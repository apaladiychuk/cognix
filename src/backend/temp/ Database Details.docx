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355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02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65C3" w14:textId="77777777" w:rsidR="00A77B3E" w:rsidRDefault="00EC1450">
      <w:pPr>
        <w:pStyle w:val="MainTitle"/>
      </w:pPr>
      <w:r>
        <w:t>Collaboard Database Documentation</w:t>
      </w:r>
    </w:p>
    <w:p w14:paraId="321965C4" w14:textId="77777777" w:rsidR="00A77B3E" w:rsidRDefault="00EC1450">
      <w:pPr>
        <w:pStyle w:val="SubTitle"/>
      </w:pPr>
      <w:r>
        <w:t>IBV.Database</w:t>
      </w:r>
    </w:p>
    <w:p w14:paraId="321965C5" w14:textId="77777777" w:rsidR="00A77B3E" w:rsidRDefault="00EC1450"/>
    <w:p w14:paraId="321965C6" w14:textId="77777777" w:rsidR="00A77B3E" w:rsidRDefault="00EC1450">
      <w:r>
        <w:pict w14:anchorId="3219ED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15pt;height:48.15pt">
            <v:imagedata r:id="rId7" o:title=""/>
          </v:shape>
        </w:pict>
      </w:r>
    </w:p>
    <w:p w14:paraId="321965C7" w14:textId="77777777" w:rsidR="00A77B3E" w:rsidRDefault="00EC1450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808"/>
        <w:gridCol w:w="5714"/>
      </w:tblGrid>
      <w:tr w:rsidR="00DC5D26" w14:paraId="321965CA" w14:textId="77777777">
        <w:tc>
          <w:tcPr>
            <w:tcW w:w="0" w:type="auto"/>
          </w:tcPr>
          <w:p w14:paraId="321965C8" w14:textId="77777777" w:rsidR="00A77B3E" w:rsidRDefault="00EC1450">
            <w:pPr>
              <w:rPr>
                <w:rStyle w:val="CoverPageProperty"/>
              </w:rPr>
            </w:pPr>
            <w:r>
              <w:rPr>
                <w:rStyle w:val="CoverPageProperty"/>
              </w:rPr>
              <w:t xml:space="preserve">Server     </w:t>
            </w:r>
          </w:p>
        </w:tc>
        <w:tc>
          <w:tcPr>
            <w:tcW w:w="0" w:type="auto"/>
          </w:tcPr>
          <w:p w14:paraId="321965C9" w14:textId="21C95013" w:rsidR="00A77B3E" w:rsidRDefault="00EC1450">
            <w:r>
              <w:t>Web.collaboard.app</w:t>
            </w:r>
          </w:p>
        </w:tc>
      </w:tr>
      <w:tr w:rsidR="00DC5D26" w14:paraId="321965CD" w14:textId="77777777">
        <w:tc>
          <w:tcPr>
            <w:tcW w:w="0" w:type="auto"/>
          </w:tcPr>
          <w:p w14:paraId="321965CB" w14:textId="77777777" w:rsidR="00A77B3E" w:rsidRDefault="00EC1450">
            <w:pPr>
              <w:rPr>
                <w:rStyle w:val="CoverPageProperty"/>
              </w:rPr>
            </w:pPr>
            <w:r>
              <w:rPr>
                <w:rStyle w:val="CoverPageProperty"/>
              </w:rPr>
              <w:t xml:space="preserve">Author     </w:t>
            </w:r>
          </w:p>
        </w:tc>
        <w:tc>
          <w:tcPr>
            <w:tcW w:w="0" w:type="auto"/>
          </w:tcPr>
          <w:p w14:paraId="321965CC" w14:textId="77777777" w:rsidR="00A77B3E" w:rsidRDefault="00EC1450">
            <w:r>
              <w:t>Dennis Vroegop</w:t>
            </w:r>
          </w:p>
        </w:tc>
      </w:tr>
      <w:tr w:rsidR="00DC5D26" w14:paraId="321965D0" w14:textId="77777777">
        <w:tc>
          <w:tcPr>
            <w:tcW w:w="0" w:type="auto"/>
          </w:tcPr>
          <w:p w14:paraId="321965CE" w14:textId="088E9A9B" w:rsidR="00A77B3E" w:rsidRDefault="00EC1450">
            <w:pPr>
              <w:rPr>
                <w:rStyle w:val="CoverPageProperty"/>
              </w:rPr>
            </w:pPr>
          </w:p>
        </w:tc>
        <w:tc>
          <w:tcPr>
            <w:tcW w:w="0" w:type="auto"/>
          </w:tcPr>
          <w:p w14:paraId="321965CF" w14:textId="125957EB" w:rsidR="00A77B3E" w:rsidRDefault="00EC1450"/>
        </w:tc>
      </w:tr>
      <w:tr w:rsidR="00DC5D26" w14:paraId="321965D3" w14:textId="77777777">
        <w:tc>
          <w:tcPr>
            <w:tcW w:w="0" w:type="auto"/>
          </w:tcPr>
          <w:p w14:paraId="321965D1" w14:textId="32A46CF8" w:rsidR="00A77B3E" w:rsidRDefault="00EC1450">
            <w:pPr>
              <w:rPr>
                <w:rStyle w:val="CoverPageProperty"/>
              </w:rPr>
            </w:pPr>
          </w:p>
        </w:tc>
        <w:tc>
          <w:tcPr>
            <w:tcW w:w="0" w:type="auto"/>
          </w:tcPr>
          <w:p w14:paraId="321965D2" w14:textId="61CDE3AE" w:rsidR="00A77B3E" w:rsidRDefault="00EC1450"/>
        </w:tc>
      </w:tr>
    </w:tbl>
    <w:p w14:paraId="321965D4" w14:textId="77777777" w:rsidR="00A77B3E" w:rsidRDefault="00EC1450"/>
    <w:p w14:paraId="321965D5" w14:textId="77777777" w:rsidR="00A77B3E" w:rsidRDefault="00EC1450"/>
    <w:p w14:paraId="321965D6" w14:textId="77777777" w:rsidR="00A77B3E" w:rsidRDefault="00EC1450">
      <w:pPr>
        <w:pStyle w:val="Heading1"/>
      </w:pPr>
      <w:r>
        <w:br w:type="page"/>
      </w:r>
      <w:bookmarkStart w:id="0" w:name="_Toc256000000"/>
      <w:r>
        <w:lastRenderedPageBreak/>
        <w:t>Table of Contents</w:t>
      </w:r>
      <w:bookmarkEnd w:id="0"/>
    </w:p>
    <w:p w14:paraId="321965D7" w14:textId="77777777" w:rsidR="00DC5D26" w:rsidRDefault="00EC1450">
      <w:pPr>
        <w:pStyle w:val="TOC1"/>
        <w:tabs>
          <w:tab w:val="right" w:leader="dot" w:pos="8296"/>
        </w:tabs>
        <w:rPr>
          <w:rFonts w:ascii="Calibri" w:hAnsi="Calibri"/>
          <w:noProof/>
          <w:sz w:val="22"/>
        </w:rPr>
      </w:pPr>
      <w:r>
        <w:fldChar w:fldCharType="begin"/>
      </w:r>
      <w:r>
        <w:instrText>TOC \h \z \u</w:instrText>
      </w:r>
      <w:r>
        <w:fldChar w:fldCharType="separate"/>
      </w:r>
      <w:hyperlink w:anchor="_Toc256000000" w:history="1">
        <w:r>
          <w:rPr>
            <w:rStyle w:val="Hyperlink"/>
          </w:rPr>
          <w:t>Table of Contents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_Toc256000000 \h </w:instrText>
        </w:r>
        <w:r>
          <w:fldChar w:fldCharType="separate"/>
        </w:r>
        <w:r>
          <w:rPr>
            <w:rStyle w:val="Hyperlink"/>
          </w:rPr>
          <w:t>2</w:t>
        </w:r>
        <w:r>
          <w:fldChar w:fldCharType="end"/>
        </w:r>
      </w:hyperlink>
    </w:p>
    <w:p w14:paraId="321965D8" w14:textId="77777777" w:rsidR="00DC5D26" w:rsidRDefault="00EC1450">
      <w:pPr>
        <w:pStyle w:val="TOC2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1" w:history="1">
        <w:r>
          <w:pict w14:anchorId="3219ED68">
            <v:shape id="_x0000_i1026" type="#_x0000_t75" style="width:11.95pt;height:11.95pt">
              <v:imagedata r:id="rId8" o:title=""/>
            </v:shape>
          </w:pict>
        </w:r>
        <w:r>
          <w:rPr>
            <w:rStyle w:val="Hyperlink"/>
          </w:rPr>
          <w:t xml:space="preserve"> localhost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_Toc256000001 \h </w:instrText>
        </w:r>
        <w:r>
          <w:fldChar w:fldCharType="separate"/>
        </w:r>
        <w:r>
          <w:rPr>
            <w:rStyle w:val="Hyperlink"/>
          </w:rPr>
          <w:t>12</w:t>
        </w:r>
        <w:r>
          <w:fldChar w:fldCharType="end"/>
        </w:r>
      </w:hyperlink>
    </w:p>
    <w:p w14:paraId="321965D9" w14:textId="77777777" w:rsidR="00DC5D26" w:rsidRDefault="00EC1450">
      <w:pPr>
        <w:pStyle w:val="TOC3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2" w:history="1">
        <w:r>
          <w:pict w14:anchorId="3219ED69">
            <v:shape id="_x0000_i1027" type="#_x0000_t75" style="width:11.95pt;height:11.95pt">
              <v:imagedata r:id="rId9" o:title=""/>
            </v:shape>
          </w:pict>
        </w:r>
        <w:r>
          <w:rPr>
            <w:rStyle w:val="Hyperlink"/>
          </w:rPr>
          <w:t xml:space="preserve"> User databases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_Toc256000002 \h </w:instrText>
        </w:r>
        <w:r>
          <w:fldChar w:fldCharType="separate"/>
        </w:r>
        <w:r>
          <w:rPr>
            <w:rStyle w:val="Hyperlink"/>
          </w:rPr>
          <w:t>14</w:t>
        </w:r>
        <w:r>
          <w:fldChar w:fldCharType="end"/>
        </w:r>
      </w:hyperlink>
    </w:p>
    <w:p w14:paraId="321965DA" w14:textId="77777777" w:rsidR="00DC5D26" w:rsidRDefault="00EC1450">
      <w:pPr>
        <w:pStyle w:val="TOC4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3" w:history="1">
        <w:r>
          <w:pict w14:anchorId="3219ED6A">
            <v:shape id="_x0000_i1028" type="#_x0000_t75" style="width:11.95pt;height:11.95pt">
              <v:imagedata r:id="rId10" o:title=""/>
            </v:shape>
          </w:pict>
        </w:r>
        <w:r>
          <w:rPr>
            <w:rStyle w:val="Hyperlink"/>
          </w:rPr>
          <w:t xml:space="preserve"> IBV.Database Database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_Toc256000003 \h </w:instrText>
        </w:r>
        <w:r>
          <w:fldChar w:fldCharType="separate"/>
        </w:r>
        <w:r>
          <w:rPr>
            <w:rStyle w:val="Hyperlink"/>
          </w:rPr>
          <w:t>15</w:t>
        </w:r>
        <w:r>
          <w:fldChar w:fldCharType="end"/>
        </w:r>
      </w:hyperlink>
    </w:p>
    <w:p w14:paraId="321965DB" w14:textId="77777777" w:rsidR="00DC5D26" w:rsidRDefault="00EC1450">
      <w:pPr>
        <w:pStyle w:val="TOC5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4" w:history="1">
        <w:r>
          <w:pict w14:anchorId="3219ED6B">
            <v:shape id="_x0000_i102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Tables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_Toc256000004 \h </w:instrText>
        </w:r>
        <w:r>
          <w:fldChar w:fldCharType="separate"/>
        </w:r>
        <w:r>
          <w:rPr>
            <w:rStyle w:val="Hyperlink"/>
          </w:rPr>
          <w:t>17</w:t>
        </w:r>
        <w:r>
          <w:fldChar w:fldCharType="end"/>
        </w:r>
      </w:hyperlink>
    </w:p>
    <w:p w14:paraId="321965D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5" w:history="1">
        <w:r>
          <w:pict w14:anchorId="3219ED6C">
            <v:shape id="_x0000_i103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[auth].[t_role]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_Toc256000005 \h </w:instrText>
        </w:r>
        <w:r>
          <w:fldChar w:fldCharType="separate"/>
        </w:r>
        <w:r>
          <w:rPr>
            <w:rStyle w:val="Hyperlink"/>
          </w:rPr>
          <w:t>21</w:t>
        </w:r>
        <w:r>
          <w:fldChar w:fldCharType="end"/>
        </w:r>
      </w:hyperlink>
    </w:p>
    <w:p w14:paraId="321965D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6" w:history="1">
        <w:r>
          <w:pict w14:anchorId="3219ED6D">
            <v:shape id="_x0000_i103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[auth].[</w:t>
        </w:r>
        <w:r>
          <w:rPr>
            <w:rStyle w:val="Hyperlink"/>
          </w:rPr>
          <w:t>t_user]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_Toc256000006 \h </w:instrText>
        </w:r>
        <w:r>
          <w:fldChar w:fldCharType="separate"/>
        </w:r>
        <w:r>
          <w:rPr>
            <w:rStyle w:val="Hyperlink"/>
          </w:rPr>
          <w:t>23</w:t>
        </w:r>
        <w:r>
          <w:fldChar w:fldCharType="end"/>
        </w:r>
      </w:hyperlink>
    </w:p>
    <w:p w14:paraId="321965D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7" w:history="1">
        <w:r>
          <w:pict w14:anchorId="3219ED6E">
            <v:shape id="_x0000_i103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[auth].[t_user_role]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_Toc256000007 \h </w:instrText>
        </w:r>
        <w:r>
          <w:fldChar w:fldCharType="separate"/>
        </w:r>
        <w:r>
          <w:rPr>
            <w:rStyle w:val="Hyperlink"/>
          </w:rPr>
          <w:t>25</w:t>
        </w:r>
        <w:r>
          <w:fldChar w:fldCharType="end"/>
        </w:r>
      </w:hyperlink>
    </w:p>
    <w:p w14:paraId="321965D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8" w:history="1">
        <w:r>
          <w:pict w14:anchorId="3219ED6F">
            <v:shape id="_x0000_i103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[conversion].[t_conversion_booking]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_Toc256000008 \h </w:instrText>
        </w:r>
        <w:r>
          <w:fldChar w:fldCharType="separate"/>
        </w:r>
        <w:r>
          <w:rPr>
            <w:rStyle w:val="Hyperlink"/>
          </w:rPr>
          <w:t>27</w:t>
        </w:r>
        <w:r>
          <w:fldChar w:fldCharType="end"/>
        </w:r>
      </w:hyperlink>
    </w:p>
    <w:p w14:paraId="321965E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09" w:history="1">
        <w:r>
          <w:pict w14:anchorId="3219ED70">
            <v:shape id="_x0000_i103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[conversion].[t_conversion_booking_history]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</w:instrText>
        </w:r>
        <w:r>
          <w:rPr>
            <w:rStyle w:val="Hyperlink"/>
          </w:rPr>
          <w:instrText xml:space="preserve"> _Toc256000009 \h </w:instrText>
        </w:r>
        <w:r>
          <w:fldChar w:fldCharType="separate"/>
        </w:r>
        <w:r>
          <w:rPr>
            <w:rStyle w:val="Hyperlink"/>
          </w:rPr>
          <w:t>30</w:t>
        </w:r>
        <w:r>
          <w:fldChar w:fldCharType="end"/>
        </w:r>
      </w:hyperlink>
    </w:p>
    <w:p w14:paraId="321965E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0" w:history="1">
        <w:r>
          <w:pict w14:anchorId="3219ED71">
            <v:shape id="_x0000_i103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[conversion].[t_convertable_file_type]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_Toc256000010 \h </w:instrText>
        </w:r>
        <w:r>
          <w:fldChar w:fldCharType="separate"/>
        </w:r>
        <w:r>
          <w:rPr>
            <w:rStyle w:val="Hyperlink"/>
          </w:rPr>
          <w:t>32</w:t>
        </w:r>
        <w:r>
          <w:fldChar w:fldCharType="end"/>
        </w:r>
      </w:hyperlink>
    </w:p>
    <w:p w14:paraId="321965E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1" w:history="1">
        <w:r>
          <w:pict w14:anchorId="3219ED72">
            <v:shape id="_x0000_i103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[conversion].[t_image_resizing_booking]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_Toc256000011 \h </w:instrText>
        </w:r>
        <w:r>
          <w:fldChar w:fldCharType="separate"/>
        </w:r>
        <w:r>
          <w:rPr>
            <w:rStyle w:val="Hyperlink"/>
          </w:rPr>
          <w:t>34</w:t>
        </w:r>
        <w:r>
          <w:fldChar w:fldCharType="end"/>
        </w:r>
      </w:hyperlink>
    </w:p>
    <w:p w14:paraId="321965E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2" w:history="1">
        <w:r>
          <w:pict w14:anchorId="3219ED73">
            <v:shape id="_x0000_i103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[conversion].[t_image_resizing_booking_history</w:t>
        </w:r>
        <w:r>
          <w:rPr>
            <w:rStyle w:val="Hyperlink"/>
          </w:rPr>
          <w:t>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_Toc256000012 \h </w:instrText>
        </w:r>
        <w:r>
          <w:fldChar w:fldCharType="separate"/>
        </w:r>
        <w:r>
          <w:rPr>
            <w:rStyle w:val="Hyperlink"/>
          </w:rPr>
          <w:t>36</w:t>
        </w:r>
        <w:r>
          <w:fldChar w:fldCharType="end"/>
        </w:r>
      </w:hyperlink>
    </w:p>
    <w:p w14:paraId="321965E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3" w:history="1">
        <w:r>
          <w:pict w14:anchorId="3219ED74">
            <v:shape id="_x0000_i103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[conversion].[t_state_machine_status]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_Toc256000013 \h </w:instrText>
        </w:r>
        <w:r>
          <w:fldChar w:fldCharType="separate"/>
        </w:r>
        <w:r>
          <w:rPr>
            <w:rStyle w:val="Hyperlink"/>
          </w:rPr>
          <w:t>38</w:t>
        </w:r>
        <w:r>
          <w:fldChar w:fldCharType="end"/>
        </w:r>
      </w:hyperlink>
    </w:p>
    <w:p w14:paraId="321965E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4" w:history="1">
        <w:r>
          <w:pict w14:anchorId="3219ED75">
            <v:shape id="_x0000_i103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[dbo].[t_blob_status]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_Toc256000014 \h </w:instrText>
        </w:r>
        <w:r>
          <w:fldChar w:fldCharType="separate"/>
        </w:r>
        <w:r>
          <w:rPr>
            <w:rStyle w:val="Hyperlink"/>
          </w:rPr>
          <w:t>40</w:t>
        </w:r>
        <w:r>
          <w:fldChar w:fldCharType="end"/>
        </w:r>
      </w:hyperlink>
    </w:p>
    <w:p w14:paraId="321965E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5" w:history="1">
        <w:r>
          <w:pict w14:anchorId="3219ED76">
            <v:shape id="_x0000_i104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</w:t>
        </w:r>
        <w:r>
          <w:rPr>
            <w:rStyle w:val="Hyperlink"/>
          </w:rPr>
          <w:t>bo].[t_caches]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_Toc256000015 \h </w:instrText>
        </w:r>
        <w:r>
          <w:fldChar w:fldCharType="separate"/>
        </w:r>
        <w:r>
          <w:rPr>
            <w:rStyle w:val="Hyperlink"/>
          </w:rPr>
          <w:t>41</w:t>
        </w:r>
        <w:r>
          <w:fldChar w:fldCharType="end"/>
        </w:r>
      </w:hyperlink>
    </w:p>
    <w:p w14:paraId="321965E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6" w:history="1">
        <w:r>
          <w:pict w14:anchorId="3219ED77">
            <v:shape id="_x0000_i104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[dbo].[t_canvasshotter_booking]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_Toc256000016 \h </w:instrText>
        </w:r>
        <w:r>
          <w:fldChar w:fldCharType="separate"/>
        </w:r>
        <w:r>
          <w:rPr>
            <w:rStyle w:val="Hyperlink"/>
          </w:rPr>
          <w:t>43</w:t>
        </w:r>
        <w:r>
          <w:fldChar w:fldCharType="end"/>
        </w:r>
      </w:hyperlink>
    </w:p>
    <w:p w14:paraId="321965E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7" w:history="1">
        <w:r>
          <w:pict w14:anchorId="3219ED78">
            <v:shape id="_x0000_i104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[dbo].[t_canvasshotter_booking_history]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_Toc256000017 \h </w:instrText>
        </w:r>
        <w:r>
          <w:fldChar w:fldCharType="separate"/>
        </w:r>
        <w:r>
          <w:rPr>
            <w:rStyle w:val="Hyperlink"/>
          </w:rPr>
          <w:t>45</w:t>
        </w:r>
        <w:r>
          <w:fldChar w:fldCharType="end"/>
        </w:r>
      </w:hyperlink>
    </w:p>
    <w:p w14:paraId="321965E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8" w:history="1">
        <w:r>
          <w:pict w14:anchorId="3219ED79">
            <v:shape id="_x0000_i104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[dbo].[t_configuration]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</w:instrText>
        </w:r>
        <w:r>
          <w:rPr>
            <w:rStyle w:val="Hyperlink"/>
          </w:rPr>
          <w:instrText xml:space="preserve">EF _Toc256000018 \h </w:instrText>
        </w:r>
        <w:r>
          <w:fldChar w:fldCharType="separate"/>
        </w:r>
        <w:r>
          <w:rPr>
            <w:rStyle w:val="Hyperlink"/>
          </w:rPr>
          <w:t>47</w:t>
        </w:r>
        <w:r>
          <w:fldChar w:fldCharType="end"/>
        </w:r>
      </w:hyperlink>
    </w:p>
    <w:p w14:paraId="321965E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19" w:history="1">
        <w:r>
          <w:pict w14:anchorId="3219ED7A">
            <v:shape id="_x0000_i104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[dbo].[t_events]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_Toc256000019 \h </w:instrText>
        </w:r>
        <w:r>
          <w:fldChar w:fldCharType="separate"/>
        </w:r>
        <w:r>
          <w:rPr>
            <w:rStyle w:val="Hyperlink"/>
          </w:rPr>
          <w:t>49</w:t>
        </w:r>
        <w:r>
          <w:fldChar w:fldCharType="end"/>
        </w:r>
      </w:hyperlink>
    </w:p>
    <w:p w14:paraId="321965E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0" w:history="1">
        <w:r>
          <w:pict w14:anchorId="3219ED7B">
            <v:shape id="_x0000_i104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[dbo].[t_language]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_Toc256000020 \h </w:instrText>
        </w:r>
        <w:r>
          <w:fldChar w:fldCharType="separate"/>
        </w:r>
        <w:r>
          <w:rPr>
            <w:rStyle w:val="Hyperlink"/>
          </w:rPr>
          <w:t>50</w:t>
        </w:r>
        <w:r>
          <w:fldChar w:fldCharType="end"/>
        </w:r>
      </w:hyperlink>
    </w:p>
    <w:p w14:paraId="321965E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1" w:history="1">
        <w:r>
          <w:pict w14:anchorId="3219ED7C">
            <v:shape id="_x0000_i104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[dbo].[t_newsletter_subscriber]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_Toc256000021 \h </w:instrText>
        </w:r>
        <w:r>
          <w:fldChar w:fldCharType="separate"/>
        </w:r>
        <w:r>
          <w:rPr>
            <w:rStyle w:val="Hyperlink"/>
          </w:rPr>
          <w:t>52</w:t>
        </w:r>
        <w:r>
          <w:fldChar w:fldCharType="end"/>
        </w:r>
      </w:hyperlink>
    </w:p>
    <w:p w14:paraId="321965E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2" w:history="1">
        <w:r>
          <w:pict w14:anchorId="3219ED7D">
            <v:shape id="_x0000_i104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[dbo].[t_online_user]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_Toc256000022 \h </w:instrText>
        </w:r>
        <w:r>
          <w:fldChar w:fldCharType="separate"/>
        </w:r>
        <w:r>
          <w:rPr>
            <w:rStyle w:val="Hyperlink"/>
          </w:rPr>
          <w:t>54</w:t>
        </w:r>
        <w:r>
          <w:fldChar w:fldCharType="end"/>
        </w:r>
      </w:hyperlink>
    </w:p>
    <w:p w14:paraId="321965E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3" w:history="1">
        <w:r>
          <w:pict w14:anchorId="3219ED7E">
            <v:shape id="_x0000_i104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</w:t>
        </w:r>
        <w:r>
          <w:rPr>
            <w:rStyle w:val="Hyperlink"/>
          </w:rPr>
          <w:t>bo].[t_project]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_Toc256000023 \h </w:instrText>
        </w:r>
        <w:r>
          <w:fldChar w:fldCharType="separate"/>
        </w:r>
        <w:r>
          <w:rPr>
            <w:rStyle w:val="Hyperlink"/>
          </w:rPr>
          <w:t>57</w:t>
        </w:r>
        <w:r>
          <w:fldChar w:fldCharType="end"/>
        </w:r>
      </w:hyperlink>
    </w:p>
    <w:p w14:paraId="321965E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4" w:history="1">
        <w:r>
          <w:pict w14:anchorId="3219ED7F">
            <v:shape id="_x0000_i104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[dbo].[t_project_copy_booking]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_Toc256000024 \h </w:instrText>
        </w:r>
        <w:r>
          <w:fldChar w:fldCharType="separate"/>
        </w:r>
        <w:r>
          <w:rPr>
            <w:rStyle w:val="Hyperlink"/>
          </w:rPr>
          <w:t>60</w:t>
        </w:r>
        <w:r>
          <w:fldChar w:fldCharType="end"/>
        </w:r>
      </w:hyperlink>
    </w:p>
    <w:p w14:paraId="321965F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5" w:history="1">
        <w:r>
          <w:pict w14:anchorId="3219ED80">
            <v:shape id="_x0000_i105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[dbo].[t_project_copy_booking_history]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_Toc256000025 \h </w:instrText>
        </w:r>
        <w:r>
          <w:fldChar w:fldCharType="separate"/>
        </w:r>
        <w:r>
          <w:rPr>
            <w:rStyle w:val="Hyperlink"/>
          </w:rPr>
          <w:t>63</w:t>
        </w:r>
        <w:r>
          <w:fldChar w:fldCharType="end"/>
        </w:r>
      </w:hyperlink>
    </w:p>
    <w:p w14:paraId="321965F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6" w:history="1">
        <w:r>
          <w:pict w14:anchorId="3219ED81">
            <v:shape id="_x0000_i105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[dbo].[t_project_participant]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_Toc256000026 \h </w:instrText>
        </w:r>
        <w:r>
          <w:fldChar w:fldCharType="separate"/>
        </w:r>
        <w:r>
          <w:rPr>
            <w:rStyle w:val="Hyperlink"/>
          </w:rPr>
          <w:t>65</w:t>
        </w:r>
        <w:r>
          <w:fldChar w:fldCharType="end"/>
        </w:r>
      </w:hyperlink>
    </w:p>
    <w:p w14:paraId="321965F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7" w:history="1">
        <w:r>
          <w:pict w14:anchorId="3219ED82">
            <v:shape id="_x0000_i105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[dbo].[t_project_tag]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_Toc256000027 \h </w:instrText>
        </w:r>
        <w:r>
          <w:fldChar w:fldCharType="separate"/>
        </w:r>
        <w:r>
          <w:rPr>
            <w:rStyle w:val="Hyperlink"/>
          </w:rPr>
          <w:t>67</w:t>
        </w:r>
        <w:r>
          <w:fldChar w:fldCharType="end"/>
        </w:r>
      </w:hyperlink>
    </w:p>
    <w:p w14:paraId="321965F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8" w:history="1">
        <w:r>
          <w:pict w14:anchorId="3219ED83">
            <v:shape id="_x0000_i105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_Toc256000028 \h </w:instrText>
        </w:r>
        <w:r>
          <w:fldChar w:fldCharType="separate"/>
        </w:r>
        <w:r>
          <w:rPr>
            <w:rStyle w:val="Hyperlink"/>
          </w:rPr>
          <w:t>69</w:t>
        </w:r>
        <w:r>
          <w:fldChar w:fldCharType="end"/>
        </w:r>
      </w:hyperlink>
    </w:p>
    <w:p w14:paraId="321965F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29" w:history="1">
        <w:r>
          <w:pict w14:anchorId="3219ED84">
            <v:shape id="_x0000_i105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[dbo].[t_project_type_translation]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_Toc256000029 \h </w:instrText>
        </w:r>
        <w:r>
          <w:fldChar w:fldCharType="separate"/>
        </w:r>
        <w:r>
          <w:rPr>
            <w:rStyle w:val="Hyperlink"/>
          </w:rPr>
          <w:t>71</w:t>
        </w:r>
        <w:r>
          <w:fldChar w:fldCharType="end"/>
        </w:r>
      </w:hyperlink>
    </w:p>
    <w:p w14:paraId="321965F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0" w:history="1">
        <w:r>
          <w:pict w14:anchorId="3219ED85">
            <v:shape id="_x0000_i105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[dbo].[t_project_upgrade_booking]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_Toc256000030 \h </w:instrText>
        </w:r>
        <w:r>
          <w:fldChar w:fldCharType="separate"/>
        </w:r>
        <w:r>
          <w:rPr>
            <w:rStyle w:val="Hyperlink"/>
          </w:rPr>
          <w:t>73</w:t>
        </w:r>
        <w:r>
          <w:fldChar w:fldCharType="end"/>
        </w:r>
      </w:hyperlink>
    </w:p>
    <w:p w14:paraId="321965F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1" w:history="1">
        <w:r>
          <w:pict w14:anchorId="3219ED86">
            <v:shape id="_x0000_i105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[dbo].[t_project_upgrade_booking_history]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_Toc256000031 \h </w:instrText>
        </w:r>
        <w:r>
          <w:fldChar w:fldCharType="separate"/>
        </w:r>
        <w:r>
          <w:rPr>
            <w:rStyle w:val="Hyperlink"/>
          </w:rPr>
          <w:t>75</w:t>
        </w:r>
        <w:r>
          <w:fldChar w:fldCharType="end"/>
        </w:r>
      </w:hyperlink>
    </w:p>
    <w:p w14:paraId="321965F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2" w:history="1">
        <w:r>
          <w:pict w14:anchorId="3219ED87">
            <v:shape id="_x0000_i105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[dbo].[t_quicklink]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_Toc256000032 \h </w:instrText>
        </w:r>
        <w:r>
          <w:fldChar w:fldCharType="separate"/>
        </w:r>
        <w:r>
          <w:rPr>
            <w:rStyle w:val="Hyperlink"/>
          </w:rPr>
          <w:t>77</w:t>
        </w:r>
        <w:r>
          <w:fldChar w:fldCharType="end"/>
        </w:r>
      </w:hyperlink>
    </w:p>
    <w:p w14:paraId="321965F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3" w:history="1">
        <w:r>
          <w:pict w14:anchorId="3219ED88">
            <v:shape id="_x0000_i105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[dbo].[t_quicklink_tile]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_Toc256000033 \h </w:instrText>
        </w:r>
        <w:r>
          <w:fldChar w:fldCharType="separate"/>
        </w:r>
        <w:r>
          <w:rPr>
            <w:rStyle w:val="Hyperlink"/>
          </w:rPr>
          <w:t>79</w:t>
        </w:r>
        <w:r>
          <w:fldChar w:fldCharType="end"/>
        </w:r>
      </w:hyperlink>
    </w:p>
    <w:p w14:paraId="321965F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4" w:history="1">
        <w:r>
          <w:pict w14:anchorId="3219ED89">
            <v:shape id="_x0000_i105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[dbo].[t_state_machi</w:t>
        </w:r>
        <w:r>
          <w:rPr>
            <w:rStyle w:val="Hyperlink"/>
          </w:rPr>
          <w:t>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_Toc256000034 \h </w:instrText>
        </w:r>
        <w:r>
          <w:fldChar w:fldCharType="separate"/>
        </w:r>
        <w:r>
          <w:rPr>
            <w:rStyle w:val="Hyperlink"/>
          </w:rPr>
          <w:t>81</w:t>
        </w:r>
        <w:r>
          <w:fldChar w:fldCharType="end"/>
        </w:r>
      </w:hyperlink>
    </w:p>
    <w:p w14:paraId="321965F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5" w:history="1">
        <w:r>
          <w:pict w14:anchorId="3219ED8A">
            <v:shape id="_x0000_i106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[dbo].[t_telemetrydata]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_Toc256000035 \h </w:instrText>
        </w:r>
        <w:r>
          <w:fldChar w:fldCharType="separate"/>
        </w:r>
        <w:r>
          <w:rPr>
            <w:rStyle w:val="Hyperlink"/>
          </w:rPr>
          <w:t>83</w:t>
        </w:r>
        <w:r>
          <w:fldChar w:fldCharType="end"/>
        </w:r>
      </w:hyperlink>
    </w:p>
    <w:p w14:paraId="321965F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6" w:history="1">
        <w:r>
          <w:pict w14:anchorId="3219ED8B">
            <v:shape id="_x0000_i106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[dbo].[t_template_translation]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_Toc256000036 \h </w:instrText>
        </w:r>
        <w:r>
          <w:fldChar w:fldCharType="separate"/>
        </w:r>
        <w:r>
          <w:rPr>
            <w:rStyle w:val="Hyperlink"/>
          </w:rPr>
          <w:t>84</w:t>
        </w:r>
        <w:r>
          <w:fldChar w:fldCharType="end"/>
        </w:r>
      </w:hyperlink>
    </w:p>
    <w:p w14:paraId="321965F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7" w:history="1">
        <w:r>
          <w:pict w14:anchorId="3219ED8C">
            <v:shape id="_x0000_i106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_Toc256000037 \h </w:instrText>
        </w:r>
        <w:r>
          <w:fldChar w:fldCharType="separate"/>
        </w:r>
        <w:r>
          <w:rPr>
            <w:rStyle w:val="Hyperlink"/>
          </w:rPr>
          <w:t>86</w:t>
        </w:r>
        <w:r>
          <w:fldChar w:fldCharType="end"/>
        </w:r>
      </w:hyperlink>
    </w:p>
    <w:p w14:paraId="321965F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8" w:history="1">
        <w:r>
          <w:pict w14:anchorId="3219ED8D">
            <v:shape id="_x0000_i106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[dbo].[t_tile_relation_anchor]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_Toc256000038 \h </w:instrText>
        </w:r>
        <w:r>
          <w:fldChar w:fldCharType="separate"/>
        </w:r>
        <w:r>
          <w:rPr>
            <w:rStyle w:val="Hyperlink"/>
          </w:rPr>
          <w:t>90</w:t>
        </w:r>
        <w:r>
          <w:fldChar w:fldCharType="end"/>
        </w:r>
      </w:hyperlink>
    </w:p>
    <w:p w14:paraId="321965F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39" w:history="1">
        <w:r>
          <w:pict w14:anchorId="3219ED8E">
            <v:shape id="_x0000_i106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[dbo].[t_tile_relation_line]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_Toc256000039 \h </w:instrText>
        </w:r>
        <w:r>
          <w:fldChar w:fldCharType="separate"/>
        </w:r>
        <w:r>
          <w:rPr>
            <w:rStyle w:val="Hyperlink"/>
          </w:rPr>
          <w:t>91</w:t>
        </w:r>
        <w:r>
          <w:fldChar w:fldCharType="end"/>
        </w:r>
      </w:hyperlink>
    </w:p>
    <w:p w14:paraId="321965F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0" w:history="1">
        <w:r>
          <w:pict w14:anchorId="3219ED8F">
            <v:shape id="_x0000_i106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[dbo].[t_tile_relation_line_style]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_Toc256000040 </w:instrText>
        </w:r>
        <w:r>
          <w:rPr>
            <w:rStyle w:val="Hyperlink"/>
          </w:rPr>
          <w:instrText xml:space="preserve">\h </w:instrText>
        </w:r>
        <w:r>
          <w:fldChar w:fldCharType="separate"/>
        </w:r>
        <w:r>
          <w:rPr>
            <w:rStyle w:val="Hyperlink"/>
          </w:rPr>
          <w:t>92</w:t>
        </w:r>
        <w:r>
          <w:fldChar w:fldCharType="end"/>
        </w:r>
      </w:hyperlink>
    </w:p>
    <w:p w14:paraId="3219660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1" w:history="1">
        <w:r>
          <w:pict w14:anchorId="3219ED90">
            <v:shape id="_x0000_i106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[dbo].[t_tile_relation_startend_symbol]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_Toc256000041 \h </w:instrText>
        </w:r>
        <w:r>
          <w:fldChar w:fldCharType="separate"/>
        </w:r>
        <w:r>
          <w:rPr>
            <w:rStyle w:val="Hyperlink"/>
          </w:rPr>
          <w:t>93</w:t>
        </w:r>
        <w:r>
          <w:fldChar w:fldCharType="end"/>
        </w:r>
      </w:hyperlink>
    </w:p>
    <w:p w14:paraId="3219660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2" w:history="1">
        <w:r>
          <w:pict w14:anchorId="3219ED91">
            <v:shape id="_x0000_i106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[dbo].[t_tile_relation_style]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_Toc256000042 \h </w:instrText>
        </w:r>
        <w:r>
          <w:fldChar w:fldCharType="separate"/>
        </w:r>
        <w:r>
          <w:rPr>
            <w:rStyle w:val="Hyperlink"/>
          </w:rPr>
          <w:t>94</w:t>
        </w:r>
        <w:r>
          <w:fldChar w:fldCharType="end"/>
        </w:r>
      </w:hyperlink>
    </w:p>
    <w:p w14:paraId="3219660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3" w:history="1">
        <w:r>
          <w:pict w14:anchorId="3219ED92">
            <v:shape id="_x0000_i106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[dbo].[t_tile_relation_type]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_Toc256000043 \h </w:instrText>
        </w:r>
        <w:r>
          <w:fldChar w:fldCharType="separate"/>
        </w:r>
        <w:r>
          <w:rPr>
            <w:rStyle w:val="Hyperlink"/>
          </w:rPr>
          <w:t>95</w:t>
        </w:r>
        <w:r>
          <w:fldChar w:fldCharType="end"/>
        </w:r>
      </w:hyperlink>
    </w:p>
    <w:p w14:paraId="3219660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4" w:history="1">
        <w:r>
          <w:pict w14:anchorId="3219ED93">
            <v:shape id="_x0000_i106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_Toc256000044 \h </w:instrText>
        </w:r>
        <w:r>
          <w:fldChar w:fldCharType="separate"/>
        </w:r>
        <w:r>
          <w:rPr>
            <w:rStyle w:val="Hyperlink"/>
          </w:rPr>
          <w:t>96</w:t>
        </w:r>
        <w:r>
          <w:fldChar w:fldCharType="end"/>
        </w:r>
      </w:hyperlink>
    </w:p>
    <w:p w14:paraId="3219660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5" w:history="1">
        <w:r>
          <w:pict w14:anchorId="3219ED94">
            <v:shape id="_x0000_i107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[dbo].[t_tile_voting]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_Toc256000045 \h </w:instrText>
        </w:r>
        <w:r>
          <w:fldChar w:fldCharType="separate"/>
        </w:r>
        <w:r>
          <w:rPr>
            <w:rStyle w:val="Hyperlink"/>
          </w:rPr>
          <w:t>97</w:t>
        </w:r>
        <w:r>
          <w:fldChar w:fldCharType="end"/>
        </w:r>
      </w:hyperlink>
    </w:p>
    <w:p w14:paraId="3219660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6" w:history="1">
        <w:r>
          <w:pict w14:anchorId="3219ED95">
            <v:shape id="_x0000_i107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[dbo].[t_tilecopy_copiedrelation]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_Toc256000046 \h </w:instrText>
        </w:r>
        <w:r>
          <w:fldChar w:fldCharType="separate"/>
        </w:r>
        <w:r>
          <w:rPr>
            <w:rStyle w:val="Hyperlink"/>
          </w:rPr>
          <w:t>99</w:t>
        </w:r>
        <w:r>
          <w:fldChar w:fldCharType="end"/>
        </w:r>
      </w:hyperlink>
    </w:p>
    <w:p w14:paraId="3219660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7" w:history="1">
        <w:r>
          <w:pict w14:anchorId="3219ED96">
            <v:shape id="_x0000_i107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[dbo].[t_tilecopy_copiedtile]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_Toc256000047 \h </w:instrText>
        </w:r>
        <w:r>
          <w:fldChar w:fldCharType="separate"/>
        </w:r>
        <w:r>
          <w:rPr>
            <w:rStyle w:val="Hyperlink"/>
          </w:rPr>
          <w:t>101</w:t>
        </w:r>
        <w:r>
          <w:fldChar w:fldCharType="end"/>
        </w:r>
      </w:hyperlink>
    </w:p>
    <w:p w14:paraId="3219660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8" w:history="1">
        <w:r>
          <w:pict w14:anchorId="3219ED97">
            <v:shape id="_x0000_i107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[dbo].[t_tilecopy_sourcetile]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_Toc256000048 \h </w:instrText>
        </w:r>
        <w:r>
          <w:fldChar w:fldCharType="separate"/>
        </w:r>
        <w:r>
          <w:rPr>
            <w:rStyle w:val="Hyperlink"/>
          </w:rPr>
          <w:t>104</w:t>
        </w:r>
        <w:r>
          <w:fldChar w:fldCharType="end"/>
        </w:r>
      </w:hyperlink>
    </w:p>
    <w:p w14:paraId="3219660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49" w:history="1">
        <w:r>
          <w:pict w14:anchorId="3219ED98">
            <v:shape id="_x0000_i107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_Toc256000049 \h </w:instrText>
        </w:r>
        <w:r>
          <w:fldChar w:fldCharType="separate"/>
        </w:r>
        <w:r>
          <w:rPr>
            <w:rStyle w:val="Hyperlink"/>
          </w:rPr>
          <w:t>106</w:t>
        </w:r>
        <w:r>
          <w:fldChar w:fldCharType="end"/>
        </w:r>
      </w:hyperlink>
    </w:p>
    <w:p w14:paraId="3219660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0" w:history="1">
        <w:r>
          <w:pict w14:anchorId="3219ED99">
            <v:shape id="_x0000_i107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[dbo].[t_tilestatus_copy_booking]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_Toc256000050 \h </w:instrText>
        </w:r>
        <w:r>
          <w:fldChar w:fldCharType="separate"/>
        </w:r>
        <w:r>
          <w:rPr>
            <w:rStyle w:val="Hyperlink"/>
          </w:rPr>
          <w:t>111</w:t>
        </w:r>
        <w:r>
          <w:fldChar w:fldCharType="end"/>
        </w:r>
      </w:hyperlink>
    </w:p>
    <w:p w14:paraId="3219660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1" w:history="1">
        <w:r>
          <w:pict w14:anchorId="3219ED9A">
            <v:shape id="_x0000_i107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[dbo].[t_tilestatus_copy_boo</w:t>
        </w:r>
        <w:r>
          <w:rPr>
            <w:rStyle w:val="Hyperlink"/>
          </w:rPr>
          <w:t>king_history]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_Toc256000051 \h </w:instrText>
        </w:r>
        <w:r>
          <w:fldChar w:fldCharType="separate"/>
        </w:r>
        <w:r>
          <w:rPr>
            <w:rStyle w:val="Hyperlink"/>
          </w:rPr>
          <w:t>114</w:t>
        </w:r>
        <w:r>
          <w:fldChar w:fldCharType="end"/>
        </w:r>
      </w:hyperlink>
    </w:p>
    <w:p w14:paraId="3219660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2" w:history="1">
        <w:r>
          <w:pict w14:anchorId="3219ED9B">
            <v:shape id="_x0000_i107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[dbo].[t_tilestatus_stroke]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_Toc256000052 \h </w:instrText>
        </w:r>
        <w:r>
          <w:fldChar w:fldCharType="separate"/>
        </w:r>
        <w:r>
          <w:rPr>
            <w:rStyle w:val="Hyperlink"/>
          </w:rPr>
          <w:t>116</w:t>
        </w:r>
        <w:r>
          <w:fldChar w:fldCharType="end"/>
        </w:r>
      </w:hyperlink>
    </w:p>
    <w:p w14:paraId="3219660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3" w:history="1">
        <w:r>
          <w:pict w14:anchorId="3219ED9C">
            <v:shape id="_x0000_i107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[dbo].[t_tilestatus_upgrade_booking]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_Toc256000053 \h </w:instrText>
        </w:r>
        <w:r>
          <w:fldChar w:fldCharType="separate"/>
        </w:r>
        <w:r>
          <w:rPr>
            <w:rStyle w:val="Hyperlink"/>
          </w:rPr>
          <w:t>118</w:t>
        </w:r>
        <w:r>
          <w:fldChar w:fldCharType="end"/>
        </w:r>
      </w:hyperlink>
    </w:p>
    <w:p w14:paraId="3219660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4" w:history="1">
        <w:r>
          <w:pict w14:anchorId="3219ED9D">
            <v:shape id="_x0000_i107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[dbo].[t_traces]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_Toc256000054 \h </w:instrText>
        </w:r>
        <w:r>
          <w:fldChar w:fldCharType="separate"/>
        </w:r>
        <w:r>
          <w:rPr>
            <w:rStyle w:val="Hyperlink"/>
          </w:rPr>
          <w:t>121</w:t>
        </w:r>
        <w:r>
          <w:fldChar w:fldCharType="end"/>
        </w:r>
      </w:hyperlink>
    </w:p>
    <w:p w14:paraId="3219660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5" w:history="1">
        <w:r>
          <w:pict w14:anchorId="3219ED9E">
            <v:shape id="_x0000_i108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[dbo].[t_user]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_Toc256000055 \h </w:instrText>
        </w:r>
        <w:r>
          <w:fldChar w:fldCharType="separate"/>
        </w:r>
        <w:r>
          <w:rPr>
            <w:rStyle w:val="Hyperlink"/>
          </w:rPr>
          <w:t>122</w:t>
        </w:r>
        <w:r>
          <w:fldChar w:fldCharType="end"/>
        </w:r>
      </w:hyperlink>
    </w:p>
    <w:p w14:paraId="3219660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6" w:history="1">
        <w:r>
          <w:pict w14:anchorId="3219ED9F">
            <v:shape id="_x0000_i108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</w:t>
        </w:r>
        <w:r>
          <w:rPr>
            <w:rStyle w:val="Hyperlink"/>
          </w:rPr>
          <w:t>ng].[t_billing_type]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_Toc256000056 \h </w:instrText>
        </w:r>
        <w:r>
          <w:fldChar w:fldCharType="separate"/>
        </w:r>
        <w:r>
          <w:rPr>
            <w:rStyle w:val="Hyperlink"/>
          </w:rPr>
          <w:t>125</w:t>
        </w:r>
        <w:r>
          <w:fldChar w:fldCharType="end"/>
        </w:r>
      </w:hyperlink>
    </w:p>
    <w:p w14:paraId="3219661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7" w:history="1">
        <w:r>
          <w:pict w14:anchorId="3219EDA0">
            <v:shape id="_x0000_i108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[licensing].[t_customer]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_Toc256000057 \h </w:instrText>
        </w:r>
        <w:r>
          <w:fldChar w:fldCharType="separate"/>
        </w:r>
        <w:r>
          <w:rPr>
            <w:rStyle w:val="Hyperlink"/>
          </w:rPr>
          <w:t>127</w:t>
        </w:r>
        <w:r>
          <w:fldChar w:fldCharType="end"/>
        </w:r>
      </w:hyperlink>
    </w:p>
    <w:p w14:paraId="3219661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8" w:history="1">
        <w:r>
          <w:pict w14:anchorId="3219EDA1">
            <v:shape id="_x0000_i108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[licensing].[t_import_data]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_Toc256000058 \h </w:instrText>
        </w:r>
        <w:r>
          <w:fldChar w:fldCharType="separate"/>
        </w:r>
        <w:r>
          <w:rPr>
            <w:rStyle w:val="Hyperlink"/>
          </w:rPr>
          <w:t>129</w:t>
        </w:r>
        <w:r>
          <w:fldChar w:fldCharType="end"/>
        </w:r>
      </w:hyperlink>
    </w:p>
    <w:p w14:paraId="3219661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59" w:history="1">
        <w:r>
          <w:pict w14:anchorId="3219EDA2">
            <v:shape id="_x0000_i108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[licensing].[t_license_file_history]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</w:instrText>
        </w:r>
        <w:r>
          <w:rPr>
            <w:rStyle w:val="Hyperlink"/>
          </w:rPr>
          <w:instrText xml:space="preserve">GEREF _Toc256000059 \h </w:instrText>
        </w:r>
        <w:r>
          <w:fldChar w:fldCharType="separate"/>
        </w:r>
        <w:r>
          <w:rPr>
            <w:rStyle w:val="Hyperlink"/>
          </w:rPr>
          <w:t>131</w:t>
        </w:r>
        <w:r>
          <w:fldChar w:fldCharType="end"/>
        </w:r>
      </w:hyperlink>
    </w:p>
    <w:p w14:paraId="3219661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0" w:history="1">
        <w:r>
          <w:pict w14:anchorId="3219EDA3">
            <v:shape id="_x0000_i108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[licensing].[t_object_type]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_Toc256000060 \h </w:instrText>
        </w:r>
        <w:r>
          <w:fldChar w:fldCharType="separate"/>
        </w:r>
        <w:r>
          <w:rPr>
            <w:rStyle w:val="Hyperlink"/>
          </w:rPr>
          <w:t>133</w:t>
        </w:r>
        <w:r>
          <w:fldChar w:fldCharType="end"/>
        </w:r>
      </w:hyperlink>
    </w:p>
    <w:p w14:paraId="3219661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1" w:history="1">
        <w:r>
          <w:pict w14:anchorId="3219EDA4">
            <v:shape id="_x0000_i108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[licensing].[t_order]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_Toc256000061 \h </w:instrText>
        </w:r>
        <w:r>
          <w:fldChar w:fldCharType="separate"/>
        </w:r>
        <w:r>
          <w:rPr>
            <w:rStyle w:val="Hyperlink"/>
          </w:rPr>
          <w:t>135</w:t>
        </w:r>
        <w:r>
          <w:fldChar w:fldCharType="end"/>
        </w:r>
      </w:hyperlink>
    </w:p>
    <w:p w14:paraId="3219661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2" w:history="1">
        <w:r>
          <w:pict w14:anchorId="3219EDA5">
            <v:shape id="_x0000_i108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[licensing].[t_orderline]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_Toc256000062 \h </w:instrText>
        </w:r>
        <w:r>
          <w:fldChar w:fldCharType="separate"/>
        </w:r>
        <w:r>
          <w:rPr>
            <w:rStyle w:val="Hyperlink"/>
          </w:rPr>
          <w:t>137</w:t>
        </w:r>
        <w:r>
          <w:fldChar w:fldCharType="end"/>
        </w:r>
      </w:hyperlink>
    </w:p>
    <w:p w14:paraId="3219661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3" w:history="1">
        <w:r>
          <w:pict w14:anchorId="3219EDA6">
            <v:shape id="_x0000_i108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[licensing].[t_payment]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_Toc256000063 \h </w:instrText>
        </w:r>
        <w:r>
          <w:fldChar w:fldCharType="separate"/>
        </w:r>
        <w:r>
          <w:rPr>
            <w:rStyle w:val="Hyperlink"/>
          </w:rPr>
          <w:t>139</w:t>
        </w:r>
        <w:r>
          <w:fldChar w:fldCharType="end"/>
        </w:r>
      </w:hyperlink>
    </w:p>
    <w:p w14:paraId="3219661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4" w:history="1">
        <w:r>
          <w:pict w14:anchorId="3219EDA7">
            <v:shape id="_x0000_i108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</w:t>
        </w:r>
        <w:r>
          <w:rPr>
            <w:rStyle w:val="Hyperlink"/>
          </w:rPr>
          <w:t>ng].[t_payment_method]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_Toc256000064 \h </w:instrText>
        </w:r>
        <w:r>
          <w:fldChar w:fldCharType="separate"/>
        </w:r>
        <w:r>
          <w:rPr>
            <w:rStyle w:val="Hyperlink"/>
          </w:rPr>
          <w:t>141</w:t>
        </w:r>
        <w:r>
          <w:fldChar w:fldCharType="end"/>
        </w:r>
      </w:hyperlink>
    </w:p>
    <w:p w14:paraId="3219661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5" w:history="1">
        <w:r>
          <w:pict w14:anchorId="3219EDA8">
            <v:shape id="_x0000_i109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[licensing].[t_price]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_Toc256000065 \h </w:instrText>
        </w:r>
        <w:r>
          <w:fldChar w:fldCharType="separate"/>
        </w:r>
        <w:r>
          <w:rPr>
            <w:rStyle w:val="Hyperlink"/>
          </w:rPr>
          <w:t>143</w:t>
        </w:r>
        <w:r>
          <w:fldChar w:fldCharType="end"/>
        </w:r>
      </w:hyperlink>
    </w:p>
    <w:p w14:paraId="3219661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6" w:history="1">
        <w:r>
          <w:pict w14:anchorId="3219EDA9">
            <v:shape id="_x0000_i109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[licensing].[t_pricelist]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_Toc256000066 \h </w:instrText>
        </w:r>
        <w:r>
          <w:fldChar w:fldCharType="separate"/>
        </w:r>
        <w:r>
          <w:rPr>
            <w:rStyle w:val="Hyperlink"/>
          </w:rPr>
          <w:t>145</w:t>
        </w:r>
        <w:r>
          <w:fldChar w:fldCharType="end"/>
        </w:r>
      </w:hyperlink>
    </w:p>
    <w:p w14:paraId="3219661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7" w:history="1">
        <w:r>
          <w:pict w14:anchorId="3219EDAA">
            <v:shape id="_x0000_i109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[licensing].[t_product]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</w:instrText>
        </w:r>
        <w:r>
          <w:rPr>
            <w:rStyle w:val="Hyperlink"/>
          </w:rPr>
          <w:instrText xml:space="preserve">67 \h </w:instrText>
        </w:r>
        <w:r>
          <w:fldChar w:fldCharType="separate"/>
        </w:r>
        <w:r>
          <w:rPr>
            <w:rStyle w:val="Hyperlink"/>
          </w:rPr>
          <w:t>147</w:t>
        </w:r>
        <w:r>
          <w:fldChar w:fldCharType="end"/>
        </w:r>
      </w:hyperlink>
    </w:p>
    <w:p w14:paraId="3219661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8" w:history="1">
        <w:r>
          <w:pict w14:anchorId="3219EDAB">
            <v:shape id="_x0000_i109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[licensing].[t_promo_code]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_Toc256000068 \h </w:instrText>
        </w:r>
        <w:r>
          <w:fldChar w:fldCharType="separate"/>
        </w:r>
        <w:r>
          <w:rPr>
            <w:rStyle w:val="Hyperlink"/>
          </w:rPr>
          <w:t>149</w:t>
        </w:r>
        <w:r>
          <w:fldChar w:fldCharType="end"/>
        </w:r>
      </w:hyperlink>
    </w:p>
    <w:p w14:paraId="3219661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69" w:history="1">
        <w:r>
          <w:pict w14:anchorId="3219EDAC">
            <v:shape id="_x0000_i109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[licensing].[t_promo_type]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_Toc256000069 \h </w:instrText>
        </w:r>
        <w:r>
          <w:fldChar w:fldCharType="separate"/>
        </w:r>
        <w:r>
          <w:rPr>
            <w:rStyle w:val="Hyperlink"/>
          </w:rPr>
          <w:t>151</w:t>
        </w:r>
        <w:r>
          <w:fldChar w:fldCharType="end"/>
        </w:r>
      </w:hyperlink>
    </w:p>
    <w:p w14:paraId="3219661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0" w:history="1">
        <w:r>
          <w:pict w14:anchorId="3219EDAD">
            <v:shape id="_x0000_i109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_Toc256000070 \h </w:instrText>
        </w:r>
        <w:r>
          <w:fldChar w:fldCharType="separate"/>
        </w:r>
        <w:r>
          <w:rPr>
            <w:rStyle w:val="Hyperlink"/>
          </w:rPr>
          <w:t>153</w:t>
        </w:r>
        <w:r>
          <w:fldChar w:fldCharType="end"/>
        </w:r>
      </w:hyperlink>
    </w:p>
    <w:p w14:paraId="3219661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1" w:history="1">
        <w:r>
          <w:pict w14:anchorId="3219EDAE">
            <v:shape id="_x0000_i109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[licensing].[t_subscription]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_Toc256000071 \h </w:instrText>
        </w:r>
        <w:r>
          <w:fldChar w:fldCharType="separate"/>
        </w:r>
        <w:r>
          <w:rPr>
            <w:rStyle w:val="Hyperlink"/>
          </w:rPr>
          <w:t>155</w:t>
        </w:r>
        <w:r>
          <w:fldChar w:fldCharType="end"/>
        </w:r>
      </w:hyperlink>
    </w:p>
    <w:p w14:paraId="3219661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2" w:history="1">
        <w:r>
          <w:pict w14:anchorId="3219EDAF">
            <v:shape id="_x0000_i109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</w:t>
        </w:r>
        <w:r>
          <w:rPr>
            <w:rStyle w:val="Hyperlink"/>
          </w:rPr>
          <w:t>icensing].[t_subscription_device]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_Toc256000072 \h </w:instrText>
        </w:r>
        <w:r>
          <w:fldChar w:fldCharType="separate"/>
        </w:r>
        <w:r>
          <w:rPr>
            <w:rStyle w:val="Hyperlink"/>
          </w:rPr>
          <w:t>158</w:t>
        </w:r>
        <w:r>
          <w:fldChar w:fldCharType="end"/>
        </w:r>
      </w:hyperlink>
    </w:p>
    <w:p w14:paraId="3219662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3" w:history="1">
        <w:r>
          <w:pict w14:anchorId="3219EDB0">
            <v:shape id="_x0000_i109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[licensing].[t_subscription_user]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_Toc256000073 \h </w:instrText>
        </w:r>
        <w:r>
          <w:fldChar w:fldCharType="separate"/>
        </w:r>
        <w:r>
          <w:rPr>
            <w:rStyle w:val="Hyperlink"/>
          </w:rPr>
          <w:t>160</w:t>
        </w:r>
        <w:r>
          <w:fldChar w:fldCharType="end"/>
        </w:r>
      </w:hyperlink>
    </w:p>
    <w:p w14:paraId="3219662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4" w:history="1">
        <w:r>
          <w:pict w14:anchorId="3219EDB1">
            <v:shape id="_x0000_i109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[mft].[t_chunkingmachine]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_Toc256000074 \h </w:instrText>
        </w:r>
        <w:r>
          <w:fldChar w:fldCharType="separate"/>
        </w:r>
        <w:r>
          <w:rPr>
            <w:rStyle w:val="Hyperlink"/>
          </w:rPr>
          <w:t>162</w:t>
        </w:r>
        <w:r>
          <w:fldChar w:fldCharType="end"/>
        </w:r>
      </w:hyperlink>
    </w:p>
    <w:p w14:paraId="3219662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5" w:history="1">
        <w:r>
          <w:pict w14:anchorId="3219EDB2">
            <v:shape id="_x0000_i1100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[mft].[t_chunkingmachi</w:t>
        </w:r>
        <w:r>
          <w:rPr>
            <w:rStyle w:val="Hyperlink"/>
          </w:rPr>
          <w:t>ne_history]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_Toc256000075 \h </w:instrText>
        </w:r>
        <w:r>
          <w:fldChar w:fldCharType="separate"/>
        </w:r>
        <w:r>
          <w:rPr>
            <w:rStyle w:val="Hyperlink"/>
          </w:rPr>
          <w:t>165</w:t>
        </w:r>
        <w:r>
          <w:fldChar w:fldCharType="end"/>
        </w:r>
      </w:hyperlink>
    </w:p>
    <w:p w14:paraId="3219662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6" w:history="1">
        <w:r>
          <w:pict w14:anchorId="3219EDB3">
            <v:shape id="_x0000_i1101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[mft].[t_chunkingmachine_status]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_Toc256000076 \h </w:instrText>
        </w:r>
        <w:r>
          <w:fldChar w:fldCharType="separate"/>
        </w:r>
        <w:r>
          <w:rPr>
            <w:rStyle w:val="Hyperlink"/>
          </w:rPr>
          <w:t>168</w:t>
        </w:r>
        <w:r>
          <w:fldChar w:fldCharType="end"/>
        </w:r>
      </w:hyperlink>
    </w:p>
    <w:p w14:paraId="3219662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7" w:history="1">
        <w:r>
          <w:pict w14:anchorId="3219EDB4">
            <v:shape id="_x0000_i1102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[mft].[t_mergemachine]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_Toc256000077 \h </w:instrText>
        </w:r>
        <w:r>
          <w:fldChar w:fldCharType="separate"/>
        </w:r>
        <w:r>
          <w:rPr>
            <w:rStyle w:val="Hyperlink"/>
          </w:rPr>
          <w:t>170</w:t>
        </w:r>
        <w:r>
          <w:fldChar w:fldCharType="end"/>
        </w:r>
      </w:hyperlink>
    </w:p>
    <w:p w14:paraId="3219662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8" w:history="1">
        <w:r>
          <w:pict w14:anchorId="3219EDB5">
            <v:shape id="_x0000_i1103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[mft].[t_mergemachine_history]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_Toc256000078 \h </w:instrText>
        </w:r>
        <w:r>
          <w:fldChar w:fldCharType="separate"/>
        </w:r>
        <w:r>
          <w:rPr>
            <w:rStyle w:val="Hyperlink"/>
          </w:rPr>
          <w:t>173</w:t>
        </w:r>
        <w:r>
          <w:fldChar w:fldCharType="end"/>
        </w:r>
      </w:hyperlink>
    </w:p>
    <w:p w14:paraId="3219662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79" w:history="1">
        <w:r>
          <w:pict w14:anchorId="3219EDB6">
            <v:shape id="_x0000_i1104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[mft].[t_mergemachine_status]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_Toc256000079 \h </w:instrText>
        </w:r>
        <w:r>
          <w:fldChar w:fldCharType="separate"/>
        </w:r>
        <w:r>
          <w:rPr>
            <w:rStyle w:val="Hyperlink"/>
          </w:rPr>
          <w:t>175</w:t>
        </w:r>
        <w:r>
          <w:fldChar w:fldCharType="end"/>
        </w:r>
      </w:hyperlink>
    </w:p>
    <w:p w14:paraId="3219662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0" w:history="1">
        <w:r>
          <w:pict w14:anchorId="3219EDB7">
            <v:shape id="_x0000_i1105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[mft].[t_state_machine_status]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_Toc256000080 \h </w:instrText>
        </w:r>
        <w:r>
          <w:fldChar w:fldCharType="separate"/>
        </w:r>
        <w:r>
          <w:rPr>
            <w:rStyle w:val="Hyperlink"/>
          </w:rPr>
          <w:t>177</w:t>
        </w:r>
        <w:r>
          <w:fldChar w:fldCharType="end"/>
        </w:r>
      </w:hyperlink>
    </w:p>
    <w:p w14:paraId="3219662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1" w:history="1">
        <w:r>
          <w:pict w14:anchorId="3219EDB8">
            <v:shape id="_x0000_i1106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[mft].[t_storagemachine_status]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_Toc256000081 \h </w:instrText>
        </w:r>
        <w:r>
          <w:fldChar w:fldCharType="separate"/>
        </w:r>
        <w:r>
          <w:rPr>
            <w:rStyle w:val="Hyperlink"/>
          </w:rPr>
          <w:t>178</w:t>
        </w:r>
        <w:r>
          <w:fldChar w:fldCharType="end"/>
        </w:r>
      </w:hyperlink>
    </w:p>
    <w:p w14:paraId="3219662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2" w:history="1">
        <w:r>
          <w:pict w14:anchorId="3219EDB9">
            <v:shape id="_x0000_i1107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[mft].[t_stora</w:t>
        </w:r>
        <w:r>
          <w:rPr>
            <w:rStyle w:val="Hyperlink"/>
          </w:rPr>
          <w:t>geoperations]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_Toc256000082 \h </w:instrText>
        </w:r>
        <w:r>
          <w:fldChar w:fldCharType="separate"/>
        </w:r>
        <w:r>
          <w:rPr>
            <w:rStyle w:val="Hyperlink"/>
          </w:rPr>
          <w:t>180</w:t>
        </w:r>
        <w:r>
          <w:fldChar w:fldCharType="end"/>
        </w:r>
      </w:hyperlink>
    </w:p>
    <w:p w14:paraId="3219662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3" w:history="1">
        <w:r>
          <w:pict w14:anchorId="3219EDBA">
            <v:shape id="_x0000_i1108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[mft].[t_storageoperations_history]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_Toc256000083 \h </w:instrText>
        </w:r>
        <w:r>
          <w:fldChar w:fldCharType="separate"/>
        </w:r>
        <w:r>
          <w:rPr>
            <w:rStyle w:val="Hyperlink"/>
          </w:rPr>
          <w:t>183</w:t>
        </w:r>
        <w:r>
          <w:fldChar w:fldCharType="end"/>
        </w:r>
      </w:hyperlink>
    </w:p>
    <w:p w14:paraId="3219662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4" w:history="1">
        <w:r>
          <w:pict w14:anchorId="3219EDBB">
            <v:shape id="_x0000_i1109" type="#_x0000_t75" style="width:11.95pt;height:11.95pt">
              <v:imagedata r:id="rId11" o:title=""/>
            </v:shape>
          </w:pict>
        </w:r>
        <w:r>
          <w:rPr>
            <w:rStyle w:val="Hyperlink"/>
          </w:rPr>
          <w:t xml:space="preserve"> [mft].[t_storageoperationtype]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_Toc256000084 \h </w:instrText>
        </w:r>
        <w:r>
          <w:fldChar w:fldCharType="separate"/>
        </w:r>
        <w:r>
          <w:rPr>
            <w:rStyle w:val="Hyperlink"/>
          </w:rPr>
          <w:t>186</w:t>
        </w:r>
        <w:r>
          <w:fldChar w:fldCharType="end"/>
        </w:r>
      </w:hyperlink>
    </w:p>
    <w:p w14:paraId="3219662C" w14:textId="77777777" w:rsidR="00DC5D26" w:rsidRDefault="00EC1450">
      <w:pPr>
        <w:pStyle w:val="TOC5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5" w:history="1">
        <w:r>
          <w:pict w14:anchorId="3219EDBC">
            <v:shape id="_x0000_i111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Stored Procedures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_Toc256000085 \h </w:instrText>
        </w:r>
        <w:r>
          <w:fldChar w:fldCharType="separate"/>
        </w:r>
        <w:r>
          <w:rPr>
            <w:rStyle w:val="Hyperlink"/>
          </w:rPr>
          <w:t>188</w:t>
        </w:r>
        <w:r>
          <w:fldChar w:fldCharType="end"/>
        </w:r>
      </w:hyperlink>
    </w:p>
    <w:p w14:paraId="3219662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6" w:history="1">
        <w:r>
          <w:pict w14:anchorId="3219EDBD">
            <v:shape id="_x0000_i111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[auth].[p_user_add_role]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_Toc256000086 \h </w:instrText>
        </w:r>
        <w:r>
          <w:fldChar w:fldCharType="separate"/>
        </w:r>
        <w:r>
          <w:rPr>
            <w:rStyle w:val="Hyperlink"/>
          </w:rPr>
          <w:t>196</w:t>
        </w:r>
        <w:r>
          <w:fldChar w:fldCharType="end"/>
        </w:r>
      </w:hyperlink>
    </w:p>
    <w:p w14:paraId="3219662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7" w:history="1">
        <w:r>
          <w:pict w14:anchorId="3219EDBE">
            <v:shape id="_x0000_i111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_Toc256000087 \h </w:instrText>
        </w:r>
        <w:r>
          <w:fldChar w:fldCharType="separate"/>
        </w:r>
        <w:r>
          <w:rPr>
            <w:rStyle w:val="Hyperlink"/>
          </w:rPr>
          <w:t>197</w:t>
        </w:r>
        <w:r>
          <w:fldChar w:fldCharType="end"/>
        </w:r>
      </w:hyperlink>
    </w:p>
    <w:p w14:paraId="3219662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8" w:history="1">
        <w:r>
          <w:pict w14:anchorId="3219EDBF">
            <v:shape id="_x0000_i111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[auth].[p_user_g</w:t>
        </w:r>
        <w:r>
          <w:rPr>
            <w:rStyle w:val="Hyperlink"/>
          </w:rPr>
          <w:t>et_by_username]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_Toc256000088 \h </w:instrText>
        </w:r>
        <w:r>
          <w:fldChar w:fldCharType="separate"/>
        </w:r>
        <w:r>
          <w:rPr>
            <w:rStyle w:val="Hyperlink"/>
          </w:rPr>
          <w:t>198</w:t>
        </w:r>
        <w:r>
          <w:fldChar w:fldCharType="end"/>
        </w:r>
      </w:hyperlink>
    </w:p>
    <w:p w14:paraId="3219663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89" w:history="1">
        <w:r>
          <w:pict w14:anchorId="3219EDC0">
            <v:shape id="_x0000_i111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[auth].[p_user_get_password]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_Toc256000089 \h </w:instrText>
        </w:r>
        <w:r>
          <w:fldChar w:fldCharType="separate"/>
        </w:r>
        <w:r>
          <w:rPr>
            <w:rStyle w:val="Hyperlink"/>
          </w:rPr>
          <w:t>200</w:t>
        </w:r>
        <w:r>
          <w:fldChar w:fldCharType="end"/>
        </w:r>
      </w:hyperlink>
    </w:p>
    <w:p w14:paraId="3219663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0" w:history="1">
        <w:r>
          <w:pict w14:anchorId="3219EDC1">
            <v:shape id="_x0000_i111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[auth].[p_user_get_roles]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_Toc256000090 \h </w:instrText>
        </w:r>
        <w:r>
          <w:fldChar w:fldCharType="separate"/>
        </w:r>
        <w:r>
          <w:rPr>
            <w:rStyle w:val="Hyperlink"/>
          </w:rPr>
          <w:t>201</w:t>
        </w:r>
        <w:r>
          <w:fldChar w:fldCharType="end"/>
        </w:r>
      </w:hyperlink>
    </w:p>
    <w:p w14:paraId="3219663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1" w:history="1">
        <w:r>
          <w:pict w14:anchorId="3219EDC2">
            <v:shape id="_x0000_i111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</w:instrText>
        </w:r>
        <w:r>
          <w:rPr>
            <w:rStyle w:val="Hyperlink"/>
          </w:rPr>
          <w:instrText xml:space="preserve">1 \h </w:instrText>
        </w:r>
        <w:r>
          <w:fldChar w:fldCharType="separate"/>
        </w:r>
        <w:r>
          <w:rPr>
            <w:rStyle w:val="Hyperlink"/>
          </w:rPr>
          <w:t>202</w:t>
        </w:r>
        <w:r>
          <w:fldChar w:fldCharType="end"/>
        </w:r>
      </w:hyperlink>
    </w:p>
    <w:p w14:paraId="3219663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2" w:history="1">
        <w:r>
          <w:pict w14:anchorId="3219EDC3">
            <v:shape id="_x0000_i111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[auth].[p_user_remove_role]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_Toc256000092 \h </w:instrText>
        </w:r>
        <w:r>
          <w:fldChar w:fldCharType="separate"/>
        </w:r>
        <w:r>
          <w:rPr>
            <w:rStyle w:val="Hyperlink"/>
          </w:rPr>
          <w:t>204</w:t>
        </w:r>
        <w:r>
          <w:fldChar w:fldCharType="end"/>
        </w:r>
      </w:hyperlink>
    </w:p>
    <w:p w14:paraId="3219663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3" w:history="1">
        <w:r>
          <w:pict w14:anchorId="3219EDC4">
            <v:shape id="_x0000_i111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_Toc256000093 \h </w:instrText>
        </w:r>
        <w:r>
          <w:fldChar w:fldCharType="separate"/>
        </w:r>
        <w:r>
          <w:rPr>
            <w:rStyle w:val="Hyperlink"/>
          </w:rPr>
          <w:t>205</w:t>
        </w:r>
        <w:r>
          <w:fldChar w:fldCharType="end"/>
        </w:r>
      </w:hyperlink>
    </w:p>
    <w:p w14:paraId="3219663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4" w:history="1">
        <w:r>
          <w:pict w14:anchorId="3219EDC5">
            <v:shape id="_x0000_i111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[auth].[p_user_update_password]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_Toc256000094 \h </w:instrText>
        </w:r>
        <w:r>
          <w:fldChar w:fldCharType="separate"/>
        </w:r>
        <w:r>
          <w:rPr>
            <w:rStyle w:val="Hyperlink"/>
          </w:rPr>
          <w:t>207</w:t>
        </w:r>
        <w:r>
          <w:fldChar w:fldCharType="end"/>
        </w:r>
      </w:hyperlink>
    </w:p>
    <w:p w14:paraId="3219663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5" w:history="1">
        <w:r>
          <w:pict w14:anchorId="3219EDC6">
            <v:shape id="_x0000_i112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[conversion].[p_conversion_book]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_Toc256000095 \h </w:instrText>
        </w:r>
        <w:r>
          <w:fldChar w:fldCharType="separate"/>
        </w:r>
        <w:r>
          <w:rPr>
            <w:rStyle w:val="Hyperlink"/>
          </w:rPr>
          <w:t>208</w:t>
        </w:r>
        <w:r>
          <w:fldChar w:fldCharType="end"/>
        </w:r>
      </w:hyperlink>
    </w:p>
    <w:p w14:paraId="3219663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6" w:history="1">
        <w:r>
          <w:pict w14:anchorId="3219EDC7">
            <v:shape id="_x0000_i112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[conversion].[p_conversion_book_fallback]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_Toc256000096 \h </w:instrText>
        </w:r>
        <w:r>
          <w:fldChar w:fldCharType="separate"/>
        </w:r>
        <w:r>
          <w:rPr>
            <w:rStyle w:val="Hyperlink"/>
          </w:rPr>
          <w:t>210</w:t>
        </w:r>
        <w:r>
          <w:fldChar w:fldCharType="end"/>
        </w:r>
      </w:hyperlink>
    </w:p>
    <w:p w14:paraId="3219663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7" w:history="1">
        <w:r>
          <w:pict w14:anchorId="3219EDC8">
            <v:shape id="_x0000_i112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[conversion].[p_conversion_book_history]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_Toc256000097 \h </w:instrText>
        </w:r>
        <w:r>
          <w:fldChar w:fldCharType="separate"/>
        </w:r>
        <w:r>
          <w:rPr>
            <w:rStyle w:val="Hyperlink"/>
          </w:rPr>
          <w:t>211</w:t>
        </w:r>
        <w:r>
          <w:fldChar w:fldCharType="end"/>
        </w:r>
      </w:hyperlink>
    </w:p>
    <w:p w14:paraId="3219663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8" w:history="1">
        <w:r>
          <w:pict w14:anchorId="3219EDC9">
            <v:shape id="_x0000_i112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[conversion].[p_conversion_insert]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_Toc256000098 \h </w:instrText>
        </w:r>
        <w:r>
          <w:fldChar w:fldCharType="separate"/>
        </w:r>
        <w:r>
          <w:rPr>
            <w:rStyle w:val="Hyperlink"/>
          </w:rPr>
          <w:t>213</w:t>
        </w:r>
        <w:r>
          <w:fldChar w:fldCharType="end"/>
        </w:r>
      </w:hyperlink>
    </w:p>
    <w:p w14:paraId="3219663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099" w:history="1">
        <w:r>
          <w:pict w14:anchorId="3219EDCA">
            <v:shape id="_x0000_i112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[conversion].[p_conversion_unbook]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_Toc256000099 \h </w:instrText>
        </w:r>
        <w:r>
          <w:fldChar w:fldCharType="separate"/>
        </w:r>
        <w:r>
          <w:rPr>
            <w:rStyle w:val="Hyperlink"/>
          </w:rPr>
          <w:t>215</w:t>
        </w:r>
        <w:r>
          <w:fldChar w:fldCharType="end"/>
        </w:r>
      </w:hyperlink>
    </w:p>
    <w:p w14:paraId="3219663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0" w:history="1">
        <w:r>
          <w:pict w14:anchorId="3219EDCB">
            <v:shape id="_x0000_i112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[conversion].[p_image_resizing_book]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_Toc256000100 \h </w:instrText>
        </w:r>
        <w:r>
          <w:fldChar w:fldCharType="separate"/>
        </w:r>
        <w:r>
          <w:rPr>
            <w:rStyle w:val="Hyperlink"/>
          </w:rPr>
          <w:t>216</w:t>
        </w:r>
        <w:r>
          <w:fldChar w:fldCharType="end"/>
        </w:r>
      </w:hyperlink>
    </w:p>
    <w:p w14:paraId="3219663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1" w:history="1">
        <w:r>
          <w:pict w14:anchorId="3219EDCC">
            <v:shape id="_x0000_i112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[conversion].[p_image_resizing_book_fallback]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_Toc256000101 \h </w:instrText>
        </w:r>
        <w:r>
          <w:fldChar w:fldCharType="separate"/>
        </w:r>
        <w:r>
          <w:rPr>
            <w:rStyle w:val="Hyperlink"/>
          </w:rPr>
          <w:t>217</w:t>
        </w:r>
        <w:r>
          <w:fldChar w:fldCharType="end"/>
        </w:r>
      </w:hyperlink>
    </w:p>
    <w:p w14:paraId="3219663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2" w:history="1">
        <w:r>
          <w:pict w14:anchorId="3219EDCD">
            <v:shape id="_x0000_i112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[conversion].[p_image_resizing_book_history]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_Toc256000102 \h </w:instrText>
        </w:r>
        <w:r>
          <w:fldChar w:fldCharType="separate"/>
        </w:r>
        <w:r>
          <w:rPr>
            <w:rStyle w:val="Hyperlink"/>
          </w:rPr>
          <w:t>218</w:t>
        </w:r>
        <w:r>
          <w:fldChar w:fldCharType="end"/>
        </w:r>
      </w:hyperlink>
    </w:p>
    <w:p w14:paraId="3219663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3" w:history="1">
        <w:r>
          <w:pict w14:anchorId="3219EDCE">
            <v:shape id="_x0000_i112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[conversion].[p_image_resizing_booking_insert]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_Toc256000103 \h </w:instrText>
        </w:r>
        <w:r>
          <w:fldChar w:fldCharType="separate"/>
        </w:r>
        <w:r>
          <w:rPr>
            <w:rStyle w:val="Hyperlink"/>
          </w:rPr>
          <w:t>220</w:t>
        </w:r>
        <w:r>
          <w:fldChar w:fldCharType="end"/>
        </w:r>
      </w:hyperlink>
    </w:p>
    <w:p w14:paraId="3219663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4" w:history="1">
        <w:r>
          <w:pict w14:anchorId="3219EDCF">
            <v:shape id="_x0000_i112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[conversion].[p_image_resizing_unbook]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</w:instrText>
        </w:r>
        <w:r>
          <w:rPr>
            <w:rStyle w:val="Hyperlink"/>
          </w:rPr>
          <w:instrText xml:space="preserve">6000104 \h </w:instrText>
        </w:r>
        <w:r>
          <w:fldChar w:fldCharType="separate"/>
        </w:r>
        <w:r>
          <w:rPr>
            <w:rStyle w:val="Hyperlink"/>
          </w:rPr>
          <w:t>222</w:t>
        </w:r>
        <w:r>
          <w:fldChar w:fldCharType="end"/>
        </w:r>
      </w:hyperlink>
    </w:p>
    <w:p w14:paraId="3219664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5" w:history="1">
        <w:r>
          <w:pict w14:anchorId="3219EDD0">
            <v:shape id="_x0000_i113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[dbo].[p_cache_load]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_Toc256000105 \h </w:instrText>
        </w:r>
        <w:r>
          <w:fldChar w:fldCharType="separate"/>
        </w:r>
        <w:r>
          <w:rPr>
            <w:rStyle w:val="Hyperlink"/>
          </w:rPr>
          <w:t>223</w:t>
        </w:r>
        <w:r>
          <w:fldChar w:fldCharType="end"/>
        </w:r>
      </w:hyperlink>
    </w:p>
    <w:p w14:paraId="3219664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6" w:history="1">
        <w:r>
          <w:pict w14:anchorId="3219EDD1">
            <v:shape id="_x0000_i113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[dbo].[p_cache_publishid_get]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_Toc256000106 \h </w:instrText>
        </w:r>
        <w:r>
          <w:fldChar w:fldCharType="separate"/>
        </w:r>
        <w:r>
          <w:rPr>
            <w:rStyle w:val="Hyperlink"/>
          </w:rPr>
          <w:t>224</w:t>
        </w:r>
        <w:r>
          <w:fldChar w:fldCharType="end"/>
        </w:r>
      </w:hyperlink>
    </w:p>
    <w:p w14:paraId="3219664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7" w:history="1">
        <w:r>
          <w:pict w14:anchorId="3219EDD2">
            <v:shape id="_x0000_i113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_Toc256000107 \h </w:instrText>
        </w:r>
        <w:r>
          <w:fldChar w:fldCharType="separate"/>
        </w:r>
        <w:r>
          <w:rPr>
            <w:rStyle w:val="Hyperlink"/>
          </w:rPr>
          <w:t>225</w:t>
        </w:r>
        <w:r>
          <w:fldChar w:fldCharType="end"/>
        </w:r>
      </w:hyperlink>
    </w:p>
    <w:p w14:paraId="3219664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8" w:history="1">
        <w:r>
          <w:pict w14:anchorId="3219EDD3">
            <v:shape id="_x0000_i113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[dbo].[p_canvasshotter_booking_history_search]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_Toc256000108 \h </w:instrText>
        </w:r>
        <w:r>
          <w:fldChar w:fldCharType="separate"/>
        </w:r>
        <w:r>
          <w:rPr>
            <w:rStyle w:val="Hyperlink"/>
          </w:rPr>
          <w:t>226</w:t>
        </w:r>
        <w:r>
          <w:fldChar w:fldCharType="end"/>
        </w:r>
      </w:hyperlink>
    </w:p>
    <w:p w14:paraId="3219664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09" w:history="1">
        <w:r>
          <w:pict w14:anchorId="3219EDD4">
            <v:shape id="_x0000_i113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[dbo].[p_canvasshotter_booking_insert_conditional]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_Toc256000109 \h </w:instrText>
        </w:r>
        <w:r>
          <w:fldChar w:fldCharType="separate"/>
        </w:r>
        <w:r>
          <w:rPr>
            <w:rStyle w:val="Hyperlink"/>
          </w:rPr>
          <w:t>228</w:t>
        </w:r>
        <w:r>
          <w:fldChar w:fldCharType="end"/>
        </w:r>
      </w:hyperlink>
    </w:p>
    <w:p w14:paraId="3219664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0" w:history="1">
        <w:r>
          <w:pict w14:anchorId="3219EDD5">
            <v:shape id="_x0000_i113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</w:instrText>
        </w:r>
        <w:r>
          <w:rPr>
            <w:rStyle w:val="Hyperlink"/>
          </w:rPr>
          <w:instrText xml:space="preserve">F _Toc256000110 \h </w:instrText>
        </w:r>
        <w:r>
          <w:fldChar w:fldCharType="separate"/>
        </w:r>
        <w:r>
          <w:rPr>
            <w:rStyle w:val="Hyperlink"/>
          </w:rPr>
          <w:t>230</w:t>
        </w:r>
        <w:r>
          <w:fldChar w:fldCharType="end"/>
        </w:r>
      </w:hyperlink>
    </w:p>
    <w:p w14:paraId="3219664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1" w:history="1">
        <w:r>
          <w:pict w14:anchorId="3219EDD6">
            <v:shape id="_x0000_i113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_Toc256000111 \h </w:instrText>
        </w:r>
        <w:r>
          <w:fldChar w:fldCharType="separate"/>
        </w:r>
        <w:r>
          <w:rPr>
            <w:rStyle w:val="Hyperlink"/>
          </w:rPr>
          <w:t>231</w:t>
        </w:r>
        <w:r>
          <w:fldChar w:fldCharType="end"/>
        </w:r>
      </w:hyperlink>
    </w:p>
    <w:p w14:paraId="3219664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2" w:history="1">
        <w:r>
          <w:pict w14:anchorId="3219EDD7">
            <v:shape id="_x0000_i113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[dbo].[p_canvasshotter_unbook]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_Toc256000112 \h </w:instrText>
        </w:r>
        <w:r>
          <w:fldChar w:fldCharType="separate"/>
        </w:r>
        <w:r>
          <w:rPr>
            <w:rStyle w:val="Hyperlink"/>
          </w:rPr>
          <w:t>233</w:t>
        </w:r>
        <w:r>
          <w:fldChar w:fldCharType="end"/>
        </w:r>
      </w:hyperlink>
    </w:p>
    <w:p w14:paraId="3219664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3" w:history="1">
        <w:r>
          <w:pict w14:anchorId="3219EDD8">
            <v:shape id="_x0000_i113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[dbo].[p_configuration_get_all]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_Toc256000113 \h </w:instrText>
        </w:r>
        <w:r>
          <w:fldChar w:fldCharType="separate"/>
        </w:r>
        <w:r>
          <w:rPr>
            <w:rStyle w:val="Hyperlink"/>
          </w:rPr>
          <w:t>234</w:t>
        </w:r>
        <w:r>
          <w:fldChar w:fldCharType="end"/>
        </w:r>
      </w:hyperlink>
    </w:p>
    <w:p w14:paraId="3219664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4" w:history="1">
        <w:r>
          <w:pict w14:anchorId="3219EDD9">
            <v:shape id="_x0000_i113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[dbo].[p_configuration_load]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_Toc256000114 \h </w:instrText>
        </w:r>
        <w:r>
          <w:fldChar w:fldCharType="separate"/>
        </w:r>
        <w:r>
          <w:rPr>
            <w:rStyle w:val="Hyperlink"/>
          </w:rPr>
          <w:t>235</w:t>
        </w:r>
        <w:r>
          <w:fldChar w:fldCharType="end"/>
        </w:r>
      </w:hyperlink>
    </w:p>
    <w:p w14:paraId="3219664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5" w:history="1">
        <w:r>
          <w:pict w14:anchorId="3219EDDA">
            <v:shape id="_x0000_i114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[dbo].[p_configuration_set]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_Toc256000115 \h </w:instrText>
        </w:r>
        <w:r>
          <w:fldChar w:fldCharType="separate"/>
        </w:r>
        <w:r>
          <w:rPr>
            <w:rStyle w:val="Hyperlink"/>
          </w:rPr>
          <w:t>236</w:t>
        </w:r>
        <w:r>
          <w:fldChar w:fldCharType="end"/>
        </w:r>
      </w:hyperlink>
    </w:p>
    <w:p w14:paraId="3219664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6" w:history="1">
        <w:r>
          <w:pict w14:anchorId="3219EDDB">
            <v:shape id="_x0000_i114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[dbo].[p_get_all_t</w:t>
        </w:r>
        <w:r>
          <w:rPr>
            <w:rStyle w:val="Hyperlink"/>
          </w:rPr>
          <w:t>emplate_types]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_Toc256000116 \h </w:instrText>
        </w:r>
        <w:r>
          <w:fldChar w:fldCharType="separate"/>
        </w:r>
        <w:r>
          <w:rPr>
            <w:rStyle w:val="Hyperlink"/>
          </w:rPr>
          <w:t>237</w:t>
        </w:r>
        <w:r>
          <w:fldChar w:fldCharType="end"/>
        </w:r>
      </w:hyperlink>
    </w:p>
    <w:p w14:paraId="3219664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7" w:history="1">
        <w:r>
          <w:pict w14:anchorId="3219EDDC">
            <v:shape id="_x0000_i114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[dbo].[p_insert_event]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_Toc256000117 \h </w:instrText>
        </w:r>
        <w:r>
          <w:fldChar w:fldCharType="separate"/>
        </w:r>
        <w:r>
          <w:rPr>
            <w:rStyle w:val="Hyperlink"/>
          </w:rPr>
          <w:t>238</w:t>
        </w:r>
        <w:r>
          <w:fldChar w:fldCharType="end"/>
        </w:r>
      </w:hyperlink>
    </w:p>
    <w:p w14:paraId="3219664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8" w:history="1">
        <w:r>
          <w:pict w14:anchorId="3219EDDD">
            <v:shape id="_x0000_i114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[dbo].[p_insert_trace]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_Toc256000118 \h </w:instrText>
        </w:r>
        <w:r>
          <w:fldChar w:fldCharType="separate"/>
        </w:r>
        <w:r>
          <w:rPr>
            <w:rStyle w:val="Hyperlink"/>
          </w:rPr>
          <w:t>239</w:t>
        </w:r>
        <w:r>
          <w:fldChar w:fldCharType="end"/>
        </w:r>
      </w:hyperlink>
    </w:p>
    <w:p w14:paraId="3219664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19" w:history="1">
        <w:r>
          <w:pict w14:anchorId="3219EDDE">
            <v:shape id="_x0000_i114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[dbo].[p_language_get_all]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_Toc256000119 \h </w:instrText>
        </w:r>
        <w:r>
          <w:fldChar w:fldCharType="separate"/>
        </w:r>
        <w:r>
          <w:rPr>
            <w:rStyle w:val="Hyperlink"/>
          </w:rPr>
          <w:t>240</w:t>
        </w:r>
        <w:r>
          <w:fldChar w:fldCharType="end"/>
        </w:r>
      </w:hyperlink>
    </w:p>
    <w:p w14:paraId="3219664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0" w:history="1">
        <w:r>
          <w:pict w14:anchorId="3219EDDF">
            <v:shape id="_x0000_i114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[dbo].[p_language_insert]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_Toc256000120 \h </w:instrText>
        </w:r>
        <w:r>
          <w:fldChar w:fldCharType="separate"/>
        </w:r>
        <w:r>
          <w:rPr>
            <w:rStyle w:val="Hyperlink"/>
          </w:rPr>
          <w:t>241</w:t>
        </w:r>
        <w:r>
          <w:fldChar w:fldCharType="end"/>
        </w:r>
      </w:hyperlink>
    </w:p>
    <w:p w14:paraId="3219665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1" w:history="1">
        <w:r>
          <w:pict w14:anchorId="3219EDE0">
            <v:shape id="_x0000_i114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[dbo].[p_language_is_id_valid]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_Toc256000121 \h </w:instrText>
        </w:r>
        <w:r>
          <w:fldChar w:fldCharType="separate"/>
        </w:r>
        <w:r>
          <w:rPr>
            <w:rStyle w:val="Hyperlink"/>
          </w:rPr>
          <w:t>242</w:t>
        </w:r>
        <w:r>
          <w:fldChar w:fldCharType="end"/>
        </w:r>
      </w:hyperlink>
    </w:p>
    <w:p w14:paraId="3219665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2" w:history="1">
        <w:r>
          <w:pict w14:anchorId="3219EDE1">
            <v:shape id="_x0000_i114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[dbo].[p_newsletter_subscriber</w:t>
        </w:r>
        <w:r>
          <w:rPr>
            <w:rStyle w:val="Hyperlink"/>
          </w:rPr>
          <w:t>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_Toc256000122 \h </w:instrText>
        </w:r>
        <w:r>
          <w:fldChar w:fldCharType="separate"/>
        </w:r>
        <w:r>
          <w:rPr>
            <w:rStyle w:val="Hyperlink"/>
          </w:rPr>
          <w:t>243</w:t>
        </w:r>
        <w:r>
          <w:fldChar w:fldCharType="end"/>
        </w:r>
      </w:hyperlink>
    </w:p>
    <w:p w14:paraId="3219665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3" w:history="1">
        <w:r>
          <w:pict w14:anchorId="3219EDE2">
            <v:shape id="_x0000_i114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_Toc256000123 \h </w:instrText>
        </w:r>
        <w:r>
          <w:fldChar w:fldCharType="separate"/>
        </w:r>
        <w:r>
          <w:rPr>
            <w:rStyle w:val="Hyperlink"/>
          </w:rPr>
          <w:t>245</w:t>
        </w:r>
        <w:r>
          <w:fldChar w:fldCharType="end"/>
        </w:r>
      </w:hyperlink>
    </w:p>
    <w:p w14:paraId="3219665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4" w:history="1">
        <w:r>
          <w:pict w14:anchorId="3219EDE3">
            <v:shape id="_x0000_i114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[dbo].[p_online_user_check_connected]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_Toc256000124 \h </w:instrText>
        </w:r>
        <w:r>
          <w:fldChar w:fldCharType="separate"/>
        </w:r>
        <w:r>
          <w:rPr>
            <w:rStyle w:val="Hyperlink"/>
          </w:rPr>
          <w:t>246</w:t>
        </w:r>
        <w:r>
          <w:fldChar w:fldCharType="end"/>
        </w:r>
      </w:hyperlink>
    </w:p>
    <w:p w14:paraId="3219665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5" w:history="1">
        <w:r>
          <w:pict w14:anchorId="3219EDE4">
            <v:shape id="_x0000_i115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[dbo].[p_online_user_delete]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_Toc256000125 \h </w:instrText>
        </w:r>
        <w:r>
          <w:fldChar w:fldCharType="separate"/>
        </w:r>
        <w:r>
          <w:rPr>
            <w:rStyle w:val="Hyperlink"/>
          </w:rPr>
          <w:t>247</w:t>
        </w:r>
        <w:r>
          <w:fldChar w:fldCharType="end"/>
        </w:r>
      </w:hyperlink>
    </w:p>
    <w:p w14:paraId="3219665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6" w:history="1">
        <w:r>
          <w:pict w14:anchorId="3219EDE5">
            <v:shape id="_x0000_i115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[dbo].[p_online_user_get_by_connectionid]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_Toc256000126 \h </w:instrText>
        </w:r>
        <w:r>
          <w:fldChar w:fldCharType="separate"/>
        </w:r>
        <w:r>
          <w:rPr>
            <w:rStyle w:val="Hyperlink"/>
          </w:rPr>
          <w:t>248</w:t>
        </w:r>
        <w:r>
          <w:fldChar w:fldCharType="end"/>
        </w:r>
      </w:hyperlink>
    </w:p>
    <w:p w14:paraId="3219665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7" w:history="1">
        <w:r>
          <w:pict w14:anchorId="3219EDE6">
            <v:shape id="_x0000_i115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[dbo].[p_online_user_get_by_username]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_Toc256000127 \h </w:instrText>
        </w:r>
        <w:r>
          <w:fldChar w:fldCharType="separate"/>
        </w:r>
        <w:r>
          <w:rPr>
            <w:rStyle w:val="Hyperlink"/>
          </w:rPr>
          <w:t>250</w:t>
        </w:r>
        <w:r>
          <w:fldChar w:fldCharType="end"/>
        </w:r>
      </w:hyperlink>
    </w:p>
    <w:p w14:paraId="3219665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8" w:history="1">
        <w:r>
          <w:pict w14:anchorId="3219EDE7">
            <v:shape id="_x0000_i115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</w:t>
        </w:r>
        <w:r>
          <w:rPr>
            <w:rStyle w:val="Hyperlink"/>
          </w:rPr>
          <w:t>[p_online_user_get_first_by_project_id]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_Toc256000128 \h </w:instrText>
        </w:r>
        <w:r>
          <w:fldChar w:fldCharType="separate"/>
        </w:r>
        <w:r>
          <w:rPr>
            <w:rStyle w:val="Hyperlink"/>
          </w:rPr>
          <w:t>252</w:t>
        </w:r>
        <w:r>
          <w:fldChar w:fldCharType="end"/>
        </w:r>
      </w:hyperlink>
    </w:p>
    <w:p w14:paraId="3219665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29" w:history="1">
        <w:r>
          <w:pict w14:anchorId="3219EDE8">
            <v:shape id="_x0000_i115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[dbo].[p_online_user_get_projectid]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_Toc256000129 \h </w:instrText>
        </w:r>
        <w:r>
          <w:fldChar w:fldCharType="separate"/>
        </w:r>
        <w:r>
          <w:rPr>
            <w:rStyle w:val="Hyperlink"/>
          </w:rPr>
          <w:t>253</w:t>
        </w:r>
        <w:r>
          <w:fldChar w:fldCharType="end"/>
        </w:r>
      </w:hyperlink>
    </w:p>
    <w:p w14:paraId="3219665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0" w:history="1">
        <w:r>
          <w:pict w14:anchorId="3219EDE9">
            <v:shape id="_x0000_i115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_Toc256000130 \h </w:instrText>
        </w:r>
        <w:r>
          <w:fldChar w:fldCharType="separate"/>
        </w:r>
        <w:r>
          <w:rPr>
            <w:rStyle w:val="Hyperlink"/>
          </w:rPr>
          <w:t>254</w:t>
        </w:r>
        <w:r>
          <w:fldChar w:fldCharType="end"/>
        </w:r>
      </w:hyperlink>
    </w:p>
    <w:p w14:paraId="3219665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1" w:history="1">
        <w:r>
          <w:pict w14:anchorId="3219EDEA">
            <v:shape id="_x0000_i115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</w:t>
        </w:r>
        <w:r>
          <w:rPr>
            <w:rStyle w:val="Hyperlink"/>
          </w:rPr>
          <w:t>nline_user_search_backend]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_Toc256000131 \h </w:instrText>
        </w:r>
        <w:r>
          <w:fldChar w:fldCharType="separate"/>
        </w:r>
        <w:r>
          <w:rPr>
            <w:rStyle w:val="Hyperlink"/>
          </w:rPr>
          <w:t>256</w:t>
        </w:r>
        <w:r>
          <w:fldChar w:fldCharType="end"/>
        </w:r>
      </w:hyperlink>
    </w:p>
    <w:p w14:paraId="3219665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2" w:history="1">
        <w:r>
          <w:pict w14:anchorId="3219EDEB">
            <v:shape id="_x0000_i115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[dbo].[p_online_user_set_disconnected]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_Toc256000132 \h </w:instrText>
        </w:r>
        <w:r>
          <w:fldChar w:fldCharType="separate"/>
        </w:r>
        <w:r>
          <w:rPr>
            <w:rStyle w:val="Hyperlink"/>
          </w:rPr>
          <w:t>258</w:t>
        </w:r>
        <w:r>
          <w:fldChar w:fldCharType="end"/>
        </w:r>
      </w:hyperlink>
    </w:p>
    <w:p w14:paraId="3219665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3" w:history="1">
        <w:r>
          <w:pict w14:anchorId="3219EDEC">
            <v:shape id="_x0000_i115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_Toc256000133 \h </w:instrText>
        </w:r>
        <w:r>
          <w:fldChar w:fldCharType="separate"/>
        </w:r>
        <w:r>
          <w:rPr>
            <w:rStyle w:val="Hyperlink"/>
          </w:rPr>
          <w:t>259</w:t>
        </w:r>
        <w:r>
          <w:fldChar w:fldCharType="end"/>
        </w:r>
      </w:hyperlink>
    </w:p>
    <w:p w14:paraId="3219665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4" w:history="1">
        <w:r>
          <w:pict w14:anchorId="3219EDED">
            <v:shape id="_x0000_i115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[dbo].[p_online_user_unbook_forgot]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_Toc256000134 \h </w:instrText>
        </w:r>
        <w:r>
          <w:fldChar w:fldCharType="separate"/>
        </w:r>
        <w:r>
          <w:rPr>
            <w:rStyle w:val="Hyperlink"/>
          </w:rPr>
          <w:t>260</w:t>
        </w:r>
        <w:r>
          <w:fldChar w:fldCharType="end"/>
        </w:r>
      </w:hyperlink>
    </w:p>
    <w:p w14:paraId="3219665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5" w:history="1">
        <w:r>
          <w:pict w14:anchorId="3219EDEE">
            <v:shape id="_x0000_i116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[dbo].[p_online_user_update_keepalive]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_Toc256000135 \h </w:instrText>
        </w:r>
        <w:r>
          <w:fldChar w:fldCharType="separate"/>
        </w:r>
        <w:r>
          <w:rPr>
            <w:rStyle w:val="Hyperlink"/>
          </w:rPr>
          <w:t>261</w:t>
        </w:r>
        <w:r>
          <w:fldChar w:fldCharType="end"/>
        </w:r>
      </w:hyperlink>
    </w:p>
    <w:p w14:paraId="3219665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6" w:history="1">
        <w:r>
          <w:pict w14:anchorId="3219EDEF">
            <v:shape id="_x0000_i116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[dbo].[p_project_copy_book]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_Toc256000136 \h </w:instrText>
        </w:r>
        <w:r>
          <w:fldChar w:fldCharType="separate"/>
        </w:r>
        <w:r>
          <w:rPr>
            <w:rStyle w:val="Hyperlink"/>
          </w:rPr>
          <w:t>262</w:t>
        </w:r>
        <w:r>
          <w:fldChar w:fldCharType="end"/>
        </w:r>
      </w:hyperlink>
    </w:p>
    <w:p w14:paraId="3219666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7" w:history="1">
        <w:r>
          <w:pict w14:anchorId="3219EDF0">
            <v:shape id="_x0000_i116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[dbo].[p_project_copy_fallback]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_Toc256000137 \h </w:instrText>
        </w:r>
        <w:r>
          <w:fldChar w:fldCharType="separate"/>
        </w:r>
        <w:r>
          <w:rPr>
            <w:rStyle w:val="Hyperlink"/>
          </w:rPr>
          <w:t>263</w:t>
        </w:r>
        <w:r>
          <w:fldChar w:fldCharType="end"/>
        </w:r>
      </w:hyperlink>
    </w:p>
    <w:p w14:paraId="3219666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8" w:history="1">
        <w:r>
          <w:pict w14:anchorId="3219EDF1">
            <v:shape id="_x0000_i116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</w:t>
        </w:r>
        <w:r>
          <w:rPr>
            <w:rStyle w:val="Hyperlink"/>
          </w:rPr>
          <w:t>].[p_project_copy_history]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_Toc256000138 \h </w:instrText>
        </w:r>
        <w:r>
          <w:fldChar w:fldCharType="separate"/>
        </w:r>
        <w:r>
          <w:rPr>
            <w:rStyle w:val="Hyperlink"/>
          </w:rPr>
          <w:t>264</w:t>
        </w:r>
        <w:r>
          <w:fldChar w:fldCharType="end"/>
        </w:r>
      </w:hyperlink>
    </w:p>
    <w:p w14:paraId="3219666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39" w:history="1">
        <w:r>
          <w:pict w14:anchorId="3219EDF2">
            <v:shape id="_x0000_i116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[dbo].[p_project_copy_history_search]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_Toc256000139 \h </w:instrText>
        </w:r>
        <w:r>
          <w:fldChar w:fldCharType="separate"/>
        </w:r>
        <w:r>
          <w:rPr>
            <w:rStyle w:val="Hyperlink"/>
          </w:rPr>
          <w:t>266</w:t>
        </w:r>
        <w:r>
          <w:fldChar w:fldCharType="end"/>
        </w:r>
      </w:hyperlink>
    </w:p>
    <w:p w14:paraId="3219666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0" w:history="1">
        <w:r>
          <w:pict w14:anchorId="3219EDF3">
            <v:shape id="_x0000_i116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[dbo].[p_project_copy_insert]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_Toc256000140 \h </w:instrText>
        </w:r>
        <w:r>
          <w:fldChar w:fldCharType="separate"/>
        </w:r>
        <w:r>
          <w:rPr>
            <w:rStyle w:val="Hyperlink"/>
          </w:rPr>
          <w:t>268</w:t>
        </w:r>
        <w:r>
          <w:fldChar w:fldCharType="end"/>
        </w:r>
      </w:hyperlink>
    </w:p>
    <w:p w14:paraId="3219666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1" w:history="1">
        <w:r>
          <w:pict w14:anchorId="3219EDF4">
            <v:shape id="_x0000_i116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[dbo].[p_project_copy_unbook]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_Toc256000141 \h </w:instrText>
        </w:r>
        <w:r>
          <w:fldChar w:fldCharType="separate"/>
        </w:r>
        <w:r>
          <w:rPr>
            <w:rStyle w:val="Hyperlink"/>
          </w:rPr>
          <w:t>270</w:t>
        </w:r>
        <w:r>
          <w:fldChar w:fldCharType="end"/>
        </w:r>
      </w:hyperlink>
    </w:p>
    <w:p w14:paraId="3219666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2" w:history="1">
        <w:r>
          <w:pict w14:anchorId="3219EDF5">
            <v:shape id="_x0000_i116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[dbo].[p_project_delete_template]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_Toc256000142 \h </w:instrText>
        </w:r>
        <w:r>
          <w:fldChar w:fldCharType="separate"/>
        </w:r>
        <w:r>
          <w:rPr>
            <w:rStyle w:val="Hyperlink"/>
          </w:rPr>
          <w:t>271</w:t>
        </w:r>
        <w:r>
          <w:fldChar w:fldCharType="end"/>
        </w:r>
      </w:hyperlink>
    </w:p>
    <w:p w14:paraId="3219666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3" w:history="1">
        <w:r>
          <w:pict w14:anchorId="3219EDF6">
            <v:shape id="_x0000_i116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_Toc256000143 \h </w:instrText>
        </w:r>
        <w:r>
          <w:fldChar w:fldCharType="separate"/>
        </w:r>
        <w:r>
          <w:rPr>
            <w:rStyle w:val="Hyperlink"/>
          </w:rPr>
          <w:t>272</w:t>
        </w:r>
        <w:r>
          <w:fldChar w:fldCharType="end"/>
        </w:r>
      </w:hyperlink>
    </w:p>
    <w:p w14:paraId="3219666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4" w:history="1">
        <w:r>
          <w:pict w14:anchorId="3219EDF7">
            <v:shape id="_x0000_i116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[dbo].[p_project_get_by_userid]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_Toc256000144 \h </w:instrText>
        </w:r>
        <w:r>
          <w:fldChar w:fldCharType="separate"/>
        </w:r>
        <w:r>
          <w:rPr>
            <w:rStyle w:val="Hyperlink"/>
          </w:rPr>
          <w:t>274</w:t>
        </w:r>
        <w:r>
          <w:fldChar w:fldCharType="end"/>
        </w:r>
      </w:hyperlink>
    </w:p>
    <w:p w14:paraId="3219666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5" w:history="1">
        <w:r>
          <w:pict w14:anchorId="3219EDF8">
            <v:shape id="_x0000_i117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[dbo].[p_project_get_connectionid_for_presenter]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_Toc256000145 \h </w:instrText>
        </w:r>
        <w:r>
          <w:fldChar w:fldCharType="separate"/>
        </w:r>
        <w:r>
          <w:rPr>
            <w:rStyle w:val="Hyperlink"/>
          </w:rPr>
          <w:t>275</w:t>
        </w:r>
        <w:r>
          <w:fldChar w:fldCharType="end"/>
        </w:r>
      </w:hyperlink>
    </w:p>
    <w:p w14:paraId="3219666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6" w:history="1">
        <w:r>
          <w:pict w14:anchorId="3219EDF9">
            <v:shape id="_x0000_i117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[dbo].[p_project_get_containeruri]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_Toc256000146 \h </w:instrText>
        </w:r>
        <w:r>
          <w:fldChar w:fldCharType="separate"/>
        </w:r>
        <w:r>
          <w:rPr>
            <w:rStyle w:val="Hyperlink"/>
          </w:rPr>
          <w:t>276</w:t>
        </w:r>
        <w:r>
          <w:fldChar w:fldCharType="end"/>
        </w:r>
      </w:hyperlink>
    </w:p>
    <w:p w14:paraId="3219666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7" w:history="1">
        <w:r>
          <w:pict w14:anchorId="3219EDFA">
            <v:shape id="_x0000_i117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[dbo].[p_project_get_coparticipating_projects]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_Toc256000147 \h </w:instrText>
        </w:r>
        <w:r>
          <w:fldChar w:fldCharType="separate"/>
        </w:r>
        <w:r>
          <w:rPr>
            <w:rStyle w:val="Hyperlink"/>
          </w:rPr>
          <w:t>277</w:t>
        </w:r>
        <w:r>
          <w:fldChar w:fldCharType="end"/>
        </w:r>
      </w:hyperlink>
    </w:p>
    <w:p w14:paraId="3219666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8" w:history="1">
        <w:r>
          <w:pict w14:anchorId="3219EDFB">
            <v:shape id="_x0000_i117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[dbo].[p_project_get_coparticipating_users]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_Toc256000148 \h </w:instrText>
        </w:r>
        <w:r>
          <w:fldChar w:fldCharType="separate"/>
        </w:r>
        <w:r>
          <w:rPr>
            <w:rStyle w:val="Hyperlink"/>
          </w:rPr>
          <w:t>279</w:t>
        </w:r>
        <w:r>
          <w:fldChar w:fldCharType="end"/>
        </w:r>
      </w:hyperlink>
    </w:p>
    <w:p w14:paraId="3219666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49" w:history="1">
        <w:r>
          <w:pict w14:anchorId="3219EDFC">
            <v:shape id="_x0000_i117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[dbo].[p_project_get_licensed_projects]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_Toc256000149 \h </w:instrText>
        </w:r>
        <w:r>
          <w:fldChar w:fldCharType="separate"/>
        </w:r>
        <w:r>
          <w:rPr>
            <w:rStyle w:val="Hyperlink"/>
          </w:rPr>
          <w:t>281</w:t>
        </w:r>
        <w:r>
          <w:fldChar w:fldCharType="end"/>
        </w:r>
      </w:hyperlink>
    </w:p>
    <w:p w14:paraId="3219666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0" w:history="1">
        <w:r>
          <w:pict w14:anchorId="3219EDFD">
            <v:shape id="_x0000_i117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[dbo].[p_project_get_participating_projects]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</w:instrText>
        </w:r>
        <w:r>
          <w:rPr>
            <w:rStyle w:val="Hyperlink"/>
          </w:rPr>
          <w:instrText xml:space="preserve">F _Toc256000150 \h </w:instrText>
        </w:r>
        <w:r>
          <w:fldChar w:fldCharType="separate"/>
        </w:r>
        <w:r>
          <w:rPr>
            <w:rStyle w:val="Hyperlink"/>
          </w:rPr>
          <w:t>283</w:t>
        </w:r>
        <w:r>
          <w:fldChar w:fldCharType="end"/>
        </w:r>
      </w:hyperlink>
    </w:p>
    <w:p w14:paraId="3219666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1" w:history="1">
        <w:r>
          <w:pict w14:anchorId="3219EDFE">
            <v:shape id="_x0000_i117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[dbo].[p_project_get_participating_projects_count]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_Toc256000151 \h </w:instrText>
        </w:r>
        <w:r>
          <w:fldChar w:fldCharType="separate"/>
        </w:r>
        <w:r>
          <w:rPr>
            <w:rStyle w:val="Hyperlink"/>
          </w:rPr>
          <w:t>286</w:t>
        </w:r>
        <w:r>
          <w:fldChar w:fldCharType="end"/>
        </w:r>
      </w:hyperlink>
    </w:p>
    <w:p w14:paraId="3219666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2" w:history="1">
        <w:r>
          <w:pict w14:anchorId="3219EDFF">
            <v:shape id="_x0000_i117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[dbo].[p_project_get_templates]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_Toc256000152 \h </w:instrText>
        </w:r>
        <w:r>
          <w:fldChar w:fldCharType="separate"/>
        </w:r>
        <w:r>
          <w:rPr>
            <w:rStyle w:val="Hyperlink"/>
          </w:rPr>
          <w:t>287</w:t>
        </w:r>
        <w:r>
          <w:fldChar w:fldCharType="end"/>
        </w:r>
      </w:hyperlink>
    </w:p>
    <w:p w14:paraId="3219667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3" w:history="1">
        <w:r>
          <w:pict w14:anchorId="3219EE00">
            <v:shape id="_x0000_i117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</w:instrText>
        </w:r>
        <w:r>
          <w:rPr>
            <w:rStyle w:val="Hyperlink"/>
          </w:rPr>
          <w:instrText xml:space="preserve">256000153 \h </w:instrText>
        </w:r>
        <w:r>
          <w:fldChar w:fldCharType="separate"/>
        </w:r>
        <w:r>
          <w:rPr>
            <w:rStyle w:val="Hyperlink"/>
          </w:rPr>
          <w:t>289</w:t>
        </w:r>
        <w:r>
          <w:fldChar w:fldCharType="end"/>
        </w:r>
      </w:hyperlink>
    </w:p>
    <w:p w14:paraId="3219667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4" w:history="1">
        <w:r>
          <w:pict w14:anchorId="3219EE01">
            <v:shape id="_x0000_i117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_Toc256000154 \h </w:instrText>
        </w:r>
        <w:r>
          <w:fldChar w:fldCharType="separate"/>
        </w:r>
        <w:r>
          <w:rPr>
            <w:rStyle w:val="Hyperlink"/>
          </w:rPr>
          <w:t>291</w:t>
        </w:r>
        <w:r>
          <w:fldChar w:fldCharType="end"/>
        </w:r>
      </w:hyperlink>
    </w:p>
    <w:p w14:paraId="3219667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5" w:history="1">
        <w:r>
          <w:pict w14:anchorId="3219EE02">
            <v:shape id="_x0000_i118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[dbo].[p_project_participant_get_by_coparticipant]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_Toc256000155 \h </w:instrText>
        </w:r>
        <w:r>
          <w:fldChar w:fldCharType="separate"/>
        </w:r>
        <w:r>
          <w:rPr>
            <w:rStyle w:val="Hyperlink"/>
          </w:rPr>
          <w:t>292</w:t>
        </w:r>
        <w:r>
          <w:fldChar w:fldCharType="end"/>
        </w:r>
      </w:hyperlink>
    </w:p>
    <w:p w14:paraId="3219667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6" w:history="1">
        <w:r>
          <w:pict w14:anchorId="3219EE03">
            <v:shape id="_x0000_i118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[dbo].[p_project_participant_get_by_pr</w:t>
        </w:r>
        <w:r>
          <w:rPr>
            <w:rStyle w:val="Hyperlink"/>
          </w:rPr>
          <w:t>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_Toc256000156 \h </w:instrText>
        </w:r>
        <w:r>
          <w:fldChar w:fldCharType="separate"/>
        </w:r>
        <w:r>
          <w:rPr>
            <w:rStyle w:val="Hyperlink"/>
          </w:rPr>
          <w:t>293</w:t>
        </w:r>
        <w:r>
          <w:fldChar w:fldCharType="end"/>
        </w:r>
      </w:hyperlink>
    </w:p>
    <w:p w14:paraId="3219667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7" w:history="1">
        <w:r>
          <w:pict w14:anchorId="3219EE04">
            <v:shape id="_x0000_i118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[dbo].[p_project_participant_get_by_projectid_and_userid]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_Toc256000157 \h </w:instrText>
        </w:r>
        <w:r>
          <w:fldChar w:fldCharType="separate"/>
        </w:r>
        <w:r>
          <w:rPr>
            <w:rStyle w:val="Hyperlink"/>
          </w:rPr>
          <w:t>294</w:t>
        </w:r>
        <w:r>
          <w:fldChar w:fldCharType="end"/>
        </w:r>
      </w:hyperlink>
    </w:p>
    <w:p w14:paraId="3219667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8" w:history="1">
        <w:r>
          <w:pict w14:anchorId="3219EE05">
            <v:shape id="_x0000_i118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[dbo].[p_project_participant_get_by_userid]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_Toc256000158 \h </w:instrText>
        </w:r>
        <w:r>
          <w:fldChar w:fldCharType="separate"/>
        </w:r>
        <w:r>
          <w:rPr>
            <w:rStyle w:val="Hyperlink"/>
          </w:rPr>
          <w:t>295</w:t>
        </w:r>
        <w:r>
          <w:fldChar w:fldCharType="end"/>
        </w:r>
      </w:hyperlink>
    </w:p>
    <w:p w14:paraId="3219667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59" w:history="1">
        <w:r>
          <w:pict w14:anchorId="3219EE06">
            <v:shape id="_x0000_i118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_Toc256000159 \h </w:instrText>
        </w:r>
        <w:r>
          <w:fldChar w:fldCharType="separate"/>
        </w:r>
        <w:r>
          <w:rPr>
            <w:rStyle w:val="Hyperlink"/>
          </w:rPr>
          <w:t>296</w:t>
        </w:r>
        <w:r>
          <w:fldChar w:fldCharType="end"/>
        </w:r>
      </w:hyperlink>
    </w:p>
    <w:p w14:paraId="3219667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0" w:history="1">
        <w:r>
          <w:pict w14:anchorId="3219EE07">
            <v:shape id="_x0000_i118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[dbo].[p_project_participant_update]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_Toc256000160 \h </w:instrText>
        </w:r>
        <w:r>
          <w:fldChar w:fldCharType="separate"/>
        </w:r>
        <w:r>
          <w:rPr>
            <w:rStyle w:val="Hyperlink"/>
          </w:rPr>
          <w:t>297</w:t>
        </w:r>
        <w:r>
          <w:fldChar w:fldCharType="end"/>
        </w:r>
      </w:hyperlink>
    </w:p>
    <w:p w14:paraId="3219667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1" w:history="1">
        <w:r>
          <w:pict w14:anchorId="3219EE08">
            <v:shape id="_x0000_i118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[dbo].[p_project_remove_user_as_presenter_in_all]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_Toc256000161 \h </w:instrText>
        </w:r>
        <w:r>
          <w:fldChar w:fldCharType="separate"/>
        </w:r>
        <w:r>
          <w:rPr>
            <w:rStyle w:val="Hyperlink"/>
          </w:rPr>
          <w:t>298</w:t>
        </w:r>
        <w:r>
          <w:fldChar w:fldCharType="end"/>
        </w:r>
      </w:hyperlink>
    </w:p>
    <w:p w14:paraId="3219667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2" w:history="1">
        <w:r>
          <w:pict w14:anchorId="3219EE09">
            <v:shape id="_x0000_i118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[dbo].[p_project_search_backend]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_Toc256000162 \h </w:instrText>
        </w:r>
        <w:r>
          <w:fldChar w:fldCharType="separate"/>
        </w:r>
        <w:r>
          <w:rPr>
            <w:rStyle w:val="Hyperlink"/>
          </w:rPr>
          <w:t>299</w:t>
        </w:r>
        <w:r>
          <w:fldChar w:fldCharType="end"/>
        </w:r>
      </w:hyperlink>
    </w:p>
    <w:p w14:paraId="3219667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3" w:history="1">
        <w:r>
          <w:pict w14:anchorId="3219EE0A">
            <v:shape id="_x0000_i118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[dbo].[p_project_set_presenter]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_Toc256000163 \h </w:instrText>
        </w:r>
        <w:r>
          <w:fldChar w:fldCharType="separate"/>
        </w:r>
        <w:r>
          <w:rPr>
            <w:rStyle w:val="Hyperlink"/>
          </w:rPr>
          <w:t>30</w:t>
        </w:r>
        <w:r>
          <w:rPr>
            <w:rStyle w:val="Hyperlink"/>
          </w:rPr>
          <w:t>1</w:t>
        </w:r>
        <w:r>
          <w:fldChar w:fldCharType="end"/>
        </w:r>
      </w:hyperlink>
    </w:p>
    <w:p w14:paraId="3219667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4" w:history="1">
        <w:r>
          <w:pict w14:anchorId="3219EE0B">
            <v:shape id="_x0000_i118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[dbo].[p_project_setlock]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_Toc256000164 \h </w:instrText>
        </w:r>
        <w:r>
          <w:fldChar w:fldCharType="separate"/>
        </w:r>
        <w:r>
          <w:rPr>
            <w:rStyle w:val="Hyperlink"/>
          </w:rPr>
          <w:t>302</w:t>
        </w:r>
        <w:r>
          <w:fldChar w:fldCharType="end"/>
        </w:r>
      </w:hyperlink>
    </w:p>
    <w:p w14:paraId="3219667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5" w:history="1">
        <w:r>
          <w:pict w14:anchorId="3219EE0C">
            <v:shape id="_x0000_i119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[dbo].[p_project_setversion]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_Toc256000165 \h </w:instrText>
        </w:r>
        <w:r>
          <w:fldChar w:fldCharType="separate"/>
        </w:r>
        <w:r>
          <w:rPr>
            <w:rStyle w:val="Hyperlink"/>
          </w:rPr>
          <w:t>303</w:t>
        </w:r>
        <w:r>
          <w:fldChar w:fldCharType="end"/>
        </w:r>
      </w:hyperlink>
    </w:p>
    <w:p w14:paraId="3219667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6" w:history="1">
        <w:r>
          <w:pict w14:anchorId="3219EE0D">
            <v:shape id="_x0000_i119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[dbo].[p_project_tag_delete]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_Toc256000166 \h </w:instrText>
        </w:r>
        <w:r>
          <w:fldChar w:fldCharType="separate"/>
        </w:r>
        <w:r>
          <w:rPr>
            <w:rStyle w:val="Hyperlink"/>
          </w:rPr>
          <w:t>304</w:t>
        </w:r>
        <w:r>
          <w:fldChar w:fldCharType="end"/>
        </w:r>
      </w:hyperlink>
    </w:p>
    <w:p w14:paraId="3219667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7" w:history="1">
        <w:r>
          <w:pict w14:anchorId="3219EE0E">
            <v:shape id="_x0000_i119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[dbo].[p_project_tag_get_by_projectid]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_Toc256000167 \h </w:instrText>
        </w:r>
        <w:r>
          <w:fldChar w:fldCharType="separate"/>
        </w:r>
        <w:r>
          <w:rPr>
            <w:rStyle w:val="Hyperlink"/>
          </w:rPr>
          <w:t>305</w:t>
        </w:r>
        <w:r>
          <w:fldChar w:fldCharType="end"/>
        </w:r>
      </w:hyperlink>
    </w:p>
    <w:p w14:paraId="3219667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8" w:history="1">
        <w:r>
          <w:pict w14:anchorId="3219EE0F">
            <v:shape id="_x0000_i119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[dbo].[p_project_tag_get_by_projectids]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_Toc256000168 \h </w:instrText>
        </w:r>
        <w:r>
          <w:fldChar w:fldCharType="separate"/>
        </w:r>
        <w:r>
          <w:rPr>
            <w:rStyle w:val="Hyperlink"/>
          </w:rPr>
          <w:t>306</w:t>
        </w:r>
        <w:r>
          <w:fldChar w:fldCharType="end"/>
        </w:r>
      </w:hyperlink>
    </w:p>
    <w:p w14:paraId="3219668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69" w:history="1">
        <w:r>
          <w:pict w14:anchorId="3219EE10">
            <v:shape id="_x0000_i119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[dbo].[p_project_tag_insert]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_Toc256000169 \h </w:instrText>
        </w:r>
        <w:r>
          <w:fldChar w:fldCharType="separate"/>
        </w:r>
        <w:r>
          <w:rPr>
            <w:rStyle w:val="Hyperlink"/>
          </w:rPr>
          <w:t>308</w:t>
        </w:r>
        <w:r>
          <w:fldChar w:fldCharType="end"/>
        </w:r>
      </w:hyperlink>
    </w:p>
    <w:p w14:paraId="3219668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0" w:history="1">
        <w:r>
          <w:pict w14:anchorId="3219EE11">
            <v:shape id="_x0000_i119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_Toc256000170 \h </w:instrText>
        </w:r>
        <w:r>
          <w:fldChar w:fldCharType="separate"/>
        </w:r>
        <w:r>
          <w:rPr>
            <w:rStyle w:val="Hyperlink"/>
          </w:rPr>
          <w:t>309</w:t>
        </w:r>
        <w:r>
          <w:fldChar w:fldCharType="end"/>
        </w:r>
      </w:hyperlink>
    </w:p>
    <w:p w14:paraId="3219668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1" w:history="1">
        <w:r>
          <w:pict w14:anchorId="3219EE12">
            <v:shape id="_x0000_i119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[dbo].[p_project_update_background]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_Toc256000171 \h </w:instrText>
        </w:r>
        <w:r>
          <w:fldChar w:fldCharType="separate"/>
        </w:r>
        <w:r>
          <w:rPr>
            <w:rStyle w:val="Hyperlink"/>
          </w:rPr>
          <w:t>310</w:t>
        </w:r>
        <w:r>
          <w:fldChar w:fldCharType="end"/>
        </w:r>
      </w:hyperlink>
    </w:p>
    <w:p w14:paraId="3219668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2" w:history="1">
        <w:r>
          <w:pict w14:anchorId="3219EE13">
            <v:shape id="_x0000_i119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[dbo].[p_project_update_canvas_size_ratio]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</w:instrText>
        </w:r>
        <w:r>
          <w:rPr>
            <w:rStyle w:val="Hyperlink"/>
          </w:rPr>
          <w:instrText xml:space="preserve">oc256000172 \h </w:instrText>
        </w:r>
        <w:r>
          <w:fldChar w:fldCharType="separate"/>
        </w:r>
        <w:r>
          <w:rPr>
            <w:rStyle w:val="Hyperlink"/>
          </w:rPr>
          <w:t>311</w:t>
        </w:r>
        <w:r>
          <w:fldChar w:fldCharType="end"/>
        </w:r>
      </w:hyperlink>
    </w:p>
    <w:p w14:paraId="3219668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3" w:history="1">
        <w:r>
          <w:pict w14:anchorId="3219EE14">
            <v:shape id="_x0000_i119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[dbo].[p_project_update_deleted]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_Toc256000173 \h </w:instrText>
        </w:r>
        <w:r>
          <w:fldChar w:fldCharType="separate"/>
        </w:r>
        <w:r>
          <w:rPr>
            <w:rStyle w:val="Hyperlink"/>
          </w:rPr>
          <w:t>312</w:t>
        </w:r>
        <w:r>
          <w:fldChar w:fldCharType="end"/>
        </w:r>
      </w:hyperlink>
    </w:p>
    <w:p w14:paraId="3219668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4" w:history="1">
        <w:r>
          <w:pict w14:anchorId="3219EE15">
            <v:shape id="_x0000_i119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[dbo].[p_project_update_owner]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_Toc256000174 \h </w:instrText>
        </w:r>
        <w:r>
          <w:fldChar w:fldCharType="separate"/>
        </w:r>
        <w:r>
          <w:rPr>
            <w:rStyle w:val="Hyperlink"/>
          </w:rPr>
          <w:t>313</w:t>
        </w:r>
        <w:r>
          <w:fldChar w:fldCharType="end"/>
        </w:r>
      </w:hyperlink>
    </w:p>
    <w:p w14:paraId="3219668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5" w:history="1">
        <w:r>
          <w:pict w14:anchorId="3219EE16">
            <v:shape id="_x0000_i120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[dbo].[p_project_update_sas_token]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_Toc256000175 \h </w:instrText>
        </w:r>
        <w:r>
          <w:fldChar w:fldCharType="separate"/>
        </w:r>
        <w:r>
          <w:rPr>
            <w:rStyle w:val="Hyperlink"/>
          </w:rPr>
          <w:t>315</w:t>
        </w:r>
        <w:r>
          <w:fldChar w:fldCharType="end"/>
        </w:r>
      </w:hyperlink>
    </w:p>
    <w:p w14:paraId="3219668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6" w:history="1">
        <w:r>
          <w:pict w14:anchorId="3219EE17">
            <v:shape id="_x0000_i120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[dbo].[p_project_update_template]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_Toc256000176 \h </w:instrText>
        </w:r>
        <w:r>
          <w:fldChar w:fldCharType="separate"/>
        </w:r>
        <w:r>
          <w:rPr>
            <w:rStyle w:val="Hyperlink"/>
          </w:rPr>
          <w:t>316</w:t>
        </w:r>
        <w:r>
          <w:fldChar w:fldCharType="end"/>
        </w:r>
      </w:hyperlink>
    </w:p>
    <w:p w14:paraId="3219668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7" w:history="1">
        <w:r>
          <w:pict w14:anchorId="3219EE18">
            <v:shape id="_x0000_i120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[dbo].[p_project_update_thumbnail]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_Toc256000177 \h </w:instrText>
        </w:r>
        <w:r>
          <w:fldChar w:fldCharType="separate"/>
        </w:r>
        <w:r>
          <w:rPr>
            <w:rStyle w:val="Hyperlink"/>
          </w:rPr>
          <w:t>318</w:t>
        </w:r>
        <w:r>
          <w:fldChar w:fldCharType="end"/>
        </w:r>
      </w:hyperlink>
    </w:p>
    <w:p w14:paraId="3219668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8" w:history="1">
        <w:r>
          <w:pict w14:anchorId="3219EE19">
            <v:shape id="_x0000_i120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</w:t>
        </w:r>
        <w:r>
          <w:rPr>
            <w:rStyle w:val="Hyperlink"/>
          </w:rPr>
          <w:t>bo].[p_project_update_zoom_offset]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_Toc256000178 \h </w:instrText>
        </w:r>
        <w:r>
          <w:fldChar w:fldCharType="separate"/>
        </w:r>
        <w:r>
          <w:rPr>
            <w:rStyle w:val="Hyperlink"/>
          </w:rPr>
          <w:t>319</w:t>
        </w:r>
        <w:r>
          <w:fldChar w:fldCharType="end"/>
        </w:r>
      </w:hyperlink>
    </w:p>
    <w:p w14:paraId="3219668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79" w:history="1">
        <w:r>
          <w:pict w14:anchorId="3219EE1A">
            <v:shape id="_x0000_i120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[dbo].[p_project_upgrade_book]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_Toc256000179 \h </w:instrText>
        </w:r>
        <w:r>
          <w:fldChar w:fldCharType="separate"/>
        </w:r>
        <w:r>
          <w:rPr>
            <w:rStyle w:val="Hyperlink"/>
          </w:rPr>
          <w:t>320</w:t>
        </w:r>
        <w:r>
          <w:fldChar w:fldCharType="end"/>
        </w:r>
      </w:hyperlink>
    </w:p>
    <w:p w14:paraId="3219668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0" w:history="1">
        <w:r>
          <w:pict w14:anchorId="3219EE1B">
            <v:shape id="_x0000_i120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[dbo].[p_project_upgrade_fallback]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_Toc256000180 \h </w:instrText>
        </w:r>
        <w:r>
          <w:fldChar w:fldCharType="separate"/>
        </w:r>
        <w:r>
          <w:rPr>
            <w:rStyle w:val="Hyperlink"/>
          </w:rPr>
          <w:t>321</w:t>
        </w:r>
        <w:r>
          <w:fldChar w:fldCharType="end"/>
        </w:r>
      </w:hyperlink>
    </w:p>
    <w:p w14:paraId="3219668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1" w:history="1">
        <w:r>
          <w:pict w14:anchorId="3219EE1C">
            <v:shape id="_x0000_i120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[dbo].[p_project_upgrade_history]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_Toc256000181 \h </w:instrText>
        </w:r>
        <w:r>
          <w:fldChar w:fldCharType="separate"/>
        </w:r>
        <w:r>
          <w:rPr>
            <w:rStyle w:val="Hyperlink"/>
          </w:rPr>
          <w:t>322</w:t>
        </w:r>
        <w:r>
          <w:fldChar w:fldCharType="end"/>
        </w:r>
      </w:hyperlink>
    </w:p>
    <w:p w14:paraId="3219668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2" w:history="1">
        <w:r>
          <w:pict w14:anchorId="3219EE1D">
            <v:shape id="_x0000_i120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[dbo].[p_project_upgrade_insert]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_Toc256000182 \h</w:instrText>
        </w:r>
        <w:r>
          <w:rPr>
            <w:rStyle w:val="Hyperlink"/>
          </w:rPr>
          <w:instrText xml:space="preserve"> </w:instrText>
        </w:r>
        <w:r>
          <w:fldChar w:fldCharType="separate"/>
        </w:r>
        <w:r>
          <w:rPr>
            <w:rStyle w:val="Hyperlink"/>
          </w:rPr>
          <w:t>324</w:t>
        </w:r>
        <w:r>
          <w:fldChar w:fldCharType="end"/>
        </w:r>
      </w:hyperlink>
    </w:p>
    <w:p w14:paraId="3219668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3" w:history="1">
        <w:r>
          <w:pict w14:anchorId="3219EE1E">
            <v:shape id="_x0000_i120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[dbo].[p_project_upgrade_unbook]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_Toc256000183 \h </w:instrText>
        </w:r>
        <w:r>
          <w:fldChar w:fldCharType="separate"/>
        </w:r>
        <w:r>
          <w:rPr>
            <w:rStyle w:val="Hyperlink"/>
          </w:rPr>
          <w:t>326</w:t>
        </w:r>
        <w:r>
          <w:fldChar w:fldCharType="end"/>
        </w:r>
      </w:hyperlink>
    </w:p>
    <w:p w14:paraId="3219668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4" w:history="1">
        <w:r>
          <w:pict w14:anchorId="3219EE1F">
            <v:shape id="_x0000_i120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[dbo].[p_projecttypes_convert_to_template]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_Toc256000184 \h </w:instrText>
        </w:r>
        <w:r>
          <w:fldChar w:fldCharType="separate"/>
        </w:r>
        <w:r>
          <w:rPr>
            <w:rStyle w:val="Hyperlink"/>
          </w:rPr>
          <w:t>327</w:t>
        </w:r>
        <w:r>
          <w:fldChar w:fldCharType="end"/>
        </w:r>
      </w:hyperlink>
    </w:p>
    <w:p w14:paraId="3219669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5" w:history="1">
        <w:r>
          <w:pict w14:anchorId="3219EE20">
            <v:shape id="_x0000_i121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_Toc256000185 \h </w:instrText>
        </w:r>
        <w:r>
          <w:fldChar w:fldCharType="separate"/>
        </w:r>
        <w:r>
          <w:rPr>
            <w:rStyle w:val="Hyperlink"/>
          </w:rPr>
          <w:t>329</w:t>
        </w:r>
        <w:r>
          <w:fldChar w:fldCharType="end"/>
        </w:r>
      </w:hyperlink>
    </w:p>
    <w:p w14:paraId="3219669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6" w:history="1">
        <w:r>
          <w:pict w14:anchorId="3219EE21">
            <v:shape id="_x0000_i121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[dbo].[p_projecttypes_get_all_template_types]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_Toc256000186 \h </w:instrText>
        </w:r>
        <w:r>
          <w:fldChar w:fldCharType="separate"/>
        </w:r>
        <w:r>
          <w:rPr>
            <w:rStyle w:val="Hyperlink"/>
          </w:rPr>
          <w:t>330</w:t>
        </w:r>
        <w:r>
          <w:fldChar w:fldCharType="end"/>
        </w:r>
      </w:hyperlink>
    </w:p>
    <w:p w14:paraId="3219669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7" w:history="1">
        <w:r>
          <w:pict w14:anchorId="3219EE22">
            <v:shape id="_x0000_i121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[dbo].[p_projecttypes_insert_new_projecttype]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_Toc256000187 \h </w:instrText>
        </w:r>
        <w:r>
          <w:fldChar w:fldCharType="separate"/>
        </w:r>
        <w:r>
          <w:rPr>
            <w:rStyle w:val="Hyperlink"/>
          </w:rPr>
          <w:t>332</w:t>
        </w:r>
        <w:r>
          <w:fldChar w:fldCharType="end"/>
        </w:r>
      </w:hyperlink>
    </w:p>
    <w:p w14:paraId="3219669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8" w:history="1">
        <w:r>
          <w:pict w14:anchorId="3219EE23">
            <v:shape id="_x0000_i121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_Toc256000188 \h </w:instrText>
        </w:r>
        <w:r>
          <w:fldChar w:fldCharType="separate"/>
        </w:r>
        <w:r>
          <w:rPr>
            <w:rStyle w:val="Hyperlink"/>
          </w:rPr>
          <w:t>334</w:t>
        </w:r>
        <w:r>
          <w:fldChar w:fldCharType="end"/>
        </w:r>
      </w:hyperlink>
    </w:p>
    <w:p w14:paraId="3219669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89" w:history="1">
        <w:r>
          <w:pict w14:anchorId="3219EE24">
            <v:shape id="_x0000_i121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[dbo].[p_projecttypes_verify_if_template]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_Toc256000189 \h </w:instrText>
        </w:r>
        <w:r>
          <w:fldChar w:fldCharType="separate"/>
        </w:r>
        <w:r>
          <w:rPr>
            <w:rStyle w:val="Hyperlink"/>
          </w:rPr>
          <w:t>336</w:t>
        </w:r>
        <w:r>
          <w:fldChar w:fldCharType="end"/>
        </w:r>
      </w:hyperlink>
    </w:p>
    <w:p w14:paraId="3219669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0" w:history="1">
        <w:r>
          <w:pict w14:anchorId="3219EE25">
            <v:shape id="_x0000_i121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_Toc256000190 \h </w:instrText>
        </w:r>
        <w:r>
          <w:fldChar w:fldCharType="separate"/>
        </w:r>
        <w:r>
          <w:rPr>
            <w:rStyle w:val="Hyperlink"/>
          </w:rPr>
          <w:t>337</w:t>
        </w:r>
        <w:r>
          <w:fldChar w:fldCharType="end"/>
        </w:r>
      </w:hyperlink>
    </w:p>
    <w:p w14:paraId="3219669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1" w:history="1">
        <w:r>
          <w:pict w14:anchorId="3219EE26">
            <v:shape id="_x0000_i121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_Toc256000191 \h </w:instrText>
        </w:r>
        <w:r>
          <w:fldChar w:fldCharType="separate"/>
        </w:r>
        <w:r>
          <w:rPr>
            <w:rStyle w:val="Hyperlink"/>
          </w:rPr>
          <w:t>338</w:t>
        </w:r>
        <w:r>
          <w:fldChar w:fldCharType="end"/>
        </w:r>
      </w:hyperlink>
    </w:p>
    <w:p w14:paraId="3219669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2" w:history="1">
        <w:r>
          <w:pict w14:anchorId="3219EE27">
            <v:shape id="_x0000_i121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[dbo].[p_quicklink_get_by_projectid]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_Toc256000192 \h </w:instrText>
        </w:r>
        <w:r>
          <w:fldChar w:fldCharType="separate"/>
        </w:r>
        <w:r>
          <w:rPr>
            <w:rStyle w:val="Hyperlink"/>
          </w:rPr>
          <w:t>339</w:t>
        </w:r>
        <w:r>
          <w:fldChar w:fldCharType="end"/>
        </w:r>
      </w:hyperlink>
    </w:p>
    <w:p w14:paraId="3219669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3" w:history="1">
        <w:r>
          <w:pict w14:anchorId="3219EE28">
            <v:shape id="_x0000_i121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[dbo].[p_quicklink_get_tiles_for_quicklink]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_Toc256000193 \h </w:instrText>
        </w:r>
        <w:r>
          <w:fldChar w:fldCharType="separate"/>
        </w:r>
        <w:r>
          <w:rPr>
            <w:rStyle w:val="Hyperlink"/>
          </w:rPr>
          <w:t>341</w:t>
        </w:r>
        <w:r>
          <w:fldChar w:fldCharType="end"/>
        </w:r>
      </w:hyperlink>
    </w:p>
    <w:p w14:paraId="3219669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4" w:history="1">
        <w:r>
          <w:pict w14:anchorId="3219EE29">
            <v:shape id="_x0000_i121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[dbo].[p_quicklink_insert]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_Toc256000194 \h </w:instrText>
        </w:r>
        <w:r>
          <w:fldChar w:fldCharType="separate"/>
        </w:r>
        <w:r>
          <w:rPr>
            <w:rStyle w:val="Hyperlink"/>
          </w:rPr>
          <w:t>342</w:t>
        </w:r>
        <w:r>
          <w:fldChar w:fldCharType="end"/>
        </w:r>
      </w:hyperlink>
    </w:p>
    <w:p w14:paraId="3219669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5" w:history="1">
        <w:r>
          <w:pict w14:anchorId="3219EE2A">
            <v:shape id="_x0000_i122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[dbo].[p_quicklink_remove_tile_from_quicklinks]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_Toc256000195 \h </w:instrText>
        </w:r>
        <w:r>
          <w:fldChar w:fldCharType="separate"/>
        </w:r>
        <w:r>
          <w:rPr>
            <w:rStyle w:val="Hyperlink"/>
          </w:rPr>
          <w:t>344</w:t>
        </w:r>
        <w:r>
          <w:fldChar w:fldCharType="end"/>
        </w:r>
      </w:hyperlink>
    </w:p>
    <w:p w14:paraId="3219669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6" w:history="1">
        <w:r>
          <w:pict w14:anchorId="3219EE2B">
            <v:shape id="_x0000_i122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[dbo].[p_quicklink_update]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_Toc256000196 \h </w:instrText>
        </w:r>
        <w:r>
          <w:fldChar w:fldCharType="separate"/>
        </w:r>
        <w:r>
          <w:rPr>
            <w:rStyle w:val="Hyperlink"/>
          </w:rPr>
          <w:t>345</w:t>
        </w:r>
        <w:r>
          <w:fldChar w:fldCharType="end"/>
        </w:r>
      </w:hyperlink>
    </w:p>
    <w:p w14:paraId="3219669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7" w:history="1">
        <w:r>
          <w:pict w14:anchorId="3219EE2C">
            <v:shape id="_x0000_i122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[dbo].[p_storage_eraser_book]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_Toc256000197 \h </w:instrText>
        </w:r>
        <w:r>
          <w:fldChar w:fldCharType="separate"/>
        </w:r>
        <w:r>
          <w:rPr>
            <w:rStyle w:val="Hyperlink"/>
          </w:rPr>
          <w:t>347</w:t>
        </w:r>
        <w:r>
          <w:fldChar w:fldCharType="end"/>
        </w:r>
      </w:hyperlink>
    </w:p>
    <w:p w14:paraId="3219669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8" w:history="1">
        <w:r>
          <w:pict w14:anchorId="3219EE2D">
            <v:shape id="_x0000_i122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[dbo].[p_storage_eraser_unbook]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_Toc256000198 \h </w:instrText>
        </w:r>
        <w:r>
          <w:fldChar w:fldCharType="separate"/>
        </w:r>
        <w:r>
          <w:rPr>
            <w:rStyle w:val="Hyperlink"/>
          </w:rPr>
          <w:t>348</w:t>
        </w:r>
        <w:r>
          <w:fldChar w:fldCharType="end"/>
        </w:r>
      </w:hyperlink>
    </w:p>
    <w:p w14:paraId="3219669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199" w:history="1">
        <w:r>
          <w:pict w14:anchorId="3219EE2E">
            <v:shape id="_x0000_i122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[dbo].[p_telemetry_insert]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_Toc256000199 \h </w:instrText>
        </w:r>
        <w:r>
          <w:fldChar w:fldCharType="separate"/>
        </w:r>
        <w:r>
          <w:rPr>
            <w:rStyle w:val="Hyperlink"/>
          </w:rPr>
          <w:t>349</w:t>
        </w:r>
        <w:r>
          <w:fldChar w:fldCharType="end"/>
        </w:r>
      </w:hyperlink>
    </w:p>
    <w:p w14:paraId="3219669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0" w:history="1">
        <w:r>
          <w:pict w14:anchorId="3219EE2F">
            <v:shape id="_x0000_i122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[dbo].[p_tile_relation_by_participating_tile]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_Toc256000200 \h </w:instrText>
        </w:r>
        <w:r>
          <w:fldChar w:fldCharType="separate"/>
        </w:r>
        <w:r>
          <w:rPr>
            <w:rStyle w:val="Hyperlink"/>
          </w:rPr>
          <w:t>350</w:t>
        </w:r>
        <w:r>
          <w:fldChar w:fldCharType="end"/>
        </w:r>
      </w:hyperlink>
    </w:p>
    <w:p w14:paraId="321966A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1" w:history="1">
        <w:r>
          <w:pict w14:anchorId="3219EE30">
            <v:shape id="_x0000_i122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</w:instrText>
        </w:r>
        <w:r>
          <w:rPr>
            <w:rStyle w:val="Hyperlink"/>
          </w:rPr>
          <w:instrText xml:space="preserve">oc256000201 \h </w:instrText>
        </w:r>
        <w:r>
          <w:fldChar w:fldCharType="separate"/>
        </w:r>
        <w:r>
          <w:rPr>
            <w:rStyle w:val="Hyperlink"/>
          </w:rPr>
          <w:t>353</w:t>
        </w:r>
        <w:r>
          <w:fldChar w:fldCharType="end"/>
        </w:r>
      </w:hyperlink>
    </w:p>
    <w:p w14:paraId="321966A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2" w:history="1">
        <w:r>
          <w:pict w14:anchorId="3219EE31">
            <v:shape id="_x0000_i122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[dbo].[p_tile_relation_delete_all_by_tileid]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_Toc256000202 \h </w:instrText>
        </w:r>
        <w:r>
          <w:fldChar w:fldCharType="separate"/>
        </w:r>
        <w:r>
          <w:rPr>
            <w:rStyle w:val="Hyperlink"/>
          </w:rPr>
          <w:t>354</w:t>
        </w:r>
        <w:r>
          <w:fldChar w:fldCharType="end"/>
        </w:r>
      </w:hyperlink>
    </w:p>
    <w:p w14:paraId="321966A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3" w:history="1">
        <w:r>
          <w:pict w14:anchorId="3219EE32">
            <v:shape id="_x0000_i122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[dbo].[p_tile_relation_get_by_projectid]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_Toc256000203 \h </w:instrText>
        </w:r>
        <w:r>
          <w:fldChar w:fldCharType="separate"/>
        </w:r>
        <w:r>
          <w:rPr>
            <w:rStyle w:val="Hyperlink"/>
          </w:rPr>
          <w:t>355</w:t>
        </w:r>
        <w:r>
          <w:fldChar w:fldCharType="end"/>
        </w:r>
      </w:hyperlink>
    </w:p>
    <w:p w14:paraId="321966A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4" w:history="1">
        <w:r>
          <w:pict w14:anchorId="3219EE33">
            <v:shape id="_x0000_i122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[dbo].[p_tile_relation_get_by_projecti</w:t>
        </w:r>
        <w:r>
          <w:rPr>
            <w:rStyle w:val="Hyperlink"/>
          </w:rPr>
          <w:t>d_paged]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_Toc256000204 \h </w:instrText>
        </w:r>
        <w:r>
          <w:fldChar w:fldCharType="separate"/>
        </w:r>
        <w:r>
          <w:rPr>
            <w:rStyle w:val="Hyperlink"/>
          </w:rPr>
          <w:t>356</w:t>
        </w:r>
        <w:r>
          <w:fldChar w:fldCharType="end"/>
        </w:r>
      </w:hyperlink>
    </w:p>
    <w:p w14:paraId="321966A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5" w:history="1">
        <w:r>
          <w:pict w14:anchorId="3219EE34">
            <v:shape id="_x0000_i123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_Toc256000205 \h </w:instrText>
        </w:r>
        <w:r>
          <w:fldChar w:fldCharType="separate"/>
        </w:r>
        <w:r>
          <w:rPr>
            <w:rStyle w:val="Hyperlink"/>
          </w:rPr>
          <w:t>358</w:t>
        </w:r>
        <w:r>
          <w:fldChar w:fldCharType="end"/>
        </w:r>
      </w:hyperlink>
    </w:p>
    <w:p w14:paraId="321966A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6" w:history="1">
        <w:r>
          <w:pict w14:anchorId="3219EE35">
            <v:shape id="_x0000_i123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_Toc256000206 \h </w:instrText>
        </w:r>
        <w:r>
          <w:fldChar w:fldCharType="separate"/>
        </w:r>
        <w:r>
          <w:rPr>
            <w:rStyle w:val="Hyperlink"/>
          </w:rPr>
          <w:t>360</w:t>
        </w:r>
        <w:r>
          <w:fldChar w:fldCharType="end"/>
        </w:r>
      </w:hyperlink>
    </w:p>
    <w:p w14:paraId="321966A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7" w:history="1">
        <w:r>
          <w:pict w14:anchorId="3219EE36">
            <v:shape id="_x0000_i123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[dbo].[p_tile_relation_with_tile]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_Toc256000207 \h </w:instrText>
        </w:r>
        <w:r>
          <w:fldChar w:fldCharType="separate"/>
        </w:r>
        <w:r>
          <w:rPr>
            <w:rStyle w:val="Hyperlink"/>
          </w:rPr>
          <w:t>362</w:t>
        </w:r>
        <w:r>
          <w:fldChar w:fldCharType="end"/>
        </w:r>
      </w:hyperlink>
    </w:p>
    <w:p w14:paraId="321966A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8" w:history="1">
        <w:r>
          <w:pict w14:anchorId="3219EE37">
            <v:shape id="_x0000_i123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[dbo].[p_tile_voting_get_by_projectid_and_user_id]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_Toc256000208 \h </w:instrText>
        </w:r>
        <w:r>
          <w:fldChar w:fldCharType="separate"/>
        </w:r>
        <w:r>
          <w:rPr>
            <w:rStyle w:val="Hyperlink"/>
          </w:rPr>
          <w:t>364</w:t>
        </w:r>
        <w:r>
          <w:fldChar w:fldCharType="end"/>
        </w:r>
      </w:hyperlink>
    </w:p>
    <w:p w14:paraId="321966A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09" w:history="1">
        <w:r>
          <w:pict w14:anchorId="3219EE38">
            <v:shape id="_x0000_i123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[dbo].[p_tile_voting_get_by_projectid_and_user_id_paged]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_Toc256000209 \h </w:instrText>
        </w:r>
        <w:r>
          <w:fldChar w:fldCharType="separate"/>
        </w:r>
        <w:r>
          <w:rPr>
            <w:rStyle w:val="Hyperlink"/>
          </w:rPr>
          <w:t>365</w:t>
        </w:r>
        <w:r>
          <w:fldChar w:fldCharType="end"/>
        </w:r>
      </w:hyperlink>
    </w:p>
    <w:p w14:paraId="321966A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0" w:history="1">
        <w:r>
          <w:pict w14:anchorId="3219EE39">
            <v:shape id="_x0000_i123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[dbo].[p_tile_voting_update]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_Toc256000210 \h </w:instrText>
        </w:r>
        <w:r>
          <w:fldChar w:fldCharType="separate"/>
        </w:r>
        <w:r>
          <w:rPr>
            <w:rStyle w:val="Hyperlink"/>
          </w:rPr>
          <w:t>367</w:t>
        </w:r>
        <w:r>
          <w:fldChar w:fldCharType="end"/>
        </w:r>
      </w:hyperlink>
    </w:p>
    <w:p w14:paraId="321966A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1" w:history="1">
        <w:r>
          <w:pict w14:anchorId="3219EE3A">
            <v:shape id="_x0000_i123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[dbo].[p_tilecopy_cleanup]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_Toc256000211 \h </w:instrText>
        </w:r>
        <w:r>
          <w:fldChar w:fldCharType="separate"/>
        </w:r>
        <w:r>
          <w:rPr>
            <w:rStyle w:val="Hyperlink"/>
          </w:rPr>
          <w:t>369</w:t>
        </w:r>
        <w:r>
          <w:fldChar w:fldCharType="end"/>
        </w:r>
      </w:hyperlink>
    </w:p>
    <w:p w14:paraId="321966A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2" w:history="1">
        <w:r>
          <w:pict w14:anchorId="3219EE3B">
            <v:shape id="_x0000_i123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[dbo].[p_tilecopy_getcopiedtiles_by_token]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_Toc256000212 \h </w:instrText>
        </w:r>
        <w:r>
          <w:fldChar w:fldCharType="separate"/>
        </w:r>
        <w:r>
          <w:rPr>
            <w:rStyle w:val="Hyperlink"/>
          </w:rPr>
          <w:t>370</w:t>
        </w:r>
        <w:r>
          <w:fldChar w:fldCharType="end"/>
        </w:r>
      </w:hyperlink>
    </w:p>
    <w:p w14:paraId="321966A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3" w:history="1">
        <w:r>
          <w:pict w14:anchorId="3219EE3C">
            <v:shape id="_x0000_i123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[dbo].[p_tilecopy_getrelations_by_token]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_Toc256000213 \h </w:instrText>
        </w:r>
        <w:r>
          <w:fldChar w:fldCharType="separate"/>
        </w:r>
        <w:r>
          <w:rPr>
            <w:rStyle w:val="Hyperlink"/>
          </w:rPr>
          <w:t>372</w:t>
        </w:r>
        <w:r>
          <w:fldChar w:fldCharType="end"/>
        </w:r>
      </w:hyperlink>
    </w:p>
    <w:p w14:paraId="321966A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4" w:history="1">
        <w:r>
          <w:pict w14:anchorId="3219EE3D">
            <v:shape id="_x0000_i123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[dbo].[p_tilecopy_getsourcetiles_by_token]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</w:instrText>
        </w:r>
        <w:r>
          <w:rPr>
            <w:rStyle w:val="Hyperlink"/>
          </w:rPr>
          <w:instrText xml:space="preserve">F _Toc256000214 \h </w:instrText>
        </w:r>
        <w:r>
          <w:fldChar w:fldCharType="separate"/>
        </w:r>
        <w:r>
          <w:rPr>
            <w:rStyle w:val="Hyperlink"/>
          </w:rPr>
          <w:t>374</w:t>
        </w:r>
        <w:r>
          <w:fldChar w:fldCharType="end"/>
        </w:r>
      </w:hyperlink>
    </w:p>
    <w:p w14:paraId="321966A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5" w:history="1">
        <w:r>
          <w:pict w14:anchorId="3219EE3E">
            <v:shape id="_x0000_i124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[dbo].[p_tilecopy_insertcopiedtile]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_Toc256000215 \h </w:instrText>
        </w:r>
        <w:r>
          <w:fldChar w:fldCharType="separate"/>
        </w:r>
        <w:r>
          <w:rPr>
            <w:rStyle w:val="Hyperlink"/>
          </w:rPr>
          <w:t>375</w:t>
        </w:r>
        <w:r>
          <w:fldChar w:fldCharType="end"/>
        </w:r>
      </w:hyperlink>
    </w:p>
    <w:p w14:paraId="321966A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6" w:history="1">
        <w:r>
          <w:pict w14:anchorId="3219EE3F">
            <v:shape id="_x0000_i124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[dbo].[p_tilecopy_insertrelation]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_Toc256000216 \h </w:instrText>
        </w:r>
        <w:r>
          <w:fldChar w:fldCharType="separate"/>
        </w:r>
        <w:r>
          <w:rPr>
            <w:rStyle w:val="Hyperlink"/>
          </w:rPr>
          <w:t>379</w:t>
        </w:r>
        <w:r>
          <w:fldChar w:fldCharType="end"/>
        </w:r>
      </w:hyperlink>
    </w:p>
    <w:p w14:paraId="321966B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7" w:history="1">
        <w:r>
          <w:pict w14:anchorId="3219EE40">
            <v:shape id="_x0000_i124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[dbo].[p_tilecopy_insertsourcetile]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</w:instrText>
        </w:r>
        <w:r>
          <w:rPr>
            <w:rStyle w:val="Hyperlink"/>
          </w:rPr>
          <w:instrText xml:space="preserve">000217 \h </w:instrText>
        </w:r>
        <w:r>
          <w:fldChar w:fldCharType="separate"/>
        </w:r>
        <w:r>
          <w:rPr>
            <w:rStyle w:val="Hyperlink"/>
          </w:rPr>
          <w:t>381</w:t>
        </w:r>
        <w:r>
          <w:fldChar w:fldCharType="end"/>
        </w:r>
      </w:hyperlink>
    </w:p>
    <w:p w14:paraId="321966B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8" w:history="1">
        <w:r>
          <w:pict w14:anchorId="3219EE41">
            <v:shape id="_x0000_i124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_Toc256000218 \h </w:instrText>
        </w:r>
        <w:r>
          <w:fldChar w:fldCharType="separate"/>
        </w:r>
        <w:r>
          <w:rPr>
            <w:rStyle w:val="Hyperlink"/>
          </w:rPr>
          <w:t>383</w:t>
        </w:r>
        <w:r>
          <w:fldChar w:fldCharType="end"/>
        </w:r>
      </w:hyperlink>
    </w:p>
    <w:p w14:paraId="321966B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19" w:history="1">
        <w:r>
          <w:pict w14:anchorId="3219EE42">
            <v:shape id="_x0000_i124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[dbo].[p_tilestatus_copy_fallback]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_Toc256000219 \h </w:instrText>
        </w:r>
        <w:r>
          <w:fldChar w:fldCharType="separate"/>
        </w:r>
        <w:r>
          <w:rPr>
            <w:rStyle w:val="Hyperlink"/>
          </w:rPr>
          <w:t>384</w:t>
        </w:r>
        <w:r>
          <w:fldChar w:fldCharType="end"/>
        </w:r>
      </w:hyperlink>
    </w:p>
    <w:p w14:paraId="321966B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0" w:history="1">
        <w:r>
          <w:pict w14:anchorId="3219EE43">
            <v:shape id="_x0000_i124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_Toc256000220 \h </w:instrText>
        </w:r>
        <w:r>
          <w:fldChar w:fldCharType="separate"/>
        </w:r>
        <w:r>
          <w:rPr>
            <w:rStyle w:val="Hyperlink"/>
          </w:rPr>
          <w:t>385</w:t>
        </w:r>
        <w:r>
          <w:fldChar w:fldCharType="end"/>
        </w:r>
      </w:hyperlink>
    </w:p>
    <w:p w14:paraId="321966B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1" w:history="1">
        <w:r>
          <w:pict w14:anchorId="3219EE44">
            <v:shape id="_x0000_i124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[dbo].[p_tilestatus_copy_history_search]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_Toc256000221 \h </w:instrText>
        </w:r>
        <w:r>
          <w:fldChar w:fldCharType="separate"/>
        </w:r>
        <w:r>
          <w:rPr>
            <w:rStyle w:val="Hyperlink"/>
          </w:rPr>
          <w:t>387</w:t>
        </w:r>
        <w:r>
          <w:fldChar w:fldCharType="end"/>
        </w:r>
      </w:hyperlink>
    </w:p>
    <w:p w14:paraId="321966B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2" w:history="1">
        <w:r>
          <w:pict w14:anchorId="3219EE45">
            <v:shape id="_x0000_i124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_Toc256000222 \h </w:instrText>
        </w:r>
        <w:r>
          <w:fldChar w:fldCharType="separate"/>
        </w:r>
        <w:r>
          <w:rPr>
            <w:rStyle w:val="Hyperlink"/>
          </w:rPr>
          <w:t>389</w:t>
        </w:r>
        <w:r>
          <w:fldChar w:fldCharType="end"/>
        </w:r>
      </w:hyperlink>
    </w:p>
    <w:p w14:paraId="321966B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3" w:history="1">
        <w:r>
          <w:pict w14:anchorId="3219EE46">
            <v:shape id="_x0000_i124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[dbo].[p_tilestatus_copy_unbook]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_Toc256000223 \h </w:instrText>
        </w:r>
        <w:r>
          <w:fldChar w:fldCharType="separate"/>
        </w:r>
        <w:r>
          <w:rPr>
            <w:rStyle w:val="Hyperlink"/>
          </w:rPr>
          <w:t>391</w:t>
        </w:r>
        <w:r>
          <w:fldChar w:fldCharType="end"/>
        </w:r>
      </w:hyperlink>
    </w:p>
    <w:p w14:paraId="321966B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4" w:history="1">
        <w:r>
          <w:pict w14:anchorId="3219EE47">
            <v:shape id="_x0000_i124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_Toc256000224 \h </w:instrText>
        </w:r>
        <w:r>
          <w:fldChar w:fldCharType="separate"/>
        </w:r>
        <w:r>
          <w:rPr>
            <w:rStyle w:val="Hyperlink"/>
          </w:rPr>
          <w:t>392</w:t>
        </w:r>
        <w:r>
          <w:fldChar w:fldCharType="end"/>
        </w:r>
      </w:hyperlink>
    </w:p>
    <w:p w14:paraId="321966B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5" w:history="1">
        <w:r>
          <w:pict w14:anchorId="3219EE48">
            <v:shape id="_x0000_i125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_Toc256000225 \h </w:instrText>
        </w:r>
        <w:r>
          <w:fldChar w:fldCharType="separate"/>
        </w:r>
        <w:r>
          <w:rPr>
            <w:rStyle w:val="Hyperlink"/>
          </w:rPr>
          <w:t>394</w:t>
        </w:r>
        <w:r>
          <w:fldChar w:fldCharType="end"/>
        </w:r>
      </w:hyperlink>
    </w:p>
    <w:p w14:paraId="321966B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6" w:history="1">
        <w:r>
          <w:pict w14:anchorId="3219EE49">
            <v:shape id="_x0000_i125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</w:t>
        </w:r>
        <w:r>
          <w:rPr>
            <w:rStyle w:val="Hyperlink"/>
          </w:rPr>
          <w:t>estatus_get_by_parenttile]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_Toc256000226 \h </w:instrText>
        </w:r>
        <w:r>
          <w:fldChar w:fldCharType="separate"/>
        </w:r>
        <w:r>
          <w:rPr>
            <w:rStyle w:val="Hyperlink"/>
          </w:rPr>
          <w:t>396</w:t>
        </w:r>
        <w:r>
          <w:fldChar w:fldCharType="end"/>
        </w:r>
      </w:hyperlink>
    </w:p>
    <w:p w14:paraId="321966B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7" w:history="1">
        <w:r>
          <w:pict w14:anchorId="3219EE4A">
            <v:shape id="_x0000_i125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[dbo].[p_tilestatus_get_by_projectid]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_Toc256000227 \h </w:instrText>
        </w:r>
        <w:r>
          <w:fldChar w:fldCharType="separate"/>
        </w:r>
        <w:r>
          <w:rPr>
            <w:rStyle w:val="Hyperlink"/>
          </w:rPr>
          <w:t>398</w:t>
        </w:r>
        <w:r>
          <w:fldChar w:fldCharType="end"/>
        </w:r>
      </w:hyperlink>
    </w:p>
    <w:p w14:paraId="321966B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8" w:history="1">
        <w:r>
          <w:pict w14:anchorId="3219EE4B">
            <v:shape id="_x0000_i125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[dbo].[p_tilestatus_get_by_projectid_paged]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_Toc256000228 \h </w:instrText>
        </w:r>
        <w:r>
          <w:fldChar w:fldCharType="separate"/>
        </w:r>
        <w:r>
          <w:rPr>
            <w:rStyle w:val="Hyperlink"/>
          </w:rPr>
          <w:t>400</w:t>
        </w:r>
        <w:r>
          <w:fldChar w:fldCharType="end"/>
        </w:r>
      </w:hyperlink>
    </w:p>
    <w:p w14:paraId="321966B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29" w:history="1">
        <w:r>
          <w:pict w14:anchorId="3219EE4C">
            <v:shape id="_x0000_i125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[dbo].[p_tilestatus_get_by_projectid_with_thumbnails]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_Toc256000229 \h </w:instrText>
        </w:r>
        <w:r>
          <w:fldChar w:fldCharType="separate"/>
        </w:r>
        <w:r>
          <w:rPr>
            <w:rStyle w:val="Hyperlink"/>
          </w:rPr>
          <w:t>402</w:t>
        </w:r>
        <w:r>
          <w:fldChar w:fldCharType="end"/>
        </w:r>
      </w:hyperlink>
    </w:p>
    <w:p w14:paraId="321966B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0" w:history="1">
        <w:r>
          <w:pict w14:anchorId="3219EE4D">
            <v:shape id="_x0000_i125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[dbo].[p_tilestatus_get_max_zindex]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</w:instrText>
        </w:r>
        <w:r>
          <w:rPr>
            <w:rStyle w:val="Hyperlink"/>
          </w:rPr>
          <w:instrText xml:space="preserve">AGEREF _Toc256000230 \h </w:instrText>
        </w:r>
        <w:r>
          <w:fldChar w:fldCharType="separate"/>
        </w:r>
        <w:r>
          <w:rPr>
            <w:rStyle w:val="Hyperlink"/>
          </w:rPr>
          <w:t>404</w:t>
        </w:r>
        <w:r>
          <w:fldChar w:fldCharType="end"/>
        </w:r>
      </w:hyperlink>
    </w:p>
    <w:p w14:paraId="321966B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1" w:history="1">
        <w:r>
          <w:pict w14:anchorId="3219EE4E">
            <v:shape id="_x0000_i125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[dbo].[p_tilestatus_get_thumbnails_for_tile]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_Toc256000231 \h </w:instrText>
        </w:r>
        <w:r>
          <w:fldChar w:fldCharType="separate"/>
        </w:r>
        <w:r>
          <w:rPr>
            <w:rStyle w:val="Hyperlink"/>
          </w:rPr>
          <w:t>405</w:t>
        </w:r>
        <w:r>
          <w:fldChar w:fldCharType="end"/>
        </w:r>
      </w:hyperlink>
    </w:p>
    <w:p w14:paraId="321966B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2" w:history="1">
        <w:r>
          <w:pict w14:anchorId="3219EE4F">
            <v:shape id="_x0000_i125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[dbo].[p_tilestatus_get_toplevel_by_projectid]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_Toc256000232 \h </w:instrText>
        </w:r>
        <w:r>
          <w:fldChar w:fldCharType="separate"/>
        </w:r>
        <w:r>
          <w:rPr>
            <w:rStyle w:val="Hyperlink"/>
          </w:rPr>
          <w:t>407</w:t>
        </w:r>
        <w:r>
          <w:fldChar w:fldCharType="end"/>
        </w:r>
      </w:hyperlink>
    </w:p>
    <w:p w14:paraId="321966C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3" w:history="1">
        <w:r>
          <w:pict w14:anchorId="3219EE50">
            <v:shape id="_x0000_i125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[dbo].[p_tilestatus_get_</w:t>
        </w:r>
        <w:r>
          <w:rPr>
            <w:rStyle w:val="Hyperlink"/>
          </w:rPr>
          <w:t>upgradable_for_project]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_Toc256000233 \h </w:instrText>
        </w:r>
        <w:r>
          <w:fldChar w:fldCharType="separate"/>
        </w:r>
        <w:r>
          <w:rPr>
            <w:rStyle w:val="Hyperlink"/>
          </w:rPr>
          <w:t>408</w:t>
        </w:r>
        <w:r>
          <w:fldChar w:fldCharType="end"/>
        </w:r>
      </w:hyperlink>
    </w:p>
    <w:p w14:paraId="321966C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4" w:history="1">
        <w:r>
          <w:pict w14:anchorId="3219EE51">
            <v:shape id="_x0000_i125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[dbo].[p_tilestatus_gettree_by_id]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_Toc256000234 \h </w:instrText>
        </w:r>
        <w:r>
          <w:fldChar w:fldCharType="separate"/>
        </w:r>
        <w:r>
          <w:rPr>
            <w:rStyle w:val="Hyperlink"/>
          </w:rPr>
          <w:t>410</w:t>
        </w:r>
        <w:r>
          <w:fldChar w:fldCharType="end"/>
        </w:r>
      </w:hyperlink>
    </w:p>
    <w:p w14:paraId="321966C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5" w:history="1">
        <w:r>
          <w:pict w14:anchorId="3219EE52">
            <v:shape id="_x0000_i126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_Toc256000235 \h </w:instrText>
        </w:r>
        <w:r>
          <w:fldChar w:fldCharType="separate"/>
        </w:r>
        <w:r>
          <w:rPr>
            <w:rStyle w:val="Hyperlink"/>
          </w:rPr>
          <w:t>413</w:t>
        </w:r>
        <w:r>
          <w:fldChar w:fldCharType="end"/>
        </w:r>
      </w:hyperlink>
    </w:p>
    <w:p w14:paraId="321966C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6" w:history="1">
        <w:r>
          <w:pict w14:anchorId="3219EE53">
            <v:shape id="_x0000_i126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[dbo].[p_tilestatus_stroke_b</w:t>
        </w:r>
        <w:r>
          <w:rPr>
            <w:rStyle w:val="Hyperlink"/>
          </w:rPr>
          <w:t>y_tileid]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_Toc256000236 \h </w:instrText>
        </w:r>
        <w:r>
          <w:fldChar w:fldCharType="separate"/>
        </w:r>
        <w:r>
          <w:rPr>
            <w:rStyle w:val="Hyperlink"/>
          </w:rPr>
          <w:t>416</w:t>
        </w:r>
        <w:r>
          <w:fldChar w:fldCharType="end"/>
        </w:r>
      </w:hyperlink>
    </w:p>
    <w:p w14:paraId="321966C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7" w:history="1">
        <w:r>
          <w:pict w14:anchorId="3219EE54">
            <v:shape id="_x0000_i126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[dbo].[p_tilestatus_stroke_insert]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_Toc256000237 \h </w:instrText>
        </w:r>
        <w:r>
          <w:fldChar w:fldCharType="separate"/>
        </w:r>
        <w:r>
          <w:rPr>
            <w:rStyle w:val="Hyperlink"/>
          </w:rPr>
          <w:t>417</w:t>
        </w:r>
        <w:r>
          <w:fldChar w:fldCharType="end"/>
        </w:r>
      </w:hyperlink>
    </w:p>
    <w:p w14:paraId="321966C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8" w:history="1">
        <w:r>
          <w:pict w14:anchorId="3219EE55">
            <v:shape id="_x0000_i126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[dbo].[p_tilestatus_stroke_update]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_Toc256000238 \h </w:instrText>
        </w:r>
        <w:r>
          <w:fldChar w:fldCharType="separate"/>
        </w:r>
        <w:r>
          <w:rPr>
            <w:rStyle w:val="Hyperlink"/>
          </w:rPr>
          <w:t>418</w:t>
        </w:r>
        <w:r>
          <w:fldChar w:fldCharType="end"/>
        </w:r>
      </w:hyperlink>
    </w:p>
    <w:p w14:paraId="321966C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39" w:history="1">
        <w:r>
          <w:pict w14:anchorId="3219EE56">
            <v:shape id="_x0000_i126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[dbo].[p_tilestatus_unlock_by_ids]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_Toc256000239 \h </w:instrText>
        </w:r>
        <w:r>
          <w:fldChar w:fldCharType="separate"/>
        </w:r>
        <w:r>
          <w:rPr>
            <w:rStyle w:val="Hyperlink"/>
          </w:rPr>
          <w:t>419</w:t>
        </w:r>
        <w:r>
          <w:fldChar w:fldCharType="end"/>
        </w:r>
      </w:hyperlink>
    </w:p>
    <w:p w14:paraId="321966C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0" w:history="1">
        <w:r>
          <w:pict w14:anchorId="3219EE57">
            <v:shape id="_x0000_i126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[dbo].[p_tilestatus_unlock_by_lockedby]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_Toc256000240 \h </w:instrText>
        </w:r>
        <w:r>
          <w:fldChar w:fldCharType="separate"/>
        </w:r>
        <w:r>
          <w:rPr>
            <w:rStyle w:val="Hyperlink"/>
          </w:rPr>
          <w:t>420</w:t>
        </w:r>
        <w:r>
          <w:fldChar w:fldCharType="end"/>
        </w:r>
      </w:hyperlink>
    </w:p>
    <w:p w14:paraId="321966C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1" w:history="1">
        <w:r>
          <w:pict w14:anchorId="3219EE58">
            <v:shape id="_x0000_i126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[dbo].[p_tilestatus_unlock_by_project_lockedby]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_Toc256000241 \h </w:instrText>
        </w:r>
        <w:r>
          <w:fldChar w:fldCharType="separate"/>
        </w:r>
        <w:r>
          <w:rPr>
            <w:rStyle w:val="Hyperlink"/>
          </w:rPr>
          <w:t>421</w:t>
        </w:r>
        <w:r>
          <w:fldChar w:fldCharType="end"/>
        </w:r>
      </w:hyperlink>
    </w:p>
    <w:p w14:paraId="321966C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2" w:history="1">
        <w:r>
          <w:pict w14:anchorId="3219EE59">
            <v:shape id="_x0000_i126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[dbo].[p_tilestatus_unlock_forgot]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_Toc256000242 \h </w:instrText>
        </w:r>
        <w:r>
          <w:fldChar w:fldCharType="separate"/>
        </w:r>
        <w:r>
          <w:rPr>
            <w:rStyle w:val="Hyperlink"/>
          </w:rPr>
          <w:t>423</w:t>
        </w:r>
        <w:r>
          <w:fldChar w:fldCharType="end"/>
        </w:r>
      </w:hyperlink>
    </w:p>
    <w:p w14:paraId="321966C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3" w:history="1">
        <w:r>
          <w:pict w14:anchorId="3219EE5A">
            <v:shape id="_x0000_i126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_Toc256000243 \h </w:instrText>
        </w:r>
        <w:r>
          <w:fldChar w:fldCharType="separate"/>
        </w:r>
        <w:r>
          <w:rPr>
            <w:rStyle w:val="Hyperlink"/>
          </w:rPr>
          <w:t>424</w:t>
        </w:r>
        <w:r>
          <w:fldChar w:fldCharType="end"/>
        </w:r>
      </w:hyperlink>
    </w:p>
    <w:p w14:paraId="321966C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4" w:history="1">
        <w:r>
          <w:pict w14:anchorId="3219EE5B">
            <v:shape id="_x0000_i126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[dbo].[p_tilestatus_update_blobstatusid]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_Toc256000244 \h </w:instrText>
        </w:r>
        <w:r>
          <w:fldChar w:fldCharType="separate"/>
        </w:r>
        <w:r>
          <w:rPr>
            <w:rStyle w:val="Hyperlink"/>
          </w:rPr>
          <w:t>426</w:t>
        </w:r>
        <w:r>
          <w:fldChar w:fldCharType="end"/>
        </w:r>
      </w:hyperlink>
    </w:p>
    <w:p w14:paraId="321966C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5" w:history="1">
        <w:r>
          <w:pict w14:anchorId="3219EE5C">
            <v:shape id="_x0000_i127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[dbo].[p_tilestatus_update_containertype]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_Toc256000245 \h </w:instrText>
        </w:r>
        <w:r>
          <w:fldChar w:fldCharType="separate"/>
        </w:r>
        <w:r>
          <w:rPr>
            <w:rStyle w:val="Hyperlink"/>
          </w:rPr>
          <w:t>428</w:t>
        </w:r>
        <w:r>
          <w:fldChar w:fldCharType="end"/>
        </w:r>
      </w:hyperlink>
    </w:p>
    <w:p w14:paraId="321966C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6" w:history="1">
        <w:r>
          <w:pict w14:anchorId="3219EE5D">
            <v:shape id="_x0000_i127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[dbo].[p_tilestatus_update_content]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</w:instrText>
        </w:r>
        <w:r>
          <w:rPr>
            <w:rStyle w:val="Hyperlink"/>
          </w:rPr>
          <w:instrText xml:space="preserve">56000246 \h </w:instrText>
        </w:r>
        <w:r>
          <w:fldChar w:fldCharType="separate"/>
        </w:r>
        <w:r>
          <w:rPr>
            <w:rStyle w:val="Hyperlink"/>
          </w:rPr>
          <w:t>430</w:t>
        </w:r>
        <w:r>
          <w:fldChar w:fldCharType="end"/>
        </w:r>
      </w:hyperlink>
    </w:p>
    <w:p w14:paraId="321966C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7" w:history="1">
        <w:r>
          <w:pict w14:anchorId="3219EE5E">
            <v:shape id="_x0000_i127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[dbo].[p_tilestatus_update_grouped]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_Toc256000247 \h </w:instrText>
        </w:r>
        <w:r>
          <w:fldChar w:fldCharType="separate"/>
        </w:r>
        <w:r>
          <w:rPr>
            <w:rStyle w:val="Hyperlink"/>
          </w:rPr>
          <w:t>431</w:t>
        </w:r>
        <w:r>
          <w:fldChar w:fldCharType="end"/>
        </w:r>
      </w:hyperlink>
    </w:p>
    <w:p w14:paraId="321966C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8" w:history="1">
        <w:r>
          <w:pict w14:anchorId="3219EE5F">
            <v:shape id="_x0000_i127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[dbo].[p_tilestatus_update_lock]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_Toc256000248 \h </w:instrText>
        </w:r>
        <w:r>
          <w:fldChar w:fldCharType="separate"/>
        </w:r>
        <w:r>
          <w:rPr>
            <w:rStyle w:val="Hyperlink"/>
          </w:rPr>
          <w:t>433</w:t>
        </w:r>
        <w:r>
          <w:fldChar w:fldCharType="end"/>
        </w:r>
      </w:hyperlink>
    </w:p>
    <w:p w14:paraId="321966D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49" w:history="1">
        <w:r>
          <w:pict w14:anchorId="3219EE60">
            <v:shape id="_x0000_i127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[dbo].[p_tilestatus_update_pinning]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_Toc256000249 \</w:instrText>
        </w:r>
        <w:r>
          <w:rPr>
            <w:rStyle w:val="Hyperlink"/>
          </w:rPr>
          <w:instrText xml:space="preserve">h </w:instrText>
        </w:r>
        <w:r>
          <w:fldChar w:fldCharType="separate"/>
        </w:r>
        <w:r>
          <w:rPr>
            <w:rStyle w:val="Hyperlink"/>
          </w:rPr>
          <w:t>435</w:t>
        </w:r>
        <w:r>
          <w:fldChar w:fldCharType="end"/>
        </w:r>
      </w:hyperlink>
    </w:p>
    <w:p w14:paraId="321966D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0" w:history="1">
        <w:r>
          <w:pict w14:anchorId="3219EE61">
            <v:shape id="_x0000_i127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[dbo].[p_tilestatus_update_position]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_Toc256000250 \h </w:instrText>
        </w:r>
        <w:r>
          <w:fldChar w:fldCharType="separate"/>
        </w:r>
        <w:r>
          <w:rPr>
            <w:rStyle w:val="Hyperlink"/>
          </w:rPr>
          <w:t>436</w:t>
        </w:r>
        <w:r>
          <w:fldChar w:fldCharType="end"/>
        </w:r>
      </w:hyperlink>
    </w:p>
    <w:p w14:paraId="321966D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1" w:history="1">
        <w:r>
          <w:pict w14:anchorId="3219EE62">
            <v:shape id="_x0000_i127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[dbo].[p_tilestatus_update_voting]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_Toc256000251 \h </w:instrText>
        </w:r>
        <w:r>
          <w:fldChar w:fldCharType="separate"/>
        </w:r>
        <w:r>
          <w:rPr>
            <w:rStyle w:val="Hyperlink"/>
          </w:rPr>
          <w:t>438</w:t>
        </w:r>
        <w:r>
          <w:fldChar w:fldCharType="end"/>
        </w:r>
      </w:hyperlink>
    </w:p>
    <w:p w14:paraId="321966D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2" w:history="1">
        <w:r>
          <w:pict w14:anchorId="3219EE63">
            <v:shape id="_x0000_i127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[dbo].[p_tilestatus_update_zindex]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_Toc256000252 \h </w:instrText>
        </w:r>
        <w:r>
          <w:fldChar w:fldCharType="separate"/>
        </w:r>
        <w:r>
          <w:rPr>
            <w:rStyle w:val="Hyperlink"/>
          </w:rPr>
          <w:t>439</w:t>
        </w:r>
        <w:r>
          <w:fldChar w:fldCharType="end"/>
        </w:r>
      </w:hyperlink>
    </w:p>
    <w:p w14:paraId="321966D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3" w:history="1">
        <w:r>
          <w:pict w14:anchorId="3219EE64">
            <v:shape id="_x0000_i127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[dbo].[p_tilestatus_upgrade_book]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_Toc256000253 \h </w:instrText>
        </w:r>
        <w:r>
          <w:fldChar w:fldCharType="separate"/>
        </w:r>
        <w:r>
          <w:rPr>
            <w:rStyle w:val="Hyperlink"/>
          </w:rPr>
          <w:t>440</w:t>
        </w:r>
        <w:r>
          <w:fldChar w:fldCharType="end"/>
        </w:r>
      </w:hyperlink>
    </w:p>
    <w:p w14:paraId="321966D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4" w:history="1">
        <w:r>
          <w:pict w14:anchorId="3219EE65">
            <v:shape id="_x0000_i127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[dbo].[p_tilestatus_upgrade_file]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_Toc256000254 \h </w:instrText>
        </w:r>
        <w:r>
          <w:fldChar w:fldCharType="separate"/>
        </w:r>
        <w:r>
          <w:rPr>
            <w:rStyle w:val="Hyperlink"/>
          </w:rPr>
          <w:t>441</w:t>
        </w:r>
        <w:r>
          <w:fldChar w:fldCharType="end"/>
        </w:r>
      </w:hyperlink>
    </w:p>
    <w:p w14:paraId="321966D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5" w:history="1">
        <w:r>
          <w:pict w14:anchorId="3219EE66">
            <v:shape id="_x0000_i128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[dbo].[p_tilestatus_upgrade_insert]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_Toc256000255 \h </w:instrText>
        </w:r>
        <w:r>
          <w:fldChar w:fldCharType="separate"/>
        </w:r>
        <w:r>
          <w:rPr>
            <w:rStyle w:val="Hyperlink"/>
          </w:rPr>
          <w:t>442</w:t>
        </w:r>
        <w:r>
          <w:fldChar w:fldCharType="end"/>
        </w:r>
      </w:hyperlink>
    </w:p>
    <w:p w14:paraId="321966D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6" w:history="1">
        <w:r>
          <w:pict w14:anchorId="3219EE67">
            <v:shape id="_x0000_i128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[dbo].[p_tilestatus_upgrade_unbook]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_Toc256000256 \h </w:instrText>
        </w:r>
        <w:r>
          <w:fldChar w:fldCharType="separate"/>
        </w:r>
        <w:r>
          <w:rPr>
            <w:rStyle w:val="Hyperlink"/>
          </w:rPr>
          <w:t>444</w:t>
        </w:r>
        <w:r>
          <w:fldChar w:fldCharType="end"/>
        </w:r>
      </w:hyperlink>
    </w:p>
    <w:p w14:paraId="321966D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7" w:history="1">
        <w:r>
          <w:pict w14:anchorId="3219EE68">
            <v:shape id="_x0000_i128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[dbo].[p_update_blobstatus_for_thumbnails]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_Toc256000257 \h </w:instrText>
        </w:r>
        <w:r>
          <w:fldChar w:fldCharType="separate"/>
        </w:r>
        <w:r>
          <w:rPr>
            <w:rStyle w:val="Hyperlink"/>
          </w:rPr>
          <w:t>445</w:t>
        </w:r>
        <w:r>
          <w:fldChar w:fldCharType="end"/>
        </w:r>
      </w:hyperlink>
    </w:p>
    <w:p w14:paraId="321966D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8" w:history="1">
        <w:r>
          <w:pict w14:anchorId="3219EE69">
            <v:shape id="_x0000_i128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_Toc256000258 \h </w:instrText>
        </w:r>
        <w:r>
          <w:fldChar w:fldCharType="separate"/>
        </w:r>
        <w:r>
          <w:rPr>
            <w:rStyle w:val="Hyperlink"/>
          </w:rPr>
          <w:t>446</w:t>
        </w:r>
        <w:r>
          <w:fldChar w:fldCharType="end"/>
        </w:r>
      </w:hyperlink>
    </w:p>
    <w:p w14:paraId="321966D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59" w:history="1">
        <w:r>
          <w:pict w14:anchorId="3219EE6A">
            <v:shape id="_x0000_i128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[dbo].[p_user_get_by_project]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</w:instrText>
        </w:r>
        <w:r>
          <w:rPr>
            <w:rStyle w:val="Hyperlink"/>
          </w:rPr>
          <w:instrText xml:space="preserve">0259 \h </w:instrText>
        </w:r>
        <w:r>
          <w:fldChar w:fldCharType="separate"/>
        </w:r>
        <w:r>
          <w:rPr>
            <w:rStyle w:val="Hyperlink"/>
          </w:rPr>
          <w:t>447</w:t>
        </w:r>
        <w:r>
          <w:fldChar w:fldCharType="end"/>
        </w:r>
      </w:hyperlink>
    </w:p>
    <w:p w14:paraId="321966D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0" w:history="1">
        <w:r>
          <w:pict w14:anchorId="3219EE6B">
            <v:shape id="_x0000_i128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[dbo].[p_user_get_by_project_count]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_Toc256000260 \h </w:instrText>
        </w:r>
        <w:r>
          <w:fldChar w:fldCharType="separate"/>
        </w:r>
        <w:r>
          <w:rPr>
            <w:rStyle w:val="Hyperlink"/>
          </w:rPr>
          <w:t>448</w:t>
        </w:r>
        <w:r>
          <w:fldChar w:fldCharType="end"/>
        </w:r>
      </w:hyperlink>
    </w:p>
    <w:p w14:paraId="321966D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1" w:history="1">
        <w:r>
          <w:pict w14:anchorId="3219EE6C">
            <v:shape id="_x0000_i128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[dbo].[p_user_get_by_userid]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_Toc256000261 \h </w:instrText>
        </w:r>
        <w:r>
          <w:fldChar w:fldCharType="separate"/>
        </w:r>
        <w:r>
          <w:rPr>
            <w:rStyle w:val="Hyperlink"/>
          </w:rPr>
          <w:t>449</w:t>
        </w:r>
        <w:r>
          <w:fldChar w:fldCharType="end"/>
        </w:r>
      </w:hyperlink>
    </w:p>
    <w:p w14:paraId="321966D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2" w:history="1">
        <w:r>
          <w:pict w14:anchorId="3219EE6D">
            <v:shape id="_x0000_i128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[dbo].[p_user_get_by_username]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_Toc256000262 \h </w:instrText>
        </w:r>
        <w:r>
          <w:fldChar w:fldCharType="separate"/>
        </w:r>
        <w:r>
          <w:rPr>
            <w:rStyle w:val="Hyperlink"/>
          </w:rPr>
          <w:t>450</w:t>
        </w:r>
        <w:r>
          <w:fldChar w:fldCharType="end"/>
        </w:r>
      </w:hyperlink>
    </w:p>
    <w:p w14:paraId="321966D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3" w:history="1">
        <w:r>
          <w:pict w14:anchorId="3219EE6E">
            <v:shape id="_x0000_i128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[dbo].[p_user_insert]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_Toc256000263 \h </w:instrText>
        </w:r>
        <w:r>
          <w:fldChar w:fldCharType="separate"/>
        </w:r>
        <w:r>
          <w:rPr>
            <w:rStyle w:val="Hyperlink"/>
          </w:rPr>
          <w:t>452</w:t>
        </w:r>
        <w:r>
          <w:fldChar w:fldCharType="end"/>
        </w:r>
      </w:hyperlink>
    </w:p>
    <w:p w14:paraId="321966D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4" w:history="1">
        <w:r>
          <w:pict w14:anchorId="3219EE6F">
            <v:shape id="_x0000_i128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[dbo].[p_user_update]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_Toc256000264 \h </w:instrText>
        </w:r>
        <w:r>
          <w:fldChar w:fldCharType="separate"/>
        </w:r>
        <w:r>
          <w:rPr>
            <w:rStyle w:val="Hyperlink"/>
          </w:rPr>
          <w:t>454</w:t>
        </w:r>
        <w:r>
          <w:fldChar w:fldCharType="end"/>
        </w:r>
      </w:hyperlink>
    </w:p>
    <w:p w14:paraId="321966E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5" w:history="1">
        <w:r>
          <w:pict w14:anchorId="3219EE70">
            <v:shape id="_x0000_i129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[licensing].[p_billing_type_delete]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_Toc256000265 \h </w:instrText>
        </w:r>
        <w:r>
          <w:fldChar w:fldCharType="separate"/>
        </w:r>
        <w:r>
          <w:rPr>
            <w:rStyle w:val="Hyperlink"/>
          </w:rPr>
          <w:t>456</w:t>
        </w:r>
        <w:r>
          <w:fldChar w:fldCharType="end"/>
        </w:r>
      </w:hyperlink>
    </w:p>
    <w:p w14:paraId="321966E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6" w:history="1">
        <w:r>
          <w:pict w14:anchorId="3219EE71">
            <v:shape id="_x0000_i129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[licensing].[p_billing_type_get_all]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_Toc256000266 \h </w:instrText>
        </w:r>
        <w:r>
          <w:fldChar w:fldCharType="separate"/>
        </w:r>
        <w:r>
          <w:rPr>
            <w:rStyle w:val="Hyperlink"/>
          </w:rPr>
          <w:t>457</w:t>
        </w:r>
        <w:r>
          <w:fldChar w:fldCharType="end"/>
        </w:r>
      </w:hyperlink>
    </w:p>
    <w:p w14:paraId="321966E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7" w:history="1">
        <w:r>
          <w:pict w14:anchorId="3219EE72">
            <v:shape id="_x0000_i129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[licensing].[p_billi</w:t>
        </w:r>
        <w:r>
          <w:rPr>
            <w:rStyle w:val="Hyperlink"/>
          </w:rPr>
          <w:t>ng_type_get_by_id]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_Toc256000267 \h </w:instrText>
        </w:r>
        <w:r>
          <w:fldChar w:fldCharType="separate"/>
        </w:r>
        <w:r>
          <w:rPr>
            <w:rStyle w:val="Hyperlink"/>
          </w:rPr>
          <w:t>458</w:t>
        </w:r>
        <w:r>
          <w:fldChar w:fldCharType="end"/>
        </w:r>
      </w:hyperlink>
    </w:p>
    <w:p w14:paraId="321966E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8" w:history="1">
        <w:r>
          <w:pict w14:anchorId="3219EE73">
            <v:shape id="_x0000_i129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[licensing].[p_billing_type_insert]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_Toc256000268 \h </w:instrText>
        </w:r>
        <w:r>
          <w:fldChar w:fldCharType="separate"/>
        </w:r>
        <w:r>
          <w:rPr>
            <w:rStyle w:val="Hyperlink"/>
          </w:rPr>
          <w:t>459</w:t>
        </w:r>
        <w:r>
          <w:fldChar w:fldCharType="end"/>
        </w:r>
      </w:hyperlink>
    </w:p>
    <w:p w14:paraId="321966E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69" w:history="1">
        <w:r>
          <w:pict w14:anchorId="3219EE74">
            <v:shape id="_x0000_i129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[licensing].[p_billing_type_update]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_Toc256000269 \h </w:instrText>
        </w:r>
        <w:r>
          <w:fldChar w:fldCharType="separate"/>
        </w:r>
        <w:r>
          <w:rPr>
            <w:rStyle w:val="Hyperlink"/>
          </w:rPr>
          <w:t>460</w:t>
        </w:r>
        <w:r>
          <w:fldChar w:fldCharType="end"/>
        </w:r>
      </w:hyperlink>
    </w:p>
    <w:p w14:paraId="321966E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0" w:history="1">
        <w:r>
          <w:pict w14:anchorId="3219EE75">
            <v:shape id="_x0000_i129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_Toc256000270 \h </w:instrText>
        </w:r>
        <w:r>
          <w:fldChar w:fldCharType="separate"/>
        </w:r>
        <w:r>
          <w:rPr>
            <w:rStyle w:val="Hyperlink"/>
          </w:rPr>
          <w:t>461</w:t>
        </w:r>
        <w:r>
          <w:fldChar w:fldCharType="end"/>
        </w:r>
      </w:hyperlink>
    </w:p>
    <w:p w14:paraId="321966E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1" w:history="1">
        <w:r>
          <w:pict w14:anchorId="3219EE76">
            <v:shape id="_x0000_i129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_Toc256000271 \h </w:instrText>
        </w:r>
        <w:r>
          <w:fldChar w:fldCharType="separate"/>
        </w:r>
        <w:r>
          <w:rPr>
            <w:rStyle w:val="Hyperlink"/>
          </w:rPr>
          <w:t>462</w:t>
        </w:r>
        <w:r>
          <w:fldChar w:fldCharType="end"/>
        </w:r>
      </w:hyperlink>
    </w:p>
    <w:p w14:paraId="321966E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2" w:history="1">
        <w:r>
          <w:pict w14:anchorId="3219EE77">
            <v:shape id="_x0000_i129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_Toc256000272 \h </w:instrText>
        </w:r>
        <w:r>
          <w:fldChar w:fldCharType="separate"/>
        </w:r>
        <w:r>
          <w:rPr>
            <w:rStyle w:val="Hyperlink"/>
          </w:rPr>
          <w:t>463</w:t>
        </w:r>
        <w:r>
          <w:fldChar w:fldCharType="end"/>
        </w:r>
      </w:hyperlink>
    </w:p>
    <w:p w14:paraId="321966E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3" w:history="1">
        <w:r>
          <w:pict w14:anchorId="3219EE78">
            <v:shape id="_x0000_i129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[licensing].[p_customer_get_by_username]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_Toc256000273 \h </w:instrText>
        </w:r>
        <w:r>
          <w:fldChar w:fldCharType="separate"/>
        </w:r>
        <w:r>
          <w:rPr>
            <w:rStyle w:val="Hyperlink"/>
          </w:rPr>
          <w:t>464</w:t>
        </w:r>
        <w:r>
          <w:fldChar w:fldCharType="end"/>
        </w:r>
      </w:hyperlink>
    </w:p>
    <w:p w14:paraId="321966E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4" w:history="1">
        <w:r>
          <w:pict w14:anchorId="3219EE79">
            <v:shape id="_x0000_i129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_Toc256000274 \h </w:instrText>
        </w:r>
        <w:r>
          <w:fldChar w:fldCharType="separate"/>
        </w:r>
        <w:r>
          <w:rPr>
            <w:rStyle w:val="Hyperlink"/>
          </w:rPr>
          <w:t>465</w:t>
        </w:r>
        <w:r>
          <w:fldChar w:fldCharType="end"/>
        </w:r>
      </w:hyperlink>
    </w:p>
    <w:p w14:paraId="321966E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5" w:history="1">
        <w:r>
          <w:pict w14:anchorId="3219EE7A">
            <v:shape id="_x0000_i130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_Toc256000275 \h </w:instrText>
        </w:r>
        <w:r>
          <w:fldChar w:fldCharType="separate"/>
        </w:r>
        <w:r>
          <w:rPr>
            <w:rStyle w:val="Hyperlink"/>
          </w:rPr>
          <w:t>466</w:t>
        </w:r>
        <w:r>
          <w:fldChar w:fldCharType="end"/>
        </w:r>
      </w:hyperlink>
    </w:p>
    <w:p w14:paraId="321966E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6" w:history="1">
        <w:r>
          <w:pict w14:anchorId="3219EE7B">
            <v:shape id="_x0000_i130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[licensing].[p_customer_update]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_Toc256000276 \h </w:instrText>
        </w:r>
        <w:r>
          <w:fldChar w:fldCharType="separate"/>
        </w:r>
        <w:r>
          <w:rPr>
            <w:rStyle w:val="Hyperlink"/>
          </w:rPr>
          <w:t>467</w:t>
        </w:r>
        <w:r>
          <w:fldChar w:fldCharType="end"/>
        </w:r>
      </w:hyperlink>
    </w:p>
    <w:p w14:paraId="321966E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7" w:history="1">
        <w:r>
          <w:pict w14:anchorId="3219EE7C">
            <v:shape id="_x0000_i130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[licensing].[p_import_data_book]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_Toc256000277 \h </w:instrText>
        </w:r>
        <w:r>
          <w:fldChar w:fldCharType="separate"/>
        </w:r>
        <w:r>
          <w:rPr>
            <w:rStyle w:val="Hyperlink"/>
          </w:rPr>
          <w:t>468</w:t>
        </w:r>
        <w:r>
          <w:fldChar w:fldCharType="end"/>
        </w:r>
      </w:hyperlink>
    </w:p>
    <w:p w14:paraId="321966E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8" w:history="1">
        <w:r>
          <w:pict w14:anchorId="3219EE7D">
            <v:shape id="_x0000_i130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[licensing].[p_import_data_delete]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_Toc256000278 </w:instrText>
        </w:r>
        <w:r>
          <w:rPr>
            <w:rStyle w:val="Hyperlink"/>
          </w:rPr>
          <w:instrText xml:space="preserve">\h </w:instrText>
        </w:r>
        <w:r>
          <w:fldChar w:fldCharType="separate"/>
        </w:r>
        <w:r>
          <w:rPr>
            <w:rStyle w:val="Hyperlink"/>
          </w:rPr>
          <w:t>470</w:t>
        </w:r>
        <w:r>
          <w:fldChar w:fldCharType="end"/>
        </w:r>
      </w:hyperlink>
    </w:p>
    <w:p w14:paraId="321966E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79" w:history="1">
        <w:r>
          <w:pict w14:anchorId="3219EE7E">
            <v:shape id="_x0000_i130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[licensing].[p_import_data_insert]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_Toc256000279 \h </w:instrText>
        </w:r>
        <w:r>
          <w:fldChar w:fldCharType="separate"/>
        </w:r>
        <w:r>
          <w:rPr>
            <w:rStyle w:val="Hyperlink"/>
          </w:rPr>
          <w:t>471</w:t>
        </w:r>
        <w:r>
          <w:fldChar w:fldCharType="end"/>
        </w:r>
      </w:hyperlink>
    </w:p>
    <w:p w14:paraId="321966E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0" w:history="1">
        <w:r>
          <w:pict w14:anchorId="3219EE7F">
            <v:shape id="_x0000_i130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[licensing].[p_import_data_unbook]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_Toc256000280 \h </w:instrText>
        </w:r>
        <w:r>
          <w:fldChar w:fldCharType="separate"/>
        </w:r>
        <w:r>
          <w:rPr>
            <w:rStyle w:val="Hyperlink"/>
          </w:rPr>
          <w:t>473</w:t>
        </w:r>
        <w:r>
          <w:fldChar w:fldCharType="end"/>
        </w:r>
      </w:hyperlink>
    </w:p>
    <w:p w14:paraId="321966F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1" w:history="1">
        <w:r>
          <w:pict w14:anchorId="3219EE80">
            <v:shape id="_x0000_i130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[licensing].[p_license_file_history_get_by_id]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</w:instrText>
        </w:r>
        <w:r>
          <w:rPr>
            <w:rStyle w:val="Hyperlink"/>
          </w:rPr>
          <w:instrText xml:space="preserve">281 \h </w:instrText>
        </w:r>
        <w:r>
          <w:fldChar w:fldCharType="separate"/>
        </w:r>
        <w:r>
          <w:rPr>
            <w:rStyle w:val="Hyperlink"/>
          </w:rPr>
          <w:t>474</w:t>
        </w:r>
        <w:r>
          <w:fldChar w:fldCharType="end"/>
        </w:r>
      </w:hyperlink>
    </w:p>
    <w:p w14:paraId="321966F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2" w:history="1">
        <w:r>
          <w:pict w14:anchorId="3219EE81">
            <v:shape id="_x0000_i130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[licensing].[p_license_file_history_insert]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_Toc256000282 \h </w:instrText>
        </w:r>
        <w:r>
          <w:fldChar w:fldCharType="separate"/>
        </w:r>
        <w:r>
          <w:rPr>
            <w:rStyle w:val="Hyperlink"/>
          </w:rPr>
          <w:t>475</w:t>
        </w:r>
        <w:r>
          <w:fldChar w:fldCharType="end"/>
        </w:r>
      </w:hyperlink>
    </w:p>
    <w:p w14:paraId="321966F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3" w:history="1">
        <w:r>
          <w:pict w14:anchorId="3219EE82">
            <v:shape id="_x0000_i130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[licensing].[p_license_file_history_search]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_Toc256000283 \h </w:instrText>
        </w:r>
        <w:r>
          <w:fldChar w:fldCharType="separate"/>
        </w:r>
        <w:r>
          <w:rPr>
            <w:rStyle w:val="Hyperlink"/>
          </w:rPr>
          <w:t>476</w:t>
        </w:r>
        <w:r>
          <w:fldChar w:fldCharType="end"/>
        </w:r>
      </w:hyperlink>
    </w:p>
    <w:p w14:paraId="321966F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4" w:history="1">
        <w:r>
          <w:pict w14:anchorId="3219EE83">
            <v:shape id="_x0000_i130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</w:instrText>
        </w:r>
        <w:r>
          <w:rPr>
            <w:rStyle w:val="Hyperlink"/>
          </w:rPr>
          <w:instrText xml:space="preserve">00284 \h </w:instrText>
        </w:r>
        <w:r>
          <w:fldChar w:fldCharType="separate"/>
        </w:r>
        <w:r>
          <w:rPr>
            <w:rStyle w:val="Hyperlink"/>
          </w:rPr>
          <w:t>478</w:t>
        </w:r>
        <w:r>
          <w:fldChar w:fldCharType="end"/>
        </w:r>
      </w:hyperlink>
    </w:p>
    <w:p w14:paraId="321966F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5" w:history="1">
        <w:r>
          <w:pict w14:anchorId="3219EE84">
            <v:shape id="_x0000_i131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_Toc256000285 \h </w:instrText>
        </w:r>
        <w:r>
          <w:fldChar w:fldCharType="separate"/>
        </w:r>
        <w:r>
          <w:rPr>
            <w:rStyle w:val="Hyperlink"/>
          </w:rPr>
          <w:t>479</w:t>
        </w:r>
        <w:r>
          <w:fldChar w:fldCharType="end"/>
        </w:r>
      </w:hyperlink>
    </w:p>
    <w:p w14:paraId="321966F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6" w:history="1">
        <w:r>
          <w:pict w14:anchorId="3219EE85">
            <v:shape id="_x0000_i131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_Toc256000286 \h </w:instrText>
        </w:r>
        <w:r>
          <w:fldChar w:fldCharType="separate"/>
        </w:r>
        <w:r>
          <w:rPr>
            <w:rStyle w:val="Hyperlink"/>
          </w:rPr>
          <w:t>480</w:t>
        </w:r>
        <w:r>
          <w:fldChar w:fldCharType="end"/>
        </w:r>
      </w:hyperlink>
    </w:p>
    <w:p w14:paraId="321966F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7" w:history="1">
        <w:r>
          <w:pict w14:anchorId="3219EE86">
            <v:shape id="_x0000_i131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_Toc256000287 \h </w:instrText>
        </w:r>
        <w:r>
          <w:fldChar w:fldCharType="separate"/>
        </w:r>
        <w:r>
          <w:rPr>
            <w:rStyle w:val="Hyperlink"/>
          </w:rPr>
          <w:t>481</w:t>
        </w:r>
        <w:r>
          <w:fldChar w:fldCharType="end"/>
        </w:r>
      </w:hyperlink>
    </w:p>
    <w:p w14:paraId="321966F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8" w:history="1">
        <w:r>
          <w:pict w14:anchorId="3219EE87">
            <v:shape id="_x0000_i131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_Toc256000288 \h </w:instrText>
        </w:r>
        <w:r>
          <w:fldChar w:fldCharType="separate"/>
        </w:r>
        <w:r>
          <w:rPr>
            <w:rStyle w:val="Hyperlink"/>
          </w:rPr>
          <w:t>483</w:t>
        </w:r>
        <w:r>
          <w:fldChar w:fldCharType="end"/>
        </w:r>
      </w:hyperlink>
    </w:p>
    <w:p w14:paraId="321966F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89" w:history="1">
        <w:r>
          <w:pict w14:anchorId="3219EE88">
            <v:shape id="_x0000_i131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_Toc256000289 \h </w:instrText>
        </w:r>
        <w:r>
          <w:fldChar w:fldCharType="separate"/>
        </w:r>
        <w:r>
          <w:rPr>
            <w:rStyle w:val="Hyperlink"/>
          </w:rPr>
          <w:t>485</w:t>
        </w:r>
        <w:r>
          <w:fldChar w:fldCharType="end"/>
        </w:r>
      </w:hyperlink>
    </w:p>
    <w:p w14:paraId="321966F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0" w:history="1">
        <w:r>
          <w:pict w14:anchorId="3219EE89">
            <v:shape id="_x0000_i131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</w:t>
        </w:r>
        <w:r>
          <w:rPr>
            <w:rStyle w:val="Hyperlink"/>
          </w:rPr>
          <w:t>erline_delete]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_Toc256000290 \h </w:instrText>
        </w:r>
        <w:r>
          <w:fldChar w:fldCharType="separate"/>
        </w:r>
        <w:r>
          <w:rPr>
            <w:rStyle w:val="Hyperlink"/>
          </w:rPr>
          <w:t>487</w:t>
        </w:r>
        <w:r>
          <w:fldChar w:fldCharType="end"/>
        </w:r>
      </w:hyperlink>
    </w:p>
    <w:p w14:paraId="321966F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1" w:history="1">
        <w:r>
          <w:pict w14:anchorId="3219EE8A">
            <v:shape id="_x0000_i131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[licensing].[p_orderline_get_all]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_Toc256000291 \h </w:instrText>
        </w:r>
        <w:r>
          <w:fldChar w:fldCharType="separate"/>
        </w:r>
        <w:r>
          <w:rPr>
            <w:rStyle w:val="Hyperlink"/>
          </w:rPr>
          <w:t>488</w:t>
        </w:r>
        <w:r>
          <w:fldChar w:fldCharType="end"/>
        </w:r>
      </w:hyperlink>
    </w:p>
    <w:p w14:paraId="321966F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2" w:history="1">
        <w:r>
          <w:pict w14:anchorId="3219EE8B">
            <v:shape id="_x0000_i131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[licensing].[p_orderline_get_by_id]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_Toc256000292 \h </w:instrText>
        </w:r>
        <w:r>
          <w:fldChar w:fldCharType="separate"/>
        </w:r>
        <w:r>
          <w:rPr>
            <w:rStyle w:val="Hyperlink"/>
          </w:rPr>
          <w:t>489</w:t>
        </w:r>
        <w:r>
          <w:fldChar w:fldCharType="end"/>
        </w:r>
      </w:hyperlink>
    </w:p>
    <w:p w14:paraId="321966F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3" w:history="1">
        <w:r>
          <w:pict w14:anchorId="3219EE8C">
            <v:shape id="_x0000_i131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[licensing].[p_orderline_get_by_orderid]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_Toc256000293 \h </w:instrText>
        </w:r>
        <w:r>
          <w:fldChar w:fldCharType="separate"/>
        </w:r>
        <w:r>
          <w:rPr>
            <w:rStyle w:val="Hyperlink"/>
          </w:rPr>
          <w:t>490</w:t>
        </w:r>
        <w:r>
          <w:fldChar w:fldCharType="end"/>
        </w:r>
      </w:hyperlink>
    </w:p>
    <w:p w14:paraId="321966F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4" w:history="1">
        <w:r>
          <w:pict w14:anchorId="3219EE8D">
            <v:shape id="_x0000_i131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[licensing].[p_orderline_insert]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_Toc256000294 \h </w:instrText>
        </w:r>
        <w:r>
          <w:fldChar w:fldCharType="separate"/>
        </w:r>
        <w:r>
          <w:rPr>
            <w:rStyle w:val="Hyperlink"/>
          </w:rPr>
          <w:t>491</w:t>
        </w:r>
        <w:r>
          <w:fldChar w:fldCharType="end"/>
        </w:r>
      </w:hyperlink>
    </w:p>
    <w:p w14:paraId="321966F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5" w:history="1">
        <w:r>
          <w:pict w14:anchorId="3219EE8E">
            <v:shape id="_x0000_i132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[licensing].[p_orderline_update]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_Toc256000295 \h </w:instrText>
        </w:r>
        <w:r>
          <w:fldChar w:fldCharType="separate"/>
        </w:r>
        <w:r>
          <w:rPr>
            <w:rStyle w:val="Hyperlink"/>
          </w:rPr>
          <w:t>493</w:t>
        </w:r>
        <w:r>
          <w:fldChar w:fldCharType="end"/>
        </w:r>
      </w:hyperlink>
    </w:p>
    <w:p w14:paraId="321966F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6" w:history="1">
        <w:r>
          <w:pict w14:anchorId="3219EE8F">
            <v:shape id="_x0000_i132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</w:t>
        </w:r>
        <w:r>
          <w:rPr>
            <w:rStyle w:val="Hyperlink"/>
          </w:rPr>
          <w:t>sing].[p_payment_delete]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_Toc256000296 \h </w:instrText>
        </w:r>
        <w:r>
          <w:fldChar w:fldCharType="separate"/>
        </w:r>
        <w:r>
          <w:rPr>
            <w:rStyle w:val="Hyperlink"/>
          </w:rPr>
          <w:t>495</w:t>
        </w:r>
        <w:r>
          <w:fldChar w:fldCharType="end"/>
        </w:r>
      </w:hyperlink>
    </w:p>
    <w:p w14:paraId="3219670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7" w:history="1">
        <w:r>
          <w:pict w14:anchorId="3219EE90">
            <v:shape id="_x0000_i132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_Toc256000297 \h </w:instrText>
        </w:r>
        <w:r>
          <w:fldChar w:fldCharType="separate"/>
        </w:r>
        <w:r>
          <w:rPr>
            <w:rStyle w:val="Hyperlink"/>
          </w:rPr>
          <w:t>496</w:t>
        </w:r>
        <w:r>
          <w:fldChar w:fldCharType="end"/>
        </w:r>
      </w:hyperlink>
    </w:p>
    <w:p w14:paraId="3219670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8" w:history="1">
        <w:r>
          <w:pict w14:anchorId="3219EE91">
            <v:shape id="_x0000_i132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_Toc256000298 \h </w:instrText>
        </w:r>
        <w:r>
          <w:fldChar w:fldCharType="separate"/>
        </w:r>
        <w:r>
          <w:rPr>
            <w:rStyle w:val="Hyperlink"/>
          </w:rPr>
          <w:t>497</w:t>
        </w:r>
        <w:r>
          <w:fldChar w:fldCharType="end"/>
        </w:r>
      </w:hyperlink>
    </w:p>
    <w:p w14:paraId="3219670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299" w:history="1">
        <w:r>
          <w:pict w14:anchorId="3219EE92">
            <v:shape id="_x0000_i132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[licensing].[p_payment_i</w:t>
        </w:r>
        <w:r>
          <w:rPr>
            <w:rStyle w:val="Hyperlink"/>
          </w:rPr>
          <w:t>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_Toc256000299 \h </w:instrText>
        </w:r>
        <w:r>
          <w:fldChar w:fldCharType="separate"/>
        </w:r>
        <w:r>
          <w:rPr>
            <w:rStyle w:val="Hyperlink"/>
          </w:rPr>
          <w:t>498</w:t>
        </w:r>
        <w:r>
          <w:fldChar w:fldCharType="end"/>
        </w:r>
      </w:hyperlink>
    </w:p>
    <w:p w14:paraId="3219670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0" w:history="1">
        <w:r>
          <w:pict w14:anchorId="3219EE93">
            <v:shape id="_x0000_i132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[licensing].[p_payment_method_delete]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_Toc256000300 \h </w:instrText>
        </w:r>
        <w:r>
          <w:fldChar w:fldCharType="separate"/>
        </w:r>
        <w:r>
          <w:rPr>
            <w:rStyle w:val="Hyperlink"/>
          </w:rPr>
          <w:t>500</w:t>
        </w:r>
        <w:r>
          <w:fldChar w:fldCharType="end"/>
        </w:r>
      </w:hyperlink>
    </w:p>
    <w:p w14:paraId="3219670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1" w:history="1">
        <w:r>
          <w:pict w14:anchorId="3219EE94">
            <v:shape id="_x0000_i132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[licensing].[p_payment_method_get_all]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_Toc256000301 \h </w:instrText>
        </w:r>
        <w:r>
          <w:fldChar w:fldCharType="separate"/>
        </w:r>
        <w:r>
          <w:rPr>
            <w:rStyle w:val="Hyperlink"/>
          </w:rPr>
          <w:t>501</w:t>
        </w:r>
        <w:r>
          <w:fldChar w:fldCharType="end"/>
        </w:r>
      </w:hyperlink>
    </w:p>
    <w:p w14:paraId="3219670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2" w:history="1">
        <w:r>
          <w:pict w14:anchorId="3219EE95">
            <v:shape id="_x0000_i132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[licensing].[p_payment_method_get_by_id]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_Toc256000302 \h </w:instrText>
        </w:r>
        <w:r>
          <w:fldChar w:fldCharType="separate"/>
        </w:r>
        <w:r>
          <w:rPr>
            <w:rStyle w:val="Hyperlink"/>
          </w:rPr>
          <w:t>502</w:t>
        </w:r>
        <w:r>
          <w:fldChar w:fldCharType="end"/>
        </w:r>
      </w:hyperlink>
    </w:p>
    <w:p w14:paraId="3219670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3" w:history="1">
        <w:r>
          <w:pict w14:anchorId="3219EE96">
            <v:shape id="_x0000_i132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[licensing].[p_payment_method_insert]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_Toc256000303 \h </w:instrText>
        </w:r>
        <w:r>
          <w:fldChar w:fldCharType="separate"/>
        </w:r>
        <w:r>
          <w:rPr>
            <w:rStyle w:val="Hyperlink"/>
          </w:rPr>
          <w:t>503</w:t>
        </w:r>
        <w:r>
          <w:fldChar w:fldCharType="end"/>
        </w:r>
      </w:hyperlink>
    </w:p>
    <w:p w14:paraId="3219670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4" w:history="1">
        <w:r>
          <w:pict w14:anchorId="3219EE97">
            <v:shape id="_x0000_i132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[licensing].[p_payment_method_update]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_Toc256000304 \h </w:instrText>
        </w:r>
        <w:r>
          <w:fldChar w:fldCharType="separate"/>
        </w:r>
        <w:r>
          <w:rPr>
            <w:rStyle w:val="Hyperlink"/>
          </w:rPr>
          <w:t>504</w:t>
        </w:r>
        <w:r>
          <w:fldChar w:fldCharType="end"/>
        </w:r>
      </w:hyperlink>
    </w:p>
    <w:p w14:paraId="3219670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5" w:history="1">
        <w:r>
          <w:pict w14:anchorId="3219EE98">
            <v:shape id="_x0000_i133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_Toc256000305 \h </w:instrText>
        </w:r>
        <w:r>
          <w:fldChar w:fldCharType="separate"/>
        </w:r>
        <w:r>
          <w:rPr>
            <w:rStyle w:val="Hyperlink"/>
          </w:rPr>
          <w:t>505</w:t>
        </w:r>
        <w:r>
          <w:fldChar w:fldCharType="end"/>
        </w:r>
      </w:hyperlink>
    </w:p>
    <w:p w14:paraId="3219670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6" w:history="1">
        <w:r>
          <w:pict w14:anchorId="3219EE99">
            <v:shape id="_x0000_i133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[licensing].[p_payment_update]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_Toc256000306 \h </w:instrText>
        </w:r>
        <w:r>
          <w:fldChar w:fldCharType="separate"/>
        </w:r>
        <w:r>
          <w:rPr>
            <w:rStyle w:val="Hyperlink"/>
          </w:rPr>
          <w:t>507</w:t>
        </w:r>
        <w:r>
          <w:fldChar w:fldCharType="end"/>
        </w:r>
      </w:hyperlink>
    </w:p>
    <w:p w14:paraId="3219670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7" w:history="1">
        <w:r>
          <w:pict w14:anchorId="3219EE9A">
            <v:shape id="_x0000_i133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_Toc256000307 \h </w:instrText>
        </w:r>
        <w:r>
          <w:fldChar w:fldCharType="separate"/>
        </w:r>
        <w:r>
          <w:rPr>
            <w:rStyle w:val="Hyperlink"/>
          </w:rPr>
          <w:t>508</w:t>
        </w:r>
        <w:r>
          <w:fldChar w:fldCharType="end"/>
        </w:r>
      </w:hyperlink>
    </w:p>
    <w:p w14:paraId="3219670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8" w:history="1">
        <w:r>
          <w:pict w14:anchorId="3219EE9B">
            <v:shape id="_x0000_i133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_Toc256000308 \h </w:instrText>
        </w:r>
        <w:r>
          <w:fldChar w:fldCharType="separate"/>
        </w:r>
        <w:r>
          <w:rPr>
            <w:rStyle w:val="Hyperlink"/>
          </w:rPr>
          <w:t>509</w:t>
        </w:r>
        <w:r>
          <w:fldChar w:fldCharType="end"/>
        </w:r>
      </w:hyperlink>
    </w:p>
    <w:p w14:paraId="3219670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09" w:history="1">
        <w:r>
          <w:pict w14:anchorId="3219EE9C">
            <v:shape id="_x0000_i133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_Toc256000309 \h </w:instrText>
        </w:r>
        <w:r>
          <w:fldChar w:fldCharType="separate"/>
        </w:r>
        <w:r>
          <w:rPr>
            <w:rStyle w:val="Hyperlink"/>
          </w:rPr>
          <w:t>510</w:t>
        </w:r>
        <w:r>
          <w:fldChar w:fldCharType="end"/>
        </w:r>
      </w:hyperlink>
    </w:p>
    <w:p w14:paraId="3219670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0" w:history="1">
        <w:r>
          <w:pict w14:anchorId="3219EE9D">
            <v:shape id="_x0000_i133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[licensing].[p_price_get_by_pricelistid]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</w:instrText>
        </w:r>
        <w:r>
          <w:rPr>
            <w:rStyle w:val="Hyperlink"/>
          </w:rPr>
          <w:instrText xml:space="preserve">310 \h </w:instrText>
        </w:r>
        <w:r>
          <w:fldChar w:fldCharType="separate"/>
        </w:r>
        <w:r>
          <w:rPr>
            <w:rStyle w:val="Hyperlink"/>
          </w:rPr>
          <w:t>511</w:t>
        </w:r>
        <w:r>
          <w:fldChar w:fldCharType="end"/>
        </w:r>
      </w:hyperlink>
    </w:p>
    <w:p w14:paraId="3219670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1" w:history="1">
        <w:r>
          <w:pict w14:anchorId="3219EE9E">
            <v:shape id="_x0000_i133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_Toc256000311 \h </w:instrText>
        </w:r>
        <w:r>
          <w:fldChar w:fldCharType="separate"/>
        </w:r>
        <w:r>
          <w:rPr>
            <w:rStyle w:val="Hyperlink"/>
          </w:rPr>
          <w:t>512</w:t>
        </w:r>
        <w:r>
          <w:fldChar w:fldCharType="end"/>
        </w:r>
      </w:hyperlink>
    </w:p>
    <w:p w14:paraId="3219670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2" w:history="1">
        <w:r>
          <w:pict w14:anchorId="3219EE9F">
            <v:shape id="_x0000_i133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_Toc256000312 \h </w:instrText>
        </w:r>
        <w:r>
          <w:fldChar w:fldCharType="separate"/>
        </w:r>
        <w:r>
          <w:rPr>
            <w:rStyle w:val="Hyperlink"/>
          </w:rPr>
          <w:t>514</w:t>
        </w:r>
        <w:r>
          <w:fldChar w:fldCharType="end"/>
        </w:r>
      </w:hyperlink>
    </w:p>
    <w:p w14:paraId="3219671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3" w:history="1">
        <w:r>
          <w:pict w14:anchorId="3219EEA0">
            <v:shape id="_x0000_i133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[licensing].[p_pricelist_delete]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_Toc256000313 \h </w:instrText>
        </w:r>
        <w:r>
          <w:fldChar w:fldCharType="separate"/>
        </w:r>
        <w:r>
          <w:rPr>
            <w:rStyle w:val="Hyperlink"/>
          </w:rPr>
          <w:t>515</w:t>
        </w:r>
        <w:r>
          <w:fldChar w:fldCharType="end"/>
        </w:r>
      </w:hyperlink>
    </w:p>
    <w:p w14:paraId="3219671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4" w:history="1">
        <w:r>
          <w:pict w14:anchorId="3219EEA1">
            <v:shape id="_x0000_i133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[licensing].[p_pricelist_get_all]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_Toc256000314 \h </w:instrText>
        </w:r>
        <w:r>
          <w:fldChar w:fldCharType="separate"/>
        </w:r>
        <w:r>
          <w:rPr>
            <w:rStyle w:val="Hyperlink"/>
          </w:rPr>
          <w:t>516</w:t>
        </w:r>
        <w:r>
          <w:fldChar w:fldCharType="end"/>
        </w:r>
      </w:hyperlink>
    </w:p>
    <w:p w14:paraId="3219671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5" w:history="1">
        <w:r>
          <w:pict w14:anchorId="3219EEA2">
            <v:shape id="_x0000_i134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[licensing].[p_pricelist_get_by_id]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_Toc256000315 \h </w:instrText>
        </w:r>
        <w:r>
          <w:fldChar w:fldCharType="separate"/>
        </w:r>
        <w:r>
          <w:rPr>
            <w:rStyle w:val="Hyperlink"/>
          </w:rPr>
          <w:t>517</w:t>
        </w:r>
        <w:r>
          <w:fldChar w:fldCharType="end"/>
        </w:r>
      </w:hyperlink>
    </w:p>
    <w:p w14:paraId="3219671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6" w:history="1">
        <w:r>
          <w:pict w14:anchorId="3219EEA3">
            <v:shape id="_x0000_i134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[licensing].[p_pricelist_insert]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_Toc256000316 \h </w:instrText>
        </w:r>
        <w:r>
          <w:fldChar w:fldCharType="separate"/>
        </w:r>
        <w:r>
          <w:rPr>
            <w:rStyle w:val="Hyperlink"/>
          </w:rPr>
          <w:t>518</w:t>
        </w:r>
        <w:r>
          <w:fldChar w:fldCharType="end"/>
        </w:r>
      </w:hyperlink>
    </w:p>
    <w:p w14:paraId="3219671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7" w:history="1">
        <w:r>
          <w:pict w14:anchorId="3219EEA4">
            <v:shape id="_x0000_i134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[licensing].[p_pricelist_update]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_Toc256000317 \h </w:instrText>
        </w:r>
        <w:r>
          <w:fldChar w:fldCharType="separate"/>
        </w:r>
        <w:r>
          <w:rPr>
            <w:rStyle w:val="Hyperlink"/>
          </w:rPr>
          <w:t>520</w:t>
        </w:r>
        <w:r>
          <w:fldChar w:fldCharType="end"/>
        </w:r>
      </w:hyperlink>
    </w:p>
    <w:p w14:paraId="3219671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8" w:history="1">
        <w:r>
          <w:pict w14:anchorId="3219EEA5">
            <v:shape id="_x0000_i134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_Toc256000318 \h </w:instrText>
        </w:r>
        <w:r>
          <w:fldChar w:fldCharType="separate"/>
        </w:r>
        <w:r>
          <w:rPr>
            <w:rStyle w:val="Hyperlink"/>
          </w:rPr>
          <w:t>521</w:t>
        </w:r>
        <w:r>
          <w:fldChar w:fldCharType="end"/>
        </w:r>
      </w:hyperlink>
    </w:p>
    <w:p w14:paraId="3219671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19" w:history="1">
        <w:r>
          <w:pict w14:anchorId="3219EEA6">
            <v:shape id="_x0000_i134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_Toc256000319 \h </w:instrText>
        </w:r>
        <w:r>
          <w:fldChar w:fldCharType="separate"/>
        </w:r>
        <w:r>
          <w:rPr>
            <w:rStyle w:val="Hyperlink"/>
          </w:rPr>
          <w:t>522</w:t>
        </w:r>
        <w:r>
          <w:fldChar w:fldCharType="end"/>
        </w:r>
      </w:hyperlink>
    </w:p>
    <w:p w14:paraId="3219671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0" w:history="1">
        <w:r>
          <w:pict w14:anchorId="3219EEA7">
            <v:shape id="_x0000_i134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</w:instrText>
        </w:r>
        <w:r>
          <w:rPr>
            <w:rStyle w:val="Hyperlink"/>
          </w:rPr>
          <w:instrText xml:space="preserve">0320 \h </w:instrText>
        </w:r>
        <w:r>
          <w:fldChar w:fldCharType="separate"/>
        </w:r>
        <w:r>
          <w:rPr>
            <w:rStyle w:val="Hyperlink"/>
          </w:rPr>
          <w:t>523</w:t>
        </w:r>
        <w:r>
          <w:fldChar w:fldCharType="end"/>
        </w:r>
      </w:hyperlink>
    </w:p>
    <w:p w14:paraId="3219671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1" w:history="1">
        <w:r>
          <w:pict w14:anchorId="3219EEA8">
            <v:shape id="_x0000_i134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[licensing].[p_product_get_by_productfamily]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_Toc256000321 \h </w:instrText>
        </w:r>
        <w:r>
          <w:fldChar w:fldCharType="separate"/>
        </w:r>
        <w:r>
          <w:rPr>
            <w:rStyle w:val="Hyperlink"/>
          </w:rPr>
          <w:t>524</w:t>
        </w:r>
        <w:r>
          <w:fldChar w:fldCharType="end"/>
        </w:r>
      </w:hyperlink>
    </w:p>
    <w:p w14:paraId="3219671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2" w:history="1">
        <w:r>
          <w:pict w14:anchorId="3219EEA9">
            <v:shape id="_x0000_i134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_Toc256000322 \h </w:instrText>
        </w:r>
        <w:r>
          <w:fldChar w:fldCharType="separate"/>
        </w:r>
        <w:r>
          <w:rPr>
            <w:rStyle w:val="Hyperlink"/>
          </w:rPr>
          <w:t>525</w:t>
        </w:r>
        <w:r>
          <w:fldChar w:fldCharType="end"/>
        </w:r>
      </w:hyperlink>
    </w:p>
    <w:p w14:paraId="3219671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3" w:history="1">
        <w:r>
          <w:pict w14:anchorId="3219EEAA">
            <v:shape id="_x0000_i134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[licensing].[p_product_update]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_Toc256000323 \h</w:instrText>
        </w:r>
        <w:r>
          <w:rPr>
            <w:rStyle w:val="Hyperlink"/>
          </w:rPr>
          <w:instrText xml:space="preserve"> </w:instrText>
        </w:r>
        <w:r>
          <w:fldChar w:fldCharType="separate"/>
        </w:r>
        <w:r>
          <w:rPr>
            <w:rStyle w:val="Hyperlink"/>
          </w:rPr>
          <w:t>527</w:t>
        </w:r>
        <w:r>
          <w:fldChar w:fldCharType="end"/>
        </w:r>
      </w:hyperlink>
    </w:p>
    <w:p w14:paraId="3219671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4" w:history="1">
        <w:r>
          <w:pict w14:anchorId="3219EEAB">
            <v:shape id="_x0000_i134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_Toc256000324 \h </w:instrText>
        </w:r>
        <w:r>
          <w:fldChar w:fldCharType="separate"/>
        </w:r>
        <w:r>
          <w:rPr>
            <w:rStyle w:val="Hyperlink"/>
          </w:rPr>
          <w:t>529</w:t>
        </w:r>
        <w:r>
          <w:fldChar w:fldCharType="end"/>
        </w:r>
      </w:hyperlink>
    </w:p>
    <w:p w14:paraId="3219671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5" w:history="1">
        <w:r>
          <w:pict w14:anchorId="3219EEAC">
            <v:shape id="_x0000_i135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_Toc256000325 \h </w:instrText>
        </w:r>
        <w:r>
          <w:fldChar w:fldCharType="separate"/>
        </w:r>
        <w:r>
          <w:rPr>
            <w:rStyle w:val="Hyperlink"/>
          </w:rPr>
          <w:t>530</w:t>
        </w:r>
        <w:r>
          <w:fldChar w:fldCharType="end"/>
        </w:r>
      </w:hyperlink>
    </w:p>
    <w:p w14:paraId="3219671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6" w:history="1">
        <w:r>
          <w:pict w14:anchorId="3219EEAD">
            <v:shape id="_x0000_i135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[licensing].[p_promo_code_get_by_code]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</w:instrText>
        </w:r>
        <w:r>
          <w:rPr>
            <w:rStyle w:val="Hyperlink"/>
          </w:rPr>
          <w:instrText xml:space="preserve">00326 \h </w:instrText>
        </w:r>
        <w:r>
          <w:fldChar w:fldCharType="separate"/>
        </w:r>
        <w:r>
          <w:rPr>
            <w:rStyle w:val="Hyperlink"/>
          </w:rPr>
          <w:t>531</w:t>
        </w:r>
        <w:r>
          <w:fldChar w:fldCharType="end"/>
        </w:r>
      </w:hyperlink>
    </w:p>
    <w:p w14:paraId="3219671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7" w:history="1">
        <w:r>
          <w:pict w14:anchorId="3219EEAE">
            <v:shape id="_x0000_i135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_Toc256000327 \h </w:instrText>
        </w:r>
        <w:r>
          <w:fldChar w:fldCharType="separate"/>
        </w:r>
        <w:r>
          <w:rPr>
            <w:rStyle w:val="Hyperlink"/>
          </w:rPr>
          <w:t>532</w:t>
        </w:r>
        <w:r>
          <w:fldChar w:fldCharType="end"/>
        </w:r>
      </w:hyperlink>
    </w:p>
    <w:p w14:paraId="3219671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8" w:history="1">
        <w:r>
          <w:pict w14:anchorId="3219EEAF">
            <v:shape id="_x0000_i135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[licensing].[p_promo_code_get_by_promotypeid]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_Toc256000328 \h </w:instrText>
        </w:r>
        <w:r>
          <w:fldChar w:fldCharType="separate"/>
        </w:r>
        <w:r>
          <w:rPr>
            <w:rStyle w:val="Hyperlink"/>
          </w:rPr>
          <w:t>533</w:t>
        </w:r>
        <w:r>
          <w:fldChar w:fldCharType="end"/>
        </w:r>
      </w:hyperlink>
    </w:p>
    <w:p w14:paraId="3219672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29" w:history="1">
        <w:r>
          <w:pict w14:anchorId="3219EEB0">
            <v:shape id="_x0000_i135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</w:instrText>
        </w:r>
        <w:r>
          <w:rPr>
            <w:rStyle w:val="Hyperlink"/>
          </w:rPr>
          <w:instrText xml:space="preserve">56000329 \h </w:instrText>
        </w:r>
        <w:r>
          <w:fldChar w:fldCharType="separate"/>
        </w:r>
        <w:r>
          <w:rPr>
            <w:rStyle w:val="Hyperlink"/>
          </w:rPr>
          <w:t>535</w:t>
        </w:r>
        <w:r>
          <w:fldChar w:fldCharType="end"/>
        </w:r>
      </w:hyperlink>
    </w:p>
    <w:p w14:paraId="3219672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0" w:history="1">
        <w:r>
          <w:pict w14:anchorId="3219EEB1">
            <v:shape id="_x0000_i135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[licensing].[p_promo_code_update]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_Toc256000330 \h </w:instrText>
        </w:r>
        <w:r>
          <w:fldChar w:fldCharType="separate"/>
        </w:r>
        <w:r>
          <w:rPr>
            <w:rStyle w:val="Hyperlink"/>
          </w:rPr>
          <w:t>537</w:t>
        </w:r>
        <w:r>
          <w:fldChar w:fldCharType="end"/>
        </w:r>
      </w:hyperlink>
    </w:p>
    <w:p w14:paraId="3219672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1" w:history="1">
        <w:r>
          <w:pict w14:anchorId="3219EEB2">
            <v:shape id="_x0000_i135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[licensing].[p_promo_type_delete]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_Toc256000331 \h </w:instrText>
        </w:r>
        <w:r>
          <w:fldChar w:fldCharType="separate"/>
        </w:r>
        <w:r>
          <w:rPr>
            <w:rStyle w:val="Hyperlink"/>
          </w:rPr>
          <w:t>539</w:t>
        </w:r>
        <w:r>
          <w:fldChar w:fldCharType="end"/>
        </w:r>
      </w:hyperlink>
    </w:p>
    <w:p w14:paraId="3219672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2" w:history="1">
        <w:r>
          <w:pict w14:anchorId="3219EEB3">
            <v:shape id="_x0000_i135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[licensing].[p_promo_type_get_all]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_Toc256000332 \h </w:instrText>
        </w:r>
        <w:r>
          <w:fldChar w:fldCharType="separate"/>
        </w:r>
        <w:r>
          <w:rPr>
            <w:rStyle w:val="Hyperlink"/>
          </w:rPr>
          <w:t>5</w:t>
        </w:r>
        <w:r>
          <w:rPr>
            <w:rStyle w:val="Hyperlink"/>
          </w:rPr>
          <w:t>40</w:t>
        </w:r>
        <w:r>
          <w:fldChar w:fldCharType="end"/>
        </w:r>
      </w:hyperlink>
    </w:p>
    <w:p w14:paraId="3219672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3" w:history="1">
        <w:r>
          <w:pict w14:anchorId="3219EEB4">
            <v:shape id="_x0000_i135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[licensing].[p_promo_type_get_by_id]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_Toc256000333 \h </w:instrText>
        </w:r>
        <w:r>
          <w:fldChar w:fldCharType="separate"/>
        </w:r>
        <w:r>
          <w:rPr>
            <w:rStyle w:val="Hyperlink"/>
          </w:rPr>
          <w:t>541</w:t>
        </w:r>
        <w:r>
          <w:fldChar w:fldCharType="end"/>
        </w:r>
      </w:hyperlink>
    </w:p>
    <w:p w14:paraId="3219672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4" w:history="1">
        <w:r>
          <w:pict w14:anchorId="3219EEB5">
            <v:shape id="_x0000_i135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[licensing].[p_promo_type_insert]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_Toc256000334 \h </w:instrText>
        </w:r>
        <w:r>
          <w:fldChar w:fldCharType="separate"/>
        </w:r>
        <w:r>
          <w:rPr>
            <w:rStyle w:val="Hyperlink"/>
          </w:rPr>
          <w:t>542</w:t>
        </w:r>
        <w:r>
          <w:fldChar w:fldCharType="end"/>
        </w:r>
      </w:hyperlink>
    </w:p>
    <w:p w14:paraId="3219672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5" w:history="1">
        <w:r>
          <w:pict w14:anchorId="3219EEB6">
            <v:shape id="_x0000_i136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[licensing].[p_promo_type_update]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_Toc256000335 \h </w:instrText>
        </w:r>
        <w:r>
          <w:fldChar w:fldCharType="separate"/>
        </w:r>
        <w:r>
          <w:rPr>
            <w:rStyle w:val="Hyperlink"/>
          </w:rPr>
          <w:t>543</w:t>
        </w:r>
        <w:r>
          <w:fldChar w:fldCharType="end"/>
        </w:r>
      </w:hyperlink>
    </w:p>
    <w:p w14:paraId="3219672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6" w:history="1">
        <w:r>
          <w:pict w14:anchorId="3219EEB7">
            <v:shape id="_x0000_i136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_Toc256000336 \h </w:instrText>
        </w:r>
        <w:r>
          <w:fldChar w:fldCharType="separate"/>
        </w:r>
        <w:r>
          <w:rPr>
            <w:rStyle w:val="Hyperlink"/>
          </w:rPr>
          <w:t>544</w:t>
        </w:r>
        <w:r>
          <w:fldChar w:fldCharType="end"/>
        </w:r>
      </w:hyperlink>
    </w:p>
    <w:p w14:paraId="3219672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7" w:history="1">
        <w:r>
          <w:pict w14:anchorId="3219EEB8">
            <v:shape id="_x0000_i136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_Toc256000337 \h </w:instrText>
        </w:r>
        <w:r>
          <w:fldChar w:fldCharType="separate"/>
        </w:r>
        <w:r>
          <w:rPr>
            <w:rStyle w:val="Hyperlink"/>
          </w:rPr>
          <w:t>545</w:t>
        </w:r>
        <w:r>
          <w:fldChar w:fldCharType="end"/>
        </w:r>
      </w:hyperlink>
    </w:p>
    <w:p w14:paraId="3219672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8" w:history="1">
        <w:r>
          <w:pict w14:anchorId="3219EEB9">
            <v:shape id="_x0000_i136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_Toc256000338 \h </w:instrText>
        </w:r>
        <w:r>
          <w:fldChar w:fldCharType="separate"/>
        </w:r>
        <w:r>
          <w:rPr>
            <w:rStyle w:val="Hyperlink"/>
          </w:rPr>
          <w:t>546</w:t>
        </w:r>
        <w:r>
          <w:fldChar w:fldCharType="end"/>
        </w:r>
      </w:hyperlink>
    </w:p>
    <w:p w14:paraId="3219672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39" w:history="1">
        <w:r>
          <w:pict w14:anchorId="3219EEBA">
            <v:shape id="_x0000_i136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_Toc256000339 \h </w:instrText>
        </w:r>
        <w:r>
          <w:fldChar w:fldCharType="separate"/>
        </w:r>
        <w:r>
          <w:rPr>
            <w:rStyle w:val="Hyperlink"/>
          </w:rPr>
          <w:t>547</w:t>
        </w:r>
        <w:r>
          <w:fldChar w:fldCharType="end"/>
        </w:r>
      </w:hyperlink>
    </w:p>
    <w:p w14:paraId="3219672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0" w:history="1">
        <w:r>
          <w:pict w14:anchorId="3219EEBB">
            <v:shape id="_x0000_i136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[licensing].[p_subscription_device_get_by_subscriptionid]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_Toc256000340 \h </w:instrText>
        </w:r>
        <w:r>
          <w:fldChar w:fldCharType="separate"/>
        </w:r>
        <w:r>
          <w:rPr>
            <w:rStyle w:val="Hyperlink"/>
          </w:rPr>
          <w:t>548</w:t>
        </w:r>
        <w:r>
          <w:fldChar w:fldCharType="end"/>
        </w:r>
      </w:hyperlink>
    </w:p>
    <w:p w14:paraId="3219672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1" w:history="1">
        <w:r>
          <w:pict w14:anchorId="3219EEBC">
            <v:shape id="_x0000_i136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[licensing].[p_subscription_device_get_by_subscriptionid_devicecode]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_Toc256000341 \h </w:instrText>
        </w:r>
        <w:r>
          <w:fldChar w:fldCharType="separate"/>
        </w:r>
        <w:r>
          <w:rPr>
            <w:rStyle w:val="Hyperlink"/>
          </w:rPr>
          <w:t>549</w:t>
        </w:r>
        <w:r>
          <w:fldChar w:fldCharType="end"/>
        </w:r>
      </w:hyperlink>
    </w:p>
    <w:p w14:paraId="3219672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2" w:history="1">
        <w:r>
          <w:pict w14:anchorId="3219EEBD">
            <v:shape id="_x0000_i136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_Toc256000342 \h </w:instrText>
        </w:r>
        <w:r>
          <w:fldChar w:fldCharType="separate"/>
        </w:r>
        <w:r>
          <w:rPr>
            <w:rStyle w:val="Hyperlink"/>
          </w:rPr>
          <w:t>550</w:t>
        </w:r>
        <w:r>
          <w:fldChar w:fldCharType="end"/>
        </w:r>
      </w:hyperlink>
    </w:p>
    <w:p w14:paraId="3219672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3" w:history="1">
        <w:r>
          <w:pict w14:anchorId="3219EEBE">
            <v:shape id="_x0000_i136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[licensing].[p_subscription_device_update]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_Toc256000343 \h </w:instrText>
        </w:r>
        <w:r>
          <w:fldChar w:fldCharType="separate"/>
        </w:r>
        <w:r>
          <w:rPr>
            <w:rStyle w:val="Hyperlink"/>
          </w:rPr>
          <w:t>552</w:t>
        </w:r>
        <w:r>
          <w:fldChar w:fldCharType="end"/>
        </w:r>
      </w:hyperlink>
    </w:p>
    <w:p w14:paraId="3219672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4" w:history="1">
        <w:r>
          <w:pict w14:anchorId="3219EEBF">
            <v:shape id="_x0000_i136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</w:instrText>
        </w:r>
        <w:r>
          <w:rPr>
            <w:rStyle w:val="Hyperlink"/>
          </w:rPr>
          <w:instrText xml:space="preserve">oc256000344 \h </w:instrText>
        </w:r>
        <w:r>
          <w:fldChar w:fldCharType="separate"/>
        </w:r>
        <w:r>
          <w:rPr>
            <w:rStyle w:val="Hyperlink"/>
          </w:rPr>
          <w:t>553</w:t>
        </w:r>
        <w:r>
          <w:fldChar w:fldCharType="end"/>
        </w:r>
      </w:hyperlink>
    </w:p>
    <w:p w14:paraId="3219673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5" w:history="1">
        <w:r>
          <w:pict w14:anchorId="3219EEC0">
            <v:shape id="_x0000_i137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[licensing].[p_subscription_get_by_customerid]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_Toc256000345 \h </w:instrText>
        </w:r>
        <w:r>
          <w:fldChar w:fldCharType="separate"/>
        </w:r>
        <w:r>
          <w:rPr>
            <w:rStyle w:val="Hyperlink"/>
          </w:rPr>
          <w:t>554</w:t>
        </w:r>
        <w:r>
          <w:fldChar w:fldCharType="end"/>
        </w:r>
      </w:hyperlink>
    </w:p>
    <w:p w14:paraId="3219673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6" w:history="1">
        <w:r>
          <w:pict w14:anchorId="3219EEC1">
            <v:shape id="_x0000_i137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[licensing].[p_subscription_get_by_customerid_productfamilycode]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_Toc256000346 \h </w:instrText>
        </w:r>
        <w:r>
          <w:fldChar w:fldCharType="separate"/>
        </w:r>
        <w:r>
          <w:rPr>
            <w:rStyle w:val="Hyperlink"/>
          </w:rPr>
          <w:t>555</w:t>
        </w:r>
        <w:r>
          <w:fldChar w:fldCharType="end"/>
        </w:r>
      </w:hyperlink>
    </w:p>
    <w:p w14:paraId="3219673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7" w:history="1">
        <w:r>
          <w:pict w14:anchorId="3219EEC2">
            <v:shape id="_x0000_i137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</w:t>
        </w:r>
        <w:r>
          <w:rPr>
            <w:rStyle w:val="Hyperlink"/>
          </w:rPr>
          <w:t>[p_subscription_get_by_id]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_Toc256000347 \h </w:instrText>
        </w:r>
        <w:r>
          <w:fldChar w:fldCharType="separate"/>
        </w:r>
        <w:r>
          <w:rPr>
            <w:rStyle w:val="Hyperlink"/>
          </w:rPr>
          <w:t>557</w:t>
        </w:r>
        <w:r>
          <w:fldChar w:fldCharType="end"/>
        </w:r>
      </w:hyperlink>
    </w:p>
    <w:p w14:paraId="3219673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8" w:history="1">
        <w:r>
          <w:pict w14:anchorId="3219EEC3">
            <v:shape id="_x0000_i137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[licensing].[p_subscription_get_by_subscriptiondevice]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_Toc256000348 \h </w:instrText>
        </w:r>
        <w:r>
          <w:fldChar w:fldCharType="separate"/>
        </w:r>
        <w:r>
          <w:rPr>
            <w:rStyle w:val="Hyperlink"/>
          </w:rPr>
          <w:t>558</w:t>
        </w:r>
        <w:r>
          <w:fldChar w:fldCharType="end"/>
        </w:r>
      </w:hyperlink>
    </w:p>
    <w:p w14:paraId="3219673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49" w:history="1">
        <w:r>
          <w:pict w14:anchorId="3219EEC4">
            <v:shape id="_x0000_i137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[licensing].[p_subscription_get_by_subscriptionuser]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_Toc256000349 \h </w:instrText>
        </w:r>
        <w:r>
          <w:fldChar w:fldCharType="separate"/>
        </w:r>
        <w:r>
          <w:rPr>
            <w:rStyle w:val="Hyperlink"/>
          </w:rPr>
          <w:t>560</w:t>
        </w:r>
        <w:r>
          <w:fldChar w:fldCharType="end"/>
        </w:r>
      </w:hyperlink>
    </w:p>
    <w:p w14:paraId="3219673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0" w:history="1">
        <w:r>
          <w:pict w14:anchorId="3219EEC5">
            <v:shape id="_x0000_i137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_Toc256000350 \h </w:instrText>
        </w:r>
        <w:r>
          <w:fldChar w:fldCharType="separate"/>
        </w:r>
        <w:r>
          <w:rPr>
            <w:rStyle w:val="Hyperlink"/>
          </w:rPr>
          <w:t>562</w:t>
        </w:r>
        <w:r>
          <w:fldChar w:fldCharType="end"/>
        </w:r>
      </w:hyperlink>
    </w:p>
    <w:p w14:paraId="3219673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1" w:history="1">
        <w:r>
          <w:pict w14:anchorId="3219EEC6">
            <v:shape id="_x0000_i137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_Toc256000351 \h </w:instrText>
        </w:r>
        <w:r>
          <w:fldChar w:fldCharType="separate"/>
        </w:r>
        <w:r>
          <w:rPr>
            <w:rStyle w:val="Hyperlink"/>
          </w:rPr>
          <w:t>564</w:t>
        </w:r>
        <w:r>
          <w:fldChar w:fldCharType="end"/>
        </w:r>
      </w:hyperlink>
    </w:p>
    <w:p w14:paraId="3219673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2" w:history="1">
        <w:r>
          <w:pict w14:anchorId="3219EEC7">
            <v:shape id="_x0000_i137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_Toc256000352 \h </w:instrText>
        </w:r>
        <w:r>
          <w:fldChar w:fldCharType="separate"/>
        </w:r>
        <w:r>
          <w:rPr>
            <w:rStyle w:val="Hyperlink"/>
          </w:rPr>
          <w:t>566</w:t>
        </w:r>
        <w:r>
          <w:fldChar w:fldCharType="end"/>
        </w:r>
      </w:hyperlink>
    </w:p>
    <w:p w14:paraId="3219673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3" w:history="1">
        <w:r>
          <w:pict w14:anchorId="3219EEC8">
            <v:shape id="_x0000_i137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[licensing].[p_subscription_user_delete]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_Toc256000353 \h </w:instrText>
        </w:r>
        <w:r>
          <w:fldChar w:fldCharType="separate"/>
        </w:r>
        <w:r>
          <w:rPr>
            <w:rStyle w:val="Hyperlink"/>
          </w:rPr>
          <w:t>568</w:t>
        </w:r>
        <w:r>
          <w:fldChar w:fldCharType="end"/>
        </w:r>
      </w:hyperlink>
    </w:p>
    <w:p w14:paraId="3219673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4" w:history="1">
        <w:r>
          <w:pict w14:anchorId="3219EEC9">
            <v:shape id="_x0000_i137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[licensing].[p_subscription_user_get_all]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_Toc256000354 \h </w:instrText>
        </w:r>
        <w:r>
          <w:fldChar w:fldCharType="separate"/>
        </w:r>
        <w:r>
          <w:rPr>
            <w:rStyle w:val="Hyperlink"/>
          </w:rPr>
          <w:t>569</w:t>
        </w:r>
        <w:r>
          <w:fldChar w:fldCharType="end"/>
        </w:r>
      </w:hyperlink>
    </w:p>
    <w:p w14:paraId="3219673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5" w:history="1">
        <w:r>
          <w:pict w14:anchorId="3219EECA">
            <v:shape id="_x0000_i138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[licensing].[p_subscription_user_get_by_id]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_Toc256000355 \h </w:instrText>
        </w:r>
        <w:r>
          <w:fldChar w:fldCharType="separate"/>
        </w:r>
        <w:r>
          <w:rPr>
            <w:rStyle w:val="Hyperlink"/>
          </w:rPr>
          <w:t>57</w:t>
        </w:r>
        <w:r>
          <w:rPr>
            <w:rStyle w:val="Hyperlink"/>
          </w:rPr>
          <w:t>0</w:t>
        </w:r>
        <w:r>
          <w:fldChar w:fldCharType="end"/>
        </w:r>
      </w:hyperlink>
    </w:p>
    <w:p w14:paraId="3219673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6" w:history="1">
        <w:r>
          <w:pict w14:anchorId="3219EECB">
            <v:shape id="_x0000_i138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[licensing].[p_subscription_user_get_by_subscriptionid_username]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_Toc256000356 \h </w:instrText>
        </w:r>
        <w:r>
          <w:fldChar w:fldCharType="separate"/>
        </w:r>
        <w:r>
          <w:rPr>
            <w:rStyle w:val="Hyperlink"/>
          </w:rPr>
          <w:t>571</w:t>
        </w:r>
        <w:r>
          <w:fldChar w:fldCharType="end"/>
        </w:r>
      </w:hyperlink>
    </w:p>
    <w:p w14:paraId="3219673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7" w:history="1">
        <w:r>
          <w:pict w14:anchorId="3219EECC">
            <v:shape id="_x0000_i138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_Toc256000357 \h </w:instrText>
        </w:r>
        <w:r>
          <w:fldChar w:fldCharType="separate"/>
        </w:r>
        <w:r>
          <w:rPr>
            <w:rStyle w:val="Hyperlink"/>
          </w:rPr>
          <w:t>572</w:t>
        </w:r>
        <w:r>
          <w:fldChar w:fldCharType="end"/>
        </w:r>
      </w:hyperlink>
    </w:p>
    <w:p w14:paraId="3219673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8" w:history="1">
        <w:r>
          <w:pict w14:anchorId="3219EECD">
            <v:shape id="_x0000_i138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[licensing].[p_subscription_user_search]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_Toc256000358 \h </w:instrText>
        </w:r>
        <w:r>
          <w:fldChar w:fldCharType="separate"/>
        </w:r>
        <w:r>
          <w:rPr>
            <w:rStyle w:val="Hyperlink"/>
          </w:rPr>
          <w:t>573</w:t>
        </w:r>
        <w:r>
          <w:fldChar w:fldCharType="end"/>
        </w:r>
      </w:hyperlink>
    </w:p>
    <w:p w14:paraId="3219673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59" w:history="1">
        <w:r>
          <w:pict w14:anchorId="3219EECE">
            <v:shape id="_x0000_i138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[licensing].[p_subscription_user_update]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_Toc256000359 \h </w:instrText>
        </w:r>
        <w:r>
          <w:fldChar w:fldCharType="separate"/>
        </w:r>
        <w:r>
          <w:rPr>
            <w:rStyle w:val="Hyperlink"/>
          </w:rPr>
          <w:t>575</w:t>
        </w:r>
        <w:r>
          <w:fldChar w:fldCharType="end"/>
        </w:r>
      </w:hyperlink>
    </w:p>
    <w:p w14:paraId="3219673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0" w:history="1">
        <w:r>
          <w:pict w14:anchorId="3219EECF">
            <v:shape id="_x0000_i138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[mft].[p_check_download_available]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_Toc256000360 \h </w:instrText>
        </w:r>
        <w:r>
          <w:fldChar w:fldCharType="separate"/>
        </w:r>
        <w:r>
          <w:rPr>
            <w:rStyle w:val="Hyperlink"/>
          </w:rPr>
          <w:t>576</w:t>
        </w:r>
        <w:r>
          <w:fldChar w:fldCharType="end"/>
        </w:r>
      </w:hyperlink>
    </w:p>
    <w:p w14:paraId="3219674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1" w:history="1">
        <w:r>
          <w:pict w14:anchorId="3219EED0">
            <v:shape id="_x0000_i138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[mft].[p_check_storageoperation_finished]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_Toc256000361 \h </w:instrText>
        </w:r>
        <w:r>
          <w:fldChar w:fldCharType="separate"/>
        </w:r>
        <w:r>
          <w:rPr>
            <w:rStyle w:val="Hyperlink"/>
          </w:rPr>
          <w:t>577</w:t>
        </w:r>
        <w:r>
          <w:fldChar w:fldCharType="end"/>
        </w:r>
      </w:hyperlink>
    </w:p>
    <w:p w14:paraId="3219674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2" w:history="1">
        <w:r>
          <w:pict w14:anchorId="3219EED1">
            <v:shape id="_x0000_i138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[mft].[p_check_upload_finished]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_Toc256000362 \h </w:instrText>
        </w:r>
        <w:r>
          <w:fldChar w:fldCharType="separate"/>
        </w:r>
        <w:r>
          <w:rPr>
            <w:rStyle w:val="Hyperlink"/>
          </w:rPr>
          <w:t>578</w:t>
        </w:r>
        <w:r>
          <w:fldChar w:fldCharType="end"/>
        </w:r>
      </w:hyperlink>
    </w:p>
    <w:p w14:paraId="3219674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3" w:history="1">
        <w:r>
          <w:pict w14:anchorId="3219EED2">
            <v:shape id="_x0000_i138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[mft].[p_chunkingmachine_book]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_Toc256000363 \h </w:instrText>
        </w:r>
        <w:r>
          <w:fldChar w:fldCharType="separate"/>
        </w:r>
        <w:r>
          <w:rPr>
            <w:rStyle w:val="Hyperlink"/>
          </w:rPr>
          <w:t>579</w:t>
        </w:r>
        <w:r>
          <w:fldChar w:fldCharType="end"/>
        </w:r>
      </w:hyperlink>
    </w:p>
    <w:p w14:paraId="3219674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4" w:history="1">
        <w:r>
          <w:pict w14:anchorId="3219EED3">
            <v:shape id="_x0000_i138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[mft].[p_chunkingmachine_completed]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_Toc256000364 \h </w:instrText>
        </w:r>
        <w:r>
          <w:fldChar w:fldCharType="separate"/>
        </w:r>
        <w:r>
          <w:rPr>
            <w:rStyle w:val="Hyperlink"/>
          </w:rPr>
          <w:t>581</w:t>
        </w:r>
        <w:r>
          <w:fldChar w:fldCharType="end"/>
        </w:r>
      </w:hyperlink>
    </w:p>
    <w:p w14:paraId="3219674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5" w:history="1">
        <w:r>
          <w:pict w14:anchorId="3219EED4">
            <v:shape id="_x0000_i139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[mft].[p_chunkingmachine_insert]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_Toc256000365 \h </w:instrText>
        </w:r>
        <w:r>
          <w:fldChar w:fldCharType="separate"/>
        </w:r>
        <w:r>
          <w:rPr>
            <w:rStyle w:val="Hyperlink"/>
          </w:rPr>
          <w:t>582</w:t>
        </w:r>
        <w:r>
          <w:fldChar w:fldCharType="end"/>
        </w:r>
      </w:hyperlink>
    </w:p>
    <w:p w14:paraId="3219674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6" w:history="1">
        <w:r>
          <w:pict w14:anchorId="3219EED5">
            <v:shape id="_x0000_i139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[mft].[p_chunkingmachine_unbook]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_Toc256000366 \h</w:instrText>
        </w:r>
        <w:r>
          <w:rPr>
            <w:rStyle w:val="Hyperlink"/>
          </w:rPr>
          <w:instrText xml:space="preserve"> </w:instrText>
        </w:r>
        <w:r>
          <w:fldChar w:fldCharType="separate"/>
        </w:r>
        <w:r>
          <w:rPr>
            <w:rStyle w:val="Hyperlink"/>
          </w:rPr>
          <w:t>584</w:t>
        </w:r>
        <w:r>
          <w:fldChar w:fldCharType="end"/>
        </w:r>
      </w:hyperlink>
    </w:p>
    <w:p w14:paraId="3219674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7" w:history="1">
        <w:r>
          <w:pict w14:anchorId="3219EED6">
            <v:shape id="_x0000_i139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[mft].[p_cleaningmachine_bookchunking]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_Toc256000367 \h </w:instrText>
        </w:r>
        <w:r>
          <w:fldChar w:fldCharType="separate"/>
        </w:r>
        <w:r>
          <w:rPr>
            <w:rStyle w:val="Hyperlink"/>
          </w:rPr>
          <w:t>586</w:t>
        </w:r>
        <w:r>
          <w:fldChar w:fldCharType="end"/>
        </w:r>
      </w:hyperlink>
    </w:p>
    <w:p w14:paraId="3219674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8" w:history="1">
        <w:r>
          <w:pict w14:anchorId="3219EED7">
            <v:shape id="_x0000_i139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[mft].[p_cleaningmachine_bookmergemoving]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_Toc256000368 \h </w:instrText>
        </w:r>
        <w:r>
          <w:fldChar w:fldCharType="separate"/>
        </w:r>
        <w:r>
          <w:rPr>
            <w:rStyle w:val="Hyperlink"/>
          </w:rPr>
          <w:t>588</w:t>
        </w:r>
        <w:r>
          <w:fldChar w:fldCharType="end"/>
        </w:r>
      </w:hyperlink>
    </w:p>
    <w:p w14:paraId="3219674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69" w:history="1">
        <w:r>
          <w:pict w14:anchorId="3219EED8">
            <v:shape id="_x0000_i139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[mft].[p_cleaningmachine_bookmerging]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</w:instrText>
        </w:r>
        <w:r>
          <w:rPr>
            <w:rStyle w:val="Hyperlink"/>
          </w:rPr>
          <w:instrText xml:space="preserve">69 \h </w:instrText>
        </w:r>
        <w:r>
          <w:fldChar w:fldCharType="separate"/>
        </w:r>
        <w:r>
          <w:rPr>
            <w:rStyle w:val="Hyperlink"/>
          </w:rPr>
          <w:t>590</w:t>
        </w:r>
        <w:r>
          <w:fldChar w:fldCharType="end"/>
        </w:r>
      </w:hyperlink>
    </w:p>
    <w:p w14:paraId="3219674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0" w:history="1">
        <w:r>
          <w:pict w14:anchorId="3219EED9">
            <v:shape id="_x0000_i139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[mft].[p_cleaningmachine_move_chunkinghistory]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_Toc256000370 \h </w:instrText>
        </w:r>
        <w:r>
          <w:fldChar w:fldCharType="separate"/>
        </w:r>
        <w:r>
          <w:rPr>
            <w:rStyle w:val="Hyperlink"/>
          </w:rPr>
          <w:t>592</w:t>
        </w:r>
        <w:r>
          <w:fldChar w:fldCharType="end"/>
        </w:r>
      </w:hyperlink>
    </w:p>
    <w:p w14:paraId="3219674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1" w:history="1">
        <w:r>
          <w:pict w14:anchorId="3219EEDA">
            <v:shape id="_x0000_i139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[mft].[p_cleaningmachine_move_mergehistory]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_Toc256000371 \h </w:instrText>
        </w:r>
        <w:r>
          <w:fldChar w:fldCharType="separate"/>
        </w:r>
        <w:r>
          <w:rPr>
            <w:rStyle w:val="Hyperlink"/>
          </w:rPr>
          <w:t>593</w:t>
        </w:r>
        <w:r>
          <w:fldChar w:fldCharType="end"/>
        </w:r>
      </w:hyperlink>
    </w:p>
    <w:p w14:paraId="3219674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2" w:history="1">
        <w:r>
          <w:pict w14:anchorId="3219EEDB">
            <v:shape id="_x0000_i139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</w:t>
        </w:r>
        <w:r>
          <w:rPr>
            <w:rStyle w:val="Hyperlink"/>
          </w:rPr>
          <w:t>[mft].[p_cleaningmachine_unbookchunking]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_Toc256000372 \h </w:instrText>
        </w:r>
        <w:r>
          <w:fldChar w:fldCharType="separate"/>
        </w:r>
        <w:r>
          <w:rPr>
            <w:rStyle w:val="Hyperlink"/>
          </w:rPr>
          <w:t>594</w:t>
        </w:r>
        <w:r>
          <w:fldChar w:fldCharType="end"/>
        </w:r>
      </w:hyperlink>
    </w:p>
    <w:p w14:paraId="3219674C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3" w:history="1">
        <w:r>
          <w:pict w14:anchorId="3219EEDC">
            <v:shape id="_x0000_i139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[mft].[p_cleaningmachine_unbookmerging]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_Toc256000373 \h </w:instrText>
        </w:r>
        <w:r>
          <w:fldChar w:fldCharType="separate"/>
        </w:r>
        <w:r>
          <w:rPr>
            <w:rStyle w:val="Hyperlink"/>
          </w:rPr>
          <w:t>596</w:t>
        </w:r>
        <w:r>
          <w:fldChar w:fldCharType="end"/>
        </w:r>
      </w:hyperlink>
    </w:p>
    <w:p w14:paraId="3219674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4" w:history="1">
        <w:r>
          <w:pict w14:anchorId="3219EEDD">
            <v:shape id="_x0000_i139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[mft].[p_cleaningmachinenotcompleted_bookchunking]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_Toc256000374 \h </w:instrText>
        </w:r>
        <w:r>
          <w:fldChar w:fldCharType="separate"/>
        </w:r>
        <w:r>
          <w:rPr>
            <w:rStyle w:val="Hyperlink"/>
          </w:rPr>
          <w:t>597</w:t>
        </w:r>
        <w:r>
          <w:fldChar w:fldCharType="end"/>
        </w:r>
      </w:hyperlink>
    </w:p>
    <w:p w14:paraId="3219674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5" w:history="1">
        <w:r>
          <w:pict w14:anchorId="3219EEDE">
            <v:shape id="_x0000_i140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[mft].[p_cleaningmachinenotcompleted_bookchunkingmoving]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_Toc256000375 \h </w:instrText>
        </w:r>
        <w:r>
          <w:fldChar w:fldCharType="separate"/>
        </w:r>
        <w:r>
          <w:rPr>
            <w:rStyle w:val="Hyperlink"/>
          </w:rPr>
          <w:t>599</w:t>
        </w:r>
        <w:r>
          <w:fldChar w:fldCharType="end"/>
        </w:r>
      </w:hyperlink>
    </w:p>
    <w:p w14:paraId="3219674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6" w:history="1">
        <w:r>
          <w:pict w14:anchorId="3219EEDF">
            <v:shape id="_x0000_i140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</w:t>
        </w:r>
        <w:r>
          <w:rPr>
            <w:rStyle w:val="Hyperlink"/>
          </w:rPr>
          <w:t>[p_cleaningmachinenotcompleted_bookmerging]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_Toc256000376 \h </w:instrText>
        </w:r>
        <w:r>
          <w:fldChar w:fldCharType="separate"/>
        </w:r>
        <w:r>
          <w:rPr>
            <w:rStyle w:val="Hyperlink"/>
          </w:rPr>
          <w:t>601</w:t>
        </w:r>
        <w:r>
          <w:fldChar w:fldCharType="end"/>
        </w:r>
      </w:hyperlink>
    </w:p>
    <w:p w14:paraId="3219675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7" w:history="1">
        <w:r>
          <w:pict w14:anchorId="3219EEE0">
            <v:shape id="_x0000_i140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[mft].[p_configuration_load_documentexplorer]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_Toc256000377 \h </w:instrText>
        </w:r>
        <w:r>
          <w:fldChar w:fldCharType="separate"/>
        </w:r>
        <w:r>
          <w:rPr>
            <w:rStyle w:val="Hyperlink"/>
          </w:rPr>
          <w:t>603</w:t>
        </w:r>
        <w:r>
          <w:fldChar w:fldCharType="end"/>
        </w:r>
      </w:hyperlink>
    </w:p>
    <w:p w14:paraId="3219675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8" w:history="1">
        <w:r>
          <w:pict w14:anchorId="3219EEE1">
            <v:shape id="_x0000_i140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[mft].[p_get_activity_from_chunking]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_Toc256000378 \h </w:instrText>
        </w:r>
        <w:r>
          <w:fldChar w:fldCharType="separate"/>
        </w:r>
        <w:r>
          <w:rPr>
            <w:rStyle w:val="Hyperlink"/>
          </w:rPr>
          <w:t>604</w:t>
        </w:r>
        <w:r>
          <w:fldChar w:fldCharType="end"/>
        </w:r>
      </w:hyperlink>
    </w:p>
    <w:p w14:paraId="3219675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79" w:history="1">
        <w:r>
          <w:pict w14:anchorId="3219EEE2">
            <v:shape id="_x0000_i1404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[mft].[p_get_activity_from_merge]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_Toc256000379 \h </w:instrText>
        </w:r>
        <w:r>
          <w:fldChar w:fldCharType="separate"/>
        </w:r>
        <w:r>
          <w:rPr>
            <w:rStyle w:val="Hyperlink"/>
          </w:rPr>
          <w:t>605</w:t>
        </w:r>
        <w:r>
          <w:fldChar w:fldCharType="end"/>
        </w:r>
      </w:hyperlink>
    </w:p>
    <w:p w14:paraId="3219675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0" w:history="1">
        <w:r>
          <w:pict w14:anchorId="3219EEE3">
            <v:shape id="_x0000_i1405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[mft].[p_get_activity_from_storage]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_Toc256000380 \h </w:instrText>
        </w:r>
        <w:r>
          <w:fldChar w:fldCharType="separate"/>
        </w:r>
        <w:r>
          <w:rPr>
            <w:rStyle w:val="Hyperlink"/>
          </w:rPr>
          <w:t>606</w:t>
        </w:r>
        <w:r>
          <w:fldChar w:fldCharType="end"/>
        </w:r>
      </w:hyperlink>
    </w:p>
    <w:p w14:paraId="3219675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1" w:history="1">
        <w:r>
          <w:pict w14:anchorId="3219EEE4">
            <v:shape id="_x0000_i1406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[mft].[p_mergemachine_book]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_Toc256000381 \h </w:instrText>
        </w:r>
        <w:r>
          <w:fldChar w:fldCharType="separate"/>
        </w:r>
        <w:r>
          <w:rPr>
            <w:rStyle w:val="Hyperlink"/>
          </w:rPr>
          <w:t>607</w:t>
        </w:r>
        <w:r>
          <w:fldChar w:fldCharType="end"/>
        </w:r>
      </w:hyperlink>
    </w:p>
    <w:p w14:paraId="3219675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2" w:history="1">
        <w:r>
          <w:pict w14:anchorId="3219EEE5">
            <v:shape id="_x0000_i1407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[mft].[p_mergemachine_insert]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_Toc256000382 \h </w:instrText>
        </w:r>
        <w:r>
          <w:fldChar w:fldCharType="separate"/>
        </w:r>
        <w:r>
          <w:rPr>
            <w:rStyle w:val="Hyperlink"/>
          </w:rPr>
          <w:t>609</w:t>
        </w:r>
        <w:r>
          <w:fldChar w:fldCharType="end"/>
        </w:r>
      </w:hyperlink>
    </w:p>
    <w:p w14:paraId="3219675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3" w:history="1">
        <w:r>
          <w:pict w14:anchorId="3219EEE6">
            <v:shape id="_x0000_i1408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[mft].[p_mergemachine_ready_to_process]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_Toc256000383 \h </w:instrText>
        </w:r>
        <w:r>
          <w:fldChar w:fldCharType="separate"/>
        </w:r>
        <w:r>
          <w:rPr>
            <w:rStyle w:val="Hyperlink"/>
          </w:rPr>
          <w:t>611</w:t>
        </w:r>
        <w:r>
          <w:fldChar w:fldCharType="end"/>
        </w:r>
      </w:hyperlink>
    </w:p>
    <w:p w14:paraId="3219675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4" w:history="1">
        <w:r>
          <w:pict w14:anchorId="3219EEE7">
            <v:shape id="_x0000_i1409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[mft].[p_mergemachine_unbook]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_Toc256000384 \h </w:instrText>
        </w:r>
        <w:r>
          <w:fldChar w:fldCharType="separate"/>
        </w:r>
        <w:r>
          <w:rPr>
            <w:rStyle w:val="Hyperlink"/>
          </w:rPr>
          <w:t>612</w:t>
        </w:r>
        <w:r>
          <w:fldChar w:fldCharType="end"/>
        </w:r>
      </w:hyperlink>
    </w:p>
    <w:p w14:paraId="3219675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5" w:history="1">
        <w:r>
          <w:pict w14:anchorId="3219EEE8">
            <v:shape id="_x0000_i1410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[mft].[p_storagemachine_book]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_Toc256000385 \h </w:instrText>
        </w:r>
        <w:r>
          <w:fldChar w:fldCharType="separate"/>
        </w:r>
        <w:r>
          <w:rPr>
            <w:rStyle w:val="Hyperlink"/>
          </w:rPr>
          <w:t>613</w:t>
        </w:r>
        <w:r>
          <w:fldChar w:fldCharType="end"/>
        </w:r>
      </w:hyperlink>
    </w:p>
    <w:p w14:paraId="32196759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6" w:history="1">
        <w:r>
          <w:pict w14:anchorId="3219EEE9">
            <v:shape id="_x0000_i1411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[mft].[p_s</w:t>
        </w:r>
        <w:r>
          <w:rPr>
            <w:rStyle w:val="Hyperlink"/>
          </w:rPr>
          <w:t>toragemachine_insert]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_Toc256000386 \h </w:instrText>
        </w:r>
        <w:r>
          <w:fldChar w:fldCharType="separate"/>
        </w:r>
        <w:r>
          <w:rPr>
            <w:rStyle w:val="Hyperlink"/>
          </w:rPr>
          <w:t>614</w:t>
        </w:r>
        <w:r>
          <w:fldChar w:fldCharType="end"/>
        </w:r>
      </w:hyperlink>
    </w:p>
    <w:p w14:paraId="3219675A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7" w:history="1">
        <w:r>
          <w:pict w14:anchorId="3219EEEA">
            <v:shape id="_x0000_i1412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[mft].[p_storagemachine_unbook]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_Toc256000387 \h </w:instrText>
        </w:r>
        <w:r>
          <w:fldChar w:fldCharType="separate"/>
        </w:r>
        <w:r>
          <w:rPr>
            <w:rStyle w:val="Hyperlink"/>
          </w:rPr>
          <w:t>616</w:t>
        </w:r>
        <w:r>
          <w:fldChar w:fldCharType="end"/>
        </w:r>
      </w:hyperlink>
    </w:p>
    <w:p w14:paraId="3219675B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8" w:history="1">
        <w:r>
          <w:pict w14:anchorId="3219EEEB">
            <v:shape id="_x0000_i1413" type="#_x0000_t75" style="width:11.95pt;height:11.95pt">
              <v:imagedata r:id="rId12" o:title=""/>
            </v:shape>
          </w:pict>
        </w:r>
        <w:r>
          <w:rPr>
            <w:rStyle w:val="Hyperlink"/>
          </w:rPr>
          <w:t xml:space="preserve"> [mft].[p_storageoperations_move_history]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_Toc256000388 \h </w:instrText>
        </w:r>
        <w:r>
          <w:fldChar w:fldCharType="separate"/>
        </w:r>
        <w:r>
          <w:rPr>
            <w:rStyle w:val="Hyperlink"/>
          </w:rPr>
          <w:t>617</w:t>
        </w:r>
        <w:r>
          <w:fldChar w:fldCharType="end"/>
        </w:r>
      </w:hyperlink>
    </w:p>
    <w:p w14:paraId="3219675C" w14:textId="77777777" w:rsidR="00DC5D26" w:rsidRDefault="00EC1450">
      <w:pPr>
        <w:pStyle w:val="TOC5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89" w:history="1">
        <w:r>
          <w:pict w14:anchorId="3219EEEC">
            <v:shape id="_x0000_i1414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Scalar-valued Functions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_Toc256000389 \h </w:instrText>
        </w:r>
        <w:r>
          <w:fldChar w:fldCharType="separate"/>
        </w:r>
        <w:r>
          <w:rPr>
            <w:rStyle w:val="Hyperlink"/>
          </w:rPr>
          <w:t>618</w:t>
        </w:r>
        <w:r>
          <w:fldChar w:fldCharType="end"/>
        </w:r>
      </w:hyperlink>
    </w:p>
    <w:p w14:paraId="3219675D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0" w:history="1">
        <w:r>
          <w:pict w14:anchorId="3219EEED">
            <v:shape id="_x0000_i1415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[conversion].[fn_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Convertable</w:t>
        </w:r>
        <w:r>
          <w:rPr>
            <w:rStyle w:val="Hyperlink"/>
          </w:rPr>
          <w:softHyphen/>
          <w:t>File</w:t>
        </w:r>
        <w:r>
          <w:rPr>
            <w:rStyle w:val="Hyperlink"/>
          </w:rPr>
          <w:softHyphen/>
          <w:t>Type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</w:instrText>
        </w:r>
        <w:r>
          <w:rPr>
            <w:rStyle w:val="Hyperlink"/>
          </w:rPr>
          <w:instrText xml:space="preserve">90 \h </w:instrText>
        </w:r>
        <w:r>
          <w:fldChar w:fldCharType="separate"/>
        </w:r>
        <w:r>
          <w:rPr>
            <w:rStyle w:val="Hyperlink"/>
          </w:rPr>
          <w:t>619</w:t>
        </w:r>
        <w:r>
          <w:fldChar w:fldCharType="end"/>
        </w:r>
      </w:hyperlink>
    </w:p>
    <w:p w14:paraId="3219675E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1" w:history="1">
        <w:r>
          <w:pict w14:anchorId="3219EEEE">
            <v:shape id="_x0000_i1416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[conversion].[fn_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State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_Toc256000391 \h </w:instrText>
        </w:r>
        <w:r>
          <w:fldChar w:fldCharType="separate"/>
        </w:r>
        <w:r>
          <w:rPr>
            <w:rStyle w:val="Hyperlink"/>
          </w:rPr>
          <w:t>620</w:t>
        </w:r>
        <w:r>
          <w:fldChar w:fldCharType="end"/>
        </w:r>
      </w:hyperlink>
    </w:p>
    <w:p w14:paraId="3219675F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2" w:history="1">
        <w:r>
          <w:pict w14:anchorId="3219EEEF">
            <v:shape id="_x0000_i1417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[dbo].[fn_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Blob</w:t>
        </w:r>
        <w:r>
          <w:rPr>
            <w:rStyle w:val="Hyperlink"/>
          </w:rPr>
          <w:softHyphen/>
          <w:t>Status]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_Toc256000392 \h </w:instrText>
        </w:r>
        <w:r>
          <w:fldChar w:fldCharType="separate"/>
        </w:r>
        <w:r>
          <w:rPr>
            <w:rStyle w:val="Hyperlink"/>
          </w:rPr>
          <w:t>621</w:t>
        </w:r>
        <w:r>
          <w:fldChar w:fldCharType="end"/>
        </w:r>
      </w:hyperlink>
    </w:p>
    <w:p w14:paraId="32196760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3" w:history="1">
        <w:r>
          <w:pict w14:anchorId="3219EEF0">
            <v:shape id="_x0000_i1418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[dbo].[fn_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Cache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_Toc256000393 \h </w:instrText>
        </w:r>
        <w:r>
          <w:fldChar w:fldCharType="separate"/>
        </w:r>
        <w:r>
          <w:rPr>
            <w:rStyle w:val="Hyperlink"/>
          </w:rPr>
          <w:t>622</w:t>
        </w:r>
        <w:r>
          <w:fldChar w:fldCharType="end"/>
        </w:r>
      </w:hyperlink>
    </w:p>
    <w:p w14:paraId="32196761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4" w:history="1">
        <w:r>
          <w:pict w14:anchorId="3219EEF1">
            <v:shape id="_x0000_i1419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[dbo].[fn_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Officeconverter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_Toc256000394 \h </w:instrText>
        </w:r>
        <w:r>
          <w:fldChar w:fldCharType="separate"/>
        </w:r>
        <w:r>
          <w:rPr>
            <w:rStyle w:val="Hyperlink"/>
          </w:rPr>
          <w:t>623</w:t>
        </w:r>
        <w:r>
          <w:fldChar w:fldCharType="end"/>
        </w:r>
      </w:hyperlink>
    </w:p>
    <w:p w14:paraId="32196762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5" w:history="1">
        <w:r>
          <w:pict w14:anchorId="3219EEF2">
            <v:shape id="_x0000_i1420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[dbo].[fn_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State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_Toc256000395 \h </w:instrText>
        </w:r>
        <w:r>
          <w:fldChar w:fldCharType="separate"/>
        </w:r>
        <w:r>
          <w:rPr>
            <w:rStyle w:val="Hyperlink"/>
          </w:rPr>
          <w:t>624</w:t>
        </w:r>
        <w:r>
          <w:fldChar w:fldCharType="end"/>
        </w:r>
      </w:hyperlink>
    </w:p>
    <w:p w14:paraId="32196763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6" w:history="1">
        <w:r>
          <w:pict w14:anchorId="3219EEF3">
            <v:shape id="_x0000_i1421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[dbo].[fn_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Tile</w:t>
        </w:r>
        <w:r>
          <w:rPr>
            <w:rStyle w:val="Hyperlink"/>
          </w:rPr>
          <w:softHyphen/>
          <w:t>Type]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_Toc256000396 \h </w:instrText>
        </w:r>
        <w:r>
          <w:fldChar w:fldCharType="separate"/>
        </w:r>
        <w:r>
          <w:rPr>
            <w:rStyle w:val="Hyperlink"/>
          </w:rPr>
          <w:t>626</w:t>
        </w:r>
        <w:r>
          <w:fldChar w:fldCharType="end"/>
        </w:r>
      </w:hyperlink>
    </w:p>
    <w:p w14:paraId="32196764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7" w:history="1">
        <w:r>
          <w:pict w14:anchorId="3219EEF4">
            <v:shape id="_x0000_i1422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[licensing].[fn_</w:t>
        </w:r>
        <w:r>
          <w:rPr>
            <w:rStyle w:val="Hyperlink"/>
          </w:rPr>
          <w:softHyphen/>
          <w:t>Apply</w:t>
        </w:r>
        <w:r>
          <w:rPr>
            <w:rStyle w:val="Hyperlink"/>
          </w:rPr>
          <w:softHyphen/>
          <w:t>Filter]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_Toc256000397 \h </w:instrText>
        </w:r>
        <w:r>
          <w:fldChar w:fldCharType="separate"/>
        </w:r>
        <w:r>
          <w:rPr>
            <w:rStyle w:val="Hyperlink"/>
          </w:rPr>
          <w:t>628</w:t>
        </w:r>
        <w:r>
          <w:fldChar w:fldCharType="end"/>
        </w:r>
      </w:hyperlink>
    </w:p>
    <w:p w14:paraId="32196765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8" w:history="1">
        <w:r>
          <w:pict w14:anchorId="3219EEF5">
            <v:shape id="_x0000_i1423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[mft].[fn_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Chunking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_Toc256000398 \h </w:instrText>
        </w:r>
        <w:r>
          <w:fldChar w:fldCharType="separate"/>
        </w:r>
        <w:r>
          <w:rPr>
            <w:rStyle w:val="Hyperlink"/>
          </w:rPr>
          <w:t>629</w:t>
        </w:r>
        <w:r>
          <w:fldChar w:fldCharType="end"/>
        </w:r>
      </w:hyperlink>
    </w:p>
    <w:p w14:paraId="32196766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399" w:history="1">
        <w:r>
          <w:pict w14:anchorId="3219EEF6">
            <v:shape id="_x0000_i1424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[mft].[fn_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Merge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_Toc256000399 \h </w:instrText>
        </w:r>
        <w:r>
          <w:fldChar w:fldCharType="separate"/>
        </w:r>
        <w:r>
          <w:rPr>
            <w:rStyle w:val="Hyperlink"/>
          </w:rPr>
          <w:t>631</w:t>
        </w:r>
        <w:r>
          <w:fldChar w:fldCharType="end"/>
        </w:r>
      </w:hyperlink>
    </w:p>
    <w:p w14:paraId="32196767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400" w:history="1">
        <w:r>
          <w:pict w14:anchorId="3219EEF7">
            <v:shape id="_x0000_i1425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[mft].[fn_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State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_Toc256000400 \h </w:instrText>
        </w:r>
        <w:r>
          <w:fldChar w:fldCharType="separate"/>
        </w:r>
        <w:r>
          <w:rPr>
            <w:rStyle w:val="Hyperlink"/>
          </w:rPr>
          <w:t>633</w:t>
        </w:r>
        <w:r>
          <w:fldChar w:fldCharType="end"/>
        </w:r>
      </w:hyperlink>
    </w:p>
    <w:p w14:paraId="32196768" w14:textId="77777777" w:rsidR="00DC5D26" w:rsidRDefault="00EC1450">
      <w:pPr>
        <w:pStyle w:val="TOC6"/>
        <w:tabs>
          <w:tab w:val="right" w:leader="dot" w:pos="8296"/>
        </w:tabs>
        <w:rPr>
          <w:rFonts w:ascii="Calibri" w:hAnsi="Calibri"/>
          <w:noProof/>
          <w:sz w:val="22"/>
        </w:rPr>
      </w:pPr>
      <w:hyperlink w:anchor="_Toc256000401" w:history="1">
        <w:r>
          <w:pict w14:anchorId="3219EEF8">
            <v:shape id="_x0000_i1426" type="#_x0000_t75" style="width:11.95pt;height:11.95pt">
              <v:imagedata r:id="rId13" o:title=""/>
            </v:shape>
          </w:pict>
        </w:r>
        <w:r>
          <w:rPr>
            <w:rStyle w:val="Hyperlink"/>
          </w:rPr>
          <w:t xml:space="preserve"> [mft].[fn_</w:t>
        </w:r>
        <w:r>
          <w:rPr>
            <w:rStyle w:val="Hyperlink"/>
          </w:rPr>
          <w:softHyphen/>
          <w:t>Get</w:t>
        </w:r>
        <w:r>
          <w:rPr>
            <w:rStyle w:val="Hyperlink"/>
          </w:rPr>
          <w:softHyphen/>
          <w:t>Storage</w:t>
        </w:r>
        <w:r>
          <w:rPr>
            <w:rStyle w:val="Hyperlink"/>
          </w:rPr>
          <w:softHyphen/>
          <w:t>Machine</w:t>
        </w:r>
        <w:r>
          <w:rPr>
            <w:rStyle w:val="Hyperlink"/>
          </w:rPr>
          <w:softHyphen/>
          <w:t>Status</w:t>
        </w:r>
        <w:r>
          <w:rPr>
            <w:rStyle w:val="Hyperlink"/>
          </w:rPr>
          <w:softHyphen/>
          <w:t>Id]</w:t>
        </w:r>
        <w:r>
          <w:rPr>
            <w:rStyle w:val="Hyperlink"/>
          </w:rPr>
          <w:tab/>
        </w:r>
        <w:r>
          <w:fldChar w:fldCharType="begin"/>
        </w:r>
        <w:r>
          <w:rPr>
            <w:rStyle w:val="Hyperlink"/>
          </w:rPr>
          <w:instrText xml:space="preserve"> PAGEREF _Toc256000401 \h </w:instrText>
        </w:r>
        <w:r>
          <w:fldChar w:fldCharType="separate"/>
        </w:r>
        <w:r>
          <w:rPr>
            <w:rStyle w:val="Hyperlink"/>
          </w:rPr>
          <w:t>634</w:t>
        </w:r>
        <w:r>
          <w:fldChar w:fldCharType="end"/>
        </w:r>
      </w:hyperlink>
    </w:p>
    <w:p w14:paraId="32196769" w14:textId="77777777" w:rsidR="00A77B3E" w:rsidRDefault="00EC1450">
      <w:pPr>
        <w:sectPr w:rsidR="00A77B3E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76C" w14:textId="77777777">
        <w:tc>
          <w:tcPr>
            <w:tcW w:w="0" w:type="auto"/>
            <w:shd w:val="clear" w:color="auto" w:fill="E6E6E6"/>
          </w:tcPr>
          <w:p w14:paraId="3219676A" w14:textId="77777777" w:rsidR="00DC5D26" w:rsidRDefault="00EC1450">
            <w:pPr>
              <w:pStyle w:val="Heading2"/>
            </w:pPr>
            <w:bookmarkStart w:id="1" w:name="_Toc256000001"/>
            <w:bookmarkStart w:id="2" w:name="P/O5wprZjo619G/X/qCxnwY/T9U="/>
            <w:r>
              <w:pict w14:anchorId="3219EEF9">
                <v:shape id="_x0000_i1427" type="#_x0000_t75" style="width:11.95pt;height:11.95pt">
                  <v:imagedata r:id="rId8" o:title=""/>
                </v:shape>
              </w:pict>
            </w:r>
            <w:r>
              <w:t xml:space="preserve"> localhost</w:t>
            </w:r>
            <w:bookmarkEnd w:id="1"/>
          </w:p>
          <w:bookmarkEnd w:id="2"/>
          <w:p w14:paraId="3219676B" w14:textId="77777777" w:rsidR="00DC5D26" w:rsidRDefault="00DC5D26"/>
        </w:tc>
      </w:tr>
    </w:tbl>
    <w:p w14:paraId="3219676D" w14:textId="77777777" w:rsidR="00DC5D26" w:rsidRDefault="00DC5D26">
      <w:pPr>
        <w:keepNext/>
      </w:pPr>
    </w:p>
    <w:p w14:paraId="3219676E" w14:textId="77777777" w:rsidR="00DC5D26" w:rsidRDefault="00EC1450">
      <w:pPr>
        <w:pStyle w:val="BlockTitleParagraph"/>
      </w:pPr>
      <w:bookmarkStart w:id="3" w:name="KH9xb8t+1RQPohx8sXEWBUhgN94="/>
      <w:r>
        <w:t>Databases (1)</w:t>
      </w:r>
      <w:bookmarkEnd w:id="3"/>
    </w:p>
    <w:p w14:paraId="3219676F" w14:textId="77777777" w:rsidR="00DC5D26" w:rsidRDefault="00EC1450">
      <w:pPr>
        <w:numPr>
          <w:ilvl w:val="0"/>
          <w:numId w:val="1"/>
        </w:numPr>
      </w:pPr>
      <w:r>
        <w:pict w14:anchorId="3219EEFA">
          <v:shape id="_x0000_i1428" type="#_x0000_t75" style="width:11.95pt;height:11.95pt">
            <v:imagedata r:id="rId14" o:title=""/>
          </v:shape>
        </w:pict>
      </w:r>
      <w:r>
        <w:t xml:space="preserve"> </w:t>
      </w:r>
      <w:hyperlink w:anchor="DgGLlFQTVNBJ0yLmcZ68QltSdNE=" w:history="1">
        <w:r>
          <w:t>IBV.Database</w:t>
        </w:r>
      </w:hyperlink>
    </w:p>
    <w:p w14:paraId="32196770" w14:textId="77777777" w:rsidR="00DC5D26" w:rsidRDefault="00EC1450">
      <w:pPr>
        <w:pStyle w:val="BlockTitleParagraph"/>
      </w:pPr>
      <w:bookmarkStart w:id="4" w:name="5w39LQGtEwZ3KOmPCrW2hE/q77w="/>
      <w:r>
        <w:t>Server Properties</w:t>
      </w:r>
      <w:bookmarkEnd w:id="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30"/>
        <w:gridCol w:w="6012"/>
      </w:tblGrid>
      <w:tr w:rsidR="00DC5D26" w14:paraId="32196773" w14:textId="77777777">
        <w:tc>
          <w:tcPr>
            <w:tcW w:w="0" w:type="auto"/>
            <w:shd w:val="clear" w:color="auto" w:fill="F3F3F3"/>
            <w:vAlign w:val="bottom"/>
          </w:tcPr>
          <w:p w14:paraId="321967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7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776" w14:textId="77777777">
        <w:tc>
          <w:tcPr>
            <w:tcW w:w="0" w:type="auto"/>
            <w:shd w:val="clear" w:color="auto" w:fill="FFFFFF"/>
          </w:tcPr>
          <w:p w14:paraId="321967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67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Microsoft SQL Server</w:t>
            </w:r>
          </w:p>
        </w:tc>
      </w:tr>
      <w:tr w:rsidR="00DC5D26" w14:paraId="32196779" w14:textId="77777777">
        <w:tc>
          <w:tcPr>
            <w:tcW w:w="0" w:type="auto"/>
            <w:shd w:val="clear" w:color="auto" w:fill="F3F3F3"/>
          </w:tcPr>
          <w:p w14:paraId="321967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Version</w:t>
            </w:r>
          </w:p>
        </w:tc>
        <w:tc>
          <w:tcPr>
            <w:tcW w:w="0" w:type="auto"/>
            <w:shd w:val="clear" w:color="auto" w:fill="F3F3F3"/>
          </w:tcPr>
          <w:p w14:paraId="321967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15.0.4123.1</w:t>
            </w:r>
          </w:p>
        </w:tc>
      </w:tr>
      <w:tr w:rsidR="00DC5D26" w14:paraId="3219677C" w14:textId="77777777">
        <w:tc>
          <w:tcPr>
            <w:tcW w:w="0" w:type="auto"/>
            <w:shd w:val="clear" w:color="auto" w:fill="FFFFFF"/>
          </w:tcPr>
          <w:p w14:paraId="321967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</w:p>
        </w:tc>
        <w:tc>
          <w:tcPr>
            <w:tcW w:w="0" w:type="auto"/>
            <w:shd w:val="clear" w:color="auto" w:fill="FFFFFF"/>
          </w:tcPr>
          <w:p w14:paraId="321967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English</w:t>
            </w:r>
          </w:p>
        </w:tc>
      </w:tr>
      <w:tr w:rsidR="00DC5D26" w14:paraId="3219677F" w14:textId="77777777">
        <w:tc>
          <w:tcPr>
            <w:tcW w:w="0" w:type="auto"/>
            <w:shd w:val="clear" w:color="auto" w:fill="F3F3F3"/>
          </w:tcPr>
          <w:p w14:paraId="321967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Platform</w:t>
            </w:r>
          </w:p>
        </w:tc>
        <w:tc>
          <w:tcPr>
            <w:tcW w:w="0" w:type="auto"/>
            <w:shd w:val="clear" w:color="auto" w:fill="F3F3F3"/>
          </w:tcPr>
          <w:p w14:paraId="321967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NT x64</w:t>
            </w:r>
          </w:p>
        </w:tc>
      </w:tr>
      <w:tr w:rsidR="00DC5D26" w14:paraId="32196782" w14:textId="77777777">
        <w:tc>
          <w:tcPr>
            <w:tcW w:w="0" w:type="auto"/>
            <w:shd w:val="clear" w:color="auto" w:fill="FFFFFF"/>
          </w:tcPr>
          <w:p w14:paraId="321967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Edition</w:t>
            </w:r>
          </w:p>
        </w:tc>
        <w:tc>
          <w:tcPr>
            <w:tcW w:w="0" w:type="auto"/>
            <w:shd w:val="clear" w:color="auto" w:fill="FFFFFF"/>
          </w:tcPr>
          <w:p w14:paraId="321967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Developer Edition (64-bit)</w:t>
            </w:r>
          </w:p>
        </w:tc>
      </w:tr>
      <w:tr w:rsidR="00DC5D26" w14:paraId="32196785" w14:textId="77777777">
        <w:tc>
          <w:tcPr>
            <w:tcW w:w="0" w:type="auto"/>
            <w:shd w:val="clear" w:color="auto" w:fill="F3F3F3"/>
          </w:tcPr>
          <w:p w14:paraId="321967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Engine Edition</w:t>
            </w:r>
          </w:p>
        </w:tc>
        <w:tc>
          <w:tcPr>
            <w:tcW w:w="0" w:type="auto"/>
            <w:shd w:val="clear" w:color="auto" w:fill="F3F3F3"/>
          </w:tcPr>
          <w:p w14:paraId="321967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 (Enterprise)</w:t>
            </w:r>
          </w:p>
        </w:tc>
      </w:tr>
      <w:tr w:rsidR="00DC5D26" w14:paraId="32196788" w14:textId="77777777">
        <w:tc>
          <w:tcPr>
            <w:tcW w:w="0" w:type="auto"/>
            <w:shd w:val="clear" w:color="auto" w:fill="FFFFFF"/>
          </w:tcPr>
          <w:p w14:paraId="321967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Processors</w:t>
            </w:r>
          </w:p>
        </w:tc>
        <w:tc>
          <w:tcPr>
            <w:tcW w:w="0" w:type="auto"/>
            <w:shd w:val="clear" w:color="auto" w:fill="FFFFFF"/>
          </w:tcPr>
          <w:p w14:paraId="321967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24</w:t>
            </w:r>
          </w:p>
        </w:tc>
      </w:tr>
      <w:tr w:rsidR="00DC5D26" w14:paraId="3219678B" w14:textId="77777777">
        <w:tc>
          <w:tcPr>
            <w:tcW w:w="0" w:type="auto"/>
            <w:shd w:val="clear" w:color="auto" w:fill="F3F3F3"/>
          </w:tcPr>
          <w:p w14:paraId="321967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OS Version</w:t>
            </w:r>
          </w:p>
        </w:tc>
        <w:tc>
          <w:tcPr>
            <w:tcW w:w="0" w:type="auto"/>
            <w:shd w:val="clear" w:color="auto" w:fill="F3F3F3"/>
          </w:tcPr>
          <w:p w14:paraId="321967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6.2 (9200)</w:t>
            </w:r>
          </w:p>
        </w:tc>
      </w:tr>
      <w:tr w:rsidR="00DC5D26" w14:paraId="3219678E" w14:textId="77777777">
        <w:tc>
          <w:tcPr>
            <w:tcW w:w="0" w:type="auto"/>
            <w:shd w:val="clear" w:color="auto" w:fill="FFFFFF"/>
          </w:tcPr>
          <w:p w14:paraId="321967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Physical Memory</w:t>
            </w:r>
          </w:p>
        </w:tc>
        <w:tc>
          <w:tcPr>
            <w:tcW w:w="0" w:type="auto"/>
            <w:shd w:val="clear" w:color="auto" w:fill="FFFFFF"/>
          </w:tcPr>
          <w:p w14:paraId="321967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41082</w:t>
            </w:r>
          </w:p>
        </w:tc>
      </w:tr>
      <w:tr w:rsidR="00DC5D26" w14:paraId="32196791" w14:textId="77777777">
        <w:tc>
          <w:tcPr>
            <w:tcW w:w="0" w:type="auto"/>
            <w:shd w:val="clear" w:color="auto" w:fill="F3F3F3"/>
          </w:tcPr>
          <w:p w14:paraId="321967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 Clustered</w:t>
            </w:r>
          </w:p>
        </w:tc>
        <w:tc>
          <w:tcPr>
            <w:tcW w:w="0" w:type="auto"/>
            <w:shd w:val="clear" w:color="auto" w:fill="F3F3F3"/>
          </w:tcPr>
          <w:p w14:paraId="321967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False</w:t>
            </w:r>
          </w:p>
        </w:tc>
      </w:tr>
      <w:tr w:rsidR="00DC5D26" w14:paraId="32196794" w14:textId="77777777">
        <w:tc>
          <w:tcPr>
            <w:tcW w:w="0" w:type="auto"/>
            <w:shd w:val="clear" w:color="auto" w:fill="FFFFFF"/>
          </w:tcPr>
          <w:p w14:paraId="321967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Root Directory</w:t>
            </w:r>
          </w:p>
        </w:tc>
        <w:tc>
          <w:tcPr>
            <w:tcW w:w="0" w:type="auto"/>
            <w:shd w:val="clear" w:color="auto" w:fill="FFFFFF"/>
          </w:tcPr>
          <w:p w14:paraId="321967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C:\</w:t>
            </w:r>
          </w:p>
        </w:tc>
      </w:tr>
      <w:tr w:rsidR="00DC5D26" w14:paraId="32196797" w14:textId="77777777">
        <w:tc>
          <w:tcPr>
            <w:tcW w:w="0" w:type="auto"/>
            <w:shd w:val="clear" w:color="auto" w:fill="F3F3F3"/>
          </w:tcPr>
          <w:p w14:paraId="321967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3F3F3"/>
          </w:tcPr>
          <w:p w14:paraId="321967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</w:tbl>
    <w:p w14:paraId="32196798" w14:textId="77777777" w:rsidR="00DC5D26" w:rsidRDefault="00DC5D26">
      <w:pPr>
        <w:rPr>
          <w:rStyle w:val="Table-Header"/>
        </w:rPr>
      </w:pPr>
    </w:p>
    <w:p w14:paraId="32196799" w14:textId="77777777" w:rsidR="00DC5D26" w:rsidRDefault="00EC1450">
      <w:pPr>
        <w:pStyle w:val="BlockTitleParagraph"/>
        <w:rPr>
          <w:rStyle w:val="Table-Header"/>
        </w:rPr>
      </w:pPr>
      <w:bookmarkStart w:id="5" w:name="cl7jWe+M/M3JEc8yEHtkkfNqlok="/>
      <w:r>
        <w:t>Server Settings</w:t>
      </w:r>
      <w:bookmarkEnd w:id="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556"/>
        <w:gridCol w:w="3686"/>
      </w:tblGrid>
      <w:tr w:rsidR="00DC5D26" w14:paraId="3219679C" w14:textId="77777777">
        <w:tc>
          <w:tcPr>
            <w:tcW w:w="0" w:type="auto"/>
            <w:shd w:val="clear" w:color="auto" w:fill="F3F3F3"/>
            <w:vAlign w:val="bottom"/>
          </w:tcPr>
          <w:p w14:paraId="321967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7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79F" w14:textId="77777777">
        <w:tc>
          <w:tcPr>
            <w:tcW w:w="0" w:type="auto"/>
            <w:shd w:val="clear" w:color="auto" w:fill="FFFFFF"/>
          </w:tcPr>
          <w:p w14:paraId="321967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data file path</w:t>
            </w:r>
          </w:p>
        </w:tc>
        <w:tc>
          <w:tcPr>
            <w:tcW w:w="0" w:type="auto"/>
            <w:shd w:val="clear" w:color="auto" w:fill="FFFFFF"/>
          </w:tcPr>
          <w:p w14:paraId="321967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/var/opt/mssql/data/</w:t>
            </w:r>
          </w:p>
        </w:tc>
      </w:tr>
      <w:tr w:rsidR="00DC5D26" w14:paraId="321967A2" w14:textId="77777777">
        <w:tc>
          <w:tcPr>
            <w:tcW w:w="0" w:type="auto"/>
            <w:shd w:val="clear" w:color="auto" w:fill="F3F3F3"/>
          </w:tcPr>
          <w:p w14:paraId="321967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backup file path</w:t>
            </w:r>
          </w:p>
        </w:tc>
        <w:tc>
          <w:tcPr>
            <w:tcW w:w="0" w:type="auto"/>
            <w:shd w:val="clear" w:color="auto" w:fill="F3F3F3"/>
          </w:tcPr>
          <w:p w14:paraId="321967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/var/opt/mssql/data</w:t>
            </w:r>
          </w:p>
        </w:tc>
      </w:tr>
      <w:tr w:rsidR="00DC5D26" w14:paraId="321967A5" w14:textId="77777777">
        <w:tc>
          <w:tcPr>
            <w:tcW w:w="0" w:type="auto"/>
            <w:shd w:val="clear" w:color="auto" w:fill="FFFFFF"/>
          </w:tcPr>
          <w:p w14:paraId="321967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log file path</w:t>
            </w:r>
          </w:p>
        </w:tc>
        <w:tc>
          <w:tcPr>
            <w:tcW w:w="0" w:type="auto"/>
            <w:shd w:val="clear" w:color="auto" w:fill="FFFFFF"/>
          </w:tcPr>
          <w:p w14:paraId="321967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/var/opt/mssql/data/</w:t>
            </w:r>
          </w:p>
        </w:tc>
      </w:tr>
      <w:tr w:rsidR="00DC5D26" w14:paraId="321967A8" w14:textId="77777777">
        <w:tc>
          <w:tcPr>
            <w:tcW w:w="0" w:type="auto"/>
            <w:shd w:val="clear" w:color="auto" w:fill="F3F3F3"/>
          </w:tcPr>
          <w:p w14:paraId="321967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Recovery Interval (minutes)</w:t>
            </w:r>
          </w:p>
        </w:tc>
        <w:tc>
          <w:tcPr>
            <w:tcW w:w="0" w:type="auto"/>
            <w:shd w:val="clear" w:color="auto" w:fill="F3F3F3"/>
          </w:tcPr>
          <w:p w14:paraId="321967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AB" w14:textId="77777777">
        <w:tc>
          <w:tcPr>
            <w:tcW w:w="0" w:type="auto"/>
            <w:shd w:val="clear" w:color="auto" w:fill="FFFFFF"/>
          </w:tcPr>
          <w:p w14:paraId="321967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index fill factor</w:t>
            </w:r>
          </w:p>
        </w:tc>
        <w:tc>
          <w:tcPr>
            <w:tcW w:w="0" w:type="auto"/>
            <w:shd w:val="clear" w:color="auto" w:fill="FFFFFF"/>
          </w:tcPr>
          <w:p w14:paraId="321967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AE" w14:textId="77777777">
        <w:tc>
          <w:tcPr>
            <w:tcW w:w="0" w:type="auto"/>
            <w:shd w:val="clear" w:color="auto" w:fill="F3F3F3"/>
          </w:tcPr>
          <w:p w14:paraId="321967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backup media retention</w:t>
            </w:r>
          </w:p>
        </w:tc>
        <w:tc>
          <w:tcPr>
            <w:tcW w:w="0" w:type="auto"/>
            <w:shd w:val="clear" w:color="auto" w:fill="F3F3F3"/>
          </w:tcPr>
          <w:p w14:paraId="321967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B1" w14:textId="77777777">
        <w:tc>
          <w:tcPr>
            <w:tcW w:w="0" w:type="auto"/>
            <w:shd w:val="clear" w:color="auto" w:fill="FFFFFF"/>
          </w:tcPr>
          <w:p w14:paraId="321967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Compress Backup</w:t>
            </w:r>
          </w:p>
        </w:tc>
        <w:tc>
          <w:tcPr>
            <w:tcW w:w="0" w:type="auto"/>
            <w:shd w:val="clear" w:color="auto" w:fill="FFFFFF"/>
          </w:tcPr>
          <w:p w14:paraId="321967B0" w14:textId="77777777" w:rsidR="00DC5D26" w:rsidRDefault="00EC1450">
            <w:pPr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</w:tbl>
    <w:p w14:paraId="321967B2" w14:textId="77777777" w:rsidR="00DC5D26" w:rsidRDefault="00DC5D26">
      <w:pPr>
        <w:rPr>
          <w:rStyle w:val="Table-Header"/>
        </w:rPr>
      </w:pPr>
    </w:p>
    <w:p w14:paraId="321967B3" w14:textId="77777777" w:rsidR="00DC5D26" w:rsidRDefault="00EC1450">
      <w:pPr>
        <w:pStyle w:val="BlockTitleParagraph"/>
        <w:rPr>
          <w:rStyle w:val="Table-Header"/>
        </w:rPr>
      </w:pPr>
      <w:bookmarkStart w:id="6" w:name="uy8oxMszuOyXj0L/0jUq24gVcII="/>
      <w:r>
        <w:t>Advanced Server Settings</w:t>
      </w:r>
      <w:bookmarkEnd w:id="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301"/>
        <w:gridCol w:w="2941"/>
      </w:tblGrid>
      <w:tr w:rsidR="00DC5D26" w14:paraId="321967B6" w14:textId="77777777">
        <w:tc>
          <w:tcPr>
            <w:tcW w:w="0" w:type="auto"/>
            <w:shd w:val="clear" w:color="auto" w:fill="F3F3F3"/>
            <w:vAlign w:val="bottom"/>
          </w:tcPr>
          <w:p w14:paraId="321967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7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7B9" w14:textId="77777777">
        <w:tc>
          <w:tcPr>
            <w:tcW w:w="0" w:type="auto"/>
            <w:shd w:val="clear" w:color="auto" w:fill="FFFFFF"/>
          </w:tcPr>
          <w:p w14:paraId="321967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Locks</w:t>
            </w:r>
          </w:p>
        </w:tc>
        <w:tc>
          <w:tcPr>
            <w:tcW w:w="0" w:type="auto"/>
            <w:shd w:val="clear" w:color="auto" w:fill="FFFFFF"/>
          </w:tcPr>
          <w:p w14:paraId="321967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BC" w14:textId="77777777">
        <w:tc>
          <w:tcPr>
            <w:tcW w:w="0" w:type="auto"/>
            <w:shd w:val="clear" w:color="auto" w:fill="F3F3F3"/>
          </w:tcPr>
          <w:p w14:paraId="321967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Nested triggers enabled</w:t>
            </w:r>
          </w:p>
        </w:tc>
        <w:tc>
          <w:tcPr>
            <w:tcW w:w="0" w:type="auto"/>
            <w:shd w:val="clear" w:color="auto" w:fill="F3F3F3"/>
          </w:tcPr>
          <w:p w14:paraId="321967B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7BF" w14:textId="77777777">
        <w:tc>
          <w:tcPr>
            <w:tcW w:w="0" w:type="auto"/>
            <w:shd w:val="clear" w:color="auto" w:fill="FFFFFF"/>
          </w:tcPr>
          <w:p w14:paraId="321967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Allow triggers to fire others</w:t>
            </w:r>
          </w:p>
        </w:tc>
        <w:tc>
          <w:tcPr>
            <w:tcW w:w="0" w:type="auto"/>
            <w:shd w:val="clear" w:color="auto" w:fill="FFFFFF"/>
          </w:tcPr>
          <w:p w14:paraId="321967BE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7C2" w14:textId="77777777">
        <w:tc>
          <w:tcPr>
            <w:tcW w:w="0" w:type="auto"/>
            <w:shd w:val="clear" w:color="auto" w:fill="F3F3F3"/>
          </w:tcPr>
          <w:p w14:paraId="321967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language</w:t>
            </w:r>
          </w:p>
        </w:tc>
        <w:tc>
          <w:tcPr>
            <w:tcW w:w="0" w:type="auto"/>
            <w:shd w:val="clear" w:color="auto" w:fill="F3F3F3"/>
          </w:tcPr>
          <w:p w14:paraId="321967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English</w:t>
            </w:r>
          </w:p>
        </w:tc>
      </w:tr>
      <w:tr w:rsidR="00DC5D26" w14:paraId="321967C5" w14:textId="77777777">
        <w:tc>
          <w:tcPr>
            <w:tcW w:w="0" w:type="auto"/>
            <w:shd w:val="clear" w:color="auto" w:fill="FFFFFF"/>
          </w:tcPr>
          <w:p w14:paraId="321967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Network packet size</w:t>
            </w:r>
          </w:p>
        </w:tc>
        <w:tc>
          <w:tcPr>
            <w:tcW w:w="0" w:type="auto"/>
            <w:shd w:val="clear" w:color="auto" w:fill="FFFFFF"/>
          </w:tcPr>
          <w:p w14:paraId="321967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4096</w:t>
            </w:r>
          </w:p>
        </w:tc>
      </w:tr>
      <w:tr w:rsidR="00DC5D26" w14:paraId="321967C8" w14:textId="77777777">
        <w:tc>
          <w:tcPr>
            <w:tcW w:w="0" w:type="auto"/>
            <w:shd w:val="clear" w:color="auto" w:fill="F3F3F3"/>
          </w:tcPr>
          <w:p w14:paraId="32196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fulltext language LCID</w:t>
            </w:r>
          </w:p>
        </w:tc>
        <w:tc>
          <w:tcPr>
            <w:tcW w:w="0" w:type="auto"/>
            <w:shd w:val="clear" w:color="auto" w:fill="F3F3F3"/>
          </w:tcPr>
          <w:p w14:paraId="321967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1033</w:t>
            </w:r>
          </w:p>
        </w:tc>
      </w:tr>
      <w:tr w:rsidR="00DC5D26" w14:paraId="321967CB" w14:textId="77777777">
        <w:tc>
          <w:tcPr>
            <w:tcW w:w="0" w:type="auto"/>
            <w:shd w:val="clear" w:color="auto" w:fill="FFFFFF"/>
          </w:tcPr>
          <w:p w14:paraId="321967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Two-digit year cutoff</w:t>
            </w:r>
          </w:p>
        </w:tc>
        <w:tc>
          <w:tcPr>
            <w:tcW w:w="0" w:type="auto"/>
            <w:shd w:val="clear" w:color="auto" w:fill="FFFFFF"/>
          </w:tcPr>
          <w:p w14:paraId="321967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2049</w:t>
            </w:r>
          </w:p>
        </w:tc>
      </w:tr>
      <w:tr w:rsidR="00DC5D26" w14:paraId="321967CE" w14:textId="77777777">
        <w:tc>
          <w:tcPr>
            <w:tcW w:w="0" w:type="auto"/>
            <w:shd w:val="clear" w:color="auto" w:fill="F3F3F3"/>
          </w:tcPr>
          <w:p w14:paraId="321967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Remote login </w:t>
            </w:r>
            <w:r>
              <w:rPr>
                <w:rStyle w:val="Table-Default"/>
              </w:rPr>
              <w:t>timeout</w:t>
            </w:r>
          </w:p>
        </w:tc>
        <w:tc>
          <w:tcPr>
            <w:tcW w:w="0" w:type="auto"/>
            <w:shd w:val="clear" w:color="auto" w:fill="F3F3F3"/>
          </w:tcPr>
          <w:p w14:paraId="321967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</w:tr>
      <w:tr w:rsidR="00DC5D26" w14:paraId="321967D1" w14:textId="77777777">
        <w:tc>
          <w:tcPr>
            <w:tcW w:w="0" w:type="auto"/>
            <w:shd w:val="clear" w:color="auto" w:fill="FFFFFF"/>
          </w:tcPr>
          <w:p w14:paraId="321967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Cursor threshold</w:t>
            </w:r>
          </w:p>
        </w:tc>
        <w:tc>
          <w:tcPr>
            <w:tcW w:w="0" w:type="auto"/>
            <w:shd w:val="clear" w:color="auto" w:fill="FFFFFF"/>
          </w:tcPr>
          <w:p w14:paraId="321967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-1</w:t>
            </w:r>
          </w:p>
        </w:tc>
      </w:tr>
      <w:tr w:rsidR="00DC5D26" w14:paraId="321967D4" w14:textId="77777777">
        <w:tc>
          <w:tcPr>
            <w:tcW w:w="0" w:type="auto"/>
            <w:shd w:val="clear" w:color="auto" w:fill="F3F3F3"/>
          </w:tcPr>
          <w:p w14:paraId="321967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 text replication size</w:t>
            </w:r>
          </w:p>
        </w:tc>
        <w:tc>
          <w:tcPr>
            <w:tcW w:w="0" w:type="auto"/>
            <w:shd w:val="clear" w:color="auto" w:fill="F3F3F3"/>
          </w:tcPr>
          <w:p w14:paraId="321967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65536</w:t>
            </w:r>
          </w:p>
        </w:tc>
      </w:tr>
      <w:tr w:rsidR="00DC5D26" w14:paraId="321967D7" w14:textId="77777777">
        <w:tc>
          <w:tcPr>
            <w:tcW w:w="0" w:type="auto"/>
            <w:shd w:val="clear" w:color="auto" w:fill="FFFFFF"/>
          </w:tcPr>
          <w:p w14:paraId="321967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Parallelism cost threshold</w:t>
            </w:r>
          </w:p>
        </w:tc>
        <w:tc>
          <w:tcPr>
            <w:tcW w:w="0" w:type="auto"/>
            <w:shd w:val="clear" w:color="auto" w:fill="FFFFFF"/>
          </w:tcPr>
          <w:p w14:paraId="321967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67DA" w14:textId="77777777">
        <w:tc>
          <w:tcPr>
            <w:tcW w:w="0" w:type="auto"/>
            <w:shd w:val="clear" w:color="auto" w:fill="F3F3F3"/>
          </w:tcPr>
          <w:p w14:paraId="321967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 degree of parallelism</w:t>
            </w:r>
          </w:p>
        </w:tc>
        <w:tc>
          <w:tcPr>
            <w:tcW w:w="0" w:type="auto"/>
            <w:shd w:val="clear" w:color="auto" w:fill="F3F3F3"/>
          </w:tcPr>
          <w:p w14:paraId="321967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DD" w14:textId="77777777">
        <w:tc>
          <w:tcPr>
            <w:tcW w:w="0" w:type="auto"/>
            <w:shd w:val="clear" w:color="auto" w:fill="FFFFFF"/>
          </w:tcPr>
          <w:p w14:paraId="321967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Min server memory</w:t>
            </w:r>
          </w:p>
        </w:tc>
        <w:tc>
          <w:tcPr>
            <w:tcW w:w="0" w:type="auto"/>
            <w:shd w:val="clear" w:color="auto" w:fill="FFFFFF"/>
          </w:tcPr>
          <w:p w14:paraId="321967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67E0" w14:textId="77777777">
        <w:tc>
          <w:tcPr>
            <w:tcW w:w="0" w:type="auto"/>
            <w:shd w:val="clear" w:color="auto" w:fill="F3F3F3"/>
          </w:tcPr>
          <w:p w14:paraId="321967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 server memory</w:t>
            </w:r>
          </w:p>
        </w:tc>
        <w:tc>
          <w:tcPr>
            <w:tcW w:w="0" w:type="auto"/>
            <w:shd w:val="clear" w:color="auto" w:fill="F3F3F3"/>
          </w:tcPr>
          <w:p w14:paraId="321967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2147483647</w:t>
            </w:r>
          </w:p>
        </w:tc>
      </w:tr>
      <w:tr w:rsidR="00DC5D26" w14:paraId="321967E3" w14:textId="77777777">
        <w:tc>
          <w:tcPr>
            <w:tcW w:w="0" w:type="auto"/>
            <w:shd w:val="clear" w:color="auto" w:fill="FFFFFF"/>
          </w:tcPr>
          <w:p w14:paraId="321967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Scan for startup procs</w:t>
            </w:r>
          </w:p>
        </w:tc>
        <w:tc>
          <w:tcPr>
            <w:tcW w:w="0" w:type="auto"/>
            <w:shd w:val="clear" w:color="auto" w:fill="FFFFFF"/>
          </w:tcPr>
          <w:p w14:paraId="321967E2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7E6" w14:textId="77777777">
        <w:tc>
          <w:tcPr>
            <w:tcW w:w="0" w:type="auto"/>
            <w:shd w:val="clear" w:color="auto" w:fill="F3F3F3"/>
          </w:tcPr>
          <w:p w14:paraId="321967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Transform noise words</w:t>
            </w:r>
          </w:p>
        </w:tc>
        <w:tc>
          <w:tcPr>
            <w:tcW w:w="0" w:type="auto"/>
            <w:shd w:val="clear" w:color="auto" w:fill="F3F3F3"/>
          </w:tcPr>
          <w:p w14:paraId="321967E5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7E9" w14:textId="77777777">
        <w:tc>
          <w:tcPr>
            <w:tcW w:w="0" w:type="auto"/>
            <w:shd w:val="clear" w:color="auto" w:fill="FFFFFF"/>
          </w:tcPr>
          <w:p w14:paraId="321967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CLR enabled</w:t>
            </w:r>
          </w:p>
        </w:tc>
        <w:tc>
          <w:tcPr>
            <w:tcW w:w="0" w:type="auto"/>
            <w:shd w:val="clear" w:color="auto" w:fill="FFFFFF"/>
          </w:tcPr>
          <w:p w14:paraId="321967E8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7EC" w14:textId="77777777">
        <w:tc>
          <w:tcPr>
            <w:tcW w:w="0" w:type="auto"/>
            <w:shd w:val="clear" w:color="auto" w:fill="F3F3F3"/>
          </w:tcPr>
          <w:p w14:paraId="321967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Blocked process threshold</w:t>
            </w:r>
          </w:p>
        </w:tc>
        <w:tc>
          <w:tcPr>
            <w:tcW w:w="0" w:type="auto"/>
            <w:shd w:val="clear" w:color="auto" w:fill="F3F3F3"/>
          </w:tcPr>
          <w:p w14:paraId="321967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7EF" w14:textId="77777777">
        <w:tc>
          <w:tcPr>
            <w:tcW w:w="0" w:type="auto"/>
            <w:shd w:val="clear" w:color="auto" w:fill="FFFFFF"/>
          </w:tcPr>
          <w:p w14:paraId="321967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Filestream access level</w:t>
            </w:r>
          </w:p>
        </w:tc>
        <w:tc>
          <w:tcPr>
            <w:tcW w:w="0" w:type="auto"/>
            <w:shd w:val="clear" w:color="auto" w:fill="FFFFFF"/>
          </w:tcPr>
          <w:p w14:paraId="321967EE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7F2" w14:textId="77777777">
        <w:tc>
          <w:tcPr>
            <w:tcW w:w="0" w:type="auto"/>
            <w:shd w:val="clear" w:color="auto" w:fill="F3F3F3"/>
          </w:tcPr>
          <w:p w14:paraId="321967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Optimize for ad hoc workloads</w:t>
            </w:r>
          </w:p>
        </w:tc>
        <w:tc>
          <w:tcPr>
            <w:tcW w:w="0" w:type="auto"/>
            <w:shd w:val="clear" w:color="auto" w:fill="F3F3F3"/>
          </w:tcPr>
          <w:p w14:paraId="321967F1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7F5" w14:textId="77777777">
        <w:tc>
          <w:tcPr>
            <w:tcW w:w="0" w:type="auto"/>
            <w:shd w:val="clear" w:color="auto" w:fill="FFFFFF"/>
          </w:tcPr>
          <w:p w14:paraId="321967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CLR strict security</w:t>
            </w:r>
          </w:p>
        </w:tc>
        <w:tc>
          <w:tcPr>
            <w:tcW w:w="0" w:type="auto"/>
            <w:shd w:val="clear" w:color="auto" w:fill="FFFFFF"/>
          </w:tcPr>
          <w:p w14:paraId="321967F4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7F6" w14:textId="77777777" w:rsidR="00DC5D26" w:rsidRDefault="00DC5D26">
      <w:pPr>
        <w:rPr>
          <w:rStyle w:val="Table-Header"/>
        </w:rPr>
      </w:pPr>
    </w:p>
    <w:p w14:paraId="321967F7" w14:textId="77777777" w:rsidR="00DC5D26" w:rsidRDefault="00DC5D26">
      <w:pPr>
        <w:rPr>
          <w:rStyle w:val="Table-Header"/>
        </w:rPr>
        <w:sectPr w:rsidR="00DC5D26">
          <w:headerReference w:type="default" r:id="rId15"/>
          <w:footerReference w:type="default" r:id="rId1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7FA" w14:textId="77777777">
        <w:tc>
          <w:tcPr>
            <w:tcW w:w="0" w:type="auto"/>
            <w:shd w:val="clear" w:color="auto" w:fill="E6E6E6"/>
          </w:tcPr>
          <w:p w14:paraId="321967F8" w14:textId="77777777" w:rsidR="00DC5D26" w:rsidRDefault="00EC1450">
            <w:pPr>
              <w:pStyle w:val="Heading3"/>
            </w:pPr>
            <w:bookmarkStart w:id="7" w:name="_Toc256000002"/>
            <w:bookmarkStart w:id="8" w:name="YEKHlvTZ/H42mCRmOxovXTikHFg="/>
            <w:r>
              <w:pict w14:anchorId="3219EEFB">
                <v:shape id="_x0000_i1429" type="#_x0000_t75" style="width:11.95pt;height:11.95pt">
                  <v:imagedata r:id="rId9" o:title=""/>
                </v:shape>
              </w:pict>
            </w:r>
            <w:r>
              <w:t xml:space="preserve"> User databases</w:t>
            </w:r>
            <w:bookmarkEnd w:id="7"/>
          </w:p>
          <w:bookmarkEnd w:id="8"/>
          <w:p w14:paraId="321967F9" w14:textId="77777777" w:rsidR="00DC5D26" w:rsidRDefault="00DC5D26"/>
        </w:tc>
      </w:tr>
    </w:tbl>
    <w:p w14:paraId="321967FB" w14:textId="77777777" w:rsidR="00DC5D26" w:rsidRDefault="00DC5D26">
      <w:pPr>
        <w:keepNext/>
      </w:pPr>
    </w:p>
    <w:p w14:paraId="321967FC" w14:textId="77777777" w:rsidR="00DC5D26" w:rsidRDefault="00EC1450">
      <w:pPr>
        <w:pStyle w:val="BlockTitleParagraph"/>
      </w:pPr>
      <w:bookmarkStart w:id="9" w:name="dOu6NzNhqXcugNloq9HjAFjVY7Y="/>
      <w:r>
        <w:t>Databases (1)</w:t>
      </w:r>
      <w:bookmarkEnd w:id="9"/>
    </w:p>
    <w:p w14:paraId="321967FD" w14:textId="77777777" w:rsidR="00DC5D26" w:rsidRDefault="00EC1450">
      <w:pPr>
        <w:numPr>
          <w:ilvl w:val="0"/>
          <w:numId w:val="2"/>
        </w:numPr>
      </w:pPr>
      <w:r>
        <w:pict w14:anchorId="3219EEFC">
          <v:shape id="_x0000_i1430" type="#_x0000_t75" style="width:11.95pt;height:11.95pt">
            <v:imagedata r:id="rId14" o:title=""/>
          </v:shape>
        </w:pict>
      </w:r>
      <w:r>
        <w:t xml:space="preserve"> </w:t>
      </w:r>
      <w:hyperlink w:anchor="DgGLlFQTVNBJ0yLmcZ68QltSdNE=" w:history="1">
        <w:r>
          <w:t>IBV.Database</w:t>
        </w:r>
      </w:hyperlink>
    </w:p>
    <w:p w14:paraId="321967FE" w14:textId="77777777" w:rsidR="00DC5D26" w:rsidRDefault="00DC5D26">
      <w:pPr>
        <w:sectPr w:rsidR="00DC5D26">
          <w:headerReference w:type="default" r:id="rId1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801" w14:textId="77777777">
        <w:tc>
          <w:tcPr>
            <w:tcW w:w="0" w:type="auto"/>
            <w:shd w:val="clear" w:color="auto" w:fill="E6E6E6"/>
          </w:tcPr>
          <w:p w14:paraId="321967FF" w14:textId="77777777" w:rsidR="00DC5D26" w:rsidRDefault="00EC1450">
            <w:pPr>
              <w:pStyle w:val="Heading4"/>
            </w:pPr>
            <w:bookmarkStart w:id="10" w:name="_Toc256000003"/>
            <w:bookmarkStart w:id="11" w:name="DgGLlFQTVNBJ0yLmcZ68QltSdNE="/>
            <w:r>
              <w:pict w14:anchorId="3219EEFD">
                <v:shape id="_x0000_i1431" type="#_x0000_t75" style="width:11.95pt;height:11.95pt">
                  <v:imagedata r:id="rId10" o:title=""/>
                </v:shape>
              </w:pict>
            </w:r>
            <w:r>
              <w:t xml:space="preserve"> IBV.Database Database</w:t>
            </w:r>
            <w:bookmarkEnd w:id="10"/>
          </w:p>
          <w:bookmarkEnd w:id="11"/>
          <w:p w14:paraId="32196800" w14:textId="77777777" w:rsidR="00DC5D26" w:rsidRDefault="00DC5D26"/>
        </w:tc>
      </w:tr>
    </w:tbl>
    <w:p w14:paraId="32196802" w14:textId="77777777" w:rsidR="00DC5D26" w:rsidRDefault="00DC5D26">
      <w:pPr>
        <w:keepNext/>
      </w:pPr>
    </w:p>
    <w:p w14:paraId="32196803" w14:textId="77777777" w:rsidR="00DC5D26" w:rsidRDefault="00EC1450">
      <w:pPr>
        <w:pStyle w:val="BlockTitleParagraph"/>
      </w:pPr>
      <w:bookmarkStart w:id="12" w:name="vANfn3avqG8X/3D7zgqdac58X9Y="/>
      <w:r>
        <w:t>Database Properties</w:t>
      </w:r>
      <w:bookmarkEnd w:id="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281"/>
        <w:gridCol w:w="2961"/>
      </w:tblGrid>
      <w:tr w:rsidR="00DC5D26" w14:paraId="32196806" w14:textId="77777777">
        <w:tc>
          <w:tcPr>
            <w:tcW w:w="0" w:type="auto"/>
            <w:shd w:val="clear" w:color="auto" w:fill="F3F3F3"/>
            <w:vAlign w:val="bottom"/>
          </w:tcPr>
          <w:p w14:paraId="321968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809" w14:textId="77777777">
        <w:tc>
          <w:tcPr>
            <w:tcW w:w="0" w:type="auto"/>
            <w:shd w:val="clear" w:color="auto" w:fill="FFFFFF"/>
          </w:tcPr>
          <w:p w14:paraId="321968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 Server Version</w:t>
            </w:r>
          </w:p>
        </w:tc>
        <w:tc>
          <w:tcPr>
            <w:tcW w:w="0" w:type="auto"/>
            <w:shd w:val="clear" w:color="auto" w:fill="FFFFFF"/>
          </w:tcPr>
          <w:p w14:paraId="321968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680C" w14:textId="77777777">
        <w:tc>
          <w:tcPr>
            <w:tcW w:w="0" w:type="auto"/>
            <w:shd w:val="clear" w:color="auto" w:fill="F3F3F3"/>
          </w:tcPr>
          <w:p w14:paraId="321968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Compatibility Level</w:t>
            </w:r>
          </w:p>
        </w:tc>
        <w:tc>
          <w:tcPr>
            <w:tcW w:w="0" w:type="auto"/>
            <w:shd w:val="clear" w:color="auto" w:fill="F3F3F3"/>
          </w:tcPr>
          <w:p w14:paraId="321968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680F" w14:textId="77777777">
        <w:tc>
          <w:tcPr>
            <w:tcW w:w="0" w:type="auto"/>
            <w:shd w:val="clear" w:color="auto" w:fill="FFFFFF"/>
          </w:tcPr>
          <w:p w14:paraId="321968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 backup time</w:t>
            </w:r>
          </w:p>
        </w:tc>
        <w:tc>
          <w:tcPr>
            <w:tcW w:w="0" w:type="auto"/>
            <w:shd w:val="clear" w:color="auto" w:fill="FFFFFF"/>
          </w:tcPr>
          <w:p w14:paraId="321968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-</w:t>
            </w:r>
          </w:p>
        </w:tc>
      </w:tr>
      <w:tr w:rsidR="00DC5D26" w14:paraId="32196812" w14:textId="77777777">
        <w:tc>
          <w:tcPr>
            <w:tcW w:w="0" w:type="auto"/>
            <w:shd w:val="clear" w:color="auto" w:fill="F3F3F3"/>
          </w:tcPr>
          <w:p w14:paraId="321968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 log backup time</w:t>
            </w:r>
          </w:p>
        </w:tc>
        <w:tc>
          <w:tcPr>
            <w:tcW w:w="0" w:type="auto"/>
            <w:shd w:val="clear" w:color="auto" w:fill="F3F3F3"/>
          </w:tcPr>
          <w:p w14:paraId="321968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-</w:t>
            </w:r>
          </w:p>
        </w:tc>
      </w:tr>
      <w:tr w:rsidR="00DC5D26" w14:paraId="32196815" w14:textId="77777777">
        <w:tc>
          <w:tcPr>
            <w:tcW w:w="0" w:type="auto"/>
            <w:shd w:val="clear" w:color="auto" w:fill="FFFFFF"/>
          </w:tcPr>
          <w:p w14:paraId="321968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 date</w:t>
            </w:r>
          </w:p>
        </w:tc>
        <w:tc>
          <w:tcPr>
            <w:tcW w:w="0" w:type="auto"/>
            <w:shd w:val="clear" w:color="auto" w:fill="FFFFFF"/>
          </w:tcPr>
          <w:p w14:paraId="321968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May 14 2021 </w:t>
            </w:r>
          </w:p>
        </w:tc>
      </w:tr>
      <w:tr w:rsidR="00DC5D26" w14:paraId="32196818" w14:textId="77777777">
        <w:tc>
          <w:tcPr>
            <w:tcW w:w="0" w:type="auto"/>
            <w:shd w:val="clear" w:color="auto" w:fill="F3F3F3"/>
          </w:tcPr>
          <w:p w14:paraId="321968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Users</w:t>
            </w:r>
          </w:p>
        </w:tc>
        <w:tc>
          <w:tcPr>
            <w:tcW w:w="0" w:type="auto"/>
            <w:shd w:val="clear" w:color="auto" w:fill="F3F3F3"/>
          </w:tcPr>
          <w:p w14:paraId="321968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681B" w14:textId="77777777">
        <w:tc>
          <w:tcPr>
            <w:tcW w:w="0" w:type="auto"/>
            <w:shd w:val="clear" w:color="auto" w:fill="FFFFFF"/>
          </w:tcPr>
          <w:p w14:paraId="321968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Encryption Enabled</w:t>
            </w:r>
          </w:p>
        </w:tc>
        <w:tc>
          <w:tcPr>
            <w:tcW w:w="0" w:type="auto"/>
            <w:shd w:val="clear" w:color="auto" w:fill="FFFFFF"/>
          </w:tcPr>
          <w:p w14:paraId="3219681A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1E" w14:textId="77777777">
        <w:tc>
          <w:tcPr>
            <w:tcW w:w="0" w:type="auto"/>
            <w:shd w:val="clear" w:color="auto" w:fill="F3F3F3"/>
          </w:tcPr>
          <w:p w14:paraId="321968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Encryption Algorithm</w:t>
            </w:r>
          </w:p>
        </w:tc>
        <w:tc>
          <w:tcPr>
            <w:tcW w:w="0" w:type="auto"/>
            <w:shd w:val="clear" w:color="auto" w:fill="F3F3F3"/>
          </w:tcPr>
          <w:p w14:paraId="321968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None</w:t>
            </w:r>
          </w:p>
        </w:tc>
      </w:tr>
      <w:tr w:rsidR="00DC5D26" w14:paraId="32196821" w14:textId="77777777">
        <w:tc>
          <w:tcPr>
            <w:tcW w:w="0" w:type="auto"/>
            <w:shd w:val="clear" w:color="auto" w:fill="FFFFFF"/>
          </w:tcPr>
          <w:p w14:paraId="321968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size</w:t>
            </w:r>
          </w:p>
        </w:tc>
        <w:tc>
          <w:tcPr>
            <w:tcW w:w="0" w:type="auto"/>
            <w:shd w:val="clear" w:color="auto" w:fill="FFFFFF"/>
          </w:tcPr>
          <w:p w14:paraId="321968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80.00 MB</w:t>
            </w:r>
          </w:p>
        </w:tc>
      </w:tr>
      <w:tr w:rsidR="00DC5D26" w14:paraId="32196824" w14:textId="77777777">
        <w:tc>
          <w:tcPr>
            <w:tcW w:w="0" w:type="auto"/>
            <w:shd w:val="clear" w:color="auto" w:fill="F3F3F3"/>
          </w:tcPr>
          <w:p w14:paraId="3219682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Unallocated space</w:t>
            </w:r>
          </w:p>
        </w:tc>
        <w:tc>
          <w:tcPr>
            <w:tcW w:w="0" w:type="auto"/>
            <w:shd w:val="clear" w:color="auto" w:fill="F3F3F3"/>
          </w:tcPr>
          <w:p w14:paraId="3219682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62.36 MB</w:t>
            </w:r>
          </w:p>
        </w:tc>
      </w:tr>
    </w:tbl>
    <w:p w14:paraId="32196825" w14:textId="77777777" w:rsidR="00DC5D26" w:rsidRDefault="00DC5D26">
      <w:pPr>
        <w:rPr>
          <w:rStyle w:val="Table-Header"/>
        </w:rPr>
      </w:pPr>
    </w:p>
    <w:p w14:paraId="32196826" w14:textId="77777777" w:rsidR="00DC5D26" w:rsidRDefault="00EC1450">
      <w:pPr>
        <w:pStyle w:val="BlockTitleParagraph"/>
        <w:rPr>
          <w:rStyle w:val="Table-Header"/>
        </w:rPr>
      </w:pPr>
      <w:bookmarkStart w:id="13" w:name="6c07lIMNR0fylUWciz4mZHnBrKE="/>
      <w:r>
        <w:t>Database Options</w:t>
      </w:r>
      <w:bookmarkEnd w:id="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78"/>
        <w:gridCol w:w="4864"/>
      </w:tblGrid>
      <w:tr w:rsidR="00DC5D26" w14:paraId="32196829" w14:textId="77777777">
        <w:tc>
          <w:tcPr>
            <w:tcW w:w="0" w:type="auto"/>
            <w:shd w:val="clear" w:color="auto" w:fill="F3F3F3"/>
            <w:vAlign w:val="bottom"/>
          </w:tcPr>
          <w:p w14:paraId="321968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82C" w14:textId="77777777">
        <w:tc>
          <w:tcPr>
            <w:tcW w:w="0" w:type="auto"/>
            <w:shd w:val="clear" w:color="auto" w:fill="FFFFFF"/>
          </w:tcPr>
          <w:p w14:paraId="321968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Compatibility Level</w:t>
            </w:r>
          </w:p>
        </w:tc>
        <w:tc>
          <w:tcPr>
            <w:tcW w:w="0" w:type="auto"/>
            <w:shd w:val="clear" w:color="auto" w:fill="FFFFFF"/>
          </w:tcPr>
          <w:p w14:paraId="321968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150</w:t>
            </w:r>
          </w:p>
        </w:tc>
      </w:tr>
      <w:tr w:rsidR="00DC5D26" w14:paraId="3219682F" w14:textId="77777777">
        <w:tc>
          <w:tcPr>
            <w:tcW w:w="0" w:type="auto"/>
            <w:shd w:val="clear" w:color="auto" w:fill="F3F3F3"/>
          </w:tcPr>
          <w:p w14:paraId="321968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collation</w:t>
            </w:r>
          </w:p>
        </w:tc>
        <w:tc>
          <w:tcPr>
            <w:tcW w:w="0" w:type="auto"/>
            <w:shd w:val="clear" w:color="auto" w:fill="F3F3F3"/>
          </w:tcPr>
          <w:p w14:paraId="321968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832" w14:textId="77777777">
        <w:tc>
          <w:tcPr>
            <w:tcW w:w="0" w:type="auto"/>
            <w:shd w:val="clear" w:color="auto" w:fill="FFFFFF"/>
          </w:tcPr>
          <w:p w14:paraId="321968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Restrict access</w:t>
            </w:r>
          </w:p>
        </w:tc>
        <w:tc>
          <w:tcPr>
            <w:tcW w:w="0" w:type="auto"/>
            <w:shd w:val="clear" w:color="auto" w:fill="FFFFFF"/>
          </w:tcPr>
          <w:p w14:paraId="321968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MULTI_</w:t>
            </w:r>
            <w:r>
              <w:rPr>
                <w:rStyle w:val="Table-Default"/>
              </w:rPr>
              <w:softHyphen/>
              <w:t>USER</w:t>
            </w:r>
          </w:p>
        </w:tc>
      </w:tr>
      <w:tr w:rsidR="00DC5D26" w14:paraId="32196835" w14:textId="77777777">
        <w:tc>
          <w:tcPr>
            <w:tcW w:w="0" w:type="auto"/>
            <w:shd w:val="clear" w:color="auto" w:fill="F3F3F3"/>
          </w:tcPr>
          <w:p w14:paraId="321968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 read-only</w:t>
            </w:r>
          </w:p>
        </w:tc>
        <w:tc>
          <w:tcPr>
            <w:tcW w:w="0" w:type="auto"/>
            <w:shd w:val="clear" w:color="auto" w:fill="F3F3F3"/>
          </w:tcPr>
          <w:p w14:paraId="32196834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38" w14:textId="77777777">
        <w:tc>
          <w:tcPr>
            <w:tcW w:w="0" w:type="auto"/>
            <w:shd w:val="clear" w:color="auto" w:fill="FFFFFF"/>
          </w:tcPr>
          <w:p w14:paraId="321968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Auto close</w:t>
            </w:r>
          </w:p>
        </w:tc>
        <w:tc>
          <w:tcPr>
            <w:tcW w:w="0" w:type="auto"/>
            <w:shd w:val="clear" w:color="auto" w:fill="FFFFFF"/>
          </w:tcPr>
          <w:p w14:paraId="32196837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3B" w14:textId="77777777">
        <w:tc>
          <w:tcPr>
            <w:tcW w:w="0" w:type="auto"/>
            <w:shd w:val="clear" w:color="auto" w:fill="F3F3F3"/>
          </w:tcPr>
          <w:p w14:paraId="321968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Auto shrink</w:t>
            </w:r>
          </w:p>
        </w:tc>
        <w:tc>
          <w:tcPr>
            <w:tcW w:w="0" w:type="auto"/>
            <w:shd w:val="clear" w:color="auto" w:fill="F3F3F3"/>
          </w:tcPr>
          <w:p w14:paraId="3219683A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3E" w14:textId="77777777">
        <w:tc>
          <w:tcPr>
            <w:tcW w:w="0" w:type="auto"/>
            <w:shd w:val="clear" w:color="auto" w:fill="FFFFFF"/>
          </w:tcPr>
          <w:p w14:paraId="321968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status</w:t>
            </w:r>
          </w:p>
        </w:tc>
        <w:tc>
          <w:tcPr>
            <w:tcW w:w="0" w:type="auto"/>
            <w:shd w:val="clear" w:color="auto" w:fill="FFFFFF"/>
          </w:tcPr>
          <w:p w14:paraId="321968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ONLINE</w:t>
            </w:r>
          </w:p>
        </w:tc>
      </w:tr>
      <w:tr w:rsidR="00DC5D26" w14:paraId="32196841" w14:textId="77777777">
        <w:tc>
          <w:tcPr>
            <w:tcW w:w="0" w:type="auto"/>
            <w:shd w:val="clear" w:color="auto" w:fill="F3F3F3"/>
          </w:tcPr>
          <w:p w14:paraId="321968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 standby</w:t>
            </w:r>
          </w:p>
        </w:tc>
        <w:tc>
          <w:tcPr>
            <w:tcW w:w="0" w:type="auto"/>
            <w:shd w:val="clear" w:color="auto" w:fill="F3F3F3"/>
          </w:tcPr>
          <w:p w14:paraId="32196840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44" w14:textId="77777777">
        <w:tc>
          <w:tcPr>
            <w:tcW w:w="0" w:type="auto"/>
            <w:shd w:val="clear" w:color="auto" w:fill="FFFFFF"/>
          </w:tcPr>
          <w:p w14:paraId="321968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Cleanly shutdown</w:t>
            </w:r>
          </w:p>
        </w:tc>
        <w:tc>
          <w:tcPr>
            <w:tcW w:w="0" w:type="auto"/>
            <w:shd w:val="clear" w:color="auto" w:fill="FFFFFF"/>
          </w:tcPr>
          <w:p w14:paraId="32196843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47" w14:textId="77777777">
        <w:tc>
          <w:tcPr>
            <w:tcW w:w="0" w:type="auto"/>
            <w:shd w:val="clear" w:color="auto" w:fill="F3F3F3"/>
          </w:tcPr>
          <w:p w14:paraId="321968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Supplemental logging enabled</w:t>
            </w:r>
          </w:p>
        </w:tc>
        <w:tc>
          <w:tcPr>
            <w:tcW w:w="0" w:type="auto"/>
            <w:shd w:val="clear" w:color="auto" w:fill="F3F3F3"/>
          </w:tcPr>
          <w:p w14:paraId="32196846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4A" w14:textId="77777777">
        <w:tc>
          <w:tcPr>
            <w:tcW w:w="0" w:type="auto"/>
            <w:shd w:val="clear" w:color="auto" w:fill="FFFFFF"/>
          </w:tcPr>
          <w:p w14:paraId="321968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Snapshot isolation state</w:t>
            </w:r>
          </w:p>
        </w:tc>
        <w:tc>
          <w:tcPr>
            <w:tcW w:w="0" w:type="auto"/>
            <w:shd w:val="clear" w:color="auto" w:fill="FFFFFF"/>
          </w:tcPr>
          <w:p w14:paraId="321968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OFF</w:t>
            </w:r>
          </w:p>
        </w:tc>
      </w:tr>
      <w:tr w:rsidR="00DC5D26" w14:paraId="3219684D" w14:textId="77777777">
        <w:tc>
          <w:tcPr>
            <w:tcW w:w="0" w:type="auto"/>
            <w:shd w:val="clear" w:color="auto" w:fill="F3F3F3"/>
          </w:tcPr>
          <w:p w14:paraId="321968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Read committed snapshot on</w:t>
            </w:r>
          </w:p>
        </w:tc>
        <w:tc>
          <w:tcPr>
            <w:tcW w:w="0" w:type="auto"/>
            <w:shd w:val="clear" w:color="auto" w:fill="F3F3F3"/>
          </w:tcPr>
          <w:p w14:paraId="3219684C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50" w14:textId="77777777">
        <w:tc>
          <w:tcPr>
            <w:tcW w:w="0" w:type="auto"/>
            <w:shd w:val="clear" w:color="auto" w:fill="FFFFFF"/>
          </w:tcPr>
          <w:p w14:paraId="321968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Recovery model</w:t>
            </w:r>
          </w:p>
        </w:tc>
        <w:tc>
          <w:tcPr>
            <w:tcW w:w="0" w:type="auto"/>
            <w:shd w:val="clear" w:color="auto" w:fill="FFFFFF"/>
          </w:tcPr>
          <w:p w14:paraId="321968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FULL</w:t>
            </w:r>
          </w:p>
        </w:tc>
      </w:tr>
      <w:tr w:rsidR="00DC5D26" w14:paraId="32196853" w14:textId="77777777">
        <w:tc>
          <w:tcPr>
            <w:tcW w:w="0" w:type="auto"/>
            <w:shd w:val="clear" w:color="auto" w:fill="F3F3F3"/>
          </w:tcPr>
          <w:p w14:paraId="321968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Page verify option</w:t>
            </w:r>
          </w:p>
        </w:tc>
        <w:tc>
          <w:tcPr>
            <w:tcW w:w="0" w:type="auto"/>
            <w:shd w:val="clear" w:color="auto" w:fill="F3F3F3"/>
          </w:tcPr>
          <w:p w14:paraId="321968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CHECKSUM</w:t>
            </w:r>
          </w:p>
        </w:tc>
      </w:tr>
      <w:tr w:rsidR="00DC5D26" w14:paraId="32196856" w14:textId="77777777">
        <w:tc>
          <w:tcPr>
            <w:tcW w:w="0" w:type="auto"/>
            <w:shd w:val="clear" w:color="auto" w:fill="FFFFFF"/>
          </w:tcPr>
          <w:p w14:paraId="321968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Auto create statistics</w:t>
            </w:r>
          </w:p>
        </w:tc>
        <w:tc>
          <w:tcPr>
            <w:tcW w:w="0" w:type="auto"/>
            <w:shd w:val="clear" w:color="auto" w:fill="FFFFFF"/>
          </w:tcPr>
          <w:p w14:paraId="3219685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859" w14:textId="77777777">
        <w:tc>
          <w:tcPr>
            <w:tcW w:w="0" w:type="auto"/>
            <w:shd w:val="clear" w:color="auto" w:fill="F3F3F3"/>
          </w:tcPr>
          <w:p w14:paraId="321968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Auto update statistics</w:t>
            </w:r>
          </w:p>
        </w:tc>
        <w:tc>
          <w:tcPr>
            <w:tcW w:w="0" w:type="auto"/>
            <w:shd w:val="clear" w:color="auto" w:fill="F3F3F3"/>
          </w:tcPr>
          <w:p w14:paraId="32196858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85C" w14:textId="77777777">
        <w:tc>
          <w:tcPr>
            <w:tcW w:w="0" w:type="auto"/>
            <w:shd w:val="clear" w:color="auto" w:fill="FFFFFF"/>
          </w:tcPr>
          <w:p w14:paraId="321968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Auto update statistics </w:t>
            </w:r>
            <w:r>
              <w:rPr>
                <w:rStyle w:val="Table-Default"/>
              </w:rPr>
              <w:t>asynchronously</w:t>
            </w:r>
          </w:p>
        </w:tc>
        <w:tc>
          <w:tcPr>
            <w:tcW w:w="0" w:type="auto"/>
            <w:shd w:val="clear" w:color="auto" w:fill="FFFFFF"/>
          </w:tcPr>
          <w:p w14:paraId="3219685B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5F" w14:textId="77777777">
        <w:tc>
          <w:tcPr>
            <w:tcW w:w="0" w:type="auto"/>
            <w:shd w:val="clear" w:color="auto" w:fill="F3F3F3"/>
          </w:tcPr>
          <w:p w14:paraId="321968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ANSI NULL default</w:t>
            </w:r>
          </w:p>
        </w:tc>
        <w:tc>
          <w:tcPr>
            <w:tcW w:w="0" w:type="auto"/>
            <w:shd w:val="clear" w:color="auto" w:fill="F3F3F3"/>
          </w:tcPr>
          <w:p w14:paraId="3219685E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62" w14:textId="77777777">
        <w:tc>
          <w:tcPr>
            <w:tcW w:w="0" w:type="auto"/>
            <w:shd w:val="clear" w:color="auto" w:fill="FFFFFF"/>
          </w:tcPr>
          <w:p w14:paraId="321968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ANSI NULL enabled</w:t>
            </w:r>
          </w:p>
        </w:tc>
        <w:tc>
          <w:tcPr>
            <w:tcW w:w="0" w:type="auto"/>
            <w:shd w:val="clear" w:color="auto" w:fill="FFFFFF"/>
          </w:tcPr>
          <w:p w14:paraId="32196861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65" w14:textId="77777777">
        <w:tc>
          <w:tcPr>
            <w:tcW w:w="0" w:type="auto"/>
            <w:shd w:val="clear" w:color="auto" w:fill="F3F3F3"/>
          </w:tcPr>
          <w:p w14:paraId="321968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ANSI padding enabled</w:t>
            </w:r>
          </w:p>
        </w:tc>
        <w:tc>
          <w:tcPr>
            <w:tcW w:w="0" w:type="auto"/>
            <w:shd w:val="clear" w:color="auto" w:fill="F3F3F3"/>
          </w:tcPr>
          <w:p w14:paraId="32196864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68" w14:textId="77777777">
        <w:tc>
          <w:tcPr>
            <w:tcW w:w="0" w:type="auto"/>
            <w:shd w:val="clear" w:color="auto" w:fill="FFFFFF"/>
          </w:tcPr>
          <w:p w14:paraId="321968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ANSI warnings enabled</w:t>
            </w:r>
          </w:p>
        </w:tc>
        <w:tc>
          <w:tcPr>
            <w:tcW w:w="0" w:type="auto"/>
            <w:shd w:val="clear" w:color="auto" w:fill="FFFFFF"/>
          </w:tcPr>
          <w:p w14:paraId="32196867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6B" w14:textId="77777777">
        <w:tc>
          <w:tcPr>
            <w:tcW w:w="0" w:type="auto"/>
            <w:shd w:val="clear" w:color="auto" w:fill="F3F3F3"/>
          </w:tcPr>
          <w:p w14:paraId="321968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Arithmetic abort enabled</w:t>
            </w:r>
          </w:p>
        </w:tc>
        <w:tc>
          <w:tcPr>
            <w:tcW w:w="0" w:type="auto"/>
            <w:shd w:val="clear" w:color="auto" w:fill="F3F3F3"/>
          </w:tcPr>
          <w:p w14:paraId="3219686A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6E" w14:textId="77777777">
        <w:tc>
          <w:tcPr>
            <w:tcW w:w="0" w:type="auto"/>
            <w:shd w:val="clear" w:color="auto" w:fill="FFFFFF"/>
          </w:tcPr>
          <w:p w14:paraId="321968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Concatenating NULL yields NULL</w:t>
            </w:r>
          </w:p>
        </w:tc>
        <w:tc>
          <w:tcPr>
            <w:tcW w:w="0" w:type="auto"/>
            <w:shd w:val="clear" w:color="auto" w:fill="FFFFFF"/>
          </w:tcPr>
          <w:p w14:paraId="3219686D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71" w14:textId="77777777">
        <w:tc>
          <w:tcPr>
            <w:tcW w:w="0" w:type="auto"/>
            <w:shd w:val="clear" w:color="auto" w:fill="F3F3F3"/>
          </w:tcPr>
          <w:p w14:paraId="321968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Numeric roundabort enabled</w:t>
            </w:r>
          </w:p>
        </w:tc>
        <w:tc>
          <w:tcPr>
            <w:tcW w:w="0" w:type="auto"/>
            <w:shd w:val="clear" w:color="auto" w:fill="F3F3F3"/>
          </w:tcPr>
          <w:p w14:paraId="32196870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74" w14:textId="77777777">
        <w:tc>
          <w:tcPr>
            <w:tcW w:w="0" w:type="auto"/>
            <w:shd w:val="clear" w:color="auto" w:fill="FFFFFF"/>
          </w:tcPr>
          <w:p w14:paraId="321968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Quoted </w:t>
            </w:r>
            <w:r>
              <w:rPr>
                <w:rStyle w:val="Table-Default"/>
              </w:rPr>
              <w:t>Identifier On</w:t>
            </w:r>
          </w:p>
        </w:tc>
        <w:tc>
          <w:tcPr>
            <w:tcW w:w="0" w:type="auto"/>
            <w:shd w:val="clear" w:color="auto" w:fill="FFFFFF"/>
          </w:tcPr>
          <w:p w14:paraId="32196873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77" w14:textId="77777777">
        <w:tc>
          <w:tcPr>
            <w:tcW w:w="0" w:type="auto"/>
            <w:shd w:val="clear" w:color="auto" w:fill="F3F3F3"/>
          </w:tcPr>
          <w:p w14:paraId="321968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Recursive triggers enabled</w:t>
            </w:r>
          </w:p>
        </w:tc>
        <w:tc>
          <w:tcPr>
            <w:tcW w:w="0" w:type="auto"/>
            <w:shd w:val="clear" w:color="auto" w:fill="F3F3F3"/>
          </w:tcPr>
          <w:p w14:paraId="32196876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7A" w14:textId="77777777">
        <w:tc>
          <w:tcPr>
            <w:tcW w:w="0" w:type="auto"/>
            <w:shd w:val="clear" w:color="auto" w:fill="FFFFFF"/>
          </w:tcPr>
          <w:p w14:paraId="321968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Close cursors on commit</w:t>
            </w:r>
          </w:p>
        </w:tc>
        <w:tc>
          <w:tcPr>
            <w:tcW w:w="0" w:type="auto"/>
            <w:shd w:val="clear" w:color="auto" w:fill="FFFFFF"/>
          </w:tcPr>
          <w:p w14:paraId="32196879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7D" w14:textId="77777777">
        <w:tc>
          <w:tcPr>
            <w:tcW w:w="0" w:type="auto"/>
            <w:shd w:val="clear" w:color="auto" w:fill="F3F3F3"/>
          </w:tcPr>
          <w:p w14:paraId="321968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Local cursors by default</w:t>
            </w:r>
          </w:p>
        </w:tc>
        <w:tc>
          <w:tcPr>
            <w:tcW w:w="0" w:type="auto"/>
            <w:shd w:val="clear" w:color="auto" w:fill="F3F3F3"/>
          </w:tcPr>
          <w:p w14:paraId="3219687C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80" w14:textId="77777777">
        <w:tc>
          <w:tcPr>
            <w:tcW w:w="0" w:type="auto"/>
            <w:shd w:val="clear" w:color="auto" w:fill="FFFFFF"/>
          </w:tcPr>
          <w:p w14:paraId="321968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Fulltext enabled</w:t>
            </w:r>
          </w:p>
        </w:tc>
        <w:tc>
          <w:tcPr>
            <w:tcW w:w="0" w:type="auto"/>
            <w:shd w:val="clear" w:color="auto" w:fill="FFFFFF"/>
          </w:tcPr>
          <w:p w14:paraId="3219687F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883" w14:textId="77777777">
        <w:tc>
          <w:tcPr>
            <w:tcW w:w="0" w:type="auto"/>
            <w:shd w:val="clear" w:color="auto" w:fill="F3F3F3"/>
          </w:tcPr>
          <w:p w14:paraId="321968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Trustworthy</w:t>
            </w:r>
          </w:p>
        </w:tc>
        <w:tc>
          <w:tcPr>
            <w:tcW w:w="0" w:type="auto"/>
            <w:shd w:val="clear" w:color="auto" w:fill="F3F3F3"/>
          </w:tcPr>
          <w:p w14:paraId="32196882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86" w14:textId="77777777">
        <w:tc>
          <w:tcPr>
            <w:tcW w:w="0" w:type="auto"/>
            <w:shd w:val="clear" w:color="auto" w:fill="FFFFFF"/>
          </w:tcPr>
          <w:p w14:paraId="321968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Database chaining</w:t>
            </w:r>
          </w:p>
        </w:tc>
        <w:tc>
          <w:tcPr>
            <w:tcW w:w="0" w:type="auto"/>
            <w:shd w:val="clear" w:color="auto" w:fill="FFFFFF"/>
          </w:tcPr>
          <w:p w14:paraId="32196885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89" w14:textId="77777777">
        <w:tc>
          <w:tcPr>
            <w:tcW w:w="0" w:type="auto"/>
            <w:shd w:val="clear" w:color="auto" w:fill="F3F3F3"/>
          </w:tcPr>
          <w:p w14:paraId="321968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Forced parameterization</w:t>
            </w:r>
          </w:p>
        </w:tc>
        <w:tc>
          <w:tcPr>
            <w:tcW w:w="0" w:type="auto"/>
            <w:shd w:val="clear" w:color="auto" w:fill="F3F3F3"/>
          </w:tcPr>
          <w:p w14:paraId="32196888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8C" w14:textId="77777777">
        <w:tc>
          <w:tcPr>
            <w:tcW w:w="0" w:type="auto"/>
            <w:shd w:val="clear" w:color="auto" w:fill="FFFFFF"/>
          </w:tcPr>
          <w:p w14:paraId="321968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Master key encrypted by server</w:t>
            </w:r>
          </w:p>
        </w:tc>
        <w:tc>
          <w:tcPr>
            <w:tcW w:w="0" w:type="auto"/>
            <w:shd w:val="clear" w:color="auto" w:fill="FFFFFF"/>
          </w:tcPr>
          <w:p w14:paraId="3219688B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8F" w14:textId="77777777">
        <w:tc>
          <w:tcPr>
            <w:tcW w:w="0" w:type="auto"/>
            <w:shd w:val="clear" w:color="auto" w:fill="F3F3F3"/>
          </w:tcPr>
          <w:p w14:paraId="321968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Published</w:t>
            </w:r>
          </w:p>
        </w:tc>
        <w:tc>
          <w:tcPr>
            <w:tcW w:w="0" w:type="auto"/>
            <w:shd w:val="clear" w:color="auto" w:fill="F3F3F3"/>
          </w:tcPr>
          <w:p w14:paraId="3219688E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92" w14:textId="77777777">
        <w:tc>
          <w:tcPr>
            <w:tcW w:w="0" w:type="auto"/>
            <w:shd w:val="clear" w:color="auto" w:fill="FFFFFF"/>
          </w:tcPr>
          <w:p w14:paraId="321968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Subscribed</w:t>
            </w:r>
          </w:p>
        </w:tc>
        <w:tc>
          <w:tcPr>
            <w:tcW w:w="0" w:type="auto"/>
            <w:shd w:val="clear" w:color="auto" w:fill="FFFFFF"/>
          </w:tcPr>
          <w:p w14:paraId="32196891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95" w14:textId="77777777">
        <w:tc>
          <w:tcPr>
            <w:tcW w:w="0" w:type="auto"/>
            <w:shd w:val="clear" w:color="auto" w:fill="F3F3F3"/>
          </w:tcPr>
          <w:p w14:paraId="321968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 published</w:t>
            </w:r>
          </w:p>
        </w:tc>
        <w:tc>
          <w:tcPr>
            <w:tcW w:w="0" w:type="auto"/>
            <w:shd w:val="clear" w:color="auto" w:fill="F3F3F3"/>
          </w:tcPr>
          <w:p w14:paraId="32196894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98" w14:textId="77777777">
        <w:tc>
          <w:tcPr>
            <w:tcW w:w="0" w:type="auto"/>
            <w:shd w:val="clear" w:color="auto" w:fill="FFFFFF"/>
          </w:tcPr>
          <w:p w14:paraId="321968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 distribution database</w:t>
            </w:r>
          </w:p>
        </w:tc>
        <w:tc>
          <w:tcPr>
            <w:tcW w:w="0" w:type="auto"/>
            <w:shd w:val="clear" w:color="auto" w:fill="FFFFFF"/>
          </w:tcPr>
          <w:p w14:paraId="32196897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9B" w14:textId="77777777">
        <w:tc>
          <w:tcPr>
            <w:tcW w:w="0" w:type="auto"/>
            <w:shd w:val="clear" w:color="auto" w:fill="F3F3F3"/>
          </w:tcPr>
          <w:p w14:paraId="321968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Sync with backup</w:t>
            </w:r>
          </w:p>
        </w:tc>
        <w:tc>
          <w:tcPr>
            <w:tcW w:w="0" w:type="auto"/>
            <w:shd w:val="clear" w:color="auto" w:fill="F3F3F3"/>
          </w:tcPr>
          <w:p w14:paraId="3219689A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9E" w14:textId="77777777">
        <w:tc>
          <w:tcPr>
            <w:tcW w:w="0" w:type="auto"/>
            <w:shd w:val="clear" w:color="auto" w:fill="FFFFFF"/>
          </w:tcPr>
          <w:p w14:paraId="321968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Service broker GUID</w:t>
            </w:r>
          </w:p>
        </w:tc>
        <w:tc>
          <w:tcPr>
            <w:tcW w:w="0" w:type="auto"/>
            <w:shd w:val="clear" w:color="auto" w:fill="FFFFFF"/>
          </w:tcPr>
          <w:p w14:paraId="321968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ee0fd386-a58c-49c6-8264-7625d43833e4</w:t>
            </w:r>
          </w:p>
        </w:tc>
      </w:tr>
      <w:tr w:rsidR="00DC5D26" w14:paraId="321968A1" w14:textId="77777777">
        <w:tc>
          <w:tcPr>
            <w:tcW w:w="0" w:type="auto"/>
            <w:shd w:val="clear" w:color="auto" w:fill="F3F3F3"/>
          </w:tcPr>
          <w:p w14:paraId="321968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Service broker enabled</w:t>
            </w:r>
          </w:p>
        </w:tc>
        <w:tc>
          <w:tcPr>
            <w:tcW w:w="0" w:type="auto"/>
            <w:shd w:val="clear" w:color="auto" w:fill="F3F3F3"/>
          </w:tcPr>
          <w:p w14:paraId="321968A0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8A4" w14:textId="77777777">
        <w:tc>
          <w:tcPr>
            <w:tcW w:w="0" w:type="auto"/>
            <w:shd w:val="clear" w:color="auto" w:fill="FFFFFF"/>
          </w:tcPr>
          <w:p w14:paraId="321968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Log reuse wait</w:t>
            </w:r>
          </w:p>
        </w:tc>
        <w:tc>
          <w:tcPr>
            <w:tcW w:w="0" w:type="auto"/>
            <w:shd w:val="clear" w:color="auto" w:fill="FFFFFF"/>
          </w:tcPr>
          <w:p w14:paraId="321968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OLDEST_</w:t>
            </w:r>
            <w:r>
              <w:rPr>
                <w:rStyle w:val="Table-Default"/>
              </w:rPr>
              <w:softHyphen/>
              <w:t>PAGE</w:t>
            </w:r>
          </w:p>
        </w:tc>
      </w:tr>
      <w:tr w:rsidR="00DC5D26" w14:paraId="321968A7" w14:textId="77777777">
        <w:tc>
          <w:tcPr>
            <w:tcW w:w="0" w:type="auto"/>
            <w:shd w:val="clear" w:color="auto" w:fill="F3F3F3"/>
          </w:tcPr>
          <w:p w14:paraId="321968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Date </w:t>
            </w:r>
            <w:r>
              <w:rPr>
                <w:rStyle w:val="Table-Default"/>
              </w:rPr>
              <w:t>correlation</w:t>
            </w:r>
          </w:p>
        </w:tc>
        <w:tc>
          <w:tcPr>
            <w:tcW w:w="0" w:type="auto"/>
            <w:shd w:val="clear" w:color="auto" w:fill="F3F3F3"/>
          </w:tcPr>
          <w:p w14:paraId="321968A6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AA" w14:textId="77777777">
        <w:tc>
          <w:tcPr>
            <w:tcW w:w="0" w:type="auto"/>
            <w:shd w:val="clear" w:color="auto" w:fill="FFFFFF"/>
          </w:tcPr>
          <w:p w14:paraId="321968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CDC enabled</w:t>
            </w:r>
          </w:p>
        </w:tc>
        <w:tc>
          <w:tcPr>
            <w:tcW w:w="0" w:type="auto"/>
            <w:shd w:val="clear" w:color="auto" w:fill="FFFFFF"/>
          </w:tcPr>
          <w:p w14:paraId="321968A9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AD" w14:textId="77777777">
        <w:tc>
          <w:tcPr>
            <w:tcW w:w="0" w:type="auto"/>
            <w:shd w:val="clear" w:color="auto" w:fill="F3F3F3"/>
          </w:tcPr>
          <w:p w14:paraId="321968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Encrypted</w:t>
            </w:r>
          </w:p>
        </w:tc>
        <w:tc>
          <w:tcPr>
            <w:tcW w:w="0" w:type="auto"/>
            <w:shd w:val="clear" w:color="auto" w:fill="F3F3F3"/>
          </w:tcPr>
          <w:p w14:paraId="321968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False</w:t>
            </w:r>
          </w:p>
        </w:tc>
      </w:tr>
      <w:tr w:rsidR="00DC5D26" w14:paraId="321968B0" w14:textId="77777777">
        <w:tc>
          <w:tcPr>
            <w:tcW w:w="0" w:type="auto"/>
            <w:shd w:val="clear" w:color="auto" w:fill="FFFFFF"/>
          </w:tcPr>
          <w:p w14:paraId="321968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Honor broker priority</w:t>
            </w:r>
          </w:p>
        </w:tc>
        <w:tc>
          <w:tcPr>
            <w:tcW w:w="0" w:type="auto"/>
            <w:shd w:val="clear" w:color="auto" w:fill="FFFFFF"/>
          </w:tcPr>
          <w:p w14:paraId="321968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False</w:t>
            </w:r>
          </w:p>
        </w:tc>
      </w:tr>
      <w:tr w:rsidR="00DC5D26" w14:paraId="321968B3" w14:textId="77777777">
        <w:tc>
          <w:tcPr>
            <w:tcW w:w="0" w:type="auto"/>
            <w:shd w:val="clear" w:color="auto" w:fill="F3F3F3"/>
          </w:tcPr>
          <w:p w14:paraId="321968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language</w:t>
            </w:r>
          </w:p>
        </w:tc>
        <w:tc>
          <w:tcPr>
            <w:tcW w:w="0" w:type="auto"/>
            <w:shd w:val="clear" w:color="auto" w:fill="F3F3F3"/>
          </w:tcPr>
          <w:p w14:paraId="321968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English</w:t>
            </w:r>
          </w:p>
        </w:tc>
      </w:tr>
      <w:tr w:rsidR="00DC5D26" w14:paraId="321968B6" w14:textId="77777777">
        <w:tc>
          <w:tcPr>
            <w:tcW w:w="0" w:type="auto"/>
            <w:shd w:val="clear" w:color="auto" w:fill="FFFFFF"/>
          </w:tcPr>
          <w:p w14:paraId="321968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Default fulltext language LCID</w:t>
            </w:r>
          </w:p>
        </w:tc>
        <w:tc>
          <w:tcPr>
            <w:tcW w:w="0" w:type="auto"/>
            <w:shd w:val="clear" w:color="auto" w:fill="FFFFFF"/>
          </w:tcPr>
          <w:p w14:paraId="321968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1033</w:t>
            </w:r>
          </w:p>
        </w:tc>
      </w:tr>
      <w:tr w:rsidR="00DC5D26" w14:paraId="321968B9" w14:textId="77777777">
        <w:tc>
          <w:tcPr>
            <w:tcW w:w="0" w:type="auto"/>
            <w:shd w:val="clear" w:color="auto" w:fill="F3F3F3"/>
          </w:tcPr>
          <w:p w14:paraId="321968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Nested triggers enabled</w:t>
            </w:r>
          </w:p>
        </w:tc>
        <w:tc>
          <w:tcPr>
            <w:tcW w:w="0" w:type="auto"/>
            <w:shd w:val="clear" w:color="auto" w:fill="F3F3F3"/>
          </w:tcPr>
          <w:p w14:paraId="321968B8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8BC" w14:textId="77777777">
        <w:tc>
          <w:tcPr>
            <w:tcW w:w="0" w:type="auto"/>
            <w:shd w:val="clear" w:color="auto" w:fill="FFFFFF"/>
          </w:tcPr>
          <w:p w14:paraId="321968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Transform noise words</w:t>
            </w:r>
          </w:p>
        </w:tc>
        <w:tc>
          <w:tcPr>
            <w:tcW w:w="0" w:type="auto"/>
            <w:shd w:val="clear" w:color="auto" w:fill="FFFFFF"/>
          </w:tcPr>
          <w:p w14:paraId="321968BB" w14:textId="77777777" w:rsidR="00DC5D26" w:rsidRDefault="00EC1450">
            <w:pPr>
              <w:keepNext/>
              <w:rPr>
                <w:rStyle w:val="Table-Default"/>
                <w:color w:val="FF0000"/>
              </w:rPr>
            </w:pPr>
            <w:r>
              <w:rPr>
                <w:rStyle w:val="Table-Default"/>
                <w:color w:val="FF0000"/>
              </w:rPr>
              <w:t>False</w:t>
            </w:r>
          </w:p>
        </w:tc>
      </w:tr>
      <w:tr w:rsidR="00DC5D26" w14:paraId="321968BF" w14:textId="77777777">
        <w:tc>
          <w:tcPr>
            <w:tcW w:w="0" w:type="auto"/>
            <w:shd w:val="clear" w:color="auto" w:fill="F3F3F3"/>
          </w:tcPr>
          <w:p w14:paraId="321968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Two-digit year cutoff</w:t>
            </w:r>
          </w:p>
        </w:tc>
        <w:tc>
          <w:tcPr>
            <w:tcW w:w="0" w:type="auto"/>
            <w:shd w:val="clear" w:color="auto" w:fill="F3F3F3"/>
          </w:tcPr>
          <w:p w14:paraId="321968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2049</w:t>
            </w:r>
          </w:p>
        </w:tc>
      </w:tr>
      <w:tr w:rsidR="00DC5D26" w14:paraId="321968C2" w14:textId="77777777">
        <w:tc>
          <w:tcPr>
            <w:tcW w:w="0" w:type="auto"/>
            <w:shd w:val="clear" w:color="auto" w:fill="FFFFFF"/>
          </w:tcPr>
          <w:p w14:paraId="321968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Containment</w:t>
            </w:r>
          </w:p>
        </w:tc>
        <w:tc>
          <w:tcPr>
            <w:tcW w:w="0" w:type="auto"/>
            <w:shd w:val="clear" w:color="auto" w:fill="FFFFFF"/>
          </w:tcPr>
          <w:p w14:paraId="321968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NONE</w:t>
            </w:r>
          </w:p>
        </w:tc>
      </w:tr>
      <w:tr w:rsidR="00DC5D26" w14:paraId="321968C5" w14:textId="77777777">
        <w:tc>
          <w:tcPr>
            <w:tcW w:w="0" w:type="auto"/>
            <w:shd w:val="clear" w:color="auto" w:fill="F3F3F3"/>
          </w:tcPr>
          <w:p w14:paraId="321968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Target recovery time</w:t>
            </w:r>
          </w:p>
        </w:tc>
        <w:tc>
          <w:tcPr>
            <w:tcW w:w="0" w:type="auto"/>
            <w:shd w:val="clear" w:color="auto" w:fill="F3F3F3"/>
          </w:tcPr>
          <w:p w14:paraId="321968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60</w:t>
            </w:r>
          </w:p>
        </w:tc>
      </w:tr>
      <w:tr w:rsidR="00DC5D26" w14:paraId="321968C8" w14:textId="77777777">
        <w:tc>
          <w:tcPr>
            <w:tcW w:w="0" w:type="auto"/>
            <w:shd w:val="clear" w:color="auto" w:fill="FFFFFF"/>
          </w:tcPr>
          <w:p w14:paraId="321968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Database owner</w:t>
            </w:r>
          </w:p>
        </w:tc>
        <w:tc>
          <w:tcPr>
            <w:tcW w:w="0" w:type="auto"/>
            <w:shd w:val="clear" w:color="auto" w:fill="FFFFFF"/>
          </w:tcPr>
          <w:p w14:paraId="321968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sa</w:t>
            </w:r>
          </w:p>
        </w:tc>
      </w:tr>
    </w:tbl>
    <w:p w14:paraId="321968C9" w14:textId="77777777" w:rsidR="00DC5D26" w:rsidRDefault="00DC5D26">
      <w:pPr>
        <w:rPr>
          <w:rStyle w:val="Table-Header"/>
        </w:rPr>
      </w:pPr>
    </w:p>
    <w:p w14:paraId="321968CA" w14:textId="77777777" w:rsidR="00DC5D26" w:rsidRDefault="00EC1450">
      <w:pPr>
        <w:pStyle w:val="BlockTitleParagraph"/>
        <w:rPr>
          <w:rStyle w:val="Table-Header"/>
        </w:rPr>
      </w:pPr>
      <w:bookmarkStart w:id="14" w:name="+DvSk0TZaD8HqQJQaNXr+c9Kp30="/>
      <w:r>
        <w:t>Files</w:t>
      </w:r>
      <w:bookmarkEnd w:id="1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95"/>
        <w:gridCol w:w="624"/>
        <w:gridCol w:w="954"/>
        <w:gridCol w:w="1132"/>
        <w:gridCol w:w="1179"/>
        <w:gridCol w:w="3758"/>
      </w:tblGrid>
      <w:tr w:rsidR="00DC5D26" w14:paraId="321968D1" w14:textId="77777777">
        <w:tc>
          <w:tcPr>
            <w:tcW w:w="0" w:type="auto"/>
            <w:shd w:val="clear" w:color="auto" w:fill="F3F3F3"/>
            <w:vAlign w:val="bottom"/>
          </w:tcPr>
          <w:p w14:paraId="321968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Size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Maxsize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Autogrowth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8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File Name</w:t>
            </w:r>
          </w:p>
        </w:tc>
      </w:tr>
      <w:tr w:rsidR="00DC5D26" w14:paraId="321968D8" w14:textId="77777777">
        <w:tc>
          <w:tcPr>
            <w:tcW w:w="0" w:type="auto"/>
            <w:shd w:val="clear" w:color="auto" w:fill="FFFFFF"/>
          </w:tcPr>
          <w:p w14:paraId="321968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IBV.Database</w:t>
            </w:r>
          </w:p>
        </w:tc>
        <w:tc>
          <w:tcPr>
            <w:tcW w:w="0" w:type="auto"/>
            <w:shd w:val="clear" w:color="auto" w:fill="FFFFFF"/>
          </w:tcPr>
          <w:p w14:paraId="321968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</w:t>
            </w:r>
          </w:p>
        </w:tc>
        <w:tc>
          <w:tcPr>
            <w:tcW w:w="0" w:type="auto"/>
            <w:shd w:val="clear" w:color="auto" w:fill="FFFFFF"/>
          </w:tcPr>
          <w:p w14:paraId="321968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72,00 MB</w:t>
            </w:r>
          </w:p>
        </w:tc>
        <w:tc>
          <w:tcPr>
            <w:tcW w:w="0" w:type="auto"/>
            <w:shd w:val="clear" w:color="auto" w:fill="FFFFFF"/>
          </w:tcPr>
          <w:p w14:paraId="321968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unlimited</w:t>
            </w:r>
          </w:p>
        </w:tc>
        <w:tc>
          <w:tcPr>
            <w:tcW w:w="0" w:type="auto"/>
            <w:shd w:val="clear" w:color="auto" w:fill="FFFFFF"/>
          </w:tcPr>
          <w:p w14:paraId="321968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64,00 MB</w:t>
            </w:r>
          </w:p>
        </w:tc>
        <w:tc>
          <w:tcPr>
            <w:tcW w:w="0" w:type="auto"/>
            <w:shd w:val="clear" w:color="auto" w:fill="FFFFFF"/>
          </w:tcPr>
          <w:p w14:paraId="321968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/var/opt/mssql/data/IBV.Database_</w:t>
            </w:r>
            <w:r>
              <w:rPr>
                <w:rStyle w:val="Table-Default"/>
              </w:rPr>
              <w:softHyphen/>
              <w:t>Primary.mdf</w:t>
            </w:r>
          </w:p>
        </w:tc>
      </w:tr>
      <w:tr w:rsidR="00DC5D26" w14:paraId="321968DF" w14:textId="77777777">
        <w:tc>
          <w:tcPr>
            <w:tcW w:w="0" w:type="auto"/>
            <w:shd w:val="clear" w:color="auto" w:fill="F3F3F3"/>
          </w:tcPr>
          <w:p w14:paraId="321968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IBV.Database_log</w:t>
            </w:r>
          </w:p>
        </w:tc>
        <w:tc>
          <w:tcPr>
            <w:tcW w:w="0" w:type="auto"/>
            <w:shd w:val="clear" w:color="auto" w:fill="F3F3F3"/>
          </w:tcPr>
          <w:p w14:paraId="321968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Log</w:t>
            </w:r>
          </w:p>
        </w:tc>
        <w:tc>
          <w:tcPr>
            <w:tcW w:w="0" w:type="auto"/>
            <w:shd w:val="clear" w:color="auto" w:fill="F3F3F3"/>
          </w:tcPr>
          <w:p w14:paraId="321968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8,00 MB</w:t>
            </w:r>
          </w:p>
        </w:tc>
        <w:tc>
          <w:tcPr>
            <w:tcW w:w="0" w:type="auto"/>
            <w:shd w:val="clear" w:color="auto" w:fill="F3F3F3"/>
          </w:tcPr>
          <w:p w14:paraId="321968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2048,00 GB</w:t>
            </w:r>
          </w:p>
        </w:tc>
        <w:tc>
          <w:tcPr>
            <w:tcW w:w="0" w:type="auto"/>
            <w:shd w:val="clear" w:color="auto" w:fill="F3F3F3"/>
          </w:tcPr>
          <w:p w14:paraId="321968D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64,00 MB</w:t>
            </w:r>
          </w:p>
        </w:tc>
        <w:tc>
          <w:tcPr>
            <w:tcW w:w="0" w:type="auto"/>
            <w:shd w:val="clear" w:color="auto" w:fill="F3F3F3"/>
          </w:tcPr>
          <w:p w14:paraId="321968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/var/opt/mssql/data/IBV.Database_</w:t>
            </w:r>
            <w:r>
              <w:rPr>
                <w:rStyle w:val="Table-Default"/>
              </w:rPr>
              <w:softHyphen/>
              <w:t>Primary.ldf</w:t>
            </w:r>
          </w:p>
        </w:tc>
      </w:tr>
    </w:tbl>
    <w:p w14:paraId="321968E0" w14:textId="77777777" w:rsidR="00DC5D26" w:rsidRDefault="00DC5D26">
      <w:pPr>
        <w:rPr>
          <w:rStyle w:val="Table-Header"/>
        </w:rPr>
      </w:pPr>
    </w:p>
    <w:p w14:paraId="321968E1" w14:textId="77777777" w:rsidR="00DC5D26" w:rsidRDefault="00DC5D26">
      <w:pPr>
        <w:rPr>
          <w:rStyle w:val="Table-Header"/>
        </w:rPr>
        <w:sectPr w:rsidR="00DC5D26">
          <w:headerReference w:type="default" r:id="rId1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8E4" w14:textId="77777777">
        <w:tc>
          <w:tcPr>
            <w:tcW w:w="0" w:type="auto"/>
            <w:shd w:val="clear" w:color="auto" w:fill="E6E6E6"/>
          </w:tcPr>
          <w:p w14:paraId="321968E2" w14:textId="77777777" w:rsidR="00DC5D26" w:rsidRDefault="00EC1450">
            <w:pPr>
              <w:pStyle w:val="Heading5"/>
            </w:pPr>
            <w:bookmarkStart w:id="15" w:name="_Toc256000004"/>
            <w:bookmarkStart w:id="16" w:name="3JyglWdXeZ7d38g75ZrBSourgvY="/>
            <w:r>
              <w:pict w14:anchorId="3219EEFE">
                <v:shape id="_x0000_i1432" type="#_x0000_t75" style="width:11.95pt;height:11.95pt">
                  <v:imagedata r:id="rId11" o:title=""/>
                </v:shape>
              </w:pict>
            </w:r>
            <w:r>
              <w:t xml:space="preserve"> Tables</w:t>
            </w:r>
            <w:bookmarkEnd w:id="15"/>
          </w:p>
          <w:bookmarkEnd w:id="16"/>
          <w:p w14:paraId="321968E3" w14:textId="77777777" w:rsidR="00DC5D26" w:rsidRDefault="00DC5D26"/>
        </w:tc>
      </w:tr>
    </w:tbl>
    <w:p w14:paraId="321968E5" w14:textId="77777777" w:rsidR="00DC5D26" w:rsidRDefault="00DC5D26">
      <w:pPr>
        <w:keepNext/>
      </w:pPr>
    </w:p>
    <w:p w14:paraId="321968E6" w14:textId="77777777" w:rsidR="00DC5D26" w:rsidRDefault="00EC1450">
      <w:pPr>
        <w:pStyle w:val="BlockTitleParagraph"/>
      </w:pPr>
      <w:bookmarkStart w:id="17" w:name="SCjf0oDMx+SlsIrCUIE6AvlScMk="/>
      <w:r>
        <w:t>Objects</w:t>
      </w:r>
      <w:bookmarkEnd w:id="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8E8" w14:textId="77777777">
        <w:tc>
          <w:tcPr>
            <w:tcW w:w="0" w:type="auto"/>
            <w:shd w:val="clear" w:color="auto" w:fill="F3F3F3"/>
            <w:vAlign w:val="bottom"/>
          </w:tcPr>
          <w:p w14:paraId="321968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</w:tr>
      <w:tr w:rsidR="00DC5D26" w14:paraId="321968EA" w14:textId="77777777">
        <w:tc>
          <w:tcPr>
            <w:tcW w:w="0" w:type="auto"/>
            <w:shd w:val="clear" w:color="auto" w:fill="FFFFFF"/>
          </w:tcPr>
          <w:p w14:paraId="321968E9" w14:textId="77777777" w:rsidR="00DC5D26" w:rsidRDefault="00EC1450">
            <w:pPr>
              <w:keepNext/>
              <w:rPr>
                <w:rStyle w:val="Table-Default"/>
              </w:rPr>
            </w:pPr>
            <w:hyperlink w:anchor="AweQXMLX6KvUKdT9zh9dn14odbs=" w:history="1">
              <w:r>
                <w:rPr>
                  <w:rStyle w:val="Table-Default"/>
                </w:rPr>
                <w:t>auth.t_role</w:t>
              </w:r>
            </w:hyperlink>
            <w:r>
              <w:rPr>
                <w:rStyle w:val="DescriptionInTable"/>
              </w:rPr>
              <w:br/>
              <w:t>All available roles for authentication</w:t>
            </w:r>
          </w:p>
        </w:tc>
      </w:tr>
      <w:tr w:rsidR="00DC5D26" w14:paraId="321968EC" w14:textId="77777777">
        <w:tc>
          <w:tcPr>
            <w:tcW w:w="0" w:type="auto"/>
            <w:shd w:val="clear" w:color="auto" w:fill="F3F3F3"/>
          </w:tcPr>
          <w:p w14:paraId="321968EB" w14:textId="77777777" w:rsidR="00DC5D26" w:rsidRDefault="00EC1450">
            <w:pPr>
              <w:keepNext/>
              <w:rPr>
                <w:rStyle w:val="Table-Default"/>
              </w:rPr>
            </w:pPr>
            <w:hyperlink w:anchor="DO0Gsi+pRv3WrPujaZIDUG5kUes=" w:history="1">
              <w:r>
                <w:rPr>
                  <w:rStyle w:val="Table-Default"/>
                </w:rPr>
                <w:t>auth.t_user</w:t>
              </w:r>
            </w:hyperlink>
            <w:r>
              <w:rPr>
                <w:rStyle w:val="DescriptionInTable"/>
              </w:rPr>
              <w:br/>
              <w:t>All users, used by authentication</w:t>
            </w:r>
          </w:p>
        </w:tc>
      </w:tr>
      <w:tr w:rsidR="00DC5D26" w14:paraId="321968EE" w14:textId="77777777">
        <w:tc>
          <w:tcPr>
            <w:tcW w:w="0" w:type="auto"/>
            <w:shd w:val="clear" w:color="auto" w:fill="FFFFFF"/>
          </w:tcPr>
          <w:p w14:paraId="321968ED" w14:textId="77777777" w:rsidR="00DC5D26" w:rsidRDefault="00EC1450">
            <w:pPr>
              <w:keepNext/>
              <w:rPr>
                <w:rStyle w:val="Table-Default"/>
              </w:rPr>
            </w:pPr>
            <w:hyperlink w:anchor="z0oD8EiDELcVSPbOHQev9pusO10=" w:history="1">
              <w:r>
                <w:rPr>
                  <w:rStyle w:val="Table-Default"/>
                </w:rPr>
                <w:t>auth.t_user_role</w:t>
              </w:r>
            </w:hyperlink>
            <w:r>
              <w:rPr>
                <w:rStyle w:val="DescriptionInTable"/>
              </w:rPr>
              <w:br/>
              <w:t>Authenticated users and their roles</w:t>
            </w:r>
          </w:p>
        </w:tc>
      </w:tr>
      <w:tr w:rsidR="00DC5D26" w14:paraId="321968F0" w14:textId="77777777">
        <w:tc>
          <w:tcPr>
            <w:tcW w:w="0" w:type="auto"/>
            <w:shd w:val="clear" w:color="auto" w:fill="F3F3F3"/>
          </w:tcPr>
          <w:p w14:paraId="321968EF" w14:textId="77777777" w:rsidR="00DC5D26" w:rsidRDefault="00EC1450">
            <w:pPr>
              <w:keepNext/>
              <w:rPr>
                <w:rStyle w:val="Table-Default"/>
              </w:rPr>
            </w:pPr>
            <w:hyperlink w:anchor="uTiDswOkhkFY12t13BlyECo1WqA=" w:history="1">
              <w:r>
                <w:rPr>
                  <w:rStyle w:val="Table-Default"/>
                </w:rPr>
                <w:t>conversion.t_conversion_booking</w:t>
              </w:r>
            </w:hyperlink>
            <w:r>
              <w:rPr>
                <w:rStyle w:val="DescriptionInTable"/>
              </w:rPr>
              <w:br/>
              <w:t>Office Conversion state machine</w:t>
            </w:r>
          </w:p>
        </w:tc>
      </w:tr>
      <w:tr w:rsidR="00DC5D26" w14:paraId="321968F2" w14:textId="77777777">
        <w:tc>
          <w:tcPr>
            <w:tcW w:w="0" w:type="auto"/>
            <w:shd w:val="clear" w:color="auto" w:fill="FFFFFF"/>
          </w:tcPr>
          <w:p w14:paraId="321968F1" w14:textId="77777777" w:rsidR="00DC5D26" w:rsidRDefault="00EC1450">
            <w:pPr>
              <w:keepNext/>
              <w:rPr>
                <w:rStyle w:val="Table-Default"/>
              </w:rPr>
            </w:pPr>
            <w:hyperlink w:anchor="Y0UXxUluDiZBREfu3Qg07kR0UW8=" w:history="1">
              <w:r>
                <w:rPr>
                  <w:rStyle w:val="Table-Default"/>
                </w:rPr>
                <w:t>conversion.t_conversion_booking_history</w:t>
              </w:r>
            </w:hyperlink>
            <w:r>
              <w:rPr>
                <w:rStyle w:val="DescriptionInTable"/>
              </w:rPr>
              <w:br/>
              <w:t>Office Conversion state machine history</w:t>
            </w:r>
          </w:p>
        </w:tc>
      </w:tr>
      <w:tr w:rsidR="00DC5D26" w14:paraId="321968F4" w14:textId="77777777">
        <w:tc>
          <w:tcPr>
            <w:tcW w:w="0" w:type="auto"/>
            <w:shd w:val="clear" w:color="auto" w:fill="F3F3F3"/>
          </w:tcPr>
          <w:p w14:paraId="321968F3" w14:textId="77777777" w:rsidR="00DC5D26" w:rsidRDefault="00EC1450">
            <w:pPr>
              <w:keepNext/>
              <w:rPr>
                <w:rStyle w:val="Table-Default"/>
              </w:rPr>
            </w:pPr>
            <w:hyperlink w:anchor="tVkeUMaUYGiFb1qPFkvmeYUVCII=" w:history="1">
              <w:r>
                <w:rPr>
                  <w:rStyle w:val="Table-Default"/>
                </w:rPr>
                <w:t>conversion.t_convertable_file_type</w:t>
              </w:r>
            </w:hyperlink>
            <w:r>
              <w:rPr>
                <w:rStyle w:val="DescriptionInTable"/>
              </w:rPr>
              <w:br/>
              <w:t>Types of files that can be converted</w:t>
            </w:r>
          </w:p>
        </w:tc>
      </w:tr>
      <w:tr w:rsidR="00DC5D26" w14:paraId="321968F6" w14:textId="77777777">
        <w:tc>
          <w:tcPr>
            <w:tcW w:w="0" w:type="auto"/>
            <w:shd w:val="clear" w:color="auto" w:fill="FFFFFF"/>
          </w:tcPr>
          <w:p w14:paraId="321968F5" w14:textId="77777777" w:rsidR="00DC5D26" w:rsidRDefault="00EC1450">
            <w:pPr>
              <w:keepNext/>
              <w:rPr>
                <w:rStyle w:val="Table-Default"/>
              </w:rPr>
            </w:pPr>
            <w:hyperlink w:anchor="PFy0f4aYM/KVhD40Db4VdEF3FDk=" w:history="1">
              <w:r>
                <w:rPr>
                  <w:rStyle w:val="Table-Default"/>
                </w:rPr>
                <w:t>conversion.t_image_resizing_booking</w:t>
              </w:r>
            </w:hyperlink>
            <w:r>
              <w:rPr>
                <w:rStyle w:val="DescriptionInTable"/>
              </w:rPr>
              <w:br/>
              <w:t>Image resizer state machine</w:t>
            </w:r>
          </w:p>
        </w:tc>
      </w:tr>
      <w:tr w:rsidR="00DC5D26" w14:paraId="321968F8" w14:textId="77777777">
        <w:tc>
          <w:tcPr>
            <w:tcW w:w="0" w:type="auto"/>
            <w:shd w:val="clear" w:color="auto" w:fill="F3F3F3"/>
          </w:tcPr>
          <w:p w14:paraId="321968F7" w14:textId="77777777" w:rsidR="00DC5D26" w:rsidRDefault="00EC1450">
            <w:pPr>
              <w:keepNext/>
              <w:rPr>
                <w:rStyle w:val="Table-Default"/>
              </w:rPr>
            </w:pPr>
            <w:hyperlink w:anchor="ZTGqNCVGVuaAWpCIqJJZokIlpuM=" w:history="1">
              <w:r>
                <w:rPr>
                  <w:rStyle w:val="Table-Default"/>
                </w:rPr>
                <w:t>conversion.t_image_resizing_booking_history</w:t>
              </w:r>
            </w:hyperlink>
            <w:r>
              <w:rPr>
                <w:rStyle w:val="DescriptionInTable"/>
              </w:rPr>
              <w:br/>
              <w:t>Image resizer state machine history</w:t>
            </w:r>
          </w:p>
        </w:tc>
      </w:tr>
      <w:tr w:rsidR="00DC5D26" w14:paraId="321968FA" w14:textId="77777777">
        <w:tc>
          <w:tcPr>
            <w:tcW w:w="0" w:type="auto"/>
            <w:shd w:val="clear" w:color="auto" w:fill="FFFFFF"/>
          </w:tcPr>
          <w:p w14:paraId="321968F9" w14:textId="77777777" w:rsidR="00DC5D26" w:rsidRDefault="00EC1450">
            <w:pPr>
              <w:keepNext/>
              <w:rPr>
                <w:rStyle w:val="Table-Default"/>
              </w:rPr>
            </w:pPr>
            <w:hyperlink w:anchor="iBHbgvgyd9MrMv4uPQSI2vbyeGY=" w:history="1">
              <w:r>
                <w:rPr>
                  <w:rStyle w:val="Table-Default"/>
                </w:rPr>
                <w:t>conversion.t_state_machine_status</w:t>
              </w:r>
            </w:hyperlink>
            <w:r>
              <w:rPr>
                <w:rStyle w:val="DescriptionInTable"/>
              </w:rPr>
              <w:br/>
              <w:t>State of state machine</w:t>
            </w:r>
          </w:p>
        </w:tc>
      </w:tr>
      <w:tr w:rsidR="00DC5D26" w14:paraId="321968FC" w14:textId="77777777">
        <w:tc>
          <w:tcPr>
            <w:tcW w:w="0" w:type="auto"/>
            <w:shd w:val="clear" w:color="auto" w:fill="F3F3F3"/>
          </w:tcPr>
          <w:p w14:paraId="321968FB" w14:textId="77777777" w:rsidR="00DC5D26" w:rsidRDefault="00EC1450">
            <w:pPr>
              <w:keepNext/>
              <w:rPr>
                <w:rStyle w:val="Table-Default"/>
              </w:rPr>
            </w:pPr>
            <w:hyperlink w:anchor="Wh7xQn2/X4EcCdSoo4kUljq/Gp8=" w:history="1">
              <w:r>
                <w:rPr>
                  <w:rStyle w:val="Table-Default"/>
                </w:rPr>
                <w:t>dbo.t_blob_status</w:t>
              </w:r>
            </w:hyperlink>
            <w:r>
              <w:rPr>
                <w:rStyle w:val="DescriptionInTable"/>
              </w:rPr>
              <w:br/>
              <w:t>State of blob </w:t>
            </w:r>
          </w:p>
        </w:tc>
      </w:tr>
      <w:tr w:rsidR="00DC5D26" w14:paraId="321968FE" w14:textId="77777777">
        <w:tc>
          <w:tcPr>
            <w:tcW w:w="0" w:type="auto"/>
            <w:shd w:val="clear" w:color="auto" w:fill="FFFFFF"/>
          </w:tcPr>
          <w:p w14:paraId="321968FD" w14:textId="77777777" w:rsidR="00DC5D26" w:rsidRDefault="00EC1450">
            <w:pPr>
              <w:keepNext/>
              <w:rPr>
                <w:rStyle w:val="Table-Default"/>
              </w:rPr>
            </w:pPr>
            <w:hyperlink w:anchor="n+xoB6o4S9rPTyl8cBF9APNvuGs=" w:history="1">
              <w:r>
                <w:rPr>
                  <w:rStyle w:val="Table-Default"/>
                </w:rPr>
                <w:t>dbo.t_caches</w:t>
              </w:r>
            </w:hyperlink>
            <w:r>
              <w:rPr>
                <w:rStyle w:val="DescriptionInTable"/>
              </w:rPr>
              <w:br/>
              <w:t>Configuration Cache</w:t>
            </w:r>
          </w:p>
        </w:tc>
      </w:tr>
      <w:tr w:rsidR="00DC5D26" w14:paraId="32196900" w14:textId="77777777">
        <w:tc>
          <w:tcPr>
            <w:tcW w:w="0" w:type="auto"/>
            <w:shd w:val="clear" w:color="auto" w:fill="F3F3F3"/>
          </w:tcPr>
          <w:p w14:paraId="321968FF" w14:textId="77777777" w:rsidR="00DC5D26" w:rsidRDefault="00EC1450">
            <w:pPr>
              <w:keepNext/>
              <w:rPr>
                <w:rStyle w:val="Table-Default"/>
              </w:rPr>
            </w:pPr>
            <w:hyperlink w:anchor="jU82GEddQUIqor8nUoFVYesFEEo=" w:history="1">
              <w:r>
                <w:rPr>
                  <w:rStyle w:val="Table-Default"/>
                </w:rPr>
                <w:t>dbo.t_canvasshotter_booking</w:t>
              </w:r>
            </w:hyperlink>
            <w:r>
              <w:rPr>
                <w:rStyle w:val="DescriptionInTable"/>
              </w:rPr>
              <w:br/>
              <w:t>Screenshot of project state machine</w:t>
            </w:r>
          </w:p>
        </w:tc>
      </w:tr>
      <w:tr w:rsidR="00DC5D26" w14:paraId="32196902" w14:textId="77777777">
        <w:tc>
          <w:tcPr>
            <w:tcW w:w="0" w:type="auto"/>
            <w:shd w:val="clear" w:color="auto" w:fill="FFFFFF"/>
          </w:tcPr>
          <w:p w14:paraId="32196901" w14:textId="77777777" w:rsidR="00DC5D26" w:rsidRDefault="00EC1450">
            <w:pPr>
              <w:keepNext/>
              <w:rPr>
                <w:rStyle w:val="Table-Default"/>
              </w:rPr>
            </w:pPr>
            <w:hyperlink w:anchor="AdXuTn3PyjKlMrK2nZ5poeksshY=" w:history="1">
              <w:r>
                <w:rPr>
                  <w:rStyle w:val="Table-Default"/>
                </w:rPr>
                <w:t>dbo.t_canvasshotter_booking_history</w:t>
              </w:r>
            </w:hyperlink>
            <w:r>
              <w:rPr>
                <w:rStyle w:val="DescriptionInTable"/>
              </w:rPr>
              <w:br/>
              <w:t>Screenshot of project state machine history</w:t>
            </w:r>
          </w:p>
        </w:tc>
      </w:tr>
      <w:tr w:rsidR="00DC5D26" w14:paraId="32196904" w14:textId="77777777">
        <w:tc>
          <w:tcPr>
            <w:tcW w:w="0" w:type="auto"/>
            <w:shd w:val="clear" w:color="auto" w:fill="F3F3F3"/>
          </w:tcPr>
          <w:p w14:paraId="32196903" w14:textId="77777777" w:rsidR="00DC5D26" w:rsidRDefault="00EC1450">
            <w:pPr>
              <w:keepNext/>
              <w:rPr>
                <w:rStyle w:val="Table-Default"/>
              </w:rPr>
            </w:pPr>
            <w:hyperlink w:anchor="SlYHTPBSmXSvh/WEaW+L97YJRd8=" w:history="1">
              <w:r>
                <w:rPr>
                  <w:rStyle w:val="Table-Default"/>
                </w:rPr>
                <w:t>dbo.t_configuration</w:t>
              </w:r>
            </w:hyperlink>
            <w:r>
              <w:rPr>
                <w:rStyle w:val="DescriptionInTable"/>
              </w:rPr>
              <w:br/>
              <w:t>Configuration data</w:t>
            </w:r>
          </w:p>
        </w:tc>
      </w:tr>
      <w:tr w:rsidR="00DC5D26" w14:paraId="32196906" w14:textId="77777777">
        <w:tc>
          <w:tcPr>
            <w:tcW w:w="0" w:type="auto"/>
            <w:shd w:val="clear" w:color="auto" w:fill="FFFFFF"/>
          </w:tcPr>
          <w:p w14:paraId="32196905" w14:textId="77777777" w:rsidR="00DC5D26" w:rsidRDefault="00EC1450">
            <w:pPr>
              <w:keepNext/>
              <w:rPr>
                <w:rStyle w:val="Table-Default"/>
              </w:rPr>
            </w:pPr>
            <w:hyperlink w:anchor="SAhKe3M7QyyIog5mlg0zn7hNQIg=" w:history="1">
              <w:r>
                <w:rPr>
                  <w:rStyle w:val="Table-Default"/>
                </w:rPr>
                <w:t>dbo.t_events</w:t>
              </w:r>
            </w:hyperlink>
            <w:r>
              <w:rPr>
                <w:rStyle w:val="DescriptionInTable"/>
              </w:rPr>
              <w:br/>
              <w:t>Events</w:t>
            </w:r>
          </w:p>
        </w:tc>
      </w:tr>
      <w:tr w:rsidR="00DC5D26" w14:paraId="32196908" w14:textId="77777777">
        <w:tc>
          <w:tcPr>
            <w:tcW w:w="0" w:type="auto"/>
            <w:shd w:val="clear" w:color="auto" w:fill="F3F3F3"/>
          </w:tcPr>
          <w:p w14:paraId="32196907" w14:textId="77777777" w:rsidR="00DC5D26" w:rsidRDefault="00EC1450">
            <w:pPr>
              <w:keepNext/>
              <w:rPr>
                <w:rStyle w:val="Table-Default"/>
              </w:rPr>
            </w:pPr>
            <w:hyperlink w:anchor="xEu9R9RGtGfNrJWbXHuK3R3cNpY=" w:history="1">
              <w:r>
                <w:rPr>
                  <w:rStyle w:val="Table-Default"/>
                </w:rPr>
                <w:t>dbo.t_language</w:t>
              </w:r>
            </w:hyperlink>
            <w:r>
              <w:rPr>
                <w:rStyle w:val="DescriptionInTable"/>
              </w:rPr>
              <w:br/>
              <w:t>Languages used for translating templates</w:t>
            </w:r>
          </w:p>
        </w:tc>
      </w:tr>
      <w:tr w:rsidR="00DC5D26" w14:paraId="3219690A" w14:textId="77777777">
        <w:tc>
          <w:tcPr>
            <w:tcW w:w="0" w:type="auto"/>
            <w:shd w:val="clear" w:color="auto" w:fill="FFFFFF"/>
          </w:tcPr>
          <w:p w14:paraId="32196909" w14:textId="77777777" w:rsidR="00DC5D26" w:rsidRDefault="00EC1450">
            <w:pPr>
              <w:keepNext/>
              <w:rPr>
                <w:rStyle w:val="Table-Default"/>
              </w:rPr>
            </w:pPr>
            <w:hyperlink w:anchor="AWHNaP7PiJsuDf+PCHEERpzAUn4=" w:history="1">
              <w:r>
                <w:rPr>
                  <w:rStyle w:val="Table-Default"/>
                </w:rPr>
                <w:t>dbo.t_newsletter_subscriber</w:t>
              </w:r>
            </w:hyperlink>
            <w:r>
              <w:rPr>
                <w:rStyle w:val="DescriptionInTable"/>
              </w:rPr>
              <w:br/>
              <w:t>Subcsribers to the newsletter</w:t>
            </w:r>
          </w:p>
        </w:tc>
      </w:tr>
      <w:tr w:rsidR="00DC5D26" w14:paraId="3219690C" w14:textId="77777777">
        <w:tc>
          <w:tcPr>
            <w:tcW w:w="0" w:type="auto"/>
            <w:shd w:val="clear" w:color="auto" w:fill="F3F3F3"/>
          </w:tcPr>
          <w:p w14:paraId="3219690B" w14:textId="77777777" w:rsidR="00DC5D26" w:rsidRDefault="00EC1450">
            <w:pPr>
              <w:keepNext/>
              <w:rPr>
                <w:rStyle w:val="Table-Default"/>
              </w:rPr>
            </w:pPr>
            <w:hyperlink w:anchor="oTKipXz9q0i7/ho1w/MFw/f36nA=" w:history="1">
              <w:r>
                <w:rPr>
                  <w:rStyle w:val="Table-Default"/>
                </w:rPr>
                <w:t>dbo.t_online_user</w:t>
              </w:r>
            </w:hyperlink>
            <w:r>
              <w:rPr>
                <w:rStyle w:val="DescriptionInTable"/>
              </w:rPr>
              <w:br/>
              <w:t>A user who is currently in a project</w:t>
            </w:r>
          </w:p>
        </w:tc>
      </w:tr>
      <w:tr w:rsidR="00DC5D26" w14:paraId="3219690E" w14:textId="77777777">
        <w:tc>
          <w:tcPr>
            <w:tcW w:w="0" w:type="auto"/>
            <w:shd w:val="clear" w:color="auto" w:fill="FFFFFF"/>
          </w:tcPr>
          <w:p w14:paraId="3219690D" w14:textId="77777777" w:rsidR="00DC5D26" w:rsidRDefault="00EC1450">
            <w:pPr>
              <w:keepNext/>
              <w:rPr>
                <w:rStyle w:val="Table-Default"/>
              </w:rPr>
            </w:pPr>
            <w:hyperlink w:anchor="7A8kMkf0Z+G9i1FAStnpsh7dJtg=" w:history="1">
              <w:r>
                <w:rPr>
                  <w:rStyle w:val="Table-Default"/>
                </w:rPr>
                <w:t>dbo.t_project</w:t>
              </w:r>
            </w:hyperlink>
            <w:r>
              <w:rPr>
                <w:rStyle w:val="DescriptionInTable"/>
              </w:rPr>
              <w:br/>
              <w:t>All projects</w:t>
            </w:r>
          </w:p>
        </w:tc>
      </w:tr>
      <w:tr w:rsidR="00DC5D26" w14:paraId="32196910" w14:textId="77777777">
        <w:tc>
          <w:tcPr>
            <w:tcW w:w="0" w:type="auto"/>
            <w:shd w:val="clear" w:color="auto" w:fill="F3F3F3"/>
          </w:tcPr>
          <w:p w14:paraId="3219690F" w14:textId="77777777" w:rsidR="00DC5D26" w:rsidRDefault="00EC1450">
            <w:pPr>
              <w:keepNext/>
              <w:rPr>
                <w:rStyle w:val="Table-Default"/>
              </w:rPr>
            </w:pPr>
            <w:hyperlink w:anchor="xK10ySnNmS3vqciPJwVKT7p8JzQ=" w:history="1">
              <w:r>
                <w:rPr>
                  <w:rStyle w:val="Table-Default"/>
                </w:rPr>
                <w:t>dbo.t_project_copy_booking</w:t>
              </w:r>
            </w:hyperlink>
            <w:r>
              <w:rPr>
                <w:rStyle w:val="DescriptionInTable"/>
              </w:rPr>
              <w:br/>
              <w:t>Copy project state machine</w:t>
            </w:r>
          </w:p>
        </w:tc>
      </w:tr>
      <w:tr w:rsidR="00DC5D26" w14:paraId="32196912" w14:textId="77777777">
        <w:tc>
          <w:tcPr>
            <w:tcW w:w="0" w:type="auto"/>
            <w:shd w:val="clear" w:color="auto" w:fill="FFFFFF"/>
          </w:tcPr>
          <w:p w14:paraId="32196911" w14:textId="77777777" w:rsidR="00DC5D26" w:rsidRDefault="00EC1450">
            <w:pPr>
              <w:keepNext/>
              <w:rPr>
                <w:rStyle w:val="Table-Default"/>
              </w:rPr>
            </w:pPr>
            <w:hyperlink w:anchor="8yKLMTMt2d+nVkiLPu6HrcDuBEE=" w:history="1">
              <w:r>
                <w:rPr>
                  <w:rStyle w:val="Table-Default"/>
                </w:rPr>
                <w:t>dbo.t_project_copy_booking_histo</w:t>
              </w:r>
              <w:r>
                <w:rPr>
                  <w:rStyle w:val="Table-Default"/>
                </w:rPr>
                <w:t>ry</w:t>
              </w:r>
            </w:hyperlink>
            <w:r>
              <w:rPr>
                <w:rStyle w:val="DescriptionInTable"/>
              </w:rPr>
              <w:br/>
              <w:t>Copy project state machine history</w:t>
            </w:r>
          </w:p>
        </w:tc>
      </w:tr>
      <w:tr w:rsidR="00DC5D26" w14:paraId="32196914" w14:textId="77777777">
        <w:tc>
          <w:tcPr>
            <w:tcW w:w="0" w:type="auto"/>
            <w:shd w:val="clear" w:color="auto" w:fill="F3F3F3"/>
          </w:tcPr>
          <w:p w14:paraId="32196913" w14:textId="77777777" w:rsidR="00DC5D26" w:rsidRDefault="00EC1450">
            <w:pPr>
              <w:keepNext/>
              <w:rPr>
                <w:rStyle w:val="Table-Default"/>
              </w:rPr>
            </w:pPr>
            <w:hyperlink w:anchor="20iVIf+vwX3+XobN2ZpMOACBq4o=" w:history="1">
              <w:r>
                <w:rPr>
                  <w:rStyle w:val="Table-Default"/>
                </w:rPr>
                <w:t>dbo.t_project_participant</w:t>
              </w:r>
            </w:hyperlink>
            <w:r>
              <w:rPr>
                <w:rStyle w:val="DescriptionInTable"/>
              </w:rPr>
              <w:br/>
              <w:t>Users who have access to a project</w:t>
            </w:r>
          </w:p>
        </w:tc>
      </w:tr>
      <w:tr w:rsidR="00DC5D26" w14:paraId="32196916" w14:textId="77777777">
        <w:tc>
          <w:tcPr>
            <w:tcW w:w="0" w:type="auto"/>
            <w:shd w:val="clear" w:color="auto" w:fill="FFFFFF"/>
          </w:tcPr>
          <w:p w14:paraId="32196915" w14:textId="77777777" w:rsidR="00DC5D26" w:rsidRDefault="00EC1450">
            <w:pPr>
              <w:keepNext/>
              <w:rPr>
                <w:rStyle w:val="Table-Default"/>
              </w:rPr>
            </w:pPr>
            <w:hyperlink w:anchor="NVtxRSVjLeXCqup7XcDqnAEmXn0=" w:history="1">
              <w:r>
                <w:rPr>
                  <w:rStyle w:val="Table-Default"/>
                </w:rPr>
                <w:t>dbo.t_project_tag</w:t>
              </w:r>
            </w:hyperlink>
            <w:r>
              <w:rPr>
                <w:rStyle w:val="DescriptionInTable"/>
              </w:rPr>
              <w:br/>
              <w:t>Tags for the project</w:t>
            </w:r>
          </w:p>
        </w:tc>
      </w:tr>
      <w:tr w:rsidR="00DC5D26" w14:paraId="32196918" w14:textId="77777777">
        <w:tc>
          <w:tcPr>
            <w:tcW w:w="0" w:type="auto"/>
            <w:shd w:val="clear" w:color="auto" w:fill="F3F3F3"/>
          </w:tcPr>
          <w:p w14:paraId="32196917" w14:textId="77777777" w:rsidR="00DC5D26" w:rsidRDefault="00EC1450">
            <w:pPr>
              <w:keepNext/>
              <w:rPr>
                <w:rStyle w:val="Table-Default"/>
              </w:rPr>
            </w:pPr>
            <w:hyperlink w:anchor="GyGD46URFdCG64D0BvNZhMpw4IA=" w:history="1">
              <w:r>
                <w:rPr>
                  <w:rStyle w:val="Table-Default"/>
                </w:rPr>
                <w:t>dbo.t_project_type</w:t>
              </w:r>
            </w:hyperlink>
            <w:r>
              <w:rPr>
                <w:rStyle w:val="DescriptionInTable"/>
              </w:rPr>
              <w:br/>
              <w:t>The type of project (user project or template)</w:t>
            </w:r>
          </w:p>
        </w:tc>
      </w:tr>
      <w:tr w:rsidR="00DC5D26" w14:paraId="3219691A" w14:textId="77777777">
        <w:tc>
          <w:tcPr>
            <w:tcW w:w="0" w:type="auto"/>
            <w:shd w:val="clear" w:color="auto" w:fill="FFFFFF"/>
          </w:tcPr>
          <w:p w14:paraId="32196919" w14:textId="77777777" w:rsidR="00DC5D26" w:rsidRDefault="00EC1450">
            <w:pPr>
              <w:keepNext/>
              <w:rPr>
                <w:rStyle w:val="Table-Default"/>
              </w:rPr>
            </w:pPr>
            <w:hyperlink w:anchor="2FXHl0VtJaQYGTZWPJRvQ1jyQEw=" w:history="1">
              <w:r>
                <w:rPr>
                  <w:rStyle w:val="Table-Default"/>
                </w:rPr>
                <w:t>dbo.t_project_type_translation</w:t>
              </w:r>
            </w:hyperlink>
            <w:r>
              <w:rPr>
                <w:rStyle w:val="DescriptionInTable"/>
              </w:rPr>
              <w:br/>
              <w:t>The project template type translation</w:t>
            </w:r>
          </w:p>
        </w:tc>
      </w:tr>
      <w:tr w:rsidR="00DC5D26" w14:paraId="3219691C" w14:textId="77777777">
        <w:tc>
          <w:tcPr>
            <w:tcW w:w="0" w:type="auto"/>
            <w:shd w:val="clear" w:color="auto" w:fill="F3F3F3"/>
          </w:tcPr>
          <w:p w14:paraId="3219691B" w14:textId="77777777" w:rsidR="00DC5D26" w:rsidRDefault="00EC1450">
            <w:pPr>
              <w:keepNext/>
              <w:rPr>
                <w:rStyle w:val="Table-Default"/>
              </w:rPr>
            </w:pPr>
            <w:hyperlink w:anchor="gfuU7fskjWXvIyRe4VWGy2an6Kw=" w:history="1">
              <w:r>
                <w:rPr>
                  <w:rStyle w:val="Table-Default"/>
                </w:rPr>
                <w:t>dbo.t_project_upgrade_booking</w:t>
              </w:r>
            </w:hyperlink>
            <w:r>
              <w:rPr>
                <w:rStyle w:val="DescriptionInTable"/>
              </w:rPr>
              <w:br/>
              <w:t>Upgrade mechanism state machine</w:t>
            </w:r>
          </w:p>
        </w:tc>
      </w:tr>
      <w:tr w:rsidR="00DC5D26" w14:paraId="3219691E" w14:textId="77777777">
        <w:tc>
          <w:tcPr>
            <w:tcW w:w="0" w:type="auto"/>
            <w:shd w:val="clear" w:color="auto" w:fill="FFFFFF"/>
          </w:tcPr>
          <w:p w14:paraId="3219691D" w14:textId="77777777" w:rsidR="00DC5D26" w:rsidRDefault="00EC1450">
            <w:pPr>
              <w:keepNext/>
              <w:rPr>
                <w:rStyle w:val="Table-Default"/>
              </w:rPr>
            </w:pPr>
            <w:hyperlink w:anchor="lorYCHQjcbwJVwleNpEFauH2JOY=" w:history="1">
              <w:r>
                <w:rPr>
                  <w:rStyle w:val="Table-Default"/>
                </w:rPr>
                <w:t>dbo.t_project_upgrade_booking_history</w:t>
              </w:r>
            </w:hyperlink>
            <w:r>
              <w:rPr>
                <w:rStyle w:val="DescriptionInTable"/>
              </w:rPr>
              <w:br/>
              <w:t>Upgrade mechanism state machine history</w:t>
            </w:r>
          </w:p>
        </w:tc>
      </w:tr>
      <w:tr w:rsidR="00DC5D26" w14:paraId="32196920" w14:textId="77777777">
        <w:tc>
          <w:tcPr>
            <w:tcW w:w="0" w:type="auto"/>
            <w:shd w:val="clear" w:color="auto" w:fill="F3F3F3"/>
          </w:tcPr>
          <w:p w14:paraId="3219691F" w14:textId="77777777" w:rsidR="00DC5D26" w:rsidRDefault="00EC1450">
            <w:pPr>
              <w:keepNext/>
              <w:rPr>
                <w:rStyle w:val="Table-Default"/>
              </w:rPr>
            </w:pPr>
            <w:hyperlink w:anchor="8R5txRxbFoGoF2i7BOacoCDM29c=" w:history="1">
              <w:r>
                <w:rPr>
                  <w:rStyle w:val="Table-Default"/>
                </w:rPr>
                <w:t>dbo.t_quicklink</w:t>
              </w:r>
            </w:hyperlink>
            <w:r>
              <w:rPr>
                <w:rStyle w:val="DescriptionInTable"/>
              </w:rPr>
              <w:br/>
              <w:t>Quicklinks in a project</w:t>
            </w:r>
          </w:p>
        </w:tc>
      </w:tr>
      <w:tr w:rsidR="00DC5D26" w14:paraId="32196922" w14:textId="77777777">
        <w:tc>
          <w:tcPr>
            <w:tcW w:w="0" w:type="auto"/>
            <w:shd w:val="clear" w:color="auto" w:fill="FFFFFF"/>
          </w:tcPr>
          <w:p w14:paraId="32196921" w14:textId="77777777" w:rsidR="00DC5D26" w:rsidRDefault="00EC1450">
            <w:pPr>
              <w:keepNext/>
              <w:rPr>
                <w:rStyle w:val="Table-Default"/>
              </w:rPr>
            </w:pPr>
            <w:hyperlink w:anchor="ysQ1DFp6SF/FNK2j6CNl4tj0nZ8=" w:history="1">
              <w:r>
                <w:rPr>
                  <w:rStyle w:val="Table-Default"/>
                </w:rPr>
                <w:t>dbo.t_quicklink_tile</w:t>
              </w:r>
            </w:hyperlink>
            <w:r>
              <w:rPr>
                <w:rStyle w:val="DescriptionInTable"/>
              </w:rPr>
              <w:br/>
              <w:t>Linking table between quicklinks and the tiles</w:t>
            </w:r>
          </w:p>
        </w:tc>
      </w:tr>
      <w:tr w:rsidR="00DC5D26" w14:paraId="32196924" w14:textId="77777777">
        <w:tc>
          <w:tcPr>
            <w:tcW w:w="0" w:type="auto"/>
            <w:shd w:val="clear" w:color="auto" w:fill="F3F3F3"/>
          </w:tcPr>
          <w:p w14:paraId="32196923" w14:textId="77777777" w:rsidR="00DC5D26" w:rsidRDefault="00EC1450">
            <w:pPr>
              <w:keepNext/>
              <w:rPr>
                <w:rStyle w:val="Table-Default"/>
              </w:rPr>
            </w:pPr>
            <w:hyperlink w:anchor="QyjxYZf6qxyRTR9G7/p1mIdYvDg=" w:history="1">
              <w:r>
                <w:rPr>
                  <w:rStyle w:val="Table-Default"/>
                </w:rPr>
                <w:t>dbo.t_state_machine_status</w:t>
              </w:r>
            </w:hyperlink>
            <w:r>
              <w:rPr>
                <w:rStyle w:val="DescriptionInTable"/>
              </w:rPr>
              <w:br/>
              <w:t>Status of the state machine</w:t>
            </w:r>
          </w:p>
        </w:tc>
      </w:tr>
      <w:tr w:rsidR="00DC5D26" w14:paraId="32196926" w14:textId="77777777">
        <w:tc>
          <w:tcPr>
            <w:tcW w:w="0" w:type="auto"/>
            <w:shd w:val="clear" w:color="auto" w:fill="FFFFFF"/>
          </w:tcPr>
          <w:p w14:paraId="32196925" w14:textId="77777777" w:rsidR="00DC5D26" w:rsidRDefault="00EC1450">
            <w:pPr>
              <w:keepNext/>
              <w:rPr>
                <w:rStyle w:val="Table-Default"/>
              </w:rPr>
            </w:pPr>
            <w:hyperlink w:anchor="cjQE5M9B1IDxcJRkAEXqhevcxLc=" w:history="1">
              <w:r>
                <w:rPr>
                  <w:rStyle w:val="Table-Default"/>
                </w:rPr>
                <w:t>dbo.t_telemetrydata</w:t>
              </w:r>
            </w:hyperlink>
            <w:r>
              <w:rPr>
                <w:rStyle w:val="DescriptionInTable"/>
              </w:rPr>
              <w:br/>
              <w:t>Data for telemetry</w:t>
            </w:r>
          </w:p>
        </w:tc>
      </w:tr>
      <w:tr w:rsidR="00DC5D26" w14:paraId="32196928" w14:textId="77777777">
        <w:tc>
          <w:tcPr>
            <w:tcW w:w="0" w:type="auto"/>
            <w:shd w:val="clear" w:color="auto" w:fill="F3F3F3"/>
          </w:tcPr>
          <w:p w14:paraId="32196927" w14:textId="77777777" w:rsidR="00DC5D26" w:rsidRDefault="00EC1450">
            <w:pPr>
              <w:keepNext/>
              <w:rPr>
                <w:rStyle w:val="Table-Default"/>
              </w:rPr>
            </w:pPr>
            <w:hyperlink w:anchor="BpdWJknsRmdVD81ROP738LoU6EU=" w:history="1">
              <w:r>
                <w:rPr>
                  <w:rStyle w:val="Table-Default"/>
                </w:rPr>
                <w:t>dbo.t_template_tran</w:t>
              </w:r>
              <w:r>
                <w:rPr>
                  <w:rStyle w:val="Table-Default"/>
                </w:rPr>
                <w:t>slation</w:t>
              </w:r>
            </w:hyperlink>
            <w:r>
              <w:rPr>
                <w:rStyle w:val="DescriptionInTable"/>
              </w:rPr>
              <w:br/>
              <w:t>Translated entries for the templates</w:t>
            </w:r>
          </w:p>
        </w:tc>
      </w:tr>
      <w:tr w:rsidR="00DC5D26" w14:paraId="3219692A" w14:textId="77777777">
        <w:tc>
          <w:tcPr>
            <w:tcW w:w="0" w:type="auto"/>
            <w:shd w:val="clear" w:color="auto" w:fill="FFFFFF"/>
          </w:tcPr>
          <w:p w14:paraId="32196929" w14:textId="77777777" w:rsidR="00DC5D26" w:rsidRDefault="00EC1450">
            <w:pPr>
              <w:keepNext/>
              <w:rPr>
                <w:rStyle w:val="Table-Default"/>
              </w:rPr>
            </w:pPr>
            <w:hyperlink w:anchor="078YtCFOxZtrTr+ji99XjRUc40A=" w:history="1">
              <w:r>
                <w:rPr>
                  <w:rStyle w:val="Table-Default"/>
                </w:rPr>
                <w:t>dbo.t_tile_relation</w:t>
              </w:r>
            </w:hyperlink>
            <w:r>
              <w:rPr>
                <w:rStyle w:val="DescriptionInTable"/>
              </w:rPr>
              <w:br/>
              <w:t>Relation between tiles</w:t>
            </w:r>
          </w:p>
        </w:tc>
      </w:tr>
      <w:tr w:rsidR="00DC5D26" w14:paraId="3219692C" w14:textId="77777777">
        <w:tc>
          <w:tcPr>
            <w:tcW w:w="0" w:type="auto"/>
            <w:shd w:val="clear" w:color="auto" w:fill="F3F3F3"/>
          </w:tcPr>
          <w:p w14:paraId="3219692B" w14:textId="77777777" w:rsidR="00DC5D26" w:rsidRDefault="00EC1450">
            <w:pPr>
              <w:keepNext/>
              <w:rPr>
                <w:rStyle w:val="Table-Default"/>
              </w:rPr>
            </w:pPr>
            <w:hyperlink w:anchor="FcUpACp1BApta+S3+HnXkpQMt4I=" w:history="1">
              <w:r>
                <w:rPr>
                  <w:rStyle w:val="Table-Default"/>
                </w:rPr>
                <w:t>dbo.t_tile_relation_anchor</w:t>
              </w:r>
            </w:hyperlink>
            <w:r>
              <w:rPr>
                <w:rStyle w:val="DescriptionInTable"/>
              </w:rPr>
              <w:br/>
              <w:t xml:space="preserve">The type of anchor for a </w:t>
            </w:r>
            <w:r>
              <w:rPr>
                <w:rStyle w:val="DescriptionInTable"/>
              </w:rPr>
              <w:t>relation</w:t>
            </w:r>
          </w:p>
        </w:tc>
      </w:tr>
      <w:tr w:rsidR="00DC5D26" w14:paraId="3219692E" w14:textId="77777777">
        <w:tc>
          <w:tcPr>
            <w:tcW w:w="0" w:type="auto"/>
            <w:shd w:val="clear" w:color="auto" w:fill="FFFFFF"/>
          </w:tcPr>
          <w:p w14:paraId="3219692D" w14:textId="77777777" w:rsidR="00DC5D26" w:rsidRDefault="00EC1450">
            <w:pPr>
              <w:keepNext/>
              <w:rPr>
                <w:rStyle w:val="Table-Default"/>
              </w:rPr>
            </w:pPr>
            <w:hyperlink w:anchor="+qMkPlre1TQOnP2h8pcGrG1QxDo=" w:history="1">
              <w:r>
                <w:rPr>
                  <w:rStyle w:val="Table-Default"/>
                </w:rPr>
                <w:t>dbo.t_tile_relation_line</w:t>
              </w:r>
            </w:hyperlink>
            <w:r>
              <w:rPr>
                <w:rStyle w:val="DescriptionInTable"/>
              </w:rPr>
              <w:br/>
              <w:t>The type of line between relation</w:t>
            </w:r>
          </w:p>
        </w:tc>
      </w:tr>
      <w:tr w:rsidR="00DC5D26" w14:paraId="32196930" w14:textId="77777777">
        <w:tc>
          <w:tcPr>
            <w:tcW w:w="0" w:type="auto"/>
            <w:shd w:val="clear" w:color="auto" w:fill="F3F3F3"/>
          </w:tcPr>
          <w:p w14:paraId="3219692F" w14:textId="77777777" w:rsidR="00DC5D26" w:rsidRDefault="00EC1450">
            <w:pPr>
              <w:keepNext/>
              <w:rPr>
                <w:rStyle w:val="Table-Default"/>
              </w:rPr>
            </w:pPr>
            <w:hyperlink w:anchor="0h0UAGOGrfB/LY7u8AJHKD5ERYA=" w:history="1">
              <w:r>
                <w:rPr>
                  <w:rStyle w:val="Table-Default"/>
                </w:rPr>
                <w:t>dbo.t_tile_relation_line_style</w:t>
              </w:r>
            </w:hyperlink>
            <w:r>
              <w:rPr>
                <w:rStyle w:val="DescriptionInTable"/>
              </w:rPr>
              <w:br/>
              <w:t>The line styles for a relation</w:t>
            </w:r>
          </w:p>
        </w:tc>
      </w:tr>
      <w:tr w:rsidR="00DC5D26" w14:paraId="32196932" w14:textId="77777777">
        <w:tc>
          <w:tcPr>
            <w:tcW w:w="0" w:type="auto"/>
            <w:shd w:val="clear" w:color="auto" w:fill="FFFFFF"/>
          </w:tcPr>
          <w:p w14:paraId="32196931" w14:textId="77777777" w:rsidR="00DC5D26" w:rsidRDefault="00EC1450">
            <w:pPr>
              <w:keepNext/>
              <w:rPr>
                <w:rStyle w:val="Table-Default"/>
              </w:rPr>
            </w:pPr>
            <w:hyperlink w:anchor="20FtsGWM3tQuQsgV56yVep7A5B8=" w:history="1">
              <w:r>
                <w:rPr>
                  <w:rStyle w:val="Table-Default"/>
                </w:rPr>
                <w:t>dbo.t_tile_relation_startend_symbol</w:t>
              </w:r>
            </w:hyperlink>
            <w:r>
              <w:rPr>
                <w:rStyle w:val="DescriptionInTable"/>
              </w:rPr>
              <w:br/>
              <w:t>The symbol used for the relation line start</w:t>
            </w:r>
          </w:p>
        </w:tc>
      </w:tr>
      <w:tr w:rsidR="00DC5D26" w14:paraId="32196934" w14:textId="77777777">
        <w:tc>
          <w:tcPr>
            <w:tcW w:w="0" w:type="auto"/>
            <w:shd w:val="clear" w:color="auto" w:fill="F3F3F3"/>
          </w:tcPr>
          <w:p w14:paraId="32196933" w14:textId="77777777" w:rsidR="00DC5D26" w:rsidRDefault="00EC1450">
            <w:pPr>
              <w:keepNext/>
              <w:rPr>
                <w:rStyle w:val="Table-Default"/>
              </w:rPr>
            </w:pPr>
            <w:hyperlink w:anchor="uaXVDUif5OUkaINcFrMH2xZwemo=" w:history="1">
              <w:r>
                <w:rPr>
                  <w:rStyle w:val="Table-Default"/>
                </w:rPr>
                <w:t>dbo.t_tile_relation_style</w:t>
              </w:r>
            </w:hyperlink>
            <w:r>
              <w:rPr>
                <w:rStyle w:val="DescriptionInTable"/>
              </w:rPr>
              <w:br/>
              <w:t>The style of the relation </w:t>
            </w:r>
          </w:p>
        </w:tc>
      </w:tr>
      <w:tr w:rsidR="00DC5D26" w14:paraId="32196936" w14:textId="77777777">
        <w:tc>
          <w:tcPr>
            <w:tcW w:w="0" w:type="auto"/>
            <w:shd w:val="clear" w:color="auto" w:fill="FFFFFF"/>
          </w:tcPr>
          <w:p w14:paraId="32196935" w14:textId="77777777" w:rsidR="00DC5D26" w:rsidRDefault="00EC1450">
            <w:pPr>
              <w:keepNext/>
              <w:rPr>
                <w:rStyle w:val="Table-Default"/>
              </w:rPr>
            </w:pPr>
            <w:hyperlink w:anchor="t9KwwwpGyY9rRoGxVre804qNj4A=" w:history="1">
              <w:r>
                <w:rPr>
                  <w:rStyle w:val="Table-Default"/>
                </w:rPr>
                <w:t>dbo.t_tile_relation_type</w:t>
              </w:r>
            </w:hyperlink>
            <w:r>
              <w:rPr>
                <w:rStyle w:val="DescriptionInTable"/>
              </w:rPr>
              <w:br/>
              <w:t>The type of the relation</w:t>
            </w:r>
          </w:p>
        </w:tc>
      </w:tr>
      <w:tr w:rsidR="00DC5D26" w14:paraId="32196938" w14:textId="77777777">
        <w:tc>
          <w:tcPr>
            <w:tcW w:w="0" w:type="auto"/>
            <w:shd w:val="clear" w:color="auto" w:fill="F3F3F3"/>
          </w:tcPr>
          <w:p w14:paraId="32196937" w14:textId="77777777" w:rsidR="00DC5D26" w:rsidRDefault="00EC1450">
            <w:pPr>
              <w:keepNext/>
              <w:rPr>
                <w:rStyle w:val="Table-Default"/>
              </w:rPr>
            </w:pPr>
            <w:hyperlink w:anchor="8YaY5k86JZ8/My8nxSV+Md7QE6s=" w:history="1">
              <w:r>
                <w:rPr>
                  <w:rStyle w:val="Table-Default"/>
                </w:rPr>
                <w:t>dbo.t_tile_type</w:t>
              </w:r>
            </w:hyperlink>
            <w:r>
              <w:rPr>
                <w:rStyle w:val="DescriptionInTable"/>
              </w:rPr>
              <w:br/>
              <w:t>The type of the tile</w:t>
            </w:r>
          </w:p>
        </w:tc>
      </w:tr>
      <w:tr w:rsidR="00DC5D26" w14:paraId="3219693A" w14:textId="77777777">
        <w:tc>
          <w:tcPr>
            <w:tcW w:w="0" w:type="auto"/>
            <w:shd w:val="clear" w:color="auto" w:fill="FFFFFF"/>
          </w:tcPr>
          <w:p w14:paraId="32196939" w14:textId="77777777" w:rsidR="00DC5D26" w:rsidRDefault="00EC1450">
            <w:pPr>
              <w:keepNext/>
              <w:rPr>
                <w:rStyle w:val="Table-Default"/>
              </w:rPr>
            </w:pPr>
            <w:hyperlink w:anchor="apFAn+5wzEjWRUBbGPwi/lWybWQ=" w:history="1">
              <w:r>
                <w:rPr>
                  <w:rStyle w:val="Table-Default"/>
                </w:rPr>
                <w:t>dbo.t_tile_voting</w:t>
              </w:r>
            </w:hyperlink>
            <w:r>
              <w:rPr>
                <w:rStyle w:val="DescriptionInTable"/>
              </w:rPr>
              <w:br/>
              <w:t>Voting for the tile</w:t>
            </w:r>
          </w:p>
        </w:tc>
      </w:tr>
      <w:tr w:rsidR="00DC5D26" w14:paraId="3219693C" w14:textId="77777777">
        <w:tc>
          <w:tcPr>
            <w:tcW w:w="0" w:type="auto"/>
            <w:shd w:val="clear" w:color="auto" w:fill="F3F3F3"/>
          </w:tcPr>
          <w:p w14:paraId="3219693B" w14:textId="77777777" w:rsidR="00DC5D26" w:rsidRDefault="00EC1450">
            <w:pPr>
              <w:keepNext/>
              <w:rPr>
                <w:rStyle w:val="Table-Default"/>
              </w:rPr>
            </w:pPr>
            <w:hyperlink w:anchor="TpEVDYGh4J/aV/9zW2Qgqvq2Ku8=" w:history="1">
              <w:r>
                <w:rPr>
                  <w:rStyle w:val="Table-Default"/>
                </w:rPr>
                <w:t>dbo.t_tilecopy_copiedrelation</w:t>
              </w:r>
            </w:hyperlink>
            <w:r>
              <w:rPr>
                <w:rStyle w:val="DescriptionInTable"/>
              </w:rPr>
              <w:br/>
              <w:t>All copied relations for a copy command</w:t>
            </w:r>
          </w:p>
        </w:tc>
      </w:tr>
      <w:tr w:rsidR="00DC5D26" w14:paraId="3219693E" w14:textId="77777777">
        <w:tc>
          <w:tcPr>
            <w:tcW w:w="0" w:type="auto"/>
            <w:shd w:val="clear" w:color="auto" w:fill="FFFFFF"/>
          </w:tcPr>
          <w:p w14:paraId="3219693D" w14:textId="77777777" w:rsidR="00DC5D26" w:rsidRDefault="00EC1450">
            <w:pPr>
              <w:keepNext/>
              <w:rPr>
                <w:rStyle w:val="Table-Default"/>
              </w:rPr>
            </w:pPr>
            <w:hyperlink w:anchor="z32gliNZ8xOJvfNpb2w8q4TnC08=" w:history="1">
              <w:r>
                <w:rPr>
                  <w:rStyle w:val="Table-Default"/>
                </w:rPr>
                <w:t>dbo.t_tilecopy_copiedtile</w:t>
              </w:r>
            </w:hyperlink>
            <w:r>
              <w:rPr>
                <w:rStyle w:val="DescriptionInTable"/>
              </w:rPr>
              <w:br/>
              <w:t>All copied tiles for a copy command</w:t>
            </w:r>
          </w:p>
        </w:tc>
      </w:tr>
      <w:tr w:rsidR="00DC5D26" w14:paraId="32196940" w14:textId="77777777">
        <w:tc>
          <w:tcPr>
            <w:tcW w:w="0" w:type="auto"/>
            <w:shd w:val="clear" w:color="auto" w:fill="F3F3F3"/>
          </w:tcPr>
          <w:p w14:paraId="3219693F" w14:textId="77777777" w:rsidR="00DC5D26" w:rsidRDefault="00EC1450">
            <w:pPr>
              <w:keepNext/>
              <w:rPr>
                <w:rStyle w:val="Table-Default"/>
              </w:rPr>
            </w:pPr>
            <w:hyperlink w:anchor="Q2UYJrfAzp+CQwZGWFDTwEseGMI=" w:history="1">
              <w:r>
                <w:rPr>
                  <w:rStyle w:val="Table-Default"/>
                </w:rPr>
                <w:t>dbo.t_tilecopy_sourcetile</w:t>
              </w:r>
            </w:hyperlink>
            <w:r>
              <w:rPr>
                <w:rStyle w:val="DescriptionInTable"/>
              </w:rPr>
              <w:br/>
              <w:t>All source tiles used in a copy command</w:t>
            </w:r>
          </w:p>
        </w:tc>
      </w:tr>
      <w:tr w:rsidR="00DC5D26" w14:paraId="32196942" w14:textId="77777777">
        <w:tc>
          <w:tcPr>
            <w:tcW w:w="0" w:type="auto"/>
            <w:shd w:val="clear" w:color="auto" w:fill="FFFFFF"/>
          </w:tcPr>
          <w:p w14:paraId="32196941" w14:textId="77777777" w:rsidR="00DC5D26" w:rsidRDefault="00EC1450">
            <w:pPr>
              <w:keepNext/>
              <w:rPr>
                <w:rStyle w:val="Table-Default"/>
              </w:rPr>
            </w:pPr>
            <w:hyperlink w:anchor="oLs0t3srd6yHmujlsbYzAtzC4Zs=" w:history="1">
              <w:r>
                <w:rPr>
                  <w:rStyle w:val="Table-Default"/>
                </w:rPr>
                <w:t>dbo.t_tilestatus</w:t>
              </w:r>
            </w:hyperlink>
            <w:r>
              <w:rPr>
                <w:rStyle w:val="DescriptionInTable"/>
              </w:rPr>
              <w:br/>
              <w:t>The tiles</w:t>
            </w:r>
          </w:p>
        </w:tc>
      </w:tr>
      <w:tr w:rsidR="00DC5D26" w14:paraId="32196944" w14:textId="77777777">
        <w:tc>
          <w:tcPr>
            <w:tcW w:w="0" w:type="auto"/>
            <w:shd w:val="clear" w:color="auto" w:fill="F3F3F3"/>
          </w:tcPr>
          <w:p w14:paraId="32196943" w14:textId="77777777" w:rsidR="00DC5D26" w:rsidRDefault="00EC1450">
            <w:pPr>
              <w:keepNext/>
              <w:rPr>
                <w:rStyle w:val="Table-Default"/>
              </w:rPr>
            </w:pPr>
            <w:hyperlink w:anchor="RVjh+ATj4D3aPXIlnTnzWVjMatE=" w:history="1">
              <w:r>
                <w:rPr>
                  <w:rStyle w:val="Table-Default"/>
                </w:rPr>
                <w:t>dbo.t_tilestatus_copy_booking</w:t>
              </w:r>
            </w:hyperlink>
            <w:r>
              <w:rPr>
                <w:rStyle w:val="DescriptionInTable"/>
              </w:rPr>
              <w:br/>
              <w:t>Copy of a til</w:t>
            </w:r>
            <w:r>
              <w:rPr>
                <w:rStyle w:val="DescriptionInTable"/>
              </w:rPr>
              <w:t>e state machine</w:t>
            </w:r>
          </w:p>
        </w:tc>
      </w:tr>
      <w:tr w:rsidR="00DC5D26" w14:paraId="32196946" w14:textId="77777777">
        <w:tc>
          <w:tcPr>
            <w:tcW w:w="0" w:type="auto"/>
            <w:shd w:val="clear" w:color="auto" w:fill="FFFFFF"/>
          </w:tcPr>
          <w:p w14:paraId="32196945" w14:textId="77777777" w:rsidR="00DC5D26" w:rsidRDefault="00EC1450">
            <w:pPr>
              <w:keepNext/>
              <w:rPr>
                <w:rStyle w:val="Table-Default"/>
              </w:rPr>
            </w:pPr>
            <w:hyperlink w:anchor="c+tNoP0kvrC9ukkhGNCEvWTioxY=" w:history="1">
              <w:r>
                <w:rPr>
                  <w:rStyle w:val="Table-Default"/>
                </w:rPr>
                <w:t>dbo.t_tilestatus_copy_booking_history</w:t>
              </w:r>
            </w:hyperlink>
            <w:r>
              <w:rPr>
                <w:rStyle w:val="DescriptionInTable"/>
              </w:rPr>
              <w:br/>
              <w:t>Copy of a tile state machine history</w:t>
            </w:r>
          </w:p>
        </w:tc>
      </w:tr>
      <w:tr w:rsidR="00DC5D26" w14:paraId="32196948" w14:textId="77777777">
        <w:tc>
          <w:tcPr>
            <w:tcW w:w="0" w:type="auto"/>
            <w:shd w:val="clear" w:color="auto" w:fill="F3F3F3"/>
          </w:tcPr>
          <w:p w14:paraId="32196947" w14:textId="77777777" w:rsidR="00DC5D26" w:rsidRDefault="00EC1450">
            <w:pPr>
              <w:keepNext/>
              <w:rPr>
                <w:rStyle w:val="Table-Default"/>
              </w:rPr>
            </w:pPr>
            <w:hyperlink w:anchor="eNq8iC4zx70GGM6EXbHSL++uzlU=" w:history="1">
              <w:r>
                <w:rPr>
                  <w:rStyle w:val="Table-Default"/>
                </w:rPr>
                <w:t>dbo.t_tilestatus_stroke</w:t>
              </w:r>
            </w:hyperlink>
            <w:r>
              <w:rPr>
                <w:rStyle w:val="DescriptionInTable"/>
              </w:rPr>
              <w:br/>
              <w:t>The stroke for inking in a tile</w:t>
            </w:r>
          </w:p>
        </w:tc>
      </w:tr>
      <w:tr w:rsidR="00DC5D26" w14:paraId="3219694A" w14:textId="77777777">
        <w:tc>
          <w:tcPr>
            <w:tcW w:w="0" w:type="auto"/>
            <w:shd w:val="clear" w:color="auto" w:fill="FFFFFF"/>
          </w:tcPr>
          <w:p w14:paraId="32196949" w14:textId="77777777" w:rsidR="00DC5D26" w:rsidRDefault="00EC1450">
            <w:pPr>
              <w:keepNext/>
              <w:rPr>
                <w:rStyle w:val="Table-Default"/>
              </w:rPr>
            </w:pPr>
            <w:hyperlink w:anchor="NfeAlTE7NimcNyx/T33qC/risAg=" w:history="1">
              <w:r>
                <w:rPr>
                  <w:rStyle w:val="Table-Default"/>
                </w:rPr>
                <w:t>dbo.t_tilestatus_upgrade_booking</w:t>
              </w:r>
            </w:hyperlink>
            <w:r>
              <w:rPr>
                <w:rStyle w:val="DescriptionInTable"/>
              </w:rPr>
              <w:br/>
              <w:t>Tile update mechanism state machine</w:t>
            </w:r>
          </w:p>
        </w:tc>
      </w:tr>
      <w:tr w:rsidR="00DC5D26" w14:paraId="3219694C" w14:textId="77777777">
        <w:tc>
          <w:tcPr>
            <w:tcW w:w="0" w:type="auto"/>
            <w:shd w:val="clear" w:color="auto" w:fill="F3F3F3"/>
          </w:tcPr>
          <w:p w14:paraId="3219694B" w14:textId="77777777" w:rsidR="00DC5D26" w:rsidRDefault="00EC1450">
            <w:pPr>
              <w:keepNext/>
              <w:rPr>
                <w:rStyle w:val="Table-Default"/>
              </w:rPr>
            </w:pPr>
            <w:hyperlink w:anchor="KsOYXNDwJr+c7gsoWx5SwI5231k=" w:history="1">
              <w:r>
                <w:rPr>
                  <w:rStyle w:val="Table-Default"/>
                </w:rPr>
                <w:t>dbo.t_traces</w:t>
              </w:r>
            </w:hyperlink>
            <w:r>
              <w:rPr>
                <w:rStyle w:val="DescriptionInTable"/>
              </w:rPr>
              <w:br/>
              <w:t>Debug / Trace information</w:t>
            </w:r>
          </w:p>
        </w:tc>
      </w:tr>
      <w:tr w:rsidR="00DC5D26" w14:paraId="3219694E" w14:textId="77777777">
        <w:tc>
          <w:tcPr>
            <w:tcW w:w="0" w:type="auto"/>
            <w:shd w:val="clear" w:color="auto" w:fill="FFFFFF"/>
          </w:tcPr>
          <w:p w14:paraId="3219694D" w14:textId="77777777" w:rsidR="00DC5D26" w:rsidRDefault="00EC1450">
            <w:pPr>
              <w:keepNext/>
              <w:rPr>
                <w:rStyle w:val="Table-Default"/>
              </w:rPr>
            </w:pPr>
            <w:hyperlink w:anchor="YQmJ42veNpoHVYwizgZ/g+LxtRs=" w:history="1">
              <w:r>
                <w:rPr>
                  <w:rStyle w:val="Table-Default"/>
                </w:rPr>
                <w:t>dbo.t</w:t>
              </w:r>
              <w:r>
                <w:rPr>
                  <w:rStyle w:val="Table-Default"/>
                </w:rPr>
                <w:t>_user</w:t>
              </w:r>
            </w:hyperlink>
            <w:r>
              <w:rPr>
                <w:rStyle w:val="DescriptionInTable"/>
              </w:rPr>
              <w:br/>
              <w:t>The user as used in tiles and projects</w:t>
            </w:r>
          </w:p>
        </w:tc>
      </w:tr>
      <w:tr w:rsidR="00DC5D26" w14:paraId="32196950" w14:textId="77777777">
        <w:tc>
          <w:tcPr>
            <w:tcW w:w="0" w:type="auto"/>
            <w:shd w:val="clear" w:color="auto" w:fill="F3F3F3"/>
          </w:tcPr>
          <w:p w14:paraId="3219694F" w14:textId="77777777" w:rsidR="00DC5D26" w:rsidRDefault="00EC1450">
            <w:pPr>
              <w:keepNext/>
              <w:rPr>
                <w:rStyle w:val="Table-Default"/>
              </w:rPr>
            </w:pPr>
            <w:hyperlink w:anchor="h41ZR/NYzHzoN/1iCLZE78KXY2Q=" w:history="1">
              <w:r>
                <w:rPr>
                  <w:rStyle w:val="Table-Default"/>
                </w:rPr>
                <w:t>licensing.t_billing_type</w:t>
              </w:r>
            </w:hyperlink>
            <w:r>
              <w:rPr>
                <w:rStyle w:val="DescriptionInTable"/>
              </w:rPr>
              <w:br/>
              <w:t>The type of billing</w:t>
            </w:r>
          </w:p>
        </w:tc>
      </w:tr>
      <w:tr w:rsidR="00DC5D26" w14:paraId="32196952" w14:textId="77777777">
        <w:tc>
          <w:tcPr>
            <w:tcW w:w="0" w:type="auto"/>
            <w:shd w:val="clear" w:color="auto" w:fill="FFFFFF"/>
          </w:tcPr>
          <w:p w14:paraId="32196951" w14:textId="77777777" w:rsidR="00DC5D26" w:rsidRDefault="00EC1450">
            <w:pPr>
              <w:keepNext/>
              <w:rPr>
                <w:rStyle w:val="Table-Default"/>
              </w:rPr>
            </w:pPr>
            <w:hyperlink w:anchor="+gwO/kV6vlFfFAxpzjU3+jxS/Pc=" w:history="1">
              <w:r>
                <w:rPr>
                  <w:rStyle w:val="Table-Default"/>
                </w:rPr>
                <w:t>licensing.t_customer</w:t>
              </w:r>
            </w:hyperlink>
            <w:r>
              <w:rPr>
                <w:rStyle w:val="DescriptionInTable"/>
              </w:rPr>
              <w:br/>
              <w:t>The registered customer</w:t>
            </w:r>
          </w:p>
        </w:tc>
      </w:tr>
      <w:tr w:rsidR="00DC5D26" w14:paraId="32196954" w14:textId="77777777">
        <w:tc>
          <w:tcPr>
            <w:tcW w:w="0" w:type="auto"/>
            <w:shd w:val="clear" w:color="auto" w:fill="F3F3F3"/>
          </w:tcPr>
          <w:p w14:paraId="32196953" w14:textId="77777777" w:rsidR="00DC5D26" w:rsidRDefault="00EC1450">
            <w:pPr>
              <w:keepNext/>
              <w:rPr>
                <w:rStyle w:val="Table-Default"/>
              </w:rPr>
            </w:pPr>
            <w:hyperlink w:anchor="yOjz4MRQxXPPTp9qgVyGmTRcv5k=" w:history="1">
              <w:r>
                <w:rPr>
                  <w:rStyle w:val="Table-Default"/>
                </w:rPr>
                <w:t>licensing.t_import_data</w:t>
              </w:r>
            </w:hyperlink>
            <w:r>
              <w:rPr>
                <w:rStyle w:val="DescriptionInTable"/>
              </w:rPr>
              <w:br/>
              <w:t>Licensing data that has been imported from an external file</w:t>
            </w:r>
          </w:p>
        </w:tc>
      </w:tr>
      <w:tr w:rsidR="00DC5D26" w14:paraId="32196956" w14:textId="77777777">
        <w:tc>
          <w:tcPr>
            <w:tcW w:w="0" w:type="auto"/>
            <w:shd w:val="clear" w:color="auto" w:fill="FFFFFF"/>
          </w:tcPr>
          <w:p w14:paraId="32196955" w14:textId="77777777" w:rsidR="00DC5D26" w:rsidRDefault="00EC1450">
            <w:pPr>
              <w:keepNext/>
              <w:rPr>
                <w:rStyle w:val="Table-Default"/>
              </w:rPr>
            </w:pPr>
            <w:hyperlink w:anchor="SIlmTMR49Mk3ZHwNuyVJLwgmdAI=" w:history="1">
              <w:r>
                <w:rPr>
                  <w:rStyle w:val="Table-Default"/>
                </w:rPr>
                <w:t>licensing.t_license_file_history</w:t>
              </w:r>
            </w:hyperlink>
            <w:r>
              <w:rPr>
                <w:rStyle w:val="DescriptionInTable"/>
              </w:rPr>
              <w:br/>
              <w:t>History of all licensing files</w:t>
            </w:r>
          </w:p>
        </w:tc>
      </w:tr>
      <w:tr w:rsidR="00DC5D26" w14:paraId="32196958" w14:textId="77777777">
        <w:tc>
          <w:tcPr>
            <w:tcW w:w="0" w:type="auto"/>
            <w:shd w:val="clear" w:color="auto" w:fill="F3F3F3"/>
          </w:tcPr>
          <w:p w14:paraId="32196957" w14:textId="77777777" w:rsidR="00DC5D26" w:rsidRDefault="00EC1450">
            <w:pPr>
              <w:keepNext/>
              <w:rPr>
                <w:rStyle w:val="Table-Default"/>
              </w:rPr>
            </w:pPr>
            <w:hyperlink w:anchor="iVCrlYdN90WWswSpfUGP/SVaY7w=" w:history="1">
              <w:r>
                <w:rPr>
                  <w:rStyle w:val="Table-Default"/>
                </w:rPr>
                <w:t>licensing.t_object_type</w:t>
              </w:r>
            </w:hyperlink>
            <w:r>
              <w:rPr>
                <w:rStyle w:val="DescriptionInTable"/>
              </w:rPr>
              <w:br/>
              <w:t>Type of object used in look-up tables for licensing</w:t>
            </w:r>
          </w:p>
        </w:tc>
      </w:tr>
      <w:tr w:rsidR="00DC5D26" w14:paraId="3219695A" w14:textId="77777777">
        <w:tc>
          <w:tcPr>
            <w:tcW w:w="0" w:type="auto"/>
            <w:shd w:val="clear" w:color="auto" w:fill="FFFFFF"/>
          </w:tcPr>
          <w:p w14:paraId="32196959" w14:textId="77777777" w:rsidR="00DC5D26" w:rsidRDefault="00EC1450">
            <w:pPr>
              <w:keepNext/>
              <w:rPr>
                <w:rStyle w:val="Table-Default"/>
              </w:rPr>
            </w:pPr>
            <w:hyperlink w:anchor="Abm+/exewd8b+kfSgBGP3mREH2k=" w:history="1">
              <w:r>
                <w:rPr>
                  <w:rStyle w:val="Table-Default"/>
                </w:rPr>
                <w:t>licensing.t_order</w:t>
              </w:r>
            </w:hyperlink>
            <w:r>
              <w:rPr>
                <w:rStyle w:val="DescriptionInTable"/>
              </w:rPr>
              <w:br/>
              <w:t>The orders</w:t>
            </w:r>
          </w:p>
        </w:tc>
      </w:tr>
      <w:tr w:rsidR="00DC5D26" w14:paraId="3219695C" w14:textId="77777777">
        <w:tc>
          <w:tcPr>
            <w:tcW w:w="0" w:type="auto"/>
            <w:shd w:val="clear" w:color="auto" w:fill="F3F3F3"/>
          </w:tcPr>
          <w:p w14:paraId="3219695B" w14:textId="77777777" w:rsidR="00DC5D26" w:rsidRDefault="00EC1450">
            <w:pPr>
              <w:keepNext/>
              <w:rPr>
                <w:rStyle w:val="Table-Default"/>
              </w:rPr>
            </w:pPr>
            <w:hyperlink w:anchor="gW/8v+TiudxKbw4411ArMKtXy2Y=" w:history="1">
              <w:r>
                <w:rPr>
                  <w:rStyle w:val="Table-Default"/>
                </w:rPr>
                <w:t>licensing.t_orderline</w:t>
              </w:r>
            </w:hyperlink>
            <w:r>
              <w:rPr>
                <w:rStyle w:val="DescriptionInTable"/>
              </w:rPr>
              <w:br/>
              <w:t>The line in an order</w:t>
            </w:r>
          </w:p>
        </w:tc>
      </w:tr>
      <w:tr w:rsidR="00DC5D26" w14:paraId="3219695E" w14:textId="77777777">
        <w:tc>
          <w:tcPr>
            <w:tcW w:w="0" w:type="auto"/>
            <w:shd w:val="clear" w:color="auto" w:fill="FFFFFF"/>
          </w:tcPr>
          <w:p w14:paraId="3219695D" w14:textId="77777777" w:rsidR="00DC5D26" w:rsidRDefault="00EC1450">
            <w:pPr>
              <w:keepNext/>
              <w:rPr>
                <w:rStyle w:val="Table-Default"/>
              </w:rPr>
            </w:pPr>
            <w:hyperlink w:anchor="hYxAzoyBQRnrW5Nz12ue3oquKm4=" w:history="1">
              <w:r>
                <w:rPr>
                  <w:rStyle w:val="Table-Default"/>
                </w:rPr>
                <w:t>licensing.t_payment</w:t>
              </w:r>
            </w:hyperlink>
            <w:r>
              <w:rPr>
                <w:rStyle w:val="DescriptionInTable"/>
              </w:rPr>
              <w:br/>
              <w:t>The payments made</w:t>
            </w:r>
          </w:p>
        </w:tc>
      </w:tr>
      <w:tr w:rsidR="00DC5D26" w14:paraId="32196960" w14:textId="77777777">
        <w:tc>
          <w:tcPr>
            <w:tcW w:w="0" w:type="auto"/>
            <w:shd w:val="clear" w:color="auto" w:fill="F3F3F3"/>
          </w:tcPr>
          <w:p w14:paraId="3219695F" w14:textId="77777777" w:rsidR="00DC5D26" w:rsidRDefault="00EC1450">
            <w:pPr>
              <w:keepNext/>
              <w:rPr>
                <w:rStyle w:val="Table-Default"/>
              </w:rPr>
            </w:pPr>
            <w:hyperlink w:anchor="bq8EjbGuD1o8wQd83KAB4kZD7RE=" w:history="1">
              <w:r>
                <w:rPr>
                  <w:rStyle w:val="Table-Default"/>
                </w:rPr>
                <w:t>licensing.t_payment_method</w:t>
              </w:r>
            </w:hyperlink>
            <w:r>
              <w:rPr>
                <w:rStyle w:val="DescriptionInTable"/>
              </w:rPr>
              <w:br/>
              <w:t>Th</w:t>
            </w:r>
            <w:r>
              <w:rPr>
                <w:rStyle w:val="DescriptionInTable"/>
              </w:rPr>
              <w:t>e methods of payment</w:t>
            </w:r>
          </w:p>
        </w:tc>
      </w:tr>
      <w:tr w:rsidR="00DC5D26" w14:paraId="32196962" w14:textId="77777777">
        <w:tc>
          <w:tcPr>
            <w:tcW w:w="0" w:type="auto"/>
            <w:shd w:val="clear" w:color="auto" w:fill="FFFFFF"/>
          </w:tcPr>
          <w:p w14:paraId="32196961" w14:textId="77777777" w:rsidR="00DC5D26" w:rsidRDefault="00EC1450">
            <w:pPr>
              <w:keepNext/>
              <w:rPr>
                <w:rStyle w:val="Table-Default"/>
              </w:rPr>
            </w:pPr>
            <w:hyperlink w:anchor="3xfuQEL8DMsOwiVfhBOSiA8gHPA=" w:history="1">
              <w:r>
                <w:rPr>
                  <w:rStyle w:val="Table-Default"/>
                </w:rPr>
                <w:t>licensing.t_price</w:t>
              </w:r>
            </w:hyperlink>
            <w:r>
              <w:rPr>
                <w:rStyle w:val="DescriptionInTable"/>
              </w:rPr>
              <w:br/>
              <w:t>The price</w:t>
            </w:r>
          </w:p>
        </w:tc>
      </w:tr>
      <w:tr w:rsidR="00DC5D26" w14:paraId="32196964" w14:textId="77777777">
        <w:tc>
          <w:tcPr>
            <w:tcW w:w="0" w:type="auto"/>
            <w:shd w:val="clear" w:color="auto" w:fill="F3F3F3"/>
          </w:tcPr>
          <w:p w14:paraId="32196963" w14:textId="77777777" w:rsidR="00DC5D26" w:rsidRDefault="00EC1450">
            <w:pPr>
              <w:keepNext/>
              <w:rPr>
                <w:rStyle w:val="Table-Default"/>
              </w:rPr>
            </w:pPr>
            <w:hyperlink w:anchor="lfqnc4nKM7PvrMGyuhtCjbwwf44=" w:history="1">
              <w:r>
                <w:rPr>
                  <w:rStyle w:val="Table-Default"/>
                </w:rPr>
                <w:t>licensing.t_pricelist</w:t>
              </w:r>
            </w:hyperlink>
            <w:r>
              <w:rPr>
                <w:rStyle w:val="DescriptionInTable"/>
              </w:rPr>
              <w:br/>
              <w:t>The pricelist</w:t>
            </w:r>
          </w:p>
        </w:tc>
      </w:tr>
      <w:tr w:rsidR="00DC5D26" w14:paraId="32196966" w14:textId="77777777">
        <w:tc>
          <w:tcPr>
            <w:tcW w:w="0" w:type="auto"/>
            <w:shd w:val="clear" w:color="auto" w:fill="FFFFFF"/>
          </w:tcPr>
          <w:p w14:paraId="32196965" w14:textId="77777777" w:rsidR="00DC5D26" w:rsidRDefault="00EC1450">
            <w:pPr>
              <w:keepNext/>
              <w:rPr>
                <w:rStyle w:val="Table-Default"/>
              </w:rPr>
            </w:pPr>
            <w:hyperlink w:anchor="6EBiFkvfbRTw3F555fk44DFA3ks=" w:history="1">
              <w:r>
                <w:rPr>
                  <w:rStyle w:val="Table-Default"/>
                </w:rPr>
                <w:t>licensing.t_product</w:t>
              </w:r>
            </w:hyperlink>
            <w:r>
              <w:rPr>
                <w:rStyle w:val="DescriptionInTable"/>
              </w:rPr>
              <w:br/>
              <w:t>The products available for licensing</w:t>
            </w:r>
          </w:p>
        </w:tc>
      </w:tr>
      <w:tr w:rsidR="00DC5D26" w14:paraId="32196968" w14:textId="77777777">
        <w:tc>
          <w:tcPr>
            <w:tcW w:w="0" w:type="auto"/>
            <w:shd w:val="clear" w:color="auto" w:fill="F3F3F3"/>
          </w:tcPr>
          <w:p w14:paraId="32196967" w14:textId="77777777" w:rsidR="00DC5D26" w:rsidRDefault="00EC1450">
            <w:pPr>
              <w:keepNext/>
              <w:rPr>
                <w:rStyle w:val="Table-Default"/>
              </w:rPr>
            </w:pPr>
            <w:hyperlink w:anchor="6oqplzrZY3UacWTAEhXbFt60GSQ=" w:history="1">
              <w:r>
                <w:rPr>
                  <w:rStyle w:val="Table-Default"/>
                </w:rPr>
                <w:t>licensing.t_promo_code</w:t>
              </w:r>
            </w:hyperlink>
            <w:r>
              <w:rPr>
                <w:rStyle w:val="DescriptionInTable"/>
              </w:rPr>
              <w:br/>
              <w:t>Promo codes</w:t>
            </w:r>
          </w:p>
        </w:tc>
      </w:tr>
      <w:tr w:rsidR="00DC5D26" w14:paraId="3219696A" w14:textId="77777777">
        <w:tc>
          <w:tcPr>
            <w:tcW w:w="0" w:type="auto"/>
            <w:shd w:val="clear" w:color="auto" w:fill="FFFFFF"/>
          </w:tcPr>
          <w:p w14:paraId="32196969" w14:textId="77777777" w:rsidR="00DC5D26" w:rsidRDefault="00EC1450">
            <w:pPr>
              <w:keepNext/>
              <w:rPr>
                <w:rStyle w:val="Table-Default"/>
              </w:rPr>
            </w:pPr>
            <w:hyperlink w:anchor="XWhkhxJf9mvneWNL4gIOGe4ENts=" w:history="1">
              <w:r>
                <w:rPr>
                  <w:rStyle w:val="Table-Default"/>
                </w:rPr>
                <w:t>licensing.t_promo_typ</w:t>
              </w:r>
              <w:r>
                <w:rPr>
                  <w:rStyle w:val="Table-Default"/>
                </w:rPr>
                <w:t>e</w:t>
              </w:r>
            </w:hyperlink>
            <w:r>
              <w:rPr>
                <w:rStyle w:val="DescriptionInTable"/>
              </w:rPr>
              <w:br/>
              <w:t>The types of promo code</w:t>
            </w:r>
          </w:p>
        </w:tc>
      </w:tr>
      <w:tr w:rsidR="00DC5D26" w14:paraId="3219696C" w14:textId="77777777">
        <w:tc>
          <w:tcPr>
            <w:tcW w:w="0" w:type="auto"/>
            <w:shd w:val="clear" w:color="auto" w:fill="F3F3F3"/>
          </w:tcPr>
          <w:p w14:paraId="3219696B" w14:textId="77777777" w:rsidR="00DC5D26" w:rsidRDefault="00EC1450">
            <w:pPr>
              <w:keepNext/>
              <w:rPr>
                <w:rStyle w:val="Table-Default"/>
              </w:rPr>
            </w:pPr>
            <w:hyperlink w:anchor="9aWO1xuBeb9B/Yli1IzB1MagQIA=" w:history="1">
              <w:r>
                <w:rPr>
                  <w:rStyle w:val="Table-Default"/>
                </w:rPr>
                <w:t>licensing.t_status</w:t>
              </w:r>
            </w:hyperlink>
            <w:r>
              <w:rPr>
                <w:rStyle w:val="DescriptionInTable"/>
              </w:rPr>
              <w:br/>
              <w:t>The status of the licensing related objects</w:t>
            </w:r>
          </w:p>
        </w:tc>
      </w:tr>
      <w:tr w:rsidR="00DC5D26" w14:paraId="3219696E" w14:textId="77777777">
        <w:tc>
          <w:tcPr>
            <w:tcW w:w="0" w:type="auto"/>
            <w:shd w:val="clear" w:color="auto" w:fill="FFFFFF"/>
          </w:tcPr>
          <w:p w14:paraId="3219696D" w14:textId="77777777" w:rsidR="00DC5D26" w:rsidRDefault="00EC1450">
            <w:pPr>
              <w:keepNext/>
              <w:rPr>
                <w:rStyle w:val="Table-Default"/>
              </w:rPr>
            </w:pPr>
            <w:hyperlink w:anchor="0fbEPQn2ckpupg1/9FJCsZJQ3CQ=" w:history="1">
              <w:r>
                <w:rPr>
                  <w:rStyle w:val="Table-Default"/>
                </w:rPr>
                <w:t>licensing.t_subscription</w:t>
              </w:r>
            </w:hyperlink>
            <w:r>
              <w:rPr>
                <w:rStyle w:val="DescriptionInTable"/>
              </w:rPr>
              <w:br/>
              <w:t>Subscriptions</w:t>
            </w:r>
          </w:p>
        </w:tc>
      </w:tr>
      <w:tr w:rsidR="00DC5D26" w14:paraId="32196970" w14:textId="77777777">
        <w:tc>
          <w:tcPr>
            <w:tcW w:w="0" w:type="auto"/>
            <w:shd w:val="clear" w:color="auto" w:fill="F3F3F3"/>
          </w:tcPr>
          <w:p w14:paraId="3219696F" w14:textId="77777777" w:rsidR="00DC5D26" w:rsidRDefault="00EC1450">
            <w:pPr>
              <w:keepNext/>
              <w:rPr>
                <w:rStyle w:val="Table-Default"/>
              </w:rPr>
            </w:pPr>
            <w:hyperlink w:anchor="lJFbLWHid2xndcdtbsATRo54g/w=" w:history="1">
              <w:r>
                <w:rPr>
                  <w:rStyle w:val="Table-Default"/>
                </w:rPr>
                <w:t>licensing.t_subscription_device</w:t>
              </w:r>
            </w:hyperlink>
            <w:r>
              <w:rPr>
                <w:rStyle w:val="DescriptionInTable"/>
              </w:rPr>
              <w:br/>
              <w:t>The devices allowed to use a subscription</w:t>
            </w:r>
          </w:p>
        </w:tc>
      </w:tr>
      <w:tr w:rsidR="00DC5D26" w14:paraId="32196972" w14:textId="77777777">
        <w:tc>
          <w:tcPr>
            <w:tcW w:w="0" w:type="auto"/>
            <w:shd w:val="clear" w:color="auto" w:fill="FFFFFF"/>
          </w:tcPr>
          <w:p w14:paraId="32196971" w14:textId="77777777" w:rsidR="00DC5D26" w:rsidRDefault="00EC1450">
            <w:pPr>
              <w:keepNext/>
              <w:rPr>
                <w:rStyle w:val="Table-Default"/>
              </w:rPr>
            </w:pPr>
            <w:hyperlink w:anchor="jrEJsKBnLMDw32yaeZrtVt+09KU=" w:history="1">
              <w:r>
                <w:rPr>
                  <w:rStyle w:val="Table-Default"/>
                </w:rPr>
                <w:t>licensing.t_subscription_user</w:t>
              </w:r>
            </w:hyperlink>
            <w:r>
              <w:rPr>
                <w:rStyle w:val="DescriptionInTable"/>
              </w:rPr>
              <w:br/>
              <w:t>The users allowed to use a subscription</w:t>
            </w:r>
          </w:p>
        </w:tc>
      </w:tr>
      <w:tr w:rsidR="00DC5D26" w14:paraId="32196974" w14:textId="77777777">
        <w:tc>
          <w:tcPr>
            <w:tcW w:w="0" w:type="auto"/>
            <w:shd w:val="clear" w:color="auto" w:fill="F3F3F3"/>
          </w:tcPr>
          <w:p w14:paraId="32196973" w14:textId="77777777" w:rsidR="00DC5D26" w:rsidRDefault="00EC1450">
            <w:pPr>
              <w:keepNext/>
              <w:rPr>
                <w:rStyle w:val="Table-Default"/>
              </w:rPr>
            </w:pPr>
            <w:hyperlink w:anchor="L+ecWckMLzfF0Qc6dF3FQEWqMkI=" w:history="1">
              <w:r>
                <w:rPr>
                  <w:rStyle w:val="Table-Default"/>
                </w:rPr>
                <w:t>mft.t_chunkingmachine</w:t>
              </w:r>
            </w:hyperlink>
            <w:r>
              <w:rPr>
                <w:rStyle w:val="DescriptionInTable"/>
              </w:rPr>
              <w:br/>
              <w:t>State machine for the chunking service (download Blobs)</w:t>
            </w:r>
          </w:p>
        </w:tc>
      </w:tr>
      <w:tr w:rsidR="00DC5D26" w14:paraId="32196976" w14:textId="77777777">
        <w:tc>
          <w:tcPr>
            <w:tcW w:w="0" w:type="auto"/>
            <w:shd w:val="clear" w:color="auto" w:fill="FFFFFF"/>
          </w:tcPr>
          <w:p w14:paraId="32196975" w14:textId="77777777" w:rsidR="00DC5D26" w:rsidRDefault="00EC1450">
            <w:pPr>
              <w:keepNext/>
              <w:rPr>
                <w:rStyle w:val="Table-Default"/>
              </w:rPr>
            </w:pPr>
            <w:hyperlink w:anchor="aU/tVVaTKU0VGvpN8lOEMo7OrWQ=" w:history="1">
              <w:r>
                <w:rPr>
                  <w:rStyle w:val="Table-Default"/>
                </w:rPr>
                <w:t>mft.t_chunkingmachine_history</w:t>
              </w:r>
            </w:hyperlink>
            <w:r>
              <w:rPr>
                <w:rStyle w:val="DescriptionInTable"/>
              </w:rPr>
              <w:br/>
              <w:t xml:space="preserve">State machine for the chunking service </w:t>
            </w:r>
            <w:r>
              <w:rPr>
                <w:rStyle w:val="DescriptionInTable"/>
              </w:rPr>
              <w:t>history</w:t>
            </w:r>
          </w:p>
        </w:tc>
      </w:tr>
      <w:tr w:rsidR="00DC5D26" w14:paraId="32196978" w14:textId="77777777">
        <w:tc>
          <w:tcPr>
            <w:tcW w:w="0" w:type="auto"/>
            <w:shd w:val="clear" w:color="auto" w:fill="F3F3F3"/>
          </w:tcPr>
          <w:p w14:paraId="32196977" w14:textId="77777777" w:rsidR="00DC5D26" w:rsidRDefault="00EC1450">
            <w:pPr>
              <w:keepNext/>
              <w:rPr>
                <w:rStyle w:val="Table-Default"/>
              </w:rPr>
            </w:pPr>
            <w:hyperlink w:anchor="orTfJWER9t2qKsaqUNd9g7WUDiQ=" w:history="1">
              <w:r>
                <w:rPr>
                  <w:rStyle w:val="Table-Default"/>
                </w:rPr>
                <w:t>mft.t_chunkingmachine_status</w:t>
              </w:r>
            </w:hyperlink>
            <w:r>
              <w:rPr>
                <w:rStyle w:val="DescriptionInTable"/>
              </w:rPr>
              <w:br/>
              <w:t>Status of the chunking service state machine</w:t>
            </w:r>
          </w:p>
        </w:tc>
      </w:tr>
      <w:tr w:rsidR="00DC5D26" w14:paraId="3219697A" w14:textId="77777777">
        <w:tc>
          <w:tcPr>
            <w:tcW w:w="0" w:type="auto"/>
            <w:shd w:val="clear" w:color="auto" w:fill="FFFFFF"/>
          </w:tcPr>
          <w:p w14:paraId="32196979" w14:textId="77777777" w:rsidR="00DC5D26" w:rsidRDefault="00EC1450">
            <w:pPr>
              <w:keepNext/>
              <w:rPr>
                <w:rStyle w:val="Table-Default"/>
              </w:rPr>
            </w:pPr>
            <w:hyperlink w:anchor="bu7q7+v0YyUsCxS8oi40DUowbds=" w:history="1">
              <w:r>
                <w:rPr>
                  <w:rStyle w:val="Table-Default"/>
                </w:rPr>
                <w:t>mft.t_mergemachine</w:t>
              </w:r>
            </w:hyperlink>
            <w:r>
              <w:rPr>
                <w:rStyle w:val="DescriptionInTable"/>
              </w:rPr>
              <w:br/>
              <w:t>State machine for the merging service (upload Blobs)</w:t>
            </w:r>
          </w:p>
        </w:tc>
      </w:tr>
      <w:tr w:rsidR="00DC5D26" w14:paraId="3219697C" w14:textId="77777777">
        <w:tc>
          <w:tcPr>
            <w:tcW w:w="0" w:type="auto"/>
            <w:shd w:val="clear" w:color="auto" w:fill="F3F3F3"/>
          </w:tcPr>
          <w:p w14:paraId="3219697B" w14:textId="77777777" w:rsidR="00DC5D26" w:rsidRDefault="00EC1450">
            <w:pPr>
              <w:keepNext/>
              <w:rPr>
                <w:rStyle w:val="Table-Default"/>
              </w:rPr>
            </w:pPr>
            <w:hyperlink w:anchor="A4S2F2HPlFcxaD6FNedLE5yGu/A=" w:history="1">
              <w:r>
                <w:rPr>
                  <w:rStyle w:val="Table-Default"/>
                </w:rPr>
                <w:t>mft.t_mergemachine_history</w:t>
              </w:r>
            </w:hyperlink>
            <w:r>
              <w:rPr>
                <w:rStyle w:val="DescriptionInTable"/>
              </w:rPr>
              <w:br/>
              <w:t>State machine for the merging service history</w:t>
            </w:r>
          </w:p>
        </w:tc>
      </w:tr>
      <w:tr w:rsidR="00DC5D26" w14:paraId="3219697E" w14:textId="77777777">
        <w:tc>
          <w:tcPr>
            <w:tcW w:w="0" w:type="auto"/>
            <w:shd w:val="clear" w:color="auto" w:fill="FFFFFF"/>
          </w:tcPr>
          <w:p w14:paraId="3219697D" w14:textId="77777777" w:rsidR="00DC5D26" w:rsidRDefault="00EC1450">
            <w:pPr>
              <w:keepNext/>
              <w:rPr>
                <w:rStyle w:val="Table-Default"/>
              </w:rPr>
            </w:pPr>
            <w:hyperlink w:anchor="fAT3wGUeZiRwTusB4E+KrU+Trcc=" w:history="1">
              <w:r>
                <w:rPr>
                  <w:rStyle w:val="Table-Default"/>
                </w:rPr>
                <w:t>mft.t_mergemachine_status</w:t>
              </w:r>
            </w:hyperlink>
            <w:r>
              <w:rPr>
                <w:rStyle w:val="DescriptionInTable"/>
              </w:rPr>
              <w:br/>
              <w:t>Status of the merging service state machine</w:t>
            </w:r>
          </w:p>
        </w:tc>
      </w:tr>
      <w:tr w:rsidR="00DC5D26" w14:paraId="32196980" w14:textId="77777777">
        <w:tc>
          <w:tcPr>
            <w:tcW w:w="0" w:type="auto"/>
            <w:shd w:val="clear" w:color="auto" w:fill="F3F3F3"/>
          </w:tcPr>
          <w:p w14:paraId="3219697F" w14:textId="77777777" w:rsidR="00DC5D26" w:rsidRDefault="00EC1450">
            <w:pPr>
              <w:keepNext/>
              <w:rPr>
                <w:rStyle w:val="Table-Default"/>
              </w:rPr>
            </w:pPr>
            <w:hyperlink w:anchor="Wncuy+RLAj/fIK2ZMwRnfCiyyOY=" w:history="1">
              <w:r>
                <w:rPr>
                  <w:rStyle w:val="Table-Default"/>
                </w:rPr>
                <w:t>mft.t_state_machine_status</w:t>
              </w:r>
            </w:hyperlink>
            <w:r>
              <w:rPr>
                <w:rStyle w:val="DescriptionInTable"/>
              </w:rPr>
              <w:br/>
              <w:t>All states for the MFT state machines</w:t>
            </w:r>
          </w:p>
        </w:tc>
      </w:tr>
      <w:tr w:rsidR="00DC5D26" w14:paraId="32196982" w14:textId="77777777">
        <w:tc>
          <w:tcPr>
            <w:tcW w:w="0" w:type="auto"/>
            <w:shd w:val="clear" w:color="auto" w:fill="FFFFFF"/>
          </w:tcPr>
          <w:p w14:paraId="32196981" w14:textId="77777777" w:rsidR="00DC5D26" w:rsidRDefault="00EC1450">
            <w:pPr>
              <w:keepNext/>
              <w:rPr>
                <w:rStyle w:val="Table-Default"/>
              </w:rPr>
            </w:pPr>
            <w:hyperlink w:anchor="fzTCNIvpwKpEL9bwvmEgtn5jvxk=" w:history="1">
              <w:r>
                <w:rPr>
                  <w:rStyle w:val="Table-Default"/>
                </w:rPr>
                <w:t>mft.t_storagemachine_status</w:t>
              </w:r>
            </w:hyperlink>
            <w:r>
              <w:rPr>
                <w:rStyle w:val="DescriptionInTable"/>
              </w:rPr>
              <w:br/>
              <w:t>State of the Storage state machine </w:t>
            </w:r>
          </w:p>
        </w:tc>
      </w:tr>
      <w:tr w:rsidR="00DC5D26" w14:paraId="32196984" w14:textId="77777777">
        <w:tc>
          <w:tcPr>
            <w:tcW w:w="0" w:type="auto"/>
            <w:shd w:val="clear" w:color="auto" w:fill="F3F3F3"/>
          </w:tcPr>
          <w:p w14:paraId="32196983" w14:textId="77777777" w:rsidR="00DC5D26" w:rsidRDefault="00EC1450">
            <w:pPr>
              <w:keepNext/>
              <w:rPr>
                <w:rStyle w:val="Table-Default"/>
              </w:rPr>
            </w:pPr>
            <w:hyperlink w:anchor="Y7425KmgHwq7Czxr/cHhDctuQW8=" w:history="1">
              <w:r>
                <w:rPr>
                  <w:rStyle w:val="Table-Default"/>
                </w:rPr>
                <w:t>mft.t_storageoperations</w:t>
              </w:r>
            </w:hyperlink>
            <w:r>
              <w:rPr>
                <w:rStyle w:val="DescriptionInTable"/>
              </w:rPr>
              <w:br/>
              <w:t>State machine for the Storage service (file operations)</w:t>
            </w:r>
          </w:p>
        </w:tc>
      </w:tr>
      <w:tr w:rsidR="00DC5D26" w14:paraId="32196986" w14:textId="77777777">
        <w:tc>
          <w:tcPr>
            <w:tcW w:w="0" w:type="auto"/>
            <w:shd w:val="clear" w:color="auto" w:fill="FFFFFF"/>
          </w:tcPr>
          <w:p w14:paraId="32196985" w14:textId="77777777" w:rsidR="00DC5D26" w:rsidRDefault="00EC1450">
            <w:pPr>
              <w:keepNext/>
              <w:rPr>
                <w:rStyle w:val="Table-Default"/>
              </w:rPr>
            </w:pPr>
            <w:hyperlink w:anchor="Wikc4aMSZrWQB6JETj0eWwnYvU0=" w:history="1">
              <w:r>
                <w:rPr>
                  <w:rStyle w:val="Table-Default"/>
                </w:rPr>
                <w:t>mft.t_storageoperations_history</w:t>
              </w:r>
            </w:hyperlink>
            <w:r>
              <w:rPr>
                <w:rStyle w:val="DescriptionInTable"/>
              </w:rPr>
              <w:br/>
              <w:t>State machine for the Storage service history</w:t>
            </w:r>
          </w:p>
        </w:tc>
      </w:tr>
      <w:tr w:rsidR="00DC5D26" w14:paraId="32196988" w14:textId="77777777">
        <w:tc>
          <w:tcPr>
            <w:tcW w:w="0" w:type="auto"/>
            <w:shd w:val="clear" w:color="auto" w:fill="F3F3F3"/>
          </w:tcPr>
          <w:p w14:paraId="32196987" w14:textId="77777777" w:rsidR="00DC5D26" w:rsidRDefault="00EC1450">
            <w:pPr>
              <w:rPr>
                <w:rStyle w:val="Table-Default"/>
              </w:rPr>
            </w:pPr>
            <w:hyperlink w:anchor="qO3E1mf5h5nTxmZrP6eixHVA/6k=" w:history="1">
              <w:r>
                <w:rPr>
                  <w:rStyle w:val="Table-Default"/>
                </w:rPr>
                <w:t>mft.t_storageoperationtype</w:t>
              </w:r>
            </w:hyperlink>
            <w:r>
              <w:rPr>
                <w:rStyle w:val="DescriptionInTable"/>
              </w:rPr>
              <w:br/>
              <w:t>Storage state machine operation types</w:t>
            </w:r>
          </w:p>
        </w:tc>
      </w:tr>
    </w:tbl>
    <w:p w14:paraId="32196989" w14:textId="77777777" w:rsidR="00DC5D26" w:rsidRDefault="00DC5D26">
      <w:pPr>
        <w:rPr>
          <w:rStyle w:val="Table-Header"/>
        </w:rPr>
      </w:pPr>
    </w:p>
    <w:p w14:paraId="3219698A" w14:textId="77777777" w:rsidR="00DC5D26" w:rsidRDefault="00DC5D26">
      <w:pPr>
        <w:rPr>
          <w:rStyle w:val="Table-Header"/>
        </w:rPr>
        <w:sectPr w:rsidR="00DC5D26">
          <w:headerReference w:type="default" r:id="rId1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98D" w14:textId="77777777">
        <w:tc>
          <w:tcPr>
            <w:tcW w:w="0" w:type="auto"/>
            <w:shd w:val="clear" w:color="auto" w:fill="E6E6E6"/>
          </w:tcPr>
          <w:p w14:paraId="3219698B" w14:textId="77777777" w:rsidR="00DC5D26" w:rsidRDefault="00EC1450">
            <w:pPr>
              <w:pStyle w:val="Heading6"/>
            </w:pPr>
            <w:bookmarkStart w:id="18" w:name="_Toc256000005"/>
            <w:bookmarkStart w:id="19" w:name="AweQXMLX6KvUKdT9zh9dn14odbs="/>
            <w:r>
              <w:pict w14:anchorId="3219EEFF">
                <v:shape id="_x0000_i1433" type="#_x0000_t75" style="width:11.95pt;height:11.95pt">
                  <v:imagedata r:id="rId11" o:title=""/>
                </v:shape>
              </w:pict>
            </w:r>
            <w:r>
              <w:t xml:space="preserve"> [auth].[t_role]</w:t>
            </w:r>
            <w:bookmarkEnd w:id="18"/>
          </w:p>
          <w:bookmarkEnd w:id="19"/>
          <w:p w14:paraId="3219698C" w14:textId="77777777" w:rsidR="00DC5D26" w:rsidRDefault="00DC5D26"/>
        </w:tc>
      </w:tr>
    </w:tbl>
    <w:p w14:paraId="3219698E" w14:textId="77777777" w:rsidR="00DC5D26" w:rsidRDefault="00DC5D26">
      <w:pPr>
        <w:keepNext/>
      </w:pPr>
    </w:p>
    <w:p w14:paraId="3219698F" w14:textId="77777777" w:rsidR="00DC5D26" w:rsidRDefault="00EC1450">
      <w:pPr>
        <w:pStyle w:val="BlockTitleParagraph"/>
        <w:rPr>
          <w:rStyle w:val="Description"/>
        </w:rPr>
      </w:pPr>
      <w:bookmarkStart w:id="20" w:name="Xf85Z2IV1Nc/O8JUmxS0f/8BmVk="/>
      <w:r>
        <w:t>MS_</w:t>
      </w:r>
      <w:r>
        <w:softHyphen/>
        <w:t>Description</w:t>
      </w:r>
      <w:bookmarkEnd w:id="20"/>
    </w:p>
    <w:p w14:paraId="32196990" w14:textId="77777777" w:rsidR="00DC5D26" w:rsidRDefault="00EC1450">
      <w:r>
        <w:t>All available roles for authentication</w:t>
      </w:r>
    </w:p>
    <w:p w14:paraId="32196991" w14:textId="77777777" w:rsidR="00DC5D26" w:rsidRDefault="00EC1450">
      <w:pPr>
        <w:pStyle w:val="BlockTitleParagraph"/>
      </w:pPr>
      <w:bookmarkStart w:id="21" w:name="StS/Cs6agpakivAgPtro1D9UxXg="/>
      <w:r>
        <w:t>Properties</w:t>
      </w:r>
      <w:bookmarkEnd w:id="2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994" w14:textId="77777777">
        <w:tc>
          <w:tcPr>
            <w:tcW w:w="0" w:type="auto"/>
            <w:shd w:val="clear" w:color="auto" w:fill="F3F3F3"/>
            <w:vAlign w:val="bottom"/>
          </w:tcPr>
          <w:p w14:paraId="321969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997" w14:textId="77777777">
        <w:tc>
          <w:tcPr>
            <w:tcW w:w="0" w:type="auto"/>
            <w:shd w:val="clear" w:color="auto" w:fill="FFFFFF"/>
          </w:tcPr>
          <w:p w14:paraId="321969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9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99A" w14:textId="77777777">
        <w:tc>
          <w:tcPr>
            <w:tcW w:w="0" w:type="auto"/>
            <w:shd w:val="clear" w:color="auto" w:fill="F3F3F3"/>
          </w:tcPr>
          <w:p w14:paraId="321969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9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699D" w14:textId="77777777">
        <w:tc>
          <w:tcPr>
            <w:tcW w:w="0" w:type="auto"/>
            <w:shd w:val="clear" w:color="auto" w:fill="FFFFFF"/>
          </w:tcPr>
          <w:p w14:paraId="321969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9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06:53:21 vrijdag 14 mei 2021</w:t>
            </w:r>
          </w:p>
        </w:tc>
      </w:tr>
      <w:tr w:rsidR="00DC5D26" w14:paraId="321969A0" w14:textId="77777777">
        <w:tc>
          <w:tcPr>
            <w:tcW w:w="0" w:type="auto"/>
            <w:shd w:val="clear" w:color="auto" w:fill="F3F3F3"/>
          </w:tcPr>
          <w:p w14:paraId="321969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9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06:53:21 vrijdag 14 mei 2021</w:t>
            </w:r>
          </w:p>
        </w:tc>
      </w:tr>
    </w:tbl>
    <w:p w14:paraId="321969A1" w14:textId="77777777" w:rsidR="00DC5D26" w:rsidRDefault="00DC5D26">
      <w:pPr>
        <w:rPr>
          <w:rStyle w:val="Table-Header"/>
        </w:rPr>
      </w:pPr>
    </w:p>
    <w:p w14:paraId="321969A2" w14:textId="77777777" w:rsidR="00DC5D26" w:rsidRDefault="00EC1450">
      <w:pPr>
        <w:pStyle w:val="BlockTitleParagraph"/>
        <w:rPr>
          <w:rStyle w:val="Table-Header"/>
        </w:rPr>
      </w:pPr>
      <w:bookmarkStart w:id="22" w:name="26m0kODewdN3p6o11NGggZEKafU="/>
      <w:r>
        <w:t>Columns</w:t>
      </w:r>
      <w:bookmarkEnd w:id="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9"/>
        <w:gridCol w:w="1187"/>
        <w:gridCol w:w="2209"/>
        <w:gridCol w:w="3081"/>
        <w:gridCol w:w="1836"/>
      </w:tblGrid>
      <w:tr w:rsidR="00DC5D26" w14:paraId="321969A8" w14:textId="77777777">
        <w:tc>
          <w:tcPr>
            <w:tcW w:w="0" w:type="auto"/>
            <w:shd w:val="clear" w:color="auto" w:fill="F3F3F3"/>
            <w:vAlign w:val="bottom"/>
          </w:tcPr>
          <w:p w14:paraId="321969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A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A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A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9AE" w14:textId="77777777">
        <w:tc>
          <w:tcPr>
            <w:tcW w:w="0" w:type="auto"/>
            <w:shd w:val="clear" w:color="auto" w:fill="FFFFFF"/>
          </w:tcPr>
          <w:p w14:paraId="321969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0">
                <v:shape id="_x0000_i143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9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9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9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9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9B4" w14:textId="77777777">
        <w:tc>
          <w:tcPr>
            <w:tcW w:w="0" w:type="auto"/>
            <w:shd w:val="clear" w:color="auto" w:fill="F3F3F3"/>
          </w:tcPr>
          <w:p w14:paraId="321969AF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9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69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9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9B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69B5" w14:textId="77777777" w:rsidR="00DC5D26" w:rsidRDefault="00DC5D26">
      <w:pPr>
        <w:rPr>
          <w:rStyle w:val="Table-Header"/>
        </w:rPr>
      </w:pPr>
    </w:p>
    <w:p w14:paraId="321969B6" w14:textId="77777777" w:rsidR="00DC5D26" w:rsidRDefault="00EC1450">
      <w:pPr>
        <w:pStyle w:val="BlockTitleParagraph"/>
        <w:rPr>
          <w:rStyle w:val="Table-Header"/>
        </w:rPr>
      </w:pPr>
      <w:bookmarkStart w:id="23" w:name="Du/lknkFBVS/NOMusoAmCJX6/kg="/>
      <w:r>
        <w:t>Indexes</w:t>
      </w:r>
      <w:bookmarkEnd w:id="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76"/>
        <w:gridCol w:w="2478"/>
        <w:gridCol w:w="3341"/>
        <w:gridCol w:w="2047"/>
      </w:tblGrid>
      <w:tr w:rsidR="00DC5D26" w14:paraId="321969BB" w14:textId="77777777">
        <w:tc>
          <w:tcPr>
            <w:tcW w:w="0" w:type="auto"/>
            <w:shd w:val="clear" w:color="auto" w:fill="F3F3F3"/>
            <w:vAlign w:val="bottom"/>
          </w:tcPr>
          <w:p w14:paraId="321969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B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9C0" w14:textId="77777777">
        <w:tc>
          <w:tcPr>
            <w:tcW w:w="0" w:type="auto"/>
            <w:shd w:val="clear" w:color="auto" w:fill="FFFFFF"/>
          </w:tcPr>
          <w:p w14:paraId="321969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01">
                <v:shape id="_x0000_i143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9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PK_t_role</w:t>
            </w:r>
          </w:p>
        </w:tc>
        <w:tc>
          <w:tcPr>
            <w:tcW w:w="0" w:type="auto"/>
            <w:shd w:val="clear" w:color="auto" w:fill="FFFFFF"/>
          </w:tcPr>
          <w:p w14:paraId="321969B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9BF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9C1" w14:textId="77777777" w:rsidR="00DC5D26" w:rsidRDefault="00DC5D26">
      <w:pPr>
        <w:rPr>
          <w:rStyle w:val="Table-Header"/>
        </w:rPr>
      </w:pPr>
    </w:p>
    <w:p w14:paraId="321969C2" w14:textId="77777777" w:rsidR="00DC5D26" w:rsidRDefault="00EC1450">
      <w:pPr>
        <w:pStyle w:val="BlockTitleParagraph"/>
        <w:rPr>
          <w:rStyle w:val="Table-Header"/>
        </w:rPr>
      </w:pPr>
      <w:bookmarkStart w:id="24" w:name="cdJe/5PXUqnsu0GyKALd0+Q2pj4="/>
      <w:r>
        <w:t>SQL Script</w:t>
      </w:r>
      <w:bookmarkEnd w:id="2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9CE" w14:textId="77777777">
        <w:tc>
          <w:tcPr>
            <w:tcW w:w="0" w:type="auto"/>
            <w:shd w:val="clear" w:color="auto" w:fill="F5F5F5"/>
          </w:tcPr>
          <w:p w14:paraId="321969C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[t_role]</w:t>
            </w:r>
          </w:p>
          <w:p w14:paraId="321969C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9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9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9C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9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9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[t_role]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[PK_t_role]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9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9C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available roles for authentication'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'auth'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't_role'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9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9C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9CF" w14:textId="77777777" w:rsidR="00DC5D26" w:rsidRDefault="00DC5D26">
      <w:pPr>
        <w:rPr>
          <w:rStyle w:val="ScriptNormal"/>
        </w:rPr>
      </w:pPr>
    </w:p>
    <w:p w14:paraId="321969D0" w14:textId="77777777" w:rsidR="00DC5D26" w:rsidRDefault="00EC1450">
      <w:pPr>
        <w:pStyle w:val="BlockTitleParagraph"/>
        <w:rPr>
          <w:rStyle w:val="ScriptNormal"/>
        </w:rPr>
      </w:pPr>
      <w:bookmarkStart w:id="25" w:name="NkSXz8TJizAkULCi6nK4292z5UM="/>
      <w:r>
        <w:t>Uses</w:t>
      </w:r>
      <w:bookmarkEnd w:id="25"/>
    </w:p>
    <w:p w14:paraId="321969D1" w14:textId="77777777" w:rsidR="00DC5D26" w:rsidRDefault="00EC1450">
      <w:r>
        <w:t>[auth]</w:t>
      </w:r>
    </w:p>
    <w:p w14:paraId="321969D2" w14:textId="77777777" w:rsidR="00DC5D26" w:rsidRDefault="00EC1450">
      <w:pPr>
        <w:pStyle w:val="BlockTitleParagraph"/>
      </w:pPr>
      <w:bookmarkStart w:id="26" w:name="aQT9XqsVeEL9bpVYY27glrikDC8="/>
      <w:r>
        <w:t>Used By</w:t>
      </w:r>
      <w:bookmarkEnd w:id="26"/>
    </w:p>
    <w:p w14:paraId="321969D3" w14:textId="77777777" w:rsidR="00DC5D26" w:rsidRDefault="00EC1450">
      <w:hyperlink w:anchor="z0oD8EiDELcVSPbOHQev9pusO10=" w:history="1">
        <w:r>
          <w:t>[auth].[t_user_role]</w:t>
        </w:r>
      </w:hyperlink>
    </w:p>
    <w:p w14:paraId="321969D4" w14:textId="77777777" w:rsidR="00DC5D26" w:rsidRDefault="00EC1450">
      <w:hyperlink w:anchor="ck5ZcQ+YNnKJyGtrky4Tlwi1VHY=" w:history="1">
        <w:r>
          <w:t>[auth].[p_user_add_role]</w:t>
        </w:r>
      </w:hyperlink>
    </w:p>
    <w:p w14:paraId="321969D5" w14:textId="77777777" w:rsidR="00DC5D26" w:rsidRDefault="00EC1450">
      <w:hyperlink w:anchor="mYS79/VnbJ6BW6+5ChFc46J5CPY=" w:history="1">
        <w:r>
          <w:t>[auth].[p_user_get_roles]</w:t>
        </w:r>
      </w:hyperlink>
    </w:p>
    <w:p w14:paraId="321969D6" w14:textId="77777777" w:rsidR="00DC5D26" w:rsidRDefault="00EC1450">
      <w:hyperlink w:anchor="prGivRZpVkEHaarCD80Rh2XIA6E=" w:history="1">
        <w:r>
          <w:t>[auth].[p_user_remove_role]</w:t>
        </w:r>
      </w:hyperlink>
    </w:p>
    <w:p w14:paraId="321969D7" w14:textId="77777777" w:rsidR="00DC5D26" w:rsidRDefault="00DC5D26">
      <w:pPr>
        <w:sectPr w:rsidR="00DC5D26">
          <w:headerReference w:type="default" r:id="rId2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9DA" w14:textId="77777777">
        <w:tc>
          <w:tcPr>
            <w:tcW w:w="0" w:type="auto"/>
            <w:shd w:val="clear" w:color="auto" w:fill="E6E6E6"/>
          </w:tcPr>
          <w:p w14:paraId="321969D8" w14:textId="77777777" w:rsidR="00DC5D26" w:rsidRDefault="00EC1450">
            <w:pPr>
              <w:pStyle w:val="Heading6"/>
            </w:pPr>
            <w:bookmarkStart w:id="27" w:name="_Toc256000006"/>
            <w:bookmarkStart w:id="28" w:name="DO0Gsi+pRv3WrPujaZIDUG5kUes="/>
            <w:r>
              <w:pict w14:anchorId="3219EF02">
                <v:shape id="_x0000_i1436" type="#_x0000_t75" style="width:11.95pt;height:11.95pt">
                  <v:imagedata r:id="rId11" o:title=""/>
                </v:shape>
              </w:pict>
            </w:r>
            <w:r>
              <w:t xml:space="preserve"> [auth].[t_user]</w:t>
            </w:r>
            <w:bookmarkEnd w:id="27"/>
          </w:p>
          <w:bookmarkEnd w:id="28"/>
          <w:p w14:paraId="321969D9" w14:textId="77777777" w:rsidR="00DC5D26" w:rsidRDefault="00DC5D26"/>
        </w:tc>
      </w:tr>
    </w:tbl>
    <w:p w14:paraId="321969DB" w14:textId="77777777" w:rsidR="00DC5D26" w:rsidRDefault="00DC5D26">
      <w:pPr>
        <w:keepNext/>
      </w:pPr>
    </w:p>
    <w:p w14:paraId="321969DC" w14:textId="77777777" w:rsidR="00DC5D26" w:rsidRDefault="00EC1450">
      <w:pPr>
        <w:pStyle w:val="BlockTitleParagraph"/>
        <w:rPr>
          <w:rStyle w:val="Description"/>
        </w:rPr>
      </w:pPr>
      <w:bookmarkStart w:id="29" w:name="NB4DYR58IdOn0HGbi9m7XCSN/vo="/>
      <w:r>
        <w:t>MS_</w:t>
      </w:r>
      <w:r>
        <w:softHyphen/>
        <w:t>Description</w:t>
      </w:r>
      <w:bookmarkEnd w:id="29"/>
    </w:p>
    <w:p w14:paraId="321969DD" w14:textId="77777777" w:rsidR="00DC5D26" w:rsidRDefault="00EC1450">
      <w:r>
        <w:t>All users, used by authentication</w:t>
      </w:r>
    </w:p>
    <w:p w14:paraId="321969DE" w14:textId="77777777" w:rsidR="00DC5D26" w:rsidRDefault="00EC1450">
      <w:pPr>
        <w:pStyle w:val="BlockTitleParagraph"/>
      </w:pPr>
      <w:bookmarkStart w:id="30" w:name="V9/4YT//iuEC+5veMB+xkDFmBeg="/>
      <w:r>
        <w:t>Properties</w:t>
      </w:r>
      <w:bookmarkEnd w:id="3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9E1" w14:textId="77777777">
        <w:tc>
          <w:tcPr>
            <w:tcW w:w="0" w:type="auto"/>
            <w:shd w:val="clear" w:color="auto" w:fill="F3F3F3"/>
            <w:vAlign w:val="bottom"/>
          </w:tcPr>
          <w:p w14:paraId="321969D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E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9E4" w14:textId="77777777">
        <w:tc>
          <w:tcPr>
            <w:tcW w:w="0" w:type="auto"/>
            <w:shd w:val="clear" w:color="auto" w:fill="FFFFFF"/>
          </w:tcPr>
          <w:p w14:paraId="321969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9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9E7" w14:textId="77777777">
        <w:tc>
          <w:tcPr>
            <w:tcW w:w="0" w:type="auto"/>
            <w:shd w:val="clear" w:color="auto" w:fill="F3F3F3"/>
          </w:tcPr>
          <w:p w14:paraId="321969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9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69EA" w14:textId="77777777">
        <w:tc>
          <w:tcPr>
            <w:tcW w:w="0" w:type="auto"/>
            <w:shd w:val="clear" w:color="auto" w:fill="FFFFFF"/>
          </w:tcPr>
          <w:p w14:paraId="321969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9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06:53:21 vrijdag 14 mei 2021</w:t>
            </w:r>
          </w:p>
        </w:tc>
      </w:tr>
      <w:tr w:rsidR="00DC5D26" w14:paraId="321969ED" w14:textId="77777777">
        <w:tc>
          <w:tcPr>
            <w:tcW w:w="0" w:type="auto"/>
            <w:shd w:val="clear" w:color="auto" w:fill="F3F3F3"/>
          </w:tcPr>
          <w:p w14:paraId="321969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9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06:53:21 vrijdag 14 mei 2021</w:t>
            </w:r>
          </w:p>
        </w:tc>
      </w:tr>
    </w:tbl>
    <w:p w14:paraId="321969EE" w14:textId="77777777" w:rsidR="00DC5D26" w:rsidRDefault="00DC5D26">
      <w:pPr>
        <w:rPr>
          <w:rStyle w:val="Table-Header"/>
        </w:rPr>
      </w:pPr>
    </w:p>
    <w:p w14:paraId="321969EF" w14:textId="77777777" w:rsidR="00DC5D26" w:rsidRDefault="00EC1450">
      <w:pPr>
        <w:pStyle w:val="BlockTitleParagraph"/>
        <w:rPr>
          <w:rStyle w:val="Table-Header"/>
        </w:rPr>
      </w:pPr>
      <w:bookmarkStart w:id="31" w:name="ijLs468CtRal3JeXAKZ97F8mxAQ="/>
      <w:r>
        <w:t>Columns</w:t>
      </w:r>
      <w:bookmarkEnd w:id="3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7"/>
        <w:gridCol w:w="2191"/>
        <w:gridCol w:w="1676"/>
        <w:gridCol w:w="2179"/>
        <w:gridCol w:w="1562"/>
        <w:gridCol w:w="977"/>
      </w:tblGrid>
      <w:tr w:rsidR="00DC5D26" w14:paraId="321969F6" w14:textId="77777777">
        <w:tc>
          <w:tcPr>
            <w:tcW w:w="0" w:type="auto"/>
            <w:shd w:val="clear" w:color="auto" w:fill="F3F3F3"/>
            <w:vAlign w:val="bottom"/>
          </w:tcPr>
          <w:p w14:paraId="321969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F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9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9FD" w14:textId="77777777">
        <w:tc>
          <w:tcPr>
            <w:tcW w:w="0" w:type="auto"/>
            <w:shd w:val="clear" w:color="auto" w:fill="FFFFFF"/>
          </w:tcPr>
          <w:p w14:paraId="321969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3">
                <v:shape id="_x0000_i143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9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9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69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69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9F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04" w14:textId="77777777">
        <w:tc>
          <w:tcPr>
            <w:tcW w:w="0" w:type="auto"/>
            <w:shd w:val="clear" w:color="auto" w:fill="F3F3F3"/>
          </w:tcPr>
          <w:p w14:paraId="321969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4">
                <v:shape id="_x0000_i1438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69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6A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A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A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A0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0B" w14:textId="77777777">
        <w:tc>
          <w:tcPr>
            <w:tcW w:w="0" w:type="auto"/>
            <w:shd w:val="clear" w:color="auto" w:fill="FFFFFF"/>
          </w:tcPr>
          <w:p w14:paraId="32196A0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firstname</w:t>
            </w:r>
          </w:p>
        </w:tc>
        <w:tc>
          <w:tcPr>
            <w:tcW w:w="0" w:type="auto"/>
            <w:shd w:val="clear" w:color="auto" w:fill="FFFFFF"/>
          </w:tcPr>
          <w:p w14:paraId="32196A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6A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6A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0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12" w14:textId="77777777">
        <w:tc>
          <w:tcPr>
            <w:tcW w:w="0" w:type="auto"/>
            <w:shd w:val="clear" w:color="auto" w:fill="F3F3F3"/>
          </w:tcPr>
          <w:p w14:paraId="32196A0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lastname</w:t>
            </w:r>
          </w:p>
        </w:tc>
        <w:tc>
          <w:tcPr>
            <w:tcW w:w="0" w:type="auto"/>
            <w:shd w:val="clear" w:color="auto" w:fill="F3F3F3"/>
          </w:tcPr>
          <w:p w14:paraId="32196A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A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A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A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19" w14:textId="77777777">
        <w:tc>
          <w:tcPr>
            <w:tcW w:w="0" w:type="auto"/>
            <w:shd w:val="clear" w:color="auto" w:fill="FFFFFF"/>
          </w:tcPr>
          <w:p w14:paraId="32196A1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FFFFF"/>
          </w:tcPr>
          <w:p w14:paraId="32196A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6A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6A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20" w14:textId="77777777">
        <w:tc>
          <w:tcPr>
            <w:tcW w:w="0" w:type="auto"/>
            <w:shd w:val="clear" w:color="auto" w:fill="F3F3F3"/>
          </w:tcPr>
          <w:p w14:paraId="32196A1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phonenumber</w:t>
            </w:r>
          </w:p>
        </w:tc>
        <w:tc>
          <w:tcPr>
            <w:tcW w:w="0" w:type="auto"/>
            <w:shd w:val="clear" w:color="auto" w:fill="F3F3F3"/>
          </w:tcPr>
          <w:p w14:paraId="32196A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6A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6A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A1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27" w14:textId="77777777">
        <w:tc>
          <w:tcPr>
            <w:tcW w:w="0" w:type="auto"/>
            <w:shd w:val="clear" w:color="auto" w:fill="FFFFFF"/>
          </w:tcPr>
          <w:p w14:paraId="32196A2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</w:p>
        </w:tc>
        <w:tc>
          <w:tcPr>
            <w:tcW w:w="0" w:type="auto"/>
            <w:shd w:val="clear" w:color="auto" w:fill="FFFFFF"/>
          </w:tcPr>
          <w:p w14:paraId="32196A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6A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6A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2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2E" w14:textId="77777777">
        <w:tc>
          <w:tcPr>
            <w:tcW w:w="0" w:type="auto"/>
            <w:shd w:val="clear" w:color="auto" w:fill="F3F3F3"/>
          </w:tcPr>
          <w:p w14:paraId="32196A2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photourl</w:t>
            </w:r>
          </w:p>
        </w:tc>
        <w:tc>
          <w:tcPr>
            <w:tcW w:w="0" w:type="auto"/>
            <w:shd w:val="clear" w:color="auto" w:fill="F3F3F3"/>
          </w:tcPr>
          <w:p w14:paraId="32196A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6A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6A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A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35" w14:textId="77777777">
        <w:tc>
          <w:tcPr>
            <w:tcW w:w="0" w:type="auto"/>
            <w:shd w:val="clear" w:color="auto" w:fill="FFFFFF"/>
          </w:tcPr>
          <w:p w14:paraId="32196A2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FFFFF"/>
          </w:tcPr>
          <w:p w14:paraId="32196A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A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A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3C" w14:textId="77777777">
        <w:tc>
          <w:tcPr>
            <w:tcW w:w="0" w:type="auto"/>
            <w:shd w:val="clear" w:color="auto" w:fill="F3F3F3"/>
          </w:tcPr>
          <w:p w14:paraId="32196A3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lastlogindate</w:t>
            </w:r>
          </w:p>
        </w:tc>
        <w:tc>
          <w:tcPr>
            <w:tcW w:w="0" w:type="auto"/>
            <w:shd w:val="clear" w:color="auto" w:fill="F3F3F3"/>
          </w:tcPr>
          <w:p w14:paraId="32196A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A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A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A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43" w14:textId="77777777">
        <w:tc>
          <w:tcPr>
            <w:tcW w:w="0" w:type="auto"/>
            <w:shd w:val="clear" w:color="auto" w:fill="FFFFFF"/>
          </w:tcPr>
          <w:p w14:paraId="32196A3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terms_accepted</w:t>
            </w:r>
          </w:p>
        </w:tc>
        <w:tc>
          <w:tcPr>
            <w:tcW w:w="0" w:type="auto"/>
            <w:shd w:val="clear" w:color="auto" w:fill="FFFFFF"/>
          </w:tcPr>
          <w:p w14:paraId="32196A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A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A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4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4A" w14:textId="77777777">
        <w:tc>
          <w:tcPr>
            <w:tcW w:w="0" w:type="auto"/>
            <w:shd w:val="clear" w:color="auto" w:fill="F3F3F3"/>
          </w:tcPr>
          <w:p w14:paraId="32196A4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isverified</w:t>
            </w:r>
          </w:p>
        </w:tc>
        <w:tc>
          <w:tcPr>
            <w:tcW w:w="0" w:type="auto"/>
            <w:shd w:val="clear" w:color="auto" w:fill="F3F3F3"/>
          </w:tcPr>
          <w:p w14:paraId="32196A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6A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6A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A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A51" w14:textId="77777777">
        <w:tc>
          <w:tcPr>
            <w:tcW w:w="0" w:type="auto"/>
            <w:shd w:val="clear" w:color="auto" w:fill="FFFFFF"/>
          </w:tcPr>
          <w:p w14:paraId="32196A4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passwordhash</w:t>
            </w:r>
          </w:p>
        </w:tc>
        <w:tc>
          <w:tcPr>
            <w:tcW w:w="0" w:type="auto"/>
            <w:shd w:val="clear" w:color="auto" w:fill="FFFFFF"/>
          </w:tcPr>
          <w:p w14:paraId="32196A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6A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6A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5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58" w14:textId="77777777">
        <w:tc>
          <w:tcPr>
            <w:tcW w:w="0" w:type="auto"/>
            <w:shd w:val="clear" w:color="auto" w:fill="F3F3F3"/>
          </w:tcPr>
          <w:p w14:paraId="32196A5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lockout_enabled</w:t>
            </w:r>
          </w:p>
        </w:tc>
        <w:tc>
          <w:tcPr>
            <w:tcW w:w="0" w:type="auto"/>
            <w:shd w:val="clear" w:color="auto" w:fill="F3F3F3"/>
          </w:tcPr>
          <w:p w14:paraId="32196A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6A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6A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A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6A5F" w14:textId="77777777">
        <w:tc>
          <w:tcPr>
            <w:tcW w:w="0" w:type="auto"/>
            <w:shd w:val="clear" w:color="auto" w:fill="FFFFFF"/>
          </w:tcPr>
          <w:p w14:paraId="32196A5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lockout_end_date</w:t>
            </w:r>
          </w:p>
        </w:tc>
        <w:tc>
          <w:tcPr>
            <w:tcW w:w="0" w:type="auto"/>
            <w:shd w:val="clear" w:color="auto" w:fill="FFFFFF"/>
          </w:tcPr>
          <w:p w14:paraId="32196A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A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A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66" w14:textId="77777777">
        <w:tc>
          <w:tcPr>
            <w:tcW w:w="0" w:type="auto"/>
            <w:shd w:val="clear" w:color="auto" w:fill="F3F3F3"/>
          </w:tcPr>
          <w:p w14:paraId="32196A6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otp_security_key</w:t>
            </w:r>
          </w:p>
        </w:tc>
        <w:tc>
          <w:tcPr>
            <w:tcW w:w="0" w:type="auto"/>
            <w:shd w:val="clear" w:color="auto" w:fill="F3F3F3"/>
          </w:tcPr>
          <w:p w14:paraId="32196A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A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A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A6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6D" w14:textId="77777777">
        <w:tc>
          <w:tcPr>
            <w:tcW w:w="0" w:type="auto"/>
            <w:shd w:val="clear" w:color="auto" w:fill="FFFFFF"/>
          </w:tcPr>
          <w:p w14:paraId="32196A6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A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external_provider</w:t>
            </w:r>
          </w:p>
        </w:tc>
        <w:tc>
          <w:tcPr>
            <w:tcW w:w="0" w:type="auto"/>
            <w:shd w:val="clear" w:color="auto" w:fill="FFFFFF"/>
          </w:tcPr>
          <w:p w14:paraId="32196A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6A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6A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A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A74" w14:textId="77777777">
        <w:tc>
          <w:tcPr>
            <w:tcW w:w="0" w:type="auto"/>
            <w:shd w:val="clear" w:color="auto" w:fill="F3F3F3"/>
          </w:tcPr>
          <w:p w14:paraId="32196A6E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authentication_mode</w:t>
            </w:r>
          </w:p>
        </w:tc>
        <w:tc>
          <w:tcPr>
            <w:tcW w:w="0" w:type="auto"/>
            <w:shd w:val="clear" w:color="auto" w:fill="F3F3F3"/>
          </w:tcPr>
          <w:p w14:paraId="32196A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A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A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A7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A75" w14:textId="77777777" w:rsidR="00DC5D26" w:rsidRDefault="00DC5D26">
      <w:pPr>
        <w:rPr>
          <w:rStyle w:val="Table-Header"/>
        </w:rPr>
      </w:pPr>
    </w:p>
    <w:p w14:paraId="32196A76" w14:textId="77777777" w:rsidR="00DC5D26" w:rsidRDefault="00EC1450">
      <w:pPr>
        <w:pStyle w:val="BlockTitleParagraph"/>
        <w:rPr>
          <w:rStyle w:val="Table-Header"/>
        </w:rPr>
      </w:pPr>
      <w:bookmarkStart w:id="32" w:name="18tpx62IWAZhxajIf7t6d76Qco4="/>
      <w:r>
        <w:t>Indexes</w:t>
      </w:r>
      <w:bookmarkEnd w:id="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20"/>
        <w:gridCol w:w="3736"/>
        <w:gridCol w:w="2720"/>
        <w:gridCol w:w="1666"/>
      </w:tblGrid>
      <w:tr w:rsidR="00DC5D26" w14:paraId="32196A7B" w14:textId="77777777">
        <w:tc>
          <w:tcPr>
            <w:tcW w:w="0" w:type="auto"/>
            <w:shd w:val="clear" w:color="auto" w:fill="F3F3F3"/>
            <w:vAlign w:val="bottom"/>
          </w:tcPr>
          <w:p w14:paraId="32196A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7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7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A80" w14:textId="77777777">
        <w:tc>
          <w:tcPr>
            <w:tcW w:w="0" w:type="auto"/>
            <w:shd w:val="clear" w:color="auto" w:fill="FFFFFF"/>
          </w:tcPr>
          <w:p w14:paraId="32196A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5">
                <v:shape id="_x0000_i143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A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PK_t_user</w:t>
            </w:r>
          </w:p>
        </w:tc>
        <w:tc>
          <w:tcPr>
            <w:tcW w:w="0" w:type="auto"/>
            <w:shd w:val="clear" w:color="auto" w:fill="FFFFFF"/>
          </w:tcPr>
          <w:p w14:paraId="32196A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A7F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A85" w14:textId="77777777">
        <w:tc>
          <w:tcPr>
            <w:tcW w:w="0" w:type="auto"/>
            <w:shd w:val="clear" w:color="auto" w:fill="F3F3F3"/>
          </w:tcPr>
          <w:p w14:paraId="32196A8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A8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IX_t_user_username</w:t>
            </w:r>
          </w:p>
        </w:tc>
        <w:tc>
          <w:tcPr>
            <w:tcW w:w="0" w:type="auto"/>
            <w:shd w:val="clear" w:color="auto" w:fill="F3F3F3"/>
          </w:tcPr>
          <w:p w14:paraId="32196A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6A84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A86" w14:textId="77777777" w:rsidR="00DC5D26" w:rsidRDefault="00DC5D26">
      <w:pPr>
        <w:rPr>
          <w:rStyle w:val="Table-Header"/>
        </w:rPr>
      </w:pPr>
    </w:p>
    <w:p w14:paraId="32196A87" w14:textId="77777777" w:rsidR="00DC5D26" w:rsidRDefault="00EC1450">
      <w:pPr>
        <w:pStyle w:val="BlockTitleParagraph"/>
        <w:rPr>
          <w:rStyle w:val="Table-Header"/>
        </w:rPr>
      </w:pPr>
      <w:bookmarkStart w:id="33" w:name="T7gSOVJ3zCgRtlOYT7nnRKGCxRE="/>
      <w:r>
        <w:t>SQL Script</w:t>
      </w:r>
      <w:bookmarkEnd w:id="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AA5" w14:textId="77777777">
        <w:tc>
          <w:tcPr>
            <w:tcW w:w="0" w:type="auto"/>
            <w:shd w:val="clear" w:color="auto" w:fill="F5F5F5"/>
          </w:tcPr>
          <w:p w14:paraId="32196A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</w:t>
            </w:r>
          </w:p>
          <w:p w14:paraId="32196A8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A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[firstname]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[email]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[phonenumber]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[language]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[photourl]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[creationdate]</w:t>
            </w:r>
            <w:r>
              <w:rPr>
                <w:rStyle w:val="ScriptNormal"/>
              </w:rPr>
              <w:t xml:space="preserve">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[lastlogindate]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[terms_accepted]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[isverified]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[DF_t_user_isverified]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A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[passwordhash]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[lockout_enabled]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[DF_t_user_lockout_enabled]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6A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[lockout_end_date]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[otp_security_key]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[external_provider]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[authentication_mode]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A9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A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[PK_t_user]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A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A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[IX_t_user_username</w:t>
            </w:r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([username]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A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A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users, used by authentication'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'auth'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't_user'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A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A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AA6" w14:textId="77777777" w:rsidR="00DC5D26" w:rsidRDefault="00DC5D26">
      <w:pPr>
        <w:rPr>
          <w:rStyle w:val="ScriptNormal"/>
        </w:rPr>
      </w:pPr>
    </w:p>
    <w:p w14:paraId="32196AA7" w14:textId="77777777" w:rsidR="00DC5D26" w:rsidRDefault="00EC1450">
      <w:pPr>
        <w:pStyle w:val="BlockTitleParagraph"/>
        <w:rPr>
          <w:rStyle w:val="ScriptNormal"/>
        </w:rPr>
      </w:pPr>
      <w:bookmarkStart w:id="34" w:name="vpFfwgq0SxDzJWWtTcI4M5arfqI="/>
      <w:r>
        <w:t>Uses</w:t>
      </w:r>
      <w:bookmarkEnd w:id="34"/>
    </w:p>
    <w:p w14:paraId="32196AA8" w14:textId="77777777" w:rsidR="00DC5D26" w:rsidRDefault="00EC1450">
      <w:r>
        <w:t>[auth]</w:t>
      </w:r>
    </w:p>
    <w:p w14:paraId="32196AA9" w14:textId="77777777" w:rsidR="00DC5D26" w:rsidRDefault="00EC1450">
      <w:pPr>
        <w:pStyle w:val="BlockTitleParagraph"/>
      </w:pPr>
      <w:bookmarkStart w:id="35" w:name="fKOXV5F4ZleLUnRVB2r/PdggGeQ="/>
      <w:r>
        <w:t>Used By</w:t>
      </w:r>
      <w:bookmarkEnd w:id="35"/>
    </w:p>
    <w:p w14:paraId="32196AAA" w14:textId="77777777" w:rsidR="00DC5D26" w:rsidRDefault="00EC1450">
      <w:hyperlink w:anchor="z0oD8EiDELcVSPbOHQev9pusO10=" w:history="1">
        <w:r>
          <w:t>[auth].[t_user_role]</w:t>
        </w:r>
      </w:hyperlink>
    </w:p>
    <w:p w14:paraId="32196AAB" w14:textId="77777777" w:rsidR="00DC5D26" w:rsidRDefault="00EC1450">
      <w:hyperlink w:anchor="ck5ZcQ+YNnKJyGtrky4Tlwi1VHY=" w:history="1">
        <w:r>
          <w:t>[auth].[p_user_add_role]</w:t>
        </w:r>
      </w:hyperlink>
    </w:p>
    <w:p w14:paraId="32196AAC" w14:textId="77777777" w:rsidR="00DC5D26" w:rsidRDefault="00EC1450">
      <w:hyperlink w:anchor="KPWoxg6bGn3VOhpJdtEAD584I3I=" w:history="1">
        <w:r>
          <w:t>[auth].[p_user_delete]</w:t>
        </w:r>
      </w:hyperlink>
    </w:p>
    <w:p w14:paraId="32196AAD" w14:textId="77777777" w:rsidR="00DC5D26" w:rsidRDefault="00EC1450">
      <w:hyperlink w:anchor="2PVxAKdNDzeBHG1fDzq92gVGxKw=" w:history="1">
        <w:r>
          <w:t>[auth].[p_user_get_by_username]</w:t>
        </w:r>
      </w:hyperlink>
    </w:p>
    <w:p w14:paraId="32196AAE" w14:textId="77777777" w:rsidR="00DC5D26" w:rsidRDefault="00EC1450">
      <w:hyperlink w:anchor="yIEMH4Nl3SYhz4iZlZJIOvqJinM=" w:history="1">
        <w:r>
          <w:t>[auth].[p_user_get_password]</w:t>
        </w:r>
      </w:hyperlink>
    </w:p>
    <w:p w14:paraId="32196AAF" w14:textId="77777777" w:rsidR="00DC5D26" w:rsidRDefault="00EC1450">
      <w:hyperlink w:anchor="mYS79/VnbJ6BW6+5ChFc46J5CPY=" w:history="1">
        <w:r>
          <w:t>[auth].[p_user_get_roles]</w:t>
        </w:r>
      </w:hyperlink>
    </w:p>
    <w:p w14:paraId="32196AB0" w14:textId="77777777" w:rsidR="00DC5D26" w:rsidRDefault="00EC1450">
      <w:hyperlink w:anchor="lHytnjCFoXFrDfVlt1SmfGVhBH0=" w:history="1">
        <w:r>
          <w:t>[auth].[p_user_insert]</w:t>
        </w:r>
      </w:hyperlink>
    </w:p>
    <w:p w14:paraId="32196AB1" w14:textId="77777777" w:rsidR="00DC5D26" w:rsidRDefault="00EC1450">
      <w:hyperlink w:anchor="prGivRZpVkEHaarCD80Rh2XIA6E=" w:history="1">
        <w:r>
          <w:t>[auth].[p_user_remove_role]</w:t>
        </w:r>
      </w:hyperlink>
    </w:p>
    <w:p w14:paraId="32196AB2" w14:textId="77777777" w:rsidR="00DC5D26" w:rsidRDefault="00EC1450">
      <w:hyperlink w:anchor="y/hmn19lbyzRoHunXWnYBxvPeaU=" w:history="1">
        <w:r>
          <w:t>[auth].[p_user_update]</w:t>
        </w:r>
      </w:hyperlink>
    </w:p>
    <w:p w14:paraId="32196AB3" w14:textId="77777777" w:rsidR="00DC5D26" w:rsidRDefault="00EC1450">
      <w:hyperlink w:anchor="yMG4qktZRlbNCOQri9AyYQaYh4Y=" w:history="1">
        <w:r>
          <w:t>[auth].[p_user_update_password]</w:t>
        </w:r>
      </w:hyperlink>
    </w:p>
    <w:p w14:paraId="32196AB4" w14:textId="77777777" w:rsidR="00DC5D26" w:rsidRDefault="00DC5D26">
      <w:pPr>
        <w:sectPr w:rsidR="00DC5D26">
          <w:headerReference w:type="default" r:id="rId2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AB7" w14:textId="77777777">
        <w:tc>
          <w:tcPr>
            <w:tcW w:w="0" w:type="auto"/>
            <w:shd w:val="clear" w:color="auto" w:fill="E6E6E6"/>
          </w:tcPr>
          <w:p w14:paraId="32196AB5" w14:textId="77777777" w:rsidR="00DC5D26" w:rsidRDefault="00EC1450">
            <w:pPr>
              <w:pStyle w:val="Heading6"/>
            </w:pPr>
            <w:bookmarkStart w:id="36" w:name="_Toc256000007"/>
            <w:bookmarkStart w:id="37" w:name="z0oD8EiDELcVSPbOHQev9pusO10="/>
            <w:r>
              <w:pict w14:anchorId="3219EF06">
                <v:shape id="_x0000_i1440" type="#_x0000_t75" style="width:11.95pt;height:11.95pt">
                  <v:imagedata r:id="rId11" o:title=""/>
                </v:shape>
              </w:pict>
            </w:r>
            <w:r>
              <w:t xml:space="preserve"> [auth].[t_user_role]</w:t>
            </w:r>
            <w:bookmarkEnd w:id="36"/>
          </w:p>
          <w:bookmarkEnd w:id="37"/>
          <w:p w14:paraId="32196AB6" w14:textId="77777777" w:rsidR="00DC5D26" w:rsidRDefault="00DC5D26"/>
        </w:tc>
      </w:tr>
    </w:tbl>
    <w:p w14:paraId="32196AB8" w14:textId="77777777" w:rsidR="00DC5D26" w:rsidRDefault="00DC5D26">
      <w:pPr>
        <w:keepNext/>
      </w:pPr>
    </w:p>
    <w:p w14:paraId="32196AB9" w14:textId="77777777" w:rsidR="00DC5D26" w:rsidRDefault="00EC1450">
      <w:pPr>
        <w:pStyle w:val="BlockTitleParagraph"/>
        <w:rPr>
          <w:rStyle w:val="Description"/>
        </w:rPr>
      </w:pPr>
      <w:bookmarkStart w:id="38" w:name="HEFLh4vWUxZoTMBZ8f3HMuUTlR8="/>
      <w:r>
        <w:t>MS_</w:t>
      </w:r>
      <w:r>
        <w:softHyphen/>
        <w:t>Description</w:t>
      </w:r>
      <w:bookmarkEnd w:id="38"/>
    </w:p>
    <w:p w14:paraId="32196ABA" w14:textId="77777777" w:rsidR="00DC5D26" w:rsidRDefault="00EC1450">
      <w:r>
        <w:t>Authenticated users and their roles</w:t>
      </w:r>
    </w:p>
    <w:p w14:paraId="32196ABB" w14:textId="77777777" w:rsidR="00DC5D26" w:rsidRDefault="00EC1450">
      <w:pPr>
        <w:pStyle w:val="BlockTitleParagraph"/>
      </w:pPr>
      <w:bookmarkStart w:id="39" w:name="jxEoxFooKYc9wymuMCjIFsSuTeM="/>
      <w:r>
        <w:t>Properties</w:t>
      </w:r>
      <w:bookmarkEnd w:id="3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6ABE" w14:textId="77777777">
        <w:tc>
          <w:tcPr>
            <w:tcW w:w="0" w:type="auto"/>
            <w:shd w:val="clear" w:color="auto" w:fill="F3F3F3"/>
            <w:vAlign w:val="bottom"/>
          </w:tcPr>
          <w:p w14:paraId="32196A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AC1" w14:textId="77777777">
        <w:tc>
          <w:tcPr>
            <w:tcW w:w="0" w:type="auto"/>
            <w:shd w:val="clear" w:color="auto" w:fill="FFFFFF"/>
          </w:tcPr>
          <w:p w14:paraId="32196A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6A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6AC4" w14:textId="77777777">
        <w:tc>
          <w:tcPr>
            <w:tcW w:w="0" w:type="auto"/>
            <w:shd w:val="clear" w:color="auto" w:fill="F3F3F3"/>
          </w:tcPr>
          <w:p w14:paraId="32196A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6A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06:53:21 vrijdag 14 mei 2021</w:t>
            </w:r>
          </w:p>
        </w:tc>
      </w:tr>
      <w:tr w:rsidR="00DC5D26" w14:paraId="32196AC7" w14:textId="77777777">
        <w:tc>
          <w:tcPr>
            <w:tcW w:w="0" w:type="auto"/>
            <w:shd w:val="clear" w:color="auto" w:fill="FFFFFF"/>
          </w:tcPr>
          <w:p w14:paraId="32196A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6A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06:53:21 </w:t>
            </w:r>
            <w:r>
              <w:rPr>
                <w:rStyle w:val="Table-Default"/>
              </w:rPr>
              <w:t>vrijdag 14 mei 2021</w:t>
            </w:r>
          </w:p>
        </w:tc>
      </w:tr>
    </w:tbl>
    <w:p w14:paraId="32196AC8" w14:textId="77777777" w:rsidR="00DC5D26" w:rsidRDefault="00DC5D26">
      <w:pPr>
        <w:rPr>
          <w:rStyle w:val="Table-Header"/>
        </w:rPr>
      </w:pPr>
    </w:p>
    <w:p w14:paraId="32196AC9" w14:textId="77777777" w:rsidR="00DC5D26" w:rsidRDefault="00EC1450">
      <w:pPr>
        <w:pStyle w:val="BlockTitleParagraph"/>
        <w:rPr>
          <w:rStyle w:val="Table-Header"/>
        </w:rPr>
      </w:pPr>
      <w:bookmarkStart w:id="40" w:name="LRwKNVuzrD0TD5reF7Chmhhpi1E="/>
      <w:r>
        <w:t>Columns</w:t>
      </w:r>
      <w:bookmarkEnd w:id="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203"/>
        <w:gridCol w:w="1126"/>
        <w:gridCol w:w="2249"/>
        <w:gridCol w:w="2923"/>
        <w:gridCol w:w="1741"/>
      </w:tblGrid>
      <w:tr w:rsidR="00DC5D26" w14:paraId="32196ACF" w14:textId="77777777">
        <w:tc>
          <w:tcPr>
            <w:tcW w:w="0" w:type="auto"/>
            <w:shd w:val="clear" w:color="auto" w:fill="F3F3F3"/>
            <w:vAlign w:val="bottom"/>
          </w:tcPr>
          <w:p w14:paraId="32196A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AD5" w14:textId="77777777">
        <w:tc>
          <w:tcPr>
            <w:tcW w:w="0" w:type="auto"/>
            <w:shd w:val="clear" w:color="auto" w:fill="FFFFFF"/>
          </w:tcPr>
          <w:p w14:paraId="32196A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7">
                <v:shape id="_x0000_i1441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08">
                <v:shape id="_x0000_i144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A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6A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6A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6A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ADB" w14:textId="77777777">
        <w:tc>
          <w:tcPr>
            <w:tcW w:w="0" w:type="auto"/>
            <w:shd w:val="clear" w:color="auto" w:fill="F3F3F3"/>
          </w:tcPr>
          <w:p w14:paraId="32196AD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09">
                <v:shape id="_x0000_i1443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0A">
                <v:shape id="_x0000_i144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6AD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roleid</w:t>
            </w:r>
          </w:p>
        </w:tc>
        <w:tc>
          <w:tcPr>
            <w:tcW w:w="0" w:type="auto"/>
            <w:shd w:val="clear" w:color="auto" w:fill="F3F3F3"/>
          </w:tcPr>
          <w:p w14:paraId="32196AD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A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A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6ADC" w14:textId="77777777" w:rsidR="00DC5D26" w:rsidRDefault="00DC5D26">
      <w:pPr>
        <w:rPr>
          <w:rStyle w:val="Table-Header"/>
        </w:rPr>
      </w:pPr>
    </w:p>
    <w:p w14:paraId="32196ADD" w14:textId="77777777" w:rsidR="00DC5D26" w:rsidRDefault="00EC1450">
      <w:pPr>
        <w:pStyle w:val="BlockTitleParagraph"/>
        <w:rPr>
          <w:rStyle w:val="Table-Header"/>
        </w:rPr>
      </w:pPr>
      <w:bookmarkStart w:id="41" w:name="MTGpPpJaTTwKlPWlxYIdatBVUb0="/>
      <w:r>
        <w:t>Indexes</w:t>
      </w:r>
      <w:bookmarkEnd w:id="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232"/>
        <w:gridCol w:w="3185"/>
        <w:gridCol w:w="2992"/>
        <w:gridCol w:w="1833"/>
      </w:tblGrid>
      <w:tr w:rsidR="00DC5D26" w14:paraId="32196AE2" w14:textId="77777777">
        <w:tc>
          <w:tcPr>
            <w:tcW w:w="0" w:type="auto"/>
            <w:shd w:val="clear" w:color="auto" w:fill="F3F3F3"/>
            <w:vAlign w:val="bottom"/>
          </w:tcPr>
          <w:p w14:paraId="32196AD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D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E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AE7" w14:textId="77777777">
        <w:tc>
          <w:tcPr>
            <w:tcW w:w="0" w:type="auto"/>
            <w:shd w:val="clear" w:color="auto" w:fill="FFFFFF"/>
          </w:tcPr>
          <w:p w14:paraId="32196A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0B">
                <v:shape id="_x0000_i144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A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PK_t_user_role</w:t>
            </w:r>
          </w:p>
        </w:tc>
        <w:tc>
          <w:tcPr>
            <w:tcW w:w="0" w:type="auto"/>
            <w:shd w:val="clear" w:color="auto" w:fill="FFFFFF"/>
          </w:tcPr>
          <w:p w14:paraId="32196A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userid, roleid</w:t>
            </w:r>
          </w:p>
        </w:tc>
        <w:tc>
          <w:tcPr>
            <w:tcW w:w="0" w:type="auto"/>
            <w:shd w:val="clear" w:color="auto" w:fill="FFFFFF"/>
          </w:tcPr>
          <w:p w14:paraId="32196AE6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AE8" w14:textId="77777777" w:rsidR="00DC5D26" w:rsidRDefault="00DC5D26">
      <w:pPr>
        <w:rPr>
          <w:rStyle w:val="Table-Header"/>
        </w:rPr>
      </w:pPr>
    </w:p>
    <w:p w14:paraId="32196AE9" w14:textId="77777777" w:rsidR="00DC5D26" w:rsidRDefault="00EC1450">
      <w:pPr>
        <w:pStyle w:val="BlockTitleParagraph"/>
        <w:rPr>
          <w:rStyle w:val="Table-Header"/>
        </w:rPr>
      </w:pPr>
      <w:bookmarkStart w:id="42" w:name="taJy2Yp+UdfvV7QMerRhNi6xqSo="/>
      <w:r>
        <w:t>Foreign Keys</w:t>
      </w:r>
      <w:bookmarkEnd w:id="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93"/>
        <w:gridCol w:w="4849"/>
      </w:tblGrid>
      <w:tr w:rsidR="00DC5D26" w14:paraId="32196AEC" w14:textId="77777777">
        <w:tc>
          <w:tcPr>
            <w:tcW w:w="0" w:type="auto"/>
            <w:shd w:val="clear" w:color="auto" w:fill="F3F3F3"/>
            <w:vAlign w:val="bottom"/>
          </w:tcPr>
          <w:p w14:paraId="32196A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A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6AEF" w14:textId="77777777">
        <w:tc>
          <w:tcPr>
            <w:tcW w:w="0" w:type="auto"/>
            <w:shd w:val="clear" w:color="auto" w:fill="FFFFFF"/>
          </w:tcPr>
          <w:p w14:paraId="32196A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FK_t_user_role_t_role</w:t>
            </w:r>
          </w:p>
        </w:tc>
        <w:tc>
          <w:tcPr>
            <w:tcW w:w="0" w:type="auto"/>
            <w:shd w:val="clear" w:color="auto" w:fill="FFFFFF"/>
          </w:tcPr>
          <w:p w14:paraId="32196A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roleid-&gt;</w:t>
            </w:r>
            <w:hyperlink w:anchor="AweQXMLX6KvUKdT9zh9dn14odbs=" w:history="1">
              <w:r>
                <w:rPr>
                  <w:rStyle w:val="Table-Default"/>
                </w:rPr>
                <w:t>[auth].[t_role].[id]</w:t>
              </w:r>
            </w:hyperlink>
          </w:p>
        </w:tc>
      </w:tr>
      <w:tr w:rsidR="00DC5D26" w14:paraId="32196AF2" w14:textId="77777777">
        <w:tc>
          <w:tcPr>
            <w:tcW w:w="0" w:type="auto"/>
            <w:shd w:val="clear" w:color="auto" w:fill="F3F3F3"/>
          </w:tcPr>
          <w:p w14:paraId="32196A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FK_t_user_role_t_user</w:t>
            </w:r>
          </w:p>
        </w:tc>
        <w:tc>
          <w:tcPr>
            <w:tcW w:w="0" w:type="auto"/>
            <w:shd w:val="clear" w:color="auto" w:fill="F3F3F3"/>
          </w:tcPr>
          <w:p w14:paraId="32196A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userid-&gt;</w:t>
            </w:r>
            <w:hyperlink w:anchor="DO0Gsi+pRv3WrPujaZIDUG5kUes=" w:history="1">
              <w:r>
                <w:rPr>
                  <w:rStyle w:val="Table-Default"/>
                </w:rPr>
                <w:t>[auth].[t_user].[id]</w:t>
              </w:r>
            </w:hyperlink>
          </w:p>
        </w:tc>
      </w:tr>
    </w:tbl>
    <w:p w14:paraId="32196AF3" w14:textId="77777777" w:rsidR="00DC5D26" w:rsidRDefault="00DC5D26">
      <w:pPr>
        <w:rPr>
          <w:rStyle w:val="Table-Header"/>
        </w:rPr>
      </w:pPr>
    </w:p>
    <w:p w14:paraId="32196AF4" w14:textId="77777777" w:rsidR="00DC5D26" w:rsidRDefault="00EC1450">
      <w:pPr>
        <w:pStyle w:val="BlockTitleParagraph"/>
        <w:rPr>
          <w:rStyle w:val="Table-Header"/>
        </w:rPr>
      </w:pPr>
      <w:bookmarkStart w:id="43" w:name="K8cv6V7SnamV8t2bsZGGb8z2f1M="/>
      <w:r>
        <w:t>SQL Script</w:t>
      </w:r>
      <w:bookmarkEnd w:id="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B04" w14:textId="77777777">
        <w:tc>
          <w:tcPr>
            <w:tcW w:w="0" w:type="auto"/>
            <w:shd w:val="clear" w:color="auto" w:fill="F5F5F5"/>
          </w:tcPr>
          <w:p w14:paraId="32196A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[t_user_role]</w:t>
            </w:r>
          </w:p>
          <w:p w14:paraId="32196AF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A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A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[roleid]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AF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A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[t_user_role]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[PK_t_user_role]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([userid], [roleid]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A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[t_user_role]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[FK_t_user_role_t_role]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([roleid]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[t_role] ([id]</w:t>
            </w:r>
            <w:r>
              <w:rPr>
                <w:rStyle w:val="ScriptOperator"/>
              </w:rPr>
              <w:t>)</w:t>
            </w:r>
          </w:p>
          <w:p w14:paraId="32196A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AF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[t_user_role]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[FK_t_user_role_t_user]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([id]</w:t>
            </w:r>
            <w:r>
              <w:rPr>
                <w:rStyle w:val="ScriptOperator"/>
              </w:rPr>
              <w:t>)</w:t>
            </w:r>
          </w:p>
          <w:p w14:paraId="32196B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'Authenticated users and their roles'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'auth'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't_user_role'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B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0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B05" w14:textId="77777777" w:rsidR="00DC5D26" w:rsidRDefault="00DC5D26">
      <w:pPr>
        <w:rPr>
          <w:rStyle w:val="ScriptNormal"/>
        </w:rPr>
      </w:pPr>
    </w:p>
    <w:p w14:paraId="32196B06" w14:textId="77777777" w:rsidR="00DC5D26" w:rsidRDefault="00EC1450">
      <w:pPr>
        <w:pStyle w:val="BlockTitleParagraph"/>
        <w:rPr>
          <w:rStyle w:val="ScriptNormal"/>
        </w:rPr>
      </w:pPr>
      <w:bookmarkStart w:id="44" w:name="RyKVXLoJ/9UHYxa5Xzav2UTVYjY="/>
      <w:r>
        <w:t>Uses</w:t>
      </w:r>
      <w:bookmarkEnd w:id="44"/>
    </w:p>
    <w:p w14:paraId="32196B07" w14:textId="77777777" w:rsidR="00DC5D26" w:rsidRDefault="00EC1450">
      <w:hyperlink w:anchor="AweQXMLX6KvUKdT9zh9dn14odbs=" w:history="1">
        <w:r>
          <w:t>[auth].[t_role]</w:t>
        </w:r>
      </w:hyperlink>
    </w:p>
    <w:p w14:paraId="32196B08" w14:textId="77777777" w:rsidR="00DC5D26" w:rsidRDefault="00EC1450">
      <w:hyperlink w:anchor="DO0Gsi+pRv3WrPujaZIDUG5kUes=" w:history="1">
        <w:r>
          <w:t>[auth].[t_user]</w:t>
        </w:r>
      </w:hyperlink>
    </w:p>
    <w:p w14:paraId="32196B09" w14:textId="77777777" w:rsidR="00DC5D26" w:rsidRDefault="00EC1450">
      <w:r>
        <w:t>[auth]</w:t>
      </w:r>
    </w:p>
    <w:p w14:paraId="32196B0A" w14:textId="77777777" w:rsidR="00DC5D26" w:rsidRDefault="00EC1450">
      <w:pPr>
        <w:pStyle w:val="BlockTitleParagraph"/>
      </w:pPr>
      <w:bookmarkStart w:id="45" w:name="SRjz9cwQhUfY8ZJIQi+gw3/oWh8="/>
      <w:r>
        <w:t>Used By</w:t>
      </w:r>
      <w:bookmarkEnd w:id="45"/>
    </w:p>
    <w:p w14:paraId="32196B0B" w14:textId="77777777" w:rsidR="00DC5D26" w:rsidRDefault="00EC1450">
      <w:hyperlink w:anchor="ck5ZcQ+YNnKJyGtrky4Tlwi1VHY=" w:history="1">
        <w:r>
          <w:t>[auth].[p_user_add_role]</w:t>
        </w:r>
      </w:hyperlink>
    </w:p>
    <w:p w14:paraId="32196B0C" w14:textId="77777777" w:rsidR="00DC5D26" w:rsidRDefault="00EC1450">
      <w:hyperlink w:anchor="KPWoxg6bGn3VOhpJdtEAD584I3I=" w:history="1">
        <w:r>
          <w:t>[auth].[p_user_delete]</w:t>
        </w:r>
      </w:hyperlink>
    </w:p>
    <w:p w14:paraId="32196B0D" w14:textId="77777777" w:rsidR="00DC5D26" w:rsidRDefault="00EC1450">
      <w:hyperlink w:anchor="mYS79/VnbJ6BW6+5ChFc46J5CPY=" w:history="1">
        <w:r>
          <w:t>[auth].[p_user_get_roles]</w:t>
        </w:r>
      </w:hyperlink>
    </w:p>
    <w:p w14:paraId="32196B0E" w14:textId="77777777" w:rsidR="00DC5D26" w:rsidRDefault="00EC1450">
      <w:hyperlink w:anchor="prGivRZpVkEHaarCD80Rh2XIA6E=" w:history="1">
        <w:r>
          <w:t>[auth].[p_user_remove_role]</w:t>
        </w:r>
      </w:hyperlink>
    </w:p>
    <w:p w14:paraId="32196B0F" w14:textId="77777777" w:rsidR="00DC5D26" w:rsidRDefault="00DC5D26">
      <w:pPr>
        <w:sectPr w:rsidR="00DC5D26">
          <w:headerReference w:type="default" r:id="rId2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B12" w14:textId="77777777">
        <w:tc>
          <w:tcPr>
            <w:tcW w:w="0" w:type="auto"/>
            <w:shd w:val="clear" w:color="auto" w:fill="E6E6E6"/>
          </w:tcPr>
          <w:p w14:paraId="32196B10" w14:textId="77777777" w:rsidR="00DC5D26" w:rsidRDefault="00EC1450">
            <w:pPr>
              <w:pStyle w:val="Heading6"/>
            </w:pPr>
            <w:bookmarkStart w:id="46" w:name="_Toc256000008"/>
            <w:bookmarkStart w:id="47" w:name="uTiDswOkhkFY12t13BlyECo1WqA="/>
            <w:r>
              <w:pict w14:anchorId="3219EF0C">
                <v:shape id="_x0000_i1446" type="#_x0000_t75" style="width:11.95pt;height:11.95pt">
                  <v:imagedata r:id="rId11" o:title=""/>
                </v:shape>
              </w:pict>
            </w:r>
            <w:r>
              <w:t xml:space="preserve"> [conver</w:t>
            </w:r>
            <w:r>
              <w:t>sion].[t_conversion_booking]</w:t>
            </w:r>
            <w:bookmarkEnd w:id="46"/>
          </w:p>
          <w:bookmarkEnd w:id="47"/>
          <w:p w14:paraId="32196B11" w14:textId="77777777" w:rsidR="00DC5D26" w:rsidRDefault="00DC5D26"/>
        </w:tc>
      </w:tr>
    </w:tbl>
    <w:p w14:paraId="32196B13" w14:textId="77777777" w:rsidR="00DC5D26" w:rsidRDefault="00DC5D26">
      <w:pPr>
        <w:keepNext/>
      </w:pPr>
    </w:p>
    <w:p w14:paraId="32196B14" w14:textId="77777777" w:rsidR="00DC5D26" w:rsidRDefault="00EC1450">
      <w:pPr>
        <w:pStyle w:val="BlockTitleParagraph"/>
        <w:rPr>
          <w:rStyle w:val="Description"/>
        </w:rPr>
      </w:pPr>
      <w:bookmarkStart w:id="48" w:name="LmgprqDWQv5nd8wbhu1KIS89W9U="/>
      <w:r>
        <w:t>MS_</w:t>
      </w:r>
      <w:r>
        <w:softHyphen/>
        <w:t>Description</w:t>
      </w:r>
      <w:bookmarkEnd w:id="48"/>
    </w:p>
    <w:p w14:paraId="32196B15" w14:textId="77777777" w:rsidR="00DC5D26" w:rsidRDefault="00EC1450">
      <w:r>
        <w:t>Office Conversion state machine</w:t>
      </w:r>
    </w:p>
    <w:p w14:paraId="32196B16" w14:textId="77777777" w:rsidR="00DC5D26" w:rsidRDefault="00EC1450">
      <w:pPr>
        <w:pStyle w:val="BlockTitleParagraph"/>
      </w:pPr>
      <w:bookmarkStart w:id="49" w:name="sauszUT75mBlL7KRmjZuRNhcLXk="/>
      <w:r>
        <w:t>Properties</w:t>
      </w:r>
      <w:bookmarkEnd w:id="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B19" w14:textId="77777777">
        <w:tc>
          <w:tcPr>
            <w:tcW w:w="0" w:type="auto"/>
            <w:shd w:val="clear" w:color="auto" w:fill="F3F3F3"/>
            <w:vAlign w:val="bottom"/>
          </w:tcPr>
          <w:p w14:paraId="32196B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1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B1C" w14:textId="77777777">
        <w:tc>
          <w:tcPr>
            <w:tcW w:w="0" w:type="auto"/>
            <w:shd w:val="clear" w:color="auto" w:fill="FFFFFF"/>
          </w:tcPr>
          <w:p w14:paraId="32196B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B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B1F" w14:textId="77777777">
        <w:tc>
          <w:tcPr>
            <w:tcW w:w="0" w:type="auto"/>
            <w:shd w:val="clear" w:color="auto" w:fill="F3F3F3"/>
          </w:tcPr>
          <w:p w14:paraId="32196B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B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B22" w14:textId="77777777">
        <w:tc>
          <w:tcPr>
            <w:tcW w:w="0" w:type="auto"/>
            <w:shd w:val="clear" w:color="auto" w:fill="FFFFFF"/>
          </w:tcPr>
          <w:p w14:paraId="32196B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B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B25" w14:textId="77777777">
        <w:tc>
          <w:tcPr>
            <w:tcW w:w="0" w:type="auto"/>
            <w:shd w:val="clear" w:color="auto" w:fill="F3F3F3"/>
          </w:tcPr>
          <w:p w14:paraId="32196B2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B2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</w:tbl>
    <w:p w14:paraId="32196B26" w14:textId="77777777" w:rsidR="00DC5D26" w:rsidRDefault="00DC5D26">
      <w:pPr>
        <w:rPr>
          <w:rStyle w:val="Table-Header"/>
        </w:rPr>
      </w:pPr>
    </w:p>
    <w:p w14:paraId="32196B27" w14:textId="77777777" w:rsidR="00DC5D26" w:rsidRDefault="00EC1450">
      <w:pPr>
        <w:pStyle w:val="BlockTitleParagraph"/>
        <w:rPr>
          <w:rStyle w:val="Table-Header"/>
        </w:rPr>
      </w:pPr>
      <w:bookmarkStart w:id="50" w:name="HAVR8YPiN7UN/xDk3wCZJFQDE9Y="/>
      <w:r>
        <w:t>Columns</w:t>
      </w:r>
      <w:bookmarkEnd w:id="5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9"/>
        <w:gridCol w:w="1852"/>
        <w:gridCol w:w="1402"/>
        <w:gridCol w:w="1821"/>
        <w:gridCol w:w="1306"/>
        <w:gridCol w:w="845"/>
        <w:gridCol w:w="1267"/>
      </w:tblGrid>
      <w:tr w:rsidR="00DC5D26" w14:paraId="32196B2F" w14:textId="77777777">
        <w:tc>
          <w:tcPr>
            <w:tcW w:w="0" w:type="auto"/>
            <w:shd w:val="clear" w:color="auto" w:fill="F3F3F3"/>
            <w:vAlign w:val="bottom"/>
          </w:tcPr>
          <w:p w14:paraId="32196B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B37" w14:textId="77777777">
        <w:tc>
          <w:tcPr>
            <w:tcW w:w="0" w:type="auto"/>
            <w:shd w:val="clear" w:color="auto" w:fill="FFFFFF"/>
          </w:tcPr>
          <w:p w14:paraId="32196B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D">
                <v:shape id="_x0000_i144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B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B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B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B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B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6B3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3F" w14:textId="77777777">
        <w:tc>
          <w:tcPr>
            <w:tcW w:w="0" w:type="auto"/>
            <w:shd w:val="clear" w:color="auto" w:fill="F3F3F3"/>
          </w:tcPr>
          <w:p w14:paraId="32196B3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entityid</w:t>
            </w:r>
          </w:p>
        </w:tc>
        <w:tc>
          <w:tcPr>
            <w:tcW w:w="0" w:type="auto"/>
            <w:shd w:val="clear" w:color="auto" w:fill="F3F3F3"/>
          </w:tcPr>
          <w:p w14:paraId="32196B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B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B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B3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47" w14:textId="77777777">
        <w:tc>
          <w:tcPr>
            <w:tcW w:w="0" w:type="auto"/>
            <w:shd w:val="clear" w:color="auto" w:fill="FFFFFF"/>
          </w:tcPr>
          <w:p w14:paraId="32196B4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FFFFF"/>
          </w:tcPr>
          <w:p w14:paraId="32196B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B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B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B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4F" w14:textId="77777777">
        <w:tc>
          <w:tcPr>
            <w:tcW w:w="0" w:type="auto"/>
            <w:shd w:val="clear" w:color="auto" w:fill="F3F3F3"/>
          </w:tcPr>
          <w:p w14:paraId="32196B4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6B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B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B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B4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6B57" w14:textId="77777777">
        <w:tc>
          <w:tcPr>
            <w:tcW w:w="0" w:type="auto"/>
            <w:shd w:val="clear" w:color="auto" w:fill="FFFFFF"/>
          </w:tcPr>
          <w:p w14:paraId="32196B5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6B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B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B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B5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5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5F" w14:textId="77777777">
        <w:tc>
          <w:tcPr>
            <w:tcW w:w="0" w:type="auto"/>
            <w:shd w:val="clear" w:color="auto" w:fill="F3F3F3"/>
          </w:tcPr>
          <w:p w14:paraId="32196B5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6B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B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B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B5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67" w14:textId="77777777">
        <w:tc>
          <w:tcPr>
            <w:tcW w:w="0" w:type="auto"/>
            <w:shd w:val="clear" w:color="auto" w:fill="FFFFFF"/>
          </w:tcPr>
          <w:p w14:paraId="32196B6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6B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B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B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B6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6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6F" w14:textId="77777777">
        <w:tc>
          <w:tcPr>
            <w:tcW w:w="0" w:type="auto"/>
            <w:shd w:val="clear" w:color="auto" w:fill="F3F3F3"/>
          </w:tcPr>
          <w:p w14:paraId="32196B6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6B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B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B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B6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B77" w14:textId="77777777">
        <w:tc>
          <w:tcPr>
            <w:tcW w:w="0" w:type="auto"/>
            <w:shd w:val="clear" w:color="auto" w:fill="FFFFFF"/>
          </w:tcPr>
          <w:p w14:paraId="32196B7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6B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B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B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B7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7F" w14:textId="77777777">
        <w:tc>
          <w:tcPr>
            <w:tcW w:w="0" w:type="auto"/>
            <w:shd w:val="clear" w:color="auto" w:fill="F3F3F3"/>
          </w:tcPr>
          <w:p w14:paraId="32196B7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6B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6B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3F3F3"/>
          </w:tcPr>
          <w:p w14:paraId="32196B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B7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7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87" w14:textId="77777777">
        <w:tc>
          <w:tcPr>
            <w:tcW w:w="0" w:type="auto"/>
            <w:shd w:val="clear" w:color="auto" w:fill="FFFFFF"/>
          </w:tcPr>
          <w:p w14:paraId="32196B8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FFFFF"/>
          </w:tcPr>
          <w:p w14:paraId="32196B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6B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6B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B8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8F" w14:textId="77777777">
        <w:tc>
          <w:tcPr>
            <w:tcW w:w="0" w:type="auto"/>
            <w:shd w:val="clear" w:color="auto" w:fill="F3F3F3"/>
          </w:tcPr>
          <w:p w14:paraId="32196B8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destinationfolder</w:t>
            </w:r>
          </w:p>
        </w:tc>
        <w:tc>
          <w:tcPr>
            <w:tcW w:w="0" w:type="auto"/>
            <w:shd w:val="clear" w:color="auto" w:fill="F3F3F3"/>
          </w:tcPr>
          <w:p w14:paraId="32196B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B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B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B8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8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97" w14:textId="77777777">
        <w:tc>
          <w:tcPr>
            <w:tcW w:w="0" w:type="auto"/>
            <w:shd w:val="clear" w:color="auto" w:fill="FFFFFF"/>
          </w:tcPr>
          <w:p w14:paraId="32196B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E">
                <v:shape id="_x0000_i144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B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convertablefiletypeid</w:t>
            </w:r>
          </w:p>
        </w:tc>
        <w:tc>
          <w:tcPr>
            <w:tcW w:w="0" w:type="auto"/>
            <w:shd w:val="clear" w:color="auto" w:fill="FFFFFF"/>
          </w:tcPr>
          <w:p w14:paraId="32196B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B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B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B9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6B9F" w14:textId="77777777">
        <w:tc>
          <w:tcPr>
            <w:tcW w:w="0" w:type="auto"/>
            <w:shd w:val="clear" w:color="auto" w:fill="F3F3F3"/>
          </w:tcPr>
          <w:p w14:paraId="32196B9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6B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B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B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B9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9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BA7" w14:textId="77777777">
        <w:tc>
          <w:tcPr>
            <w:tcW w:w="0" w:type="auto"/>
            <w:shd w:val="clear" w:color="auto" w:fill="FFFFFF"/>
          </w:tcPr>
          <w:p w14:paraId="32196B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0F">
                <v:shape id="_x0000_i1449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10">
                <v:shape id="_x0000_i145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B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FFFFF"/>
          </w:tcPr>
          <w:p w14:paraId="32196B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B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B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BA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B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BAF" w14:textId="77777777">
        <w:tc>
          <w:tcPr>
            <w:tcW w:w="0" w:type="auto"/>
            <w:shd w:val="clear" w:color="auto" w:fill="F3F3F3"/>
          </w:tcPr>
          <w:p w14:paraId="32196BA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6B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B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B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3F3F3"/>
          </w:tcPr>
          <w:p w14:paraId="32196BA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AE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BB0" w14:textId="77777777" w:rsidR="00DC5D26" w:rsidRDefault="00DC5D26">
      <w:pPr>
        <w:rPr>
          <w:rStyle w:val="Table-Header"/>
        </w:rPr>
      </w:pPr>
    </w:p>
    <w:p w14:paraId="32196BB1" w14:textId="77777777" w:rsidR="00DC5D26" w:rsidRDefault="00EC1450">
      <w:pPr>
        <w:pStyle w:val="BlockTitleParagraph"/>
        <w:rPr>
          <w:rStyle w:val="Table-Header"/>
        </w:rPr>
      </w:pPr>
      <w:bookmarkStart w:id="51" w:name="wHL5Tt1FaQ2TOhGyoz0dUcHJTUE="/>
      <w:r>
        <w:t>Indexes</w:t>
      </w:r>
      <w:bookmarkEnd w:id="5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14"/>
        <w:gridCol w:w="5053"/>
        <w:gridCol w:w="2411"/>
        <w:gridCol w:w="1064"/>
      </w:tblGrid>
      <w:tr w:rsidR="00DC5D26" w14:paraId="32196BB6" w14:textId="77777777">
        <w:tc>
          <w:tcPr>
            <w:tcW w:w="0" w:type="auto"/>
            <w:shd w:val="clear" w:color="auto" w:fill="F3F3F3"/>
            <w:vAlign w:val="bottom"/>
          </w:tcPr>
          <w:p w14:paraId="32196B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BBB" w14:textId="77777777">
        <w:tc>
          <w:tcPr>
            <w:tcW w:w="0" w:type="auto"/>
            <w:shd w:val="clear" w:color="auto" w:fill="FFFFFF"/>
          </w:tcPr>
          <w:p w14:paraId="32196B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1">
                <v:shape id="_x0000_i145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B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PK__t_conver__3213E83F8EEC23CD</w:t>
            </w:r>
          </w:p>
        </w:tc>
        <w:tc>
          <w:tcPr>
            <w:tcW w:w="0" w:type="auto"/>
            <w:shd w:val="clear" w:color="auto" w:fill="FFFFFF"/>
          </w:tcPr>
          <w:p w14:paraId="32196B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BBA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BC0" w14:textId="77777777">
        <w:tc>
          <w:tcPr>
            <w:tcW w:w="0" w:type="auto"/>
            <w:shd w:val="clear" w:color="auto" w:fill="F3F3F3"/>
          </w:tcPr>
          <w:p w14:paraId="32196BB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B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IX_t_conversion_booking_statemachinestatusid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6BB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3F3F3"/>
          </w:tcPr>
          <w:p w14:paraId="32196BB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BC1" w14:textId="77777777" w:rsidR="00DC5D26" w:rsidRDefault="00DC5D26">
      <w:pPr>
        <w:rPr>
          <w:rStyle w:val="Table-Header"/>
        </w:rPr>
      </w:pPr>
    </w:p>
    <w:p w14:paraId="32196BC2" w14:textId="77777777" w:rsidR="00DC5D26" w:rsidRDefault="00EC1450">
      <w:pPr>
        <w:pStyle w:val="BlockTitleParagraph"/>
        <w:rPr>
          <w:rStyle w:val="Table-Header"/>
        </w:rPr>
      </w:pPr>
      <w:bookmarkStart w:id="52" w:name="8PK8+B1TH9aP13ZvNA21a2iaC1Q="/>
      <w:r>
        <w:t>Foreign Keys</w:t>
      </w:r>
      <w:bookmarkEnd w:id="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52"/>
        <w:gridCol w:w="5690"/>
      </w:tblGrid>
      <w:tr w:rsidR="00DC5D26" w14:paraId="32196BC5" w14:textId="77777777">
        <w:tc>
          <w:tcPr>
            <w:tcW w:w="0" w:type="auto"/>
            <w:shd w:val="clear" w:color="auto" w:fill="F3F3F3"/>
            <w:vAlign w:val="bottom"/>
          </w:tcPr>
          <w:p w14:paraId="32196B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B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6BC8" w14:textId="77777777">
        <w:tc>
          <w:tcPr>
            <w:tcW w:w="0" w:type="auto"/>
            <w:shd w:val="clear" w:color="auto" w:fill="FFFFFF"/>
          </w:tcPr>
          <w:p w14:paraId="32196B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t_conversion_booking_t_convertable_file_type</w:t>
            </w:r>
          </w:p>
        </w:tc>
        <w:tc>
          <w:tcPr>
            <w:tcW w:w="0" w:type="auto"/>
            <w:shd w:val="clear" w:color="auto" w:fill="FFFFFF"/>
          </w:tcPr>
          <w:p w14:paraId="32196B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convertablefiletypeid-&gt;</w:t>
            </w:r>
            <w:hyperlink w:anchor="tVkeUMaUYGiFb1qPFkvmeYUVCII=" w:history="1">
              <w:r>
                <w:rPr>
                  <w:rStyle w:val="Table-Default"/>
                </w:rPr>
                <w:t>[conversion].[t_convertable_file_type].[convertablefiletypeid]</w:t>
              </w:r>
            </w:hyperlink>
          </w:p>
        </w:tc>
      </w:tr>
      <w:tr w:rsidR="00DC5D26" w14:paraId="32196BCB" w14:textId="77777777">
        <w:tc>
          <w:tcPr>
            <w:tcW w:w="0" w:type="auto"/>
            <w:shd w:val="clear" w:color="auto" w:fill="F3F3F3"/>
          </w:tcPr>
          <w:p w14:paraId="32196B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t_conversion_booking_t_state_machine_status</w:t>
            </w:r>
          </w:p>
        </w:tc>
        <w:tc>
          <w:tcPr>
            <w:tcW w:w="0" w:type="auto"/>
            <w:shd w:val="clear" w:color="auto" w:fill="F3F3F3"/>
          </w:tcPr>
          <w:p w14:paraId="32196B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Machinestatusid-&gt;</w:t>
            </w:r>
            <w:hyperlink w:anchor="iBHbgvgyd9MrMv4uPQSI2vbyeGY=" w:history="1">
              <w:r>
                <w:rPr>
                  <w:rStyle w:val="Table-Default"/>
                </w:rPr>
                <w:t>[conversion].[t_state_machine_status].[statemachinestatusid]</w:t>
              </w:r>
            </w:hyperlink>
          </w:p>
        </w:tc>
      </w:tr>
    </w:tbl>
    <w:p w14:paraId="32196BCC" w14:textId="77777777" w:rsidR="00DC5D26" w:rsidRDefault="00DC5D26">
      <w:pPr>
        <w:rPr>
          <w:rStyle w:val="Table-Header"/>
        </w:rPr>
      </w:pPr>
    </w:p>
    <w:p w14:paraId="32196BCD" w14:textId="77777777" w:rsidR="00DC5D26" w:rsidRDefault="00EC1450">
      <w:pPr>
        <w:pStyle w:val="BlockTitleParagraph"/>
        <w:rPr>
          <w:rStyle w:val="Table-Header"/>
        </w:rPr>
      </w:pPr>
      <w:bookmarkStart w:id="53" w:name="jaly4om2NRN+Z+WfgaaODQ3zc4s="/>
      <w:r>
        <w:t>SQL Script</w:t>
      </w:r>
      <w:bookmarkEnd w:id="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BED" w14:textId="77777777">
        <w:tc>
          <w:tcPr>
            <w:tcW w:w="0" w:type="auto"/>
            <w:shd w:val="clear" w:color="auto" w:fill="F5F5F5"/>
          </w:tcPr>
          <w:p w14:paraId="32196B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[t_conversion_booking]</w:t>
            </w:r>
          </w:p>
          <w:p w14:paraId="32196BC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6B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[entityid]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[DF_t_conversion_booking_creationdate]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6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[boo</w:t>
            </w:r>
            <w:r>
              <w:rPr>
                <w:rStyle w:val="ScriptNormal"/>
              </w:rPr>
              <w:t xml:space="preserve">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[DF__t_convers__retry__00AA174D]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[destinationfolder]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[convertablefiletypeid]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[DF_t_conversion_booking_conver</w:t>
            </w:r>
            <w:r>
              <w:rPr>
                <w:rStyle w:val="ScriptNormal"/>
              </w:rPr>
              <w:t xml:space="preserve">tablefiletype]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6B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B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 xml:space="preserve">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[DF_t_conversion_booking_statemachinestatusid]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B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NULL</w:t>
            </w:r>
          </w:p>
          <w:p w14:paraId="32196BE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B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</w:t>
            </w:r>
            <w:r>
              <w:rPr>
                <w:rStyle w:val="ScriptNormal"/>
              </w:rPr>
              <w:t xml:space="preserve">ersion_booking]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[PK__t_conver__3213E83F8EEC23CD]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B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[IX_t_conversion_booking_statemachinestatusid]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[t_conversion_booking] ([state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B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[t_conversion_booking]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[t_conversion_booking_t_convertable_file_type]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([convertablefiletypeid]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[t_convertable_file_type] ([convertablefiletypeid]</w:t>
            </w:r>
            <w:r>
              <w:rPr>
                <w:rStyle w:val="ScriptOperator"/>
              </w:rPr>
              <w:t>)</w:t>
            </w:r>
          </w:p>
          <w:p w14:paraId="32196B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[t_conversion_booking]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[t_conversion_booking_t_state_machine_status]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</w:t>
            </w:r>
            <w:r>
              <w:rPr>
                <w:rStyle w:val="ScriptNormal"/>
              </w:rPr>
              <w:softHyphen/>
              <w:t>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6B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'Office Conversion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't_conversion_booking'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B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BE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BEE" w14:textId="77777777" w:rsidR="00DC5D26" w:rsidRDefault="00DC5D26">
      <w:pPr>
        <w:rPr>
          <w:rStyle w:val="ScriptNormal"/>
        </w:rPr>
      </w:pPr>
    </w:p>
    <w:p w14:paraId="32196BEF" w14:textId="77777777" w:rsidR="00DC5D26" w:rsidRDefault="00EC1450">
      <w:pPr>
        <w:pStyle w:val="BlockTitleParagraph"/>
        <w:rPr>
          <w:rStyle w:val="ScriptNormal"/>
        </w:rPr>
      </w:pPr>
      <w:bookmarkStart w:id="54" w:name="WetF/Yf5tFrjuU8ycqivxu5zEUQ="/>
      <w:r>
        <w:t>Uses</w:t>
      </w:r>
      <w:bookmarkEnd w:id="54"/>
    </w:p>
    <w:p w14:paraId="32196BF0" w14:textId="77777777" w:rsidR="00DC5D26" w:rsidRDefault="00EC1450">
      <w:hyperlink w:anchor="tVkeUMaUYGiFb1qPFkvmeYUVCII=" w:history="1">
        <w:r>
          <w:t>[conversion].[t_convertable_file_type]</w:t>
        </w:r>
      </w:hyperlink>
    </w:p>
    <w:p w14:paraId="32196BF1" w14:textId="77777777" w:rsidR="00DC5D26" w:rsidRDefault="00EC1450">
      <w:hyperlink w:anchor="iBHbgvgyd9MrMv4uPQSI2vbyeGY=" w:history="1">
        <w:r>
          <w:t>[conversion].[t_state_machine_status]</w:t>
        </w:r>
      </w:hyperlink>
    </w:p>
    <w:p w14:paraId="32196BF2" w14:textId="77777777" w:rsidR="00DC5D26" w:rsidRDefault="00EC1450">
      <w:r>
        <w:t>[conversion]</w:t>
      </w:r>
    </w:p>
    <w:p w14:paraId="32196BF3" w14:textId="77777777" w:rsidR="00DC5D26" w:rsidRDefault="00EC1450">
      <w:pPr>
        <w:pStyle w:val="BlockTitleParagraph"/>
      </w:pPr>
      <w:bookmarkStart w:id="55" w:name="IJPQSf6FwBF8swsok+WnaSI2ThE="/>
      <w:r>
        <w:t>Used By</w:t>
      </w:r>
      <w:bookmarkEnd w:id="55"/>
    </w:p>
    <w:p w14:paraId="32196BF4" w14:textId="77777777" w:rsidR="00DC5D26" w:rsidRDefault="00EC1450">
      <w:hyperlink w:anchor="2ky7nZ3brsF0UI6fkxfmgT8GZqI=" w:history="1">
        <w:r>
          <w:t>[conversion].[p_conversion_book]</w:t>
        </w:r>
      </w:hyperlink>
    </w:p>
    <w:p w14:paraId="32196BF5" w14:textId="77777777" w:rsidR="00DC5D26" w:rsidRDefault="00EC1450">
      <w:hyperlink w:anchor="N/g2rojWTtdssTZ449KkIIx/4B8=" w:history="1">
        <w:r>
          <w:t>[conversion].[p_conversion_book_fallback]</w:t>
        </w:r>
      </w:hyperlink>
    </w:p>
    <w:p w14:paraId="32196BF6" w14:textId="77777777" w:rsidR="00DC5D26" w:rsidRDefault="00EC1450">
      <w:hyperlink w:anchor="Fndejxz7Ohz6SURqC1Fm5gQZiYQ=" w:history="1">
        <w:r>
          <w:t>[conversion].[p_conversion_book_history]</w:t>
        </w:r>
      </w:hyperlink>
    </w:p>
    <w:p w14:paraId="32196BF7" w14:textId="77777777" w:rsidR="00DC5D26" w:rsidRDefault="00EC1450">
      <w:hyperlink w:anchor="ZAAI0TdWV+PMPe0e2gKthXBu6VY=" w:history="1">
        <w:r>
          <w:t>[conversion].[p_conversion_insert]</w:t>
        </w:r>
      </w:hyperlink>
    </w:p>
    <w:p w14:paraId="32196BF8" w14:textId="77777777" w:rsidR="00DC5D26" w:rsidRDefault="00EC1450">
      <w:hyperlink w:anchor="VOMFu7g1zPWBppeP3UenCTegvVk=" w:history="1">
        <w:r>
          <w:t>[conversion].[p_conversion_unbook]</w:t>
        </w:r>
      </w:hyperlink>
    </w:p>
    <w:p w14:paraId="32196BF9" w14:textId="77777777" w:rsidR="00DC5D26" w:rsidRDefault="00DC5D26">
      <w:pPr>
        <w:sectPr w:rsidR="00DC5D26">
          <w:headerReference w:type="default" r:id="rId2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BFC" w14:textId="77777777">
        <w:tc>
          <w:tcPr>
            <w:tcW w:w="0" w:type="auto"/>
            <w:shd w:val="clear" w:color="auto" w:fill="E6E6E6"/>
          </w:tcPr>
          <w:p w14:paraId="32196BFA" w14:textId="77777777" w:rsidR="00DC5D26" w:rsidRDefault="00EC1450">
            <w:pPr>
              <w:pStyle w:val="Heading6"/>
            </w:pPr>
            <w:bookmarkStart w:id="56" w:name="_Toc256000009"/>
            <w:bookmarkStart w:id="57" w:name="Y0UXxUluDiZBREfu3Qg07kR0UW8="/>
            <w:r>
              <w:pict w14:anchorId="3219EF12">
                <v:shape id="_x0000_i1452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[conversion].[t_conversion_booking_history]</w:t>
            </w:r>
            <w:bookmarkEnd w:id="56"/>
          </w:p>
          <w:bookmarkEnd w:id="57"/>
          <w:p w14:paraId="32196BFB" w14:textId="77777777" w:rsidR="00DC5D26" w:rsidRDefault="00DC5D26"/>
        </w:tc>
      </w:tr>
    </w:tbl>
    <w:p w14:paraId="32196BFD" w14:textId="77777777" w:rsidR="00DC5D26" w:rsidRDefault="00DC5D26">
      <w:pPr>
        <w:keepNext/>
      </w:pPr>
    </w:p>
    <w:p w14:paraId="32196BFE" w14:textId="77777777" w:rsidR="00DC5D26" w:rsidRDefault="00EC1450">
      <w:pPr>
        <w:pStyle w:val="BlockTitleParagraph"/>
        <w:rPr>
          <w:rStyle w:val="Description"/>
        </w:rPr>
      </w:pPr>
      <w:bookmarkStart w:id="58" w:name="ymFjsEHjjiqySqqkzp/TLczSTMs="/>
      <w:r>
        <w:t>MS_</w:t>
      </w:r>
      <w:r>
        <w:softHyphen/>
        <w:t>Description</w:t>
      </w:r>
      <w:bookmarkEnd w:id="58"/>
    </w:p>
    <w:p w14:paraId="32196BFF" w14:textId="77777777" w:rsidR="00DC5D26" w:rsidRDefault="00EC1450">
      <w:r>
        <w:t>Office Conversion state machine history</w:t>
      </w:r>
    </w:p>
    <w:p w14:paraId="32196C00" w14:textId="77777777" w:rsidR="00DC5D26" w:rsidRDefault="00EC1450">
      <w:pPr>
        <w:pStyle w:val="BlockTitleParagraph"/>
      </w:pPr>
      <w:bookmarkStart w:id="59" w:name="JAIoc/0XFgd5S/Z0vZXcZaDC+Ds="/>
      <w:r>
        <w:t>Properties</w:t>
      </w:r>
      <w:bookmarkEnd w:id="5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C03" w14:textId="77777777">
        <w:tc>
          <w:tcPr>
            <w:tcW w:w="0" w:type="auto"/>
            <w:shd w:val="clear" w:color="auto" w:fill="F3F3F3"/>
            <w:vAlign w:val="bottom"/>
          </w:tcPr>
          <w:p w14:paraId="32196C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C06" w14:textId="77777777">
        <w:tc>
          <w:tcPr>
            <w:tcW w:w="0" w:type="auto"/>
            <w:shd w:val="clear" w:color="auto" w:fill="FFFFFF"/>
          </w:tcPr>
          <w:p w14:paraId="32196C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C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C09" w14:textId="77777777">
        <w:tc>
          <w:tcPr>
            <w:tcW w:w="0" w:type="auto"/>
            <w:shd w:val="clear" w:color="auto" w:fill="F3F3F3"/>
          </w:tcPr>
          <w:p w14:paraId="32196C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C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C0C" w14:textId="77777777">
        <w:tc>
          <w:tcPr>
            <w:tcW w:w="0" w:type="auto"/>
            <w:shd w:val="clear" w:color="auto" w:fill="FFFFFF"/>
          </w:tcPr>
          <w:p w14:paraId="32196C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C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C0F" w14:textId="77777777">
        <w:tc>
          <w:tcPr>
            <w:tcW w:w="0" w:type="auto"/>
            <w:shd w:val="clear" w:color="auto" w:fill="F3F3F3"/>
          </w:tcPr>
          <w:p w14:paraId="32196C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C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</w:tbl>
    <w:p w14:paraId="32196C10" w14:textId="77777777" w:rsidR="00DC5D26" w:rsidRDefault="00DC5D26">
      <w:pPr>
        <w:rPr>
          <w:rStyle w:val="Table-Header"/>
        </w:rPr>
      </w:pPr>
    </w:p>
    <w:p w14:paraId="32196C11" w14:textId="77777777" w:rsidR="00DC5D26" w:rsidRDefault="00EC1450">
      <w:pPr>
        <w:pStyle w:val="BlockTitleParagraph"/>
        <w:rPr>
          <w:rStyle w:val="Table-Header"/>
        </w:rPr>
      </w:pPr>
      <w:bookmarkStart w:id="60" w:name="rJz/UhsW/os75VtcQiWHByIJ3DM="/>
      <w:r>
        <w:t>Columns</w:t>
      </w:r>
      <w:bookmarkEnd w:id="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5"/>
        <w:gridCol w:w="2209"/>
        <w:gridCol w:w="1672"/>
        <w:gridCol w:w="2173"/>
        <w:gridCol w:w="1558"/>
        <w:gridCol w:w="975"/>
      </w:tblGrid>
      <w:tr w:rsidR="00DC5D26" w14:paraId="32196C18" w14:textId="77777777">
        <w:tc>
          <w:tcPr>
            <w:tcW w:w="0" w:type="auto"/>
            <w:shd w:val="clear" w:color="auto" w:fill="F3F3F3"/>
            <w:vAlign w:val="bottom"/>
          </w:tcPr>
          <w:p w14:paraId="32196C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C1F" w14:textId="77777777">
        <w:tc>
          <w:tcPr>
            <w:tcW w:w="0" w:type="auto"/>
            <w:shd w:val="clear" w:color="auto" w:fill="FFFFFF"/>
          </w:tcPr>
          <w:p w14:paraId="32196C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3">
                <v:shape id="_x0000_i145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C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C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C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C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C1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26" w14:textId="77777777">
        <w:tc>
          <w:tcPr>
            <w:tcW w:w="0" w:type="auto"/>
            <w:shd w:val="clear" w:color="auto" w:fill="F3F3F3"/>
          </w:tcPr>
          <w:p w14:paraId="32196C2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entityid</w:t>
            </w:r>
          </w:p>
        </w:tc>
        <w:tc>
          <w:tcPr>
            <w:tcW w:w="0" w:type="auto"/>
            <w:shd w:val="clear" w:color="auto" w:fill="F3F3F3"/>
          </w:tcPr>
          <w:p w14:paraId="32196C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C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C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C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2D" w14:textId="77777777">
        <w:tc>
          <w:tcPr>
            <w:tcW w:w="0" w:type="auto"/>
            <w:shd w:val="clear" w:color="auto" w:fill="FFFFFF"/>
          </w:tcPr>
          <w:p w14:paraId="32196C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FFFFF"/>
          </w:tcPr>
          <w:p w14:paraId="32196C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C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C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C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34" w14:textId="77777777">
        <w:tc>
          <w:tcPr>
            <w:tcW w:w="0" w:type="auto"/>
            <w:shd w:val="clear" w:color="auto" w:fill="F3F3F3"/>
          </w:tcPr>
          <w:p w14:paraId="32196C2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6C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C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C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C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3B" w14:textId="77777777">
        <w:tc>
          <w:tcPr>
            <w:tcW w:w="0" w:type="auto"/>
            <w:shd w:val="clear" w:color="auto" w:fill="FFFFFF"/>
          </w:tcPr>
          <w:p w14:paraId="32196C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6C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C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C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C3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42" w14:textId="77777777">
        <w:tc>
          <w:tcPr>
            <w:tcW w:w="0" w:type="auto"/>
            <w:shd w:val="clear" w:color="auto" w:fill="F3F3F3"/>
          </w:tcPr>
          <w:p w14:paraId="32196C3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6C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C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C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C4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49" w14:textId="77777777">
        <w:tc>
          <w:tcPr>
            <w:tcW w:w="0" w:type="auto"/>
            <w:shd w:val="clear" w:color="auto" w:fill="FFFFFF"/>
          </w:tcPr>
          <w:p w14:paraId="32196C4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6C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C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C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C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50" w14:textId="77777777">
        <w:tc>
          <w:tcPr>
            <w:tcW w:w="0" w:type="auto"/>
            <w:shd w:val="clear" w:color="auto" w:fill="F3F3F3"/>
          </w:tcPr>
          <w:p w14:paraId="32196C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6C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C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C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C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C57" w14:textId="77777777">
        <w:tc>
          <w:tcPr>
            <w:tcW w:w="0" w:type="auto"/>
            <w:shd w:val="clear" w:color="auto" w:fill="FFFFFF"/>
          </w:tcPr>
          <w:p w14:paraId="32196C5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6C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C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C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C5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5E" w14:textId="77777777">
        <w:tc>
          <w:tcPr>
            <w:tcW w:w="0" w:type="auto"/>
            <w:shd w:val="clear" w:color="auto" w:fill="F3F3F3"/>
          </w:tcPr>
          <w:p w14:paraId="32196C5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6C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6C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3F3F3"/>
          </w:tcPr>
          <w:p w14:paraId="32196C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C5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65" w14:textId="77777777">
        <w:tc>
          <w:tcPr>
            <w:tcW w:w="0" w:type="auto"/>
            <w:shd w:val="clear" w:color="auto" w:fill="FFFFFF"/>
          </w:tcPr>
          <w:p w14:paraId="32196C5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FFFFF"/>
          </w:tcPr>
          <w:p w14:paraId="32196C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6C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6C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C6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6C" w14:textId="77777777">
        <w:tc>
          <w:tcPr>
            <w:tcW w:w="0" w:type="auto"/>
            <w:shd w:val="clear" w:color="auto" w:fill="F3F3F3"/>
          </w:tcPr>
          <w:p w14:paraId="32196C6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destinationfolder</w:t>
            </w:r>
          </w:p>
        </w:tc>
        <w:tc>
          <w:tcPr>
            <w:tcW w:w="0" w:type="auto"/>
            <w:shd w:val="clear" w:color="auto" w:fill="F3F3F3"/>
          </w:tcPr>
          <w:p w14:paraId="32196C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C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C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C6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73" w14:textId="77777777">
        <w:tc>
          <w:tcPr>
            <w:tcW w:w="0" w:type="auto"/>
            <w:shd w:val="clear" w:color="auto" w:fill="FFFFFF"/>
          </w:tcPr>
          <w:p w14:paraId="32196C6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convertablefiletypeid</w:t>
            </w:r>
          </w:p>
        </w:tc>
        <w:tc>
          <w:tcPr>
            <w:tcW w:w="0" w:type="auto"/>
            <w:shd w:val="clear" w:color="auto" w:fill="FFFFFF"/>
          </w:tcPr>
          <w:p w14:paraId="32196C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C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C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C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7A" w14:textId="77777777">
        <w:tc>
          <w:tcPr>
            <w:tcW w:w="0" w:type="auto"/>
            <w:shd w:val="clear" w:color="auto" w:fill="F3F3F3"/>
          </w:tcPr>
          <w:p w14:paraId="32196C7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6C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C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C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C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81" w14:textId="77777777">
        <w:tc>
          <w:tcPr>
            <w:tcW w:w="0" w:type="auto"/>
            <w:shd w:val="clear" w:color="auto" w:fill="FFFFFF"/>
          </w:tcPr>
          <w:p w14:paraId="32196C7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C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FFFFF"/>
          </w:tcPr>
          <w:p w14:paraId="32196C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C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C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C8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C88" w14:textId="77777777">
        <w:tc>
          <w:tcPr>
            <w:tcW w:w="0" w:type="auto"/>
            <w:shd w:val="clear" w:color="auto" w:fill="F3F3F3"/>
          </w:tcPr>
          <w:p w14:paraId="32196C8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6C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C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C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C87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C89" w14:textId="77777777" w:rsidR="00DC5D26" w:rsidRDefault="00DC5D26">
      <w:pPr>
        <w:rPr>
          <w:rStyle w:val="Table-Header"/>
        </w:rPr>
      </w:pPr>
    </w:p>
    <w:p w14:paraId="32196C8A" w14:textId="77777777" w:rsidR="00DC5D26" w:rsidRDefault="00EC1450">
      <w:pPr>
        <w:pStyle w:val="BlockTitleParagraph"/>
        <w:rPr>
          <w:rStyle w:val="Table-Header"/>
        </w:rPr>
      </w:pPr>
      <w:bookmarkStart w:id="61" w:name="28wmc3KLXhJEYOm3pVeXWPFfZIQ="/>
      <w:r>
        <w:t>Indexes</w:t>
      </w:r>
      <w:bookmarkEnd w:id="6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7"/>
        <w:gridCol w:w="4930"/>
        <w:gridCol w:w="2130"/>
        <w:gridCol w:w="1305"/>
      </w:tblGrid>
      <w:tr w:rsidR="00DC5D26" w14:paraId="32196C8F" w14:textId="77777777">
        <w:tc>
          <w:tcPr>
            <w:tcW w:w="0" w:type="auto"/>
            <w:shd w:val="clear" w:color="auto" w:fill="F3F3F3"/>
            <w:vAlign w:val="bottom"/>
          </w:tcPr>
          <w:p w14:paraId="32196C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C94" w14:textId="77777777">
        <w:tc>
          <w:tcPr>
            <w:tcW w:w="0" w:type="auto"/>
            <w:shd w:val="clear" w:color="auto" w:fill="FFFFFF"/>
          </w:tcPr>
          <w:p w14:paraId="32196C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14">
                <v:shape id="_x0000_i145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C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PK__t_conver__3213E83F06B78952</w:t>
            </w:r>
          </w:p>
        </w:tc>
        <w:tc>
          <w:tcPr>
            <w:tcW w:w="0" w:type="auto"/>
            <w:shd w:val="clear" w:color="auto" w:fill="FFFFFF"/>
          </w:tcPr>
          <w:p w14:paraId="32196C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6C93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C95" w14:textId="77777777" w:rsidR="00DC5D26" w:rsidRDefault="00DC5D26">
      <w:pPr>
        <w:rPr>
          <w:rStyle w:val="Table-Header"/>
        </w:rPr>
      </w:pPr>
    </w:p>
    <w:p w14:paraId="32196C96" w14:textId="77777777" w:rsidR="00DC5D26" w:rsidRDefault="00EC1450">
      <w:pPr>
        <w:pStyle w:val="BlockTitleParagraph"/>
        <w:rPr>
          <w:rStyle w:val="Table-Header"/>
        </w:rPr>
      </w:pPr>
      <w:bookmarkStart w:id="62" w:name="YYaQiJdEzt6eh5rIhsHRfYJgTR8="/>
      <w:r>
        <w:t>SQL Script</w:t>
      </w:r>
      <w:bookmarkEnd w:id="6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CB0" w14:textId="77777777">
        <w:tc>
          <w:tcPr>
            <w:tcW w:w="0" w:type="auto"/>
            <w:shd w:val="clear" w:color="auto" w:fill="F5F5F5"/>
          </w:tcPr>
          <w:p w14:paraId="32196C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[t_conversion_booking_history]</w:t>
            </w:r>
          </w:p>
          <w:p w14:paraId="32196C9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C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[entityid]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[DF__t_convers__retry__056ECC6A]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C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</w:t>
            </w:r>
            <w:r>
              <w:rPr>
                <w:rStyle w:val="ScriptNormal"/>
              </w:rPr>
              <w:t>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[destinationfolder]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[convertablefiletypeid]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 xml:space="preserve">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</w:t>
            </w:r>
            <w:r>
              <w:rPr>
                <w:rStyle w:val="ScriptNormal"/>
              </w:rPr>
              <w:t xml:space="preserve">[uniqueidentifier] </w:t>
            </w:r>
            <w:r>
              <w:rPr>
                <w:rStyle w:val="ScriptOperator"/>
              </w:rPr>
              <w:t>NULL</w:t>
            </w:r>
          </w:p>
          <w:p w14:paraId="32196CA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C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[t_conversion_booking_history]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[PK__t_conver__3213E83F06B78952]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C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'Office </w:t>
            </w:r>
            <w:r>
              <w:rPr>
                <w:rStyle w:val="ScriptString"/>
              </w:rPr>
              <w:t>Conversion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't_conversion_booking_history'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C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A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CB1" w14:textId="77777777" w:rsidR="00DC5D26" w:rsidRDefault="00DC5D26">
      <w:pPr>
        <w:rPr>
          <w:rStyle w:val="ScriptNormal"/>
        </w:rPr>
      </w:pPr>
    </w:p>
    <w:p w14:paraId="32196CB2" w14:textId="77777777" w:rsidR="00DC5D26" w:rsidRDefault="00EC1450">
      <w:pPr>
        <w:pStyle w:val="BlockTitleParagraph"/>
        <w:rPr>
          <w:rStyle w:val="ScriptNormal"/>
        </w:rPr>
      </w:pPr>
      <w:bookmarkStart w:id="63" w:name="fdKwmUCR7NynDq/E8H3RjraL69A="/>
      <w:r>
        <w:t>Uses</w:t>
      </w:r>
      <w:bookmarkEnd w:id="63"/>
    </w:p>
    <w:p w14:paraId="32196CB3" w14:textId="77777777" w:rsidR="00DC5D26" w:rsidRDefault="00EC1450">
      <w:r>
        <w:t>[conversion]</w:t>
      </w:r>
    </w:p>
    <w:p w14:paraId="32196CB4" w14:textId="77777777" w:rsidR="00DC5D26" w:rsidRDefault="00EC1450">
      <w:pPr>
        <w:pStyle w:val="BlockTitleParagraph"/>
      </w:pPr>
      <w:bookmarkStart w:id="64" w:name="26zfG2AAJVwI/7bhh2ZTZYroqoI="/>
      <w:r>
        <w:t>Used By</w:t>
      </w:r>
      <w:bookmarkEnd w:id="64"/>
    </w:p>
    <w:p w14:paraId="32196CB5" w14:textId="77777777" w:rsidR="00DC5D26" w:rsidRDefault="00EC1450">
      <w:hyperlink w:anchor="Fndejxz7Ohz6SURqC1Fm5gQZiYQ=" w:history="1">
        <w:r>
          <w:t>[conversion].[p_conversion_book_history]</w:t>
        </w:r>
      </w:hyperlink>
    </w:p>
    <w:p w14:paraId="32196CB6" w14:textId="77777777" w:rsidR="00DC5D26" w:rsidRDefault="00DC5D26">
      <w:pPr>
        <w:sectPr w:rsidR="00DC5D26">
          <w:headerReference w:type="default" r:id="rId2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CB9" w14:textId="77777777">
        <w:tc>
          <w:tcPr>
            <w:tcW w:w="0" w:type="auto"/>
            <w:shd w:val="clear" w:color="auto" w:fill="E6E6E6"/>
          </w:tcPr>
          <w:p w14:paraId="32196CB7" w14:textId="77777777" w:rsidR="00DC5D26" w:rsidRDefault="00EC1450">
            <w:pPr>
              <w:pStyle w:val="Heading6"/>
            </w:pPr>
            <w:bookmarkStart w:id="65" w:name="_Toc256000010"/>
            <w:bookmarkStart w:id="66" w:name="tVkeUMaUYGiFb1qPFkvmeYUVCII="/>
            <w:r>
              <w:pict w14:anchorId="3219EF15">
                <v:shape id="_x0000_i1455" type="#_x0000_t75" style="width:11.95pt;height:11.95pt">
                  <v:imagedata r:id="rId11" o:title=""/>
                </v:shape>
              </w:pict>
            </w:r>
            <w:r>
              <w:t xml:space="preserve"> [conversion].[t_convertable_file_type]</w:t>
            </w:r>
            <w:bookmarkEnd w:id="65"/>
          </w:p>
          <w:bookmarkEnd w:id="66"/>
          <w:p w14:paraId="32196CB8" w14:textId="77777777" w:rsidR="00DC5D26" w:rsidRDefault="00DC5D26"/>
        </w:tc>
      </w:tr>
    </w:tbl>
    <w:p w14:paraId="32196CBA" w14:textId="77777777" w:rsidR="00DC5D26" w:rsidRDefault="00DC5D26">
      <w:pPr>
        <w:keepNext/>
      </w:pPr>
    </w:p>
    <w:p w14:paraId="32196CBB" w14:textId="77777777" w:rsidR="00DC5D26" w:rsidRDefault="00EC1450">
      <w:pPr>
        <w:pStyle w:val="BlockTitleParagraph"/>
        <w:rPr>
          <w:rStyle w:val="Description"/>
        </w:rPr>
      </w:pPr>
      <w:bookmarkStart w:id="67" w:name="vkfxTT2aODOlyV4peQiuSVE3EFQ="/>
      <w:r>
        <w:t>MS_</w:t>
      </w:r>
      <w:r>
        <w:softHyphen/>
        <w:t>Description</w:t>
      </w:r>
      <w:bookmarkEnd w:id="67"/>
    </w:p>
    <w:p w14:paraId="32196CBC" w14:textId="77777777" w:rsidR="00DC5D26" w:rsidRDefault="00EC1450">
      <w:r>
        <w:t>Types of files that can be converted</w:t>
      </w:r>
    </w:p>
    <w:p w14:paraId="32196CBD" w14:textId="77777777" w:rsidR="00DC5D26" w:rsidRDefault="00EC1450">
      <w:pPr>
        <w:pStyle w:val="BlockTitleParagraph"/>
      </w:pPr>
      <w:bookmarkStart w:id="68" w:name="WwAmk7RYj4q79Pvkk00nytI+Aw8="/>
      <w:r>
        <w:t>Properties</w:t>
      </w:r>
      <w:bookmarkEnd w:id="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CC0" w14:textId="77777777">
        <w:tc>
          <w:tcPr>
            <w:tcW w:w="0" w:type="auto"/>
            <w:shd w:val="clear" w:color="auto" w:fill="F3F3F3"/>
            <w:vAlign w:val="bottom"/>
          </w:tcPr>
          <w:p w14:paraId="32196C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CC3" w14:textId="77777777">
        <w:tc>
          <w:tcPr>
            <w:tcW w:w="0" w:type="auto"/>
            <w:shd w:val="clear" w:color="auto" w:fill="FFFFFF"/>
          </w:tcPr>
          <w:p w14:paraId="32196C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C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CC6" w14:textId="77777777">
        <w:tc>
          <w:tcPr>
            <w:tcW w:w="0" w:type="auto"/>
            <w:shd w:val="clear" w:color="auto" w:fill="F3F3F3"/>
          </w:tcPr>
          <w:p w14:paraId="32196C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C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6CC9" w14:textId="77777777">
        <w:tc>
          <w:tcPr>
            <w:tcW w:w="0" w:type="auto"/>
            <w:shd w:val="clear" w:color="auto" w:fill="FFFFFF"/>
          </w:tcPr>
          <w:p w14:paraId="32196C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C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CCC" w14:textId="77777777">
        <w:tc>
          <w:tcPr>
            <w:tcW w:w="0" w:type="auto"/>
            <w:shd w:val="clear" w:color="auto" w:fill="F3F3F3"/>
          </w:tcPr>
          <w:p w14:paraId="32196C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C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</w:tbl>
    <w:p w14:paraId="32196CCD" w14:textId="77777777" w:rsidR="00DC5D26" w:rsidRDefault="00DC5D26">
      <w:pPr>
        <w:rPr>
          <w:rStyle w:val="Table-Header"/>
        </w:rPr>
      </w:pPr>
    </w:p>
    <w:p w14:paraId="32196CCE" w14:textId="77777777" w:rsidR="00DC5D26" w:rsidRDefault="00EC1450">
      <w:pPr>
        <w:pStyle w:val="BlockTitleParagraph"/>
        <w:rPr>
          <w:rStyle w:val="Table-Header"/>
        </w:rPr>
      </w:pPr>
      <w:bookmarkStart w:id="69" w:name="YNNiThkJzVEezPCc69HtXSjoe60="/>
      <w:r>
        <w:t>Columns</w:t>
      </w:r>
      <w:bookmarkEnd w:id="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73"/>
        <w:gridCol w:w="2539"/>
        <w:gridCol w:w="1838"/>
        <w:gridCol w:w="2564"/>
        <w:gridCol w:w="1528"/>
      </w:tblGrid>
      <w:tr w:rsidR="00DC5D26" w14:paraId="32196CD4" w14:textId="77777777">
        <w:tc>
          <w:tcPr>
            <w:tcW w:w="0" w:type="auto"/>
            <w:shd w:val="clear" w:color="auto" w:fill="F3F3F3"/>
            <w:vAlign w:val="bottom"/>
          </w:tcPr>
          <w:p w14:paraId="32196C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CDA" w14:textId="77777777">
        <w:tc>
          <w:tcPr>
            <w:tcW w:w="0" w:type="auto"/>
            <w:shd w:val="clear" w:color="auto" w:fill="FFFFFF"/>
          </w:tcPr>
          <w:p w14:paraId="32196C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6">
                <v:shape id="_x0000_i145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C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convertablefiletypeid</w:t>
            </w:r>
          </w:p>
        </w:tc>
        <w:tc>
          <w:tcPr>
            <w:tcW w:w="0" w:type="auto"/>
            <w:shd w:val="clear" w:color="auto" w:fill="FFFFFF"/>
          </w:tcPr>
          <w:p w14:paraId="32196C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C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C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CE0" w14:textId="77777777">
        <w:tc>
          <w:tcPr>
            <w:tcW w:w="0" w:type="auto"/>
            <w:shd w:val="clear" w:color="auto" w:fill="F3F3F3"/>
          </w:tcPr>
          <w:p w14:paraId="32196CDB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C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6CD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6C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6C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6CE1" w14:textId="77777777" w:rsidR="00DC5D26" w:rsidRDefault="00DC5D26">
      <w:pPr>
        <w:rPr>
          <w:rStyle w:val="Table-Header"/>
        </w:rPr>
      </w:pPr>
    </w:p>
    <w:p w14:paraId="32196CE2" w14:textId="77777777" w:rsidR="00DC5D26" w:rsidRDefault="00EC1450">
      <w:pPr>
        <w:pStyle w:val="BlockTitleParagraph"/>
        <w:rPr>
          <w:rStyle w:val="Table-Header"/>
        </w:rPr>
      </w:pPr>
      <w:bookmarkStart w:id="70" w:name="LeL9ZzmAxc4u4/DSbSOPiONxSKM="/>
      <w:r>
        <w:t>Indexes</w:t>
      </w:r>
      <w:bookmarkEnd w:id="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3"/>
        <w:gridCol w:w="3915"/>
        <w:gridCol w:w="3031"/>
        <w:gridCol w:w="1373"/>
      </w:tblGrid>
      <w:tr w:rsidR="00DC5D26" w14:paraId="32196CE7" w14:textId="77777777">
        <w:tc>
          <w:tcPr>
            <w:tcW w:w="0" w:type="auto"/>
            <w:shd w:val="clear" w:color="auto" w:fill="F3F3F3"/>
            <w:vAlign w:val="bottom"/>
          </w:tcPr>
          <w:p w14:paraId="32196C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C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CEC" w14:textId="77777777">
        <w:tc>
          <w:tcPr>
            <w:tcW w:w="0" w:type="auto"/>
            <w:shd w:val="clear" w:color="auto" w:fill="FFFFFF"/>
          </w:tcPr>
          <w:p w14:paraId="32196C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17">
                <v:shape id="_x0000_i145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C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PK_t_convertable_file_type</w:t>
            </w:r>
          </w:p>
        </w:tc>
        <w:tc>
          <w:tcPr>
            <w:tcW w:w="0" w:type="auto"/>
            <w:shd w:val="clear" w:color="auto" w:fill="FFFFFF"/>
          </w:tcPr>
          <w:p w14:paraId="32196C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convertablefiletypeid</w:t>
            </w:r>
          </w:p>
        </w:tc>
        <w:tc>
          <w:tcPr>
            <w:tcW w:w="0" w:type="auto"/>
            <w:shd w:val="clear" w:color="auto" w:fill="FFFFFF"/>
          </w:tcPr>
          <w:p w14:paraId="32196CEB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CED" w14:textId="77777777" w:rsidR="00DC5D26" w:rsidRDefault="00DC5D26">
      <w:pPr>
        <w:rPr>
          <w:rStyle w:val="Table-Header"/>
        </w:rPr>
      </w:pPr>
    </w:p>
    <w:p w14:paraId="32196CEE" w14:textId="77777777" w:rsidR="00DC5D26" w:rsidRDefault="00EC1450">
      <w:pPr>
        <w:pStyle w:val="BlockTitleParagraph"/>
        <w:rPr>
          <w:rStyle w:val="Table-Header"/>
        </w:rPr>
      </w:pPr>
      <w:bookmarkStart w:id="71" w:name="0Uq728ROtqmrLaVWoe2kuXmcbiU="/>
      <w:r>
        <w:t>SQL Script</w:t>
      </w:r>
      <w:bookmarkEnd w:id="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CFA" w14:textId="77777777">
        <w:tc>
          <w:tcPr>
            <w:tcW w:w="0" w:type="auto"/>
            <w:shd w:val="clear" w:color="auto" w:fill="F5F5F5"/>
          </w:tcPr>
          <w:p w14:paraId="32196C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[t_convertable_file_type]</w:t>
            </w:r>
          </w:p>
          <w:p w14:paraId="32196CF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C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[convertablefiletypeid]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C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CF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C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[t_convertable_file_type]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[PK_t_convertable_file_type]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([convertablefiletypeid]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C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</w:t>
            </w:r>
            <w:r>
              <w:rPr>
                <w:rStyle w:val="ScriptStoredProcedure"/>
              </w:rPr>
              <w:t>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'Types of files that can be converted'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't_convertable_file_type'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C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CF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CFB" w14:textId="77777777" w:rsidR="00DC5D26" w:rsidRDefault="00DC5D26">
      <w:pPr>
        <w:rPr>
          <w:rStyle w:val="ScriptNormal"/>
        </w:rPr>
      </w:pPr>
    </w:p>
    <w:p w14:paraId="32196CFC" w14:textId="77777777" w:rsidR="00DC5D26" w:rsidRDefault="00EC1450">
      <w:pPr>
        <w:pStyle w:val="BlockTitleParagraph"/>
        <w:rPr>
          <w:rStyle w:val="ScriptNormal"/>
        </w:rPr>
      </w:pPr>
      <w:bookmarkStart w:id="72" w:name="I0J1SmlnPXl6HrPdA5KPZlAOSqw="/>
      <w:r>
        <w:t>Uses</w:t>
      </w:r>
      <w:bookmarkEnd w:id="72"/>
    </w:p>
    <w:p w14:paraId="32196CFD" w14:textId="77777777" w:rsidR="00DC5D26" w:rsidRDefault="00EC1450">
      <w:r>
        <w:t>[conversion]</w:t>
      </w:r>
    </w:p>
    <w:p w14:paraId="32196CFE" w14:textId="77777777" w:rsidR="00DC5D26" w:rsidRDefault="00EC1450">
      <w:pPr>
        <w:pStyle w:val="BlockTitleParagraph"/>
      </w:pPr>
      <w:bookmarkStart w:id="73" w:name="t0BzphWxnpzO0VrSWuUz1PNDXVg="/>
      <w:r>
        <w:t>Used By</w:t>
      </w:r>
      <w:bookmarkEnd w:id="73"/>
    </w:p>
    <w:p w14:paraId="32196CFF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6D00" w14:textId="77777777" w:rsidR="00DC5D26" w:rsidRDefault="00DC5D26">
      <w:pPr>
        <w:sectPr w:rsidR="00DC5D26">
          <w:headerReference w:type="default" r:id="rId2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D03" w14:textId="77777777">
        <w:tc>
          <w:tcPr>
            <w:tcW w:w="0" w:type="auto"/>
            <w:shd w:val="clear" w:color="auto" w:fill="E6E6E6"/>
          </w:tcPr>
          <w:p w14:paraId="32196D01" w14:textId="77777777" w:rsidR="00DC5D26" w:rsidRDefault="00EC1450">
            <w:pPr>
              <w:pStyle w:val="Heading6"/>
            </w:pPr>
            <w:bookmarkStart w:id="74" w:name="_Toc256000011"/>
            <w:bookmarkStart w:id="75" w:name="PFy0f4aYM/KVhD40Db4VdEF3FDk="/>
            <w:r>
              <w:pict w14:anchorId="3219EF18">
                <v:shape id="_x0000_i1458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[conversion].[t_image_resizing_booking]</w:t>
            </w:r>
            <w:bookmarkEnd w:id="74"/>
          </w:p>
          <w:bookmarkEnd w:id="75"/>
          <w:p w14:paraId="32196D02" w14:textId="77777777" w:rsidR="00DC5D26" w:rsidRDefault="00DC5D26"/>
        </w:tc>
      </w:tr>
    </w:tbl>
    <w:p w14:paraId="32196D04" w14:textId="77777777" w:rsidR="00DC5D26" w:rsidRDefault="00DC5D26">
      <w:pPr>
        <w:keepNext/>
      </w:pPr>
    </w:p>
    <w:p w14:paraId="32196D05" w14:textId="77777777" w:rsidR="00DC5D26" w:rsidRDefault="00EC1450">
      <w:pPr>
        <w:pStyle w:val="BlockTitleParagraph"/>
        <w:rPr>
          <w:rStyle w:val="Description"/>
        </w:rPr>
      </w:pPr>
      <w:bookmarkStart w:id="76" w:name="VlpMlmW9QDO4sc9sXWERWZyRBuM="/>
      <w:r>
        <w:t>MS_</w:t>
      </w:r>
      <w:r>
        <w:softHyphen/>
        <w:t>Description</w:t>
      </w:r>
      <w:bookmarkEnd w:id="76"/>
    </w:p>
    <w:p w14:paraId="32196D06" w14:textId="77777777" w:rsidR="00DC5D26" w:rsidRDefault="00EC1450">
      <w:r>
        <w:t>Image resizer state machine</w:t>
      </w:r>
    </w:p>
    <w:p w14:paraId="32196D07" w14:textId="77777777" w:rsidR="00DC5D26" w:rsidRDefault="00EC1450">
      <w:pPr>
        <w:pStyle w:val="BlockTitleParagraph"/>
      </w:pPr>
      <w:bookmarkStart w:id="77" w:name="n/u+LldRxM3+xAik05LVKwFuwUY="/>
      <w:r>
        <w:t>Properties</w:t>
      </w:r>
      <w:bookmarkEnd w:id="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D0A" w14:textId="77777777">
        <w:tc>
          <w:tcPr>
            <w:tcW w:w="0" w:type="auto"/>
            <w:shd w:val="clear" w:color="auto" w:fill="F3F3F3"/>
            <w:vAlign w:val="bottom"/>
          </w:tcPr>
          <w:p w14:paraId="32196D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D0D" w14:textId="77777777">
        <w:tc>
          <w:tcPr>
            <w:tcW w:w="0" w:type="auto"/>
            <w:shd w:val="clear" w:color="auto" w:fill="FFFFFF"/>
          </w:tcPr>
          <w:p w14:paraId="32196D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D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D10" w14:textId="77777777">
        <w:tc>
          <w:tcPr>
            <w:tcW w:w="0" w:type="auto"/>
            <w:shd w:val="clear" w:color="auto" w:fill="F3F3F3"/>
          </w:tcPr>
          <w:p w14:paraId="32196D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D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D13" w14:textId="77777777">
        <w:tc>
          <w:tcPr>
            <w:tcW w:w="0" w:type="auto"/>
            <w:shd w:val="clear" w:color="auto" w:fill="FFFFFF"/>
          </w:tcPr>
          <w:p w14:paraId="32196D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D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D16" w14:textId="77777777">
        <w:tc>
          <w:tcPr>
            <w:tcW w:w="0" w:type="auto"/>
            <w:shd w:val="clear" w:color="auto" w:fill="F3F3F3"/>
          </w:tcPr>
          <w:p w14:paraId="32196D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D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06:53:15 vrijdag 14 mei </w:t>
            </w:r>
            <w:r>
              <w:rPr>
                <w:rStyle w:val="Table-Default"/>
              </w:rPr>
              <w:t>2021</w:t>
            </w:r>
          </w:p>
        </w:tc>
      </w:tr>
    </w:tbl>
    <w:p w14:paraId="32196D17" w14:textId="77777777" w:rsidR="00DC5D26" w:rsidRDefault="00DC5D26">
      <w:pPr>
        <w:rPr>
          <w:rStyle w:val="Table-Header"/>
        </w:rPr>
      </w:pPr>
    </w:p>
    <w:p w14:paraId="32196D18" w14:textId="77777777" w:rsidR="00DC5D26" w:rsidRDefault="00EC1450">
      <w:pPr>
        <w:pStyle w:val="BlockTitleParagraph"/>
        <w:rPr>
          <w:rStyle w:val="Table-Header"/>
        </w:rPr>
      </w:pPr>
      <w:bookmarkStart w:id="78" w:name="XftnCg+hVPZaQ2ovf982cYq0C3g="/>
      <w:r>
        <w:t>Columns</w:t>
      </w:r>
      <w:bookmarkEnd w:id="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4"/>
        <w:gridCol w:w="1994"/>
        <w:gridCol w:w="1375"/>
        <w:gridCol w:w="1786"/>
        <w:gridCol w:w="1281"/>
        <w:gridCol w:w="829"/>
        <w:gridCol w:w="1243"/>
      </w:tblGrid>
      <w:tr w:rsidR="00DC5D26" w14:paraId="32196D20" w14:textId="77777777">
        <w:tc>
          <w:tcPr>
            <w:tcW w:w="0" w:type="auto"/>
            <w:shd w:val="clear" w:color="auto" w:fill="F3F3F3"/>
            <w:vAlign w:val="bottom"/>
          </w:tcPr>
          <w:p w14:paraId="32196D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D28" w14:textId="77777777">
        <w:tc>
          <w:tcPr>
            <w:tcW w:w="0" w:type="auto"/>
            <w:shd w:val="clear" w:color="auto" w:fill="FFFFFF"/>
          </w:tcPr>
          <w:p w14:paraId="32196D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9">
                <v:shape id="_x0000_i145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D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imageresizingbookingid</w:t>
            </w:r>
          </w:p>
        </w:tc>
        <w:tc>
          <w:tcPr>
            <w:tcW w:w="0" w:type="auto"/>
            <w:shd w:val="clear" w:color="auto" w:fill="FFFFFF"/>
          </w:tcPr>
          <w:p w14:paraId="32196D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D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D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D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6D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30" w14:textId="77777777">
        <w:tc>
          <w:tcPr>
            <w:tcW w:w="0" w:type="auto"/>
            <w:shd w:val="clear" w:color="auto" w:fill="F3F3F3"/>
          </w:tcPr>
          <w:p w14:paraId="32196D2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3F3F3"/>
          </w:tcPr>
          <w:p w14:paraId="32196D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D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D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D2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2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38" w14:textId="77777777">
        <w:tc>
          <w:tcPr>
            <w:tcW w:w="0" w:type="auto"/>
            <w:shd w:val="clear" w:color="auto" w:fill="FFFFFF"/>
          </w:tcPr>
          <w:p w14:paraId="32196D3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FFFFF"/>
          </w:tcPr>
          <w:p w14:paraId="32196D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D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D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D3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40" w14:textId="77777777">
        <w:tc>
          <w:tcPr>
            <w:tcW w:w="0" w:type="auto"/>
            <w:shd w:val="clear" w:color="auto" w:fill="F3F3F3"/>
          </w:tcPr>
          <w:p w14:paraId="32196D3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6D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D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D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D3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6D48" w14:textId="77777777">
        <w:tc>
          <w:tcPr>
            <w:tcW w:w="0" w:type="auto"/>
            <w:shd w:val="clear" w:color="auto" w:fill="FFFFFF"/>
          </w:tcPr>
          <w:p w14:paraId="32196D4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6D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D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D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D4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50" w14:textId="77777777">
        <w:tc>
          <w:tcPr>
            <w:tcW w:w="0" w:type="auto"/>
            <w:shd w:val="clear" w:color="auto" w:fill="F3F3F3"/>
          </w:tcPr>
          <w:p w14:paraId="32196D4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3F3F3"/>
          </w:tcPr>
          <w:p w14:paraId="32196D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D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D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D4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58" w14:textId="77777777">
        <w:tc>
          <w:tcPr>
            <w:tcW w:w="0" w:type="auto"/>
            <w:shd w:val="clear" w:color="auto" w:fill="FFFFFF"/>
          </w:tcPr>
          <w:p w14:paraId="32196D5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6D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6D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6D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D5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5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60" w14:textId="77777777">
        <w:tc>
          <w:tcPr>
            <w:tcW w:w="0" w:type="auto"/>
            <w:shd w:val="clear" w:color="auto" w:fill="F3F3F3"/>
          </w:tcPr>
          <w:p w14:paraId="32196D5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6D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D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D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D5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5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68" w14:textId="77777777">
        <w:tc>
          <w:tcPr>
            <w:tcW w:w="0" w:type="auto"/>
            <w:shd w:val="clear" w:color="auto" w:fill="FFFFFF"/>
          </w:tcPr>
          <w:p w14:paraId="32196D6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6D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D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D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D6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D70" w14:textId="77777777">
        <w:tc>
          <w:tcPr>
            <w:tcW w:w="0" w:type="auto"/>
            <w:shd w:val="clear" w:color="auto" w:fill="F3F3F3"/>
          </w:tcPr>
          <w:p w14:paraId="32196D6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6D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D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D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D6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6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78" w14:textId="77777777">
        <w:tc>
          <w:tcPr>
            <w:tcW w:w="0" w:type="auto"/>
            <w:shd w:val="clear" w:color="auto" w:fill="FFFFFF"/>
          </w:tcPr>
          <w:p w14:paraId="32196D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A">
                <v:shape id="_x0000_i146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1B">
                <v:shape id="_x0000_i146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D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FFFFF"/>
          </w:tcPr>
          <w:p w14:paraId="32196D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D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D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D7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D80" w14:textId="77777777">
        <w:tc>
          <w:tcPr>
            <w:tcW w:w="0" w:type="auto"/>
            <w:shd w:val="clear" w:color="auto" w:fill="F3F3F3"/>
          </w:tcPr>
          <w:p w14:paraId="32196D79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6D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D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D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D7E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7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D81" w14:textId="77777777" w:rsidR="00DC5D26" w:rsidRDefault="00DC5D26">
      <w:pPr>
        <w:rPr>
          <w:rStyle w:val="Table-Header"/>
        </w:rPr>
      </w:pPr>
    </w:p>
    <w:p w14:paraId="32196D82" w14:textId="77777777" w:rsidR="00DC5D26" w:rsidRDefault="00EC1450">
      <w:pPr>
        <w:pStyle w:val="BlockTitleParagraph"/>
        <w:rPr>
          <w:rStyle w:val="Table-Header"/>
        </w:rPr>
      </w:pPr>
      <w:bookmarkStart w:id="79" w:name="Il3rIKeF303ajwMot3k5W2LdjTc="/>
      <w:r>
        <w:t>Indexes</w:t>
      </w:r>
      <w:bookmarkEnd w:id="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67"/>
        <w:gridCol w:w="5111"/>
        <w:gridCol w:w="2471"/>
        <w:gridCol w:w="993"/>
      </w:tblGrid>
      <w:tr w:rsidR="00DC5D26" w14:paraId="32196D87" w14:textId="77777777">
        <w:tc>
          <w:tcPr>
            <w:tcW w:w="0" w:type="auto"/>
            <w:shd w:val="clear" w:color="auto" w:fill="F3F3F3"/>
            <w:vAlign w:val="bottom"/>
          </w:tcPr>
          <w:p w14:paraId="32196D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D8C" w14:textId="77777777">
        <w:tc>
          <w:tcPr>
            <w:tcW w:w="0" w:type="auto"/>
            <w:shd w:val="clear" w:color="auto" w:fill="FFFFFF"/>
          </w:tcPr>
          <w:p w14:paraId="32196D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C">
                <v:shape id="_x0000_i146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D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PK_t_image_resizing_booking</w:t>
            </w:r>
          </w:p>
        </w:tc>
        <w:tc>
          <w:tcPr>
            <w:tcW w:w="0" w:type="auto"/>
            <w:shd w:val="clear" w:color="auto" w:fill="FFFFFF"/>
          </w:tcPr>
          <w:p w14:paraId="32196D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imageresizingbookingid</w:t>
            </w:r>
          </w:p>
        </w:tc>
        <w:tc>
          <w:tcPr>
            <w:tcW w:w="0" w:type="auto"/>
            <w:shd w:val="clear" w:color="auto" w:fill="FFFFFF"/>
          </w:tcPr>
          <w:p w14:paraId="32196D8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D91" w14:textId="77777777">
        <w:tc>
          <w:tcPr>
            <w:tcW w:w="0" w:type="auto"/>
            <w:shd w:val="clear" w:color="auto" w:fill="F3F3F3"/>
          </w:tcPr>
          <w:p w14:paraId="32196D8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IX_t_image_resizing_booking_statemachinestatusid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6D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3F3F3"/>
          </w:tcPr>
          <w:p w14:paraId="32196D9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D92" w14:textId="77777777" w:rsidR="00DC5D26" w:rsidRDefault="00DC5D26">
      <w:pPr>
        <w:rPr>
          <w:rStyle w:val="Table-Header"/>
        </w:rPr>
      </w:pPr>
    </w:p>
    <w:p w14:paraId="32196D93" w14:textId="77777777" w:rsidR="00DC5D26" w:rsidRDefault="00EC1450">
      <w:pPr>
        <w:pStyle w:val="BlockTitleParagraph"/>
        <w:rPr>
          <w:rStyle w:val="Table-Header"/>
        </w:rPr>
      </w:pPr>
      <w:bookmarkStart w:id="80" w:name="Czrb+DFW87rMiStZjlKQSTUU9TQ="/>
      <w:r>
        <w:t>Foreign Keys</w:t>
      </w:r>
      <w:bookmarkEnd w:id="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61"/>
        <w:gridCol w:w="5281"/>
      </w:tblGrid>
      <w:tr w:rsidR="00DC5D26" w14:paraId="32196D96" w14:textId="77777777">
        <w:tc>
          <w:tcPr>
            <w:tcW w:w="0" w:type="auto"/>
            <w:shd w:val="clear" w:color="auto" w:fill="F3F3F3"/>
            <w:vAlign w:val="bottom"/>
          </w:tcPr>
          <w:p w14:paraId="32196D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6D99" w14:textId="77777777">
        <w:tc>
          <w:tcPr>
            <w:tcW w:w="0" w:type="auto"/>
            <w:shd w:val="clear" w:color="auto" w:fill="FFFFFF"/>
          </w:tcPr>
          <w:p w14:paraId="32196D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FK_t_image_resizing_booking_statemachinestatusid</w:t>
            </w:r>
          </w:p>
        </w:tc>
        <w:tc>
          <w:tcPr>
            <w:tcW w:w="0" w:type="auto"/>
            <w:shd w:val="clear" w:color="auto" w:fill="FFFFFF"/>
          </w:tcPr>
          <w:p w14:paraId="32196D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Machinestatusid-&gt;</w:t>
            </w:r>
            <w:hyperlink w:anchor="iBHbgvgyd9MrMv4uPQSI2vbyeGY=" w:history="1">
              <w:r>
                <w:rPr>
                  <w:rStyle w:val="Table-Default"/>
                </w:rPr>
                <w:t>[conversion].[t_state_machine_status].[statemachinestatusid]</w:t>
              </w:r>
            </w:hyperlink>
          </w:p>
        </w:tc>
      </w:tr>
    </w:tbl>
    <w:p w14:paraId="32196D9A" w14:textId="77777777" w:rsidR="00DC5D26" w:rsidRDefault="00DC5D26">
      <w:pPr>
        <w:rPr>
          <w:rStyle w:val="Table-Header"/>
        </w:rPr>
      </w:pPr>
    </w:p>
    <w:p w14:paraId="32196D9B" w14:textId="77777777" w:rsidR="00DC5D26" w:rsidRDefault="00EC1450">
      <w:pPr>
        <w:pStyle w:val="BlockTitleParagraph"/>
        <w:rPr>
          <w:rStyle w:val="Table-Header"/>
        </w:rPr>
      </w:pPr>
      <w:bookmarkStart w:id="81" w:name="64LxuMPP+PD5f0+oORrCOpYf6+0="/>
      <w:r>
        <w:t>SQL Script</w:t>
      </w:r>
      <w:bookmarkEnd w:id="8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DB5" w14:textId="77777777">
        <w:tc>
          <w:tcPr>
            <w:tcW w:w="0" w:type="auto"/>
            <w:shd w:val="clear" w:color="auto" w:fill="F5F5F5"/>
          </w:tcPr>
          <w:p w14:paraId="32196D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[t_image_resizing_booking]</w:t>
            </w:r>
          </w:p>
          <w:p w14:paraId="32196D9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D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[imageresizingbookingid]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6D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</w:t>
            </w:r>
            <w:r>
              <w:rPr>
                <w:rStyle w:val="ScriptNormal"/>
              </w:rPr>
              <w:t xml:space="preserve">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[DF_t_image_resizing_creationdate]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6D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[file</w:t>
            </w:r>
            <w:r>
              <w:rPr>
                <w:rStyle w:val="ScriptNormal"/>
              </w:rPr>
              <w:softHyphen/>
              <w:t>Name] [nv</w:t>
            </w:r>
            <w:r>
              <w:rPr>
                <w:rStyle w:val="ScriptNormal"/>
              </w:rPr>
              <w:t xml:space="preserve">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[DF__t_image_r__retry__7CD98669]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D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D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>Machinesta</w:t>
            </w:r>
            <w:r>
              <w:rPr>
                <w:rStyle w:val="ScriptNormal"/>
              </w:rPr>
              <w:t xml:space="preserve">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[DF__t_image_r__state__7DCDAAA2]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D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NULL</w:t>
            </w:r>
          </w:p>
          <w:p w14:paraId="32196DA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D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D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[t_image_resizing_booking]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[PK_t_image_resizing_booking]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([imageresizingbookingid]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D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D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[IX_t_image_resizing_booking_statemachinestatusid]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[t_image_resizing_booking] ([state</w:t>
            </w:r>
            <w:r>
              <w:rPr>
                <w:rStyle w:val="ScriptNormal"/>
              </w:rPr>
              <w:softHyphen/>
              <w:t>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D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</w:t>
            </w:r>
            <w:r>
              <w:rPr>
                <w:rStyle w:val="ScriptNormal"/>
              </w:rPr>
              <w:t>O</w:t>
            </w:r>
          </w:p>
          <w:p w14:paraId="32196D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[t_image_resizing_booking]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[FK_t_image_resizing_booking_statemachinestatusid]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</w:t>
            </w:r>
            <w:r>
              <w:rPr>
                <w:rStyle w:val="ScriptNormal"/>
              </w:rPr>
              <w:softHyphen/>
              <w:t>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6D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D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</w:t>
            </w:r>
            <w:r>
              <w:rPr>
                <w:rStyle w:val="ScriptStoredProcedure"/>
              </w:rPr>
              <w:t>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'Image resizer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't_image_resizing_booking'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D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DB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DB6" w14:textId="77777777" w:rsidR="00DC5D26" w:rsidRDefault="00DC5D26">
      <w:pPr>
        <w:rPr>
          <w:rStyle w:val="ScriptNormal"/>
        </w:rPr>
      </w:pPr>
    </w:p>
    <w:p w14:paraId="32196DB7" w14:textId="77777777" w:rsidR="00DC5D26" w:rsidRDefault="00EC1450">
      <w:pPr>
        <w:pStyle w:val="BlockTitleParagraph"/>
        <w:rPr>
          <w:rStyle w:val="ScriptNormal"/>
        </w:rPr>
      </w:pPr>
      <w:bookmarkStart w:id="82" w:name="0Pxbqz5yLOjhLENikYHFvIKfItY="/>
      <w:r>
        <w:t>Uses</w:t>
      </w:r>
      <w:bookmarkEnd w:id="82"/>
    </w:p>
    <w:p w14:paraId="32196DB8" w14:textId="77777777" w:rsidR="00DC5D26" w:rsidRDefault="00EC1450">
      <w:hyperlink w:anchor="iBHbgvgyd9MrMv4uPQSI2vbyeGY=" w:history="1">
        <w:r>
          <w:t>[conversion].[t_state_machine_status]</w:t>
        </w:r>
      </w:hyperlink>
    </w:p>
    <w:p w14:paraId="32196DB9" w14:textId="77777777" w:rsidR="00DC5D26" w:rsidRDefault="00EC1450">
      <w:r>
        <w:t>[conversion]</w:t>
      </w:r>
    </w:p>
    <w:p w14:paraId="32196DBA" w14:textId="77777777" w:rsidR="00DC5D26" w:rsidRDefault="00EC1450">
      <w:pPr>
        <w:pStyle w:val="BlockTitleParagraph"/>
      </w:pPr>
      <w:bookmarkStart w:id="83" w:name="WVDI1U8TvNtOdOTgH3pQGu4iAws="/>
      <w:r>
        <w:t>Used By</w:t>
      </w:r>
      <w:bookmarkEnd w:id="83"/>
    </w:p>
    <w:p w14:paraId="32196DBB" w14:textId="77777777" w:rsidR="00DC5D26" w:rsidRDefault="00EC1450">
      <w:hyperlink w:anchor="8H9bGc3/Fy7+H4uFbIgZhvy1agY=" w:history="1">
        <w:r>
          <w:t>[conversion].[p_image_resizing_book]</w:t>
        </w:r>
      </w:hyperlink>
    </w:p>
    <w:p w14:paraId="32196DBC" w14:textId="77777777" w:rsidR="00DC5D26" w:rsidRDefault="00EC1450">
      <w:hyperlink w:anchor="s8FUIxTi+6LBh8mYurqnSND9xLQ=" w:history="1">
        <w:r>
          <w:t>[conversion].[p_image_resizing_book_fallback]</w:t>
        </w:r>
      </w:hyperlink>
    </w:p>
    <w:p w14:paraId="32196DBD" w14:textId="77777777" w:rsidR="00DC5D26" w:rsidRDefault="00EC1450">
      <w:hyperlink w:anchor="1xpeiE5gtXIQzKAuzLeH5MY+gHc=" w:history="1">
        <w:r>
          <w:t>[conversion].[p_image_resizing_book_history]</w:t>
        </w:r>
      </w:hyperlink>
    </w:p>
    <w:p w14:paraId="32196DBE" w14:textId="77777777" w:rsidR="00DC5D26" w:rsidRDefault="00EC1450">
      <w:hyperlink w:anchor="lJxGVVKhAjqYDYdtS1TeWbGi0Ko=" w:history="1">
        <w:r>
          <w:t>[conversion].[p_image_resizing_booking_insert]</w:t>
        </w:r>
      </w:hyperlink>
    </w:p>
    <w:p w14:paraId="32196DBF" w14:textId="77777777" w:rsidR="00DC5D26" w:rsidRDefault="00EC1450">
      <w:hyperlink w:anchor="RlPaP7QJJSbXEeDJQW4D5ItTc0Q=" w:history="1">
        <w:r>
          <w:t>[conversion].[p_image_r</w:t>
        </w:r>
        <w:r>
          <w:t>esizing_unbook]</w:t>
        </w:r>
      </w:hyperlink>
    </w:p>
    <w:p w14:paraId="32196DC0" w14:textId="77777777" w:rsidR="00DC5D26" w:rsidRDefault="00DC5D26">
      <w:pPr>
        <w:sectPr w:rsidR="00DC5D26">
          <w:headerReference w:type="default" r:id="rId2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DC3" w14:textId="77777777">
        <w:tc>
          <w:tcPr>
            <w:tcW w:w="0" w:type="auto"/>
            <w:shd w:val="clear" w:color="auto" w:fill="E6E6E6"/>
          </w:tcPr>
          <w:p w14:paraId="32196DC1" w14:textId="77777777" w:rsidR="00DC5D26" w:rsidRDefault="00EC1450">
            <w:pPr>
              <w:pStyle w:val="Heading6"/>
            </w:pPr>
            <w:bookmarkStart w:id="84" w:name="_Toc256000012"/>
            <w:bookmarkStart w:id="85" w:name="ZTGqNCVGVuaAWpCIqJJZokIlpuM="/>
            <w:r>
              <w:pict w14:anchorId="3219EF1D">
                <v:shape id="_x0000_i1463" type="#_x0000_t75" style="width:11.95pt;height:11.95pt">
                  <v:imagedata r:id="rId11" o:title=""/>
                </v:shape>
              </w:pict>
            </w:r>
            <w:r>
              <w:t xml:space="preserve"> [conversion].[t_image_resizing_booking_history]</w:t>
            </w:r>
            <w:bookmarkEnd w:id="84"/>
          </w:p>
          <w:bookmarkEnd w:id="85"/>
          <w:p w14:paraId="32196DC2" w14:textId="77777777" w:rsidR="00DC5D26" w:rsidRDefault="00DC5D26"/>
        </w:tc>
      </w:tr>
    </w:tbl>
    <w:p w14:paraId="32196DC4" w14:textId="77777777" w:rsidR="00DC5D26" w:rsidRDefault="00DC5D26">
      <w:pPr>
        <w:keepNext/>
      </w:pPr>
    </w:p>
    <w:p w14:paraId="32196DC5" w14:textId="77777777" w:rsidR="00DC5D26" w:rsidRDefault="00EC1450">
      <w:pPr>
        <w:pStyle w:val="BlockTitleParagraph"/>
        <w:rPr>
          <w:rStyle w:val="Description"/>
        </w:rPr>
      </w:pPr>
      <w:bookmarkStart w:id="86" w:name="lNpet4mwgcqTi48QSf0GmuCfLq8="/>
      <w:r>
        <w:t>MS_</w:t>
      </w:r>
      <w:r>
        <w:softHyphen/>
        <w:t>Description</w:t>
      </w:r>
      <w:bookmarkEnd w:id="86"/>
    </w:p>
    <w:p w14:paraId="32196DC6" w14:textId="77777777" w:rsidR="00DC5D26" w:rsidRDefault="00EC1450">
      <w:r>
        <w:t>Image resizer state machine history</w:t>
      </w:r>
    </w:p>
    <w:p w14:paraId="32196DC7" w14:textId="77777777" w:rsidR="00DC5D26" w:rsidRDefault="00EC1450">
      <w:pPr>
        <w:pStyle w:val="BlockTitleParagraph"/>
      </w:pPr>
      <w:bookmarkStart w:id="87" w:name="seOlV26TlcfTAgjGRQ5L9NRLciA="/>
      <w:r>
        <w:t>Properties</w:t>
      </w:r>
      <w:bookmarkEnd w:id="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DCA" w14:textId="77777777">
        <w:tc>
          <w:tcPr>
            <w:tcW w:w="0" w:type="auto"/>
            <w:shd w:val="clear" w:color="auto" w:fill="F3F3F3"/>
            <w:vAlign w:val="bottom"/>
          </w:tcPr>
          <w:p w14:paraId="32196D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DCD" w14:textId="77777777">
        <w:tc>
          <w:tcPr>
            <w:tcW w:w="0" w:type="auto"/>
            <w:shd w:val="clear" w:color="auto" w:fill="FFFFFF"/>
          </w:tcPr>
          <w:p w14:paraId="32196D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D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DD0" w14:textId="77777777">
        <w:tc>
          <w:tcPr>
            <w:tcW w:w="0" w:type="auto"/>
            <w:shd w:val="clear" w:color="auto" w:fill="F3F3F3"/>
          </w:tcPr>
          <w:p w14:paraId="32196D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D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DD3" w14:textId="77777777">
        <w:tc>
          <w:tcPr>
            <w:tcW w:w="0" w:type="auto"/>
            <w:shd w:val="clear" w:color="auto" w:fill="FFFFFF"/>
          </w:tcPr>
          <w:p w14:paraId="32196D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D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DD6" w14:textId="77777777">
        <w:tc>
          <w:tcPr>
            <w:tcW w:w="0" w:type="auto"/>
            <w:shd w:val="clear" w:color="auto" w:fill="F3F3F3"/>
          </w:tcPr>
          <w:p w14:paraId="32196D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DD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</w:tbl>
    <w:p w14:paraId="32196DD7" w14:textId="77777777" w:rsidR="00DC5D26" w:rsidRDefault="00DC5D26">
      <w:pPr>
        <w:rPr>
          <w:rStyle w:val="Table-Header"/>
        </w:rPr>
      </w:pPr>
    </w:p>
    <w:p w14:paraId="32196DD8" w14:textId="77777777" w:rsidR="00DC5D26" w:rsidRDefault="00EC1450">
      <w:pPr>
        <w:pStyle w:val="BlockTitleParagraph"/>
        <w:rPr>
          <w:rStyle w:val="Table-Header"/>
        </w:rPr>
      </w:pPr>
      <w:bookmarkStart w:id="88" w:name="AzZHS0ktgtcxMQKFECkRBEqux2Q="/>
      <w:r>
        <w:t>Columns</w:t>
      </w:r>
      <w:bookmarkEnd w:id="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41"/>
        <w:gridCol w:w="2370"/>
        <w:gridCol w:w="1634"/>
        <w:gridCol w:w="2123"/>
        <w:gridCol w:w="1522"/>
        <w:gridCol w:w="952"/>
      </w:tblGrid>
      <w:tr w:rsidR="00DC5D26" w14:paraId="32196DDF" w14:textId="77777777">
        <w:tc>
          <w:tcPr>
            <w:tcW w:w="0" w:type="auto"/>
            <w:shd w:val="clear" w:color="auto" w:fill="F3F3F3"/>
            <w:vAlign w:val="bottom"/>
          </w:tcPr>
          <w:p w14:paraId="32196D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DD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DE6" w14:textId="77777777">
        <w:tc>
          <w:tcPr>
            <w:tcW w:w="0" w:type="auto"/>
            <w:shd w:val="clear" w:color="auto" w:fill="FFFFFF"/>
          </w:tcPr>
          <w:p w14:paraId="32196D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1E">
                <v:shape id="_x0000_i146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D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imageresizingbookingid</w:t>
            </w:r>
          </w:p>
        </w:tc>
        <w:tc>
          <w:tcPr>
            <w:tcW w:w="0" w:type="auto"/>
            <w:shd w:val="clear" w:color="auto" w:fill="FFFFFF"/>
          </w:tcPr>
          <w:p w14:paraId="32196D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D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D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D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ED" w14:textId="77777777">
        <w:tc>
          <w:tcPr>
            <w:tcW w:w="0" w:type="auto"/>
            <w:shd w:val="clear" w:color="auto" w:fill="F3F3F3"/>
          </w:tcPr>
          <w:p w14:paraId="32196DE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3F3F3"/>
          </w:tcPr>
          <w:p w14:paraId="32196D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D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D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D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F4" w14:textId="77777777">
        <w:tc>
          <w:tcPr>
            <w:tcW w:w="0" w:type="auto"/>
            <w:shd w:val="clear" w:color="auto" w:fill="FFFFFF"/>
          </w:tcPr>
          <w:p w14:paraId="32196DE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FFFFF"/>
          </w:tcPr>
          <w:p w14:paraId="32196D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6D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6D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DF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DFB" w14:textId="77777777">
        <w:tc>
          <w:tcPr>
            <w:tcW w:w="0" w:type="auto"/>
            <w:shd w:val="clear" w:color="auto" w:fill="F3F3F3"/>
          </w:tcPr>
          <w:p w14:paraId="32196DF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D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6D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D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D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DF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02" w14:textId="77777777">
        <w:tc>
          <w:tcPr>
            <w:tcW w:w="0" w:type="auto"/>
            <w:shd w:val="clear" w:color="auto" w:fill="FFFFFF"/>
          </w:tcPr>
          <w:p w14:paraId="32196DF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D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6D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D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E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E0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09" w14:textId="77777777">
        <w:tc>
          <w:tcPr>
            <w:tcW w:w="0" w:type="auto"/>
            <w:shd w:val="clear" w:color="auto" w:fill="F3F3F3"/>
          </w:tcPr>
          <w:p w14:paraId="32196E0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3F3F3"/>
          </w:tcPr>
          <w:p w14:paraId="32196E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6E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6E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E0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10" w14:textId="77777777">
        <w:tc>
          <w:tcPr>
            <w:tcW w:w="0" w:type="auto"/>
            <w:shd w:val="clear" w:color="auto" w:fill="FFFFFF"/>
          </w:tcPr>
          <w:p w14:paraId="32196E0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E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6E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6E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6E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E0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17" w14:textId="77777777">
        <w:tc>
          <w:tcPr>
            <w:tcW w:w="0" w:type="auto"/>
            <w:shd w:val="clear" w:color="auto" w:fill="F3F3F3"/>
          </w:tcPr>
          <w:p w14:paraId="32196E1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6E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E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E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E1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1E" w14:textId="77777777">
        <w:tc>
          <w:tcPr>
            <w:tcW w:w="0" w:type="auto"/>
            <w:shd w:val="clear" w:color="auto" w:fill="FFFFFF"/>
          </w:tcPr>
          <w:p w14:paraId="32196E1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E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6E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E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E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E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E25" w14:textId="77777777">
        <w:tc>
          <w:tcPr>
            <w:tcW w:w="0" w:type="auto"/>
            <w:shd w:val="clear" w:color="auto" w:fill="F3F3F3"/>
          </w:tcPr>
          <w:p w14:paraId="32196E1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6E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E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E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E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E2C" w14:textId="77777777">
        <w:tc>
          <w:tcPr>
            <w:tcW w:w="0" w:type="auto"/>
            <w:shd w:val="clear" w:color="auto" w:fill="FFFFFF"/>
          </w:tcPr>
          <w:p w14:paraId="32196E2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E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</w:t>
            </w:r>
            <w:r>
              <w:rPr>
                <w:rStyle w:val="Table-Default"/>
              </w:rPr>
              <w:softHyphen/>
              <w:t>Machinestatusid</w:t>
            </w:r>
          </w:p>
        </w:tc>
        <w:tc>
          <w:tcPr>
            <w:tcW w:w="0" w:type="auto"/>
            <w:shd w:val="clear" w:color="auto" w:fill="FFFFFF"/>
          </w:tcPr>
          <w:p w14:paraId="32196E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E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E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E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E33" w14:textId="77777777">
        <w:tc>
          <w:tcPr>
            <w:tcW w:w="0" w:type="auto"/>
            <w:shd w:val="clear" w:color="auto" w:fill="F3F3F3"/>
          </w:tcPr>
          <w:p w14:paraId="32196E2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6E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E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E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E32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E34" w14:textId="77777777" w:rsidR="00DC5D26" w:rsidRDefault="00DC5D26">
      <w:pPr>
        <w:rPr>
          <w:rStyle w:val="Table-Header"/>
        </w:rPr>
      </w:pPr>
    </w:p>
    <w:p w14:paraId="32196E35" w14:textId="77777777" w:rsidR="00DC5D26" w:rsidRDefault="00EC1450">
      <w:pPr>
        <w:pStyle w:val="BlockTitleParagraph"/>
        <w:rPr>
          <w:rStyle w:val="Table-Header"/>
        </w:rPr>
      </w:pPr>
      <w:bookmarkStart w:id="89" w:name="fmftkZ8kJNtYl7pw9mqa+XPzh7s="/>
      <w:r>
        <w:t>Indexes</w:t>
      </w:r>
      <w:bookmarkEnd w:id="8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7"/>
        <w:gridCol w:w="4556"/>
        <w:gridCol w:w="2803"/>
        <w:gridCol w:w="1126"/>
      </w:tblGrid>
      <w:tr w:rsidR="00DC5D26" w14:paraId="32196E3A" w14:textId="77777777">
        <w:tc>
          <w:tcPr>
            <w:tcW w:w="0" w:type="auto"/>
            <w:shd w:val="clear" w:color="auto" w:fill="F3F3F3"/>
            <w:vAlign w:val="bottom"/>
          </w:tcPr>
          <w:p w14:paraId="32196E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E3F" w14:textId="77777777">
        <w:tc>
          <w:tcPr>
            <w:tcW w:w="0" w:type="auto"/>
            <w:shd w:val="clear" w:color="auto" w:fill="FFFFFF"/>
          </w:tcPr>
          <w:p w14:paraId="32196E3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1F">
                <v:shape id="_x0000_i146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E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PK__t_image___1D6DA3FD05CCFB3B</w:t>
            </w:r>
          </w:p>
        </w:tc>
        <w:tc>
          <w:tcPr>
            <w:tcW w:w="0" w:type="auto"/>
            <w:shd w:val="clear" w:color="auto" w:fill="FFFFFF"/>
          </w:tcPr>
          <w:p w14:paraId="32196E3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imageresizingbookingid</w:t>
            </w:r>
          </w:p>
        </w:tc>
        <w:tc>
          <w:tcPr>
            <w:tcW w:w="0" w:type="auto"/>
            <w:shd w:val="clear" w:color="auto" w:fill="FFFFFF"/>
          </w:tcPr>
          <w:p w14:paraId="32196E3E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E40" w14:textId="77777777" w:rsidR="00DC5D26" w:rsidRDefault="00DC5D26">
      <w:pPr>
        <w:rPr>
          <w:rStyle w:val="Table-Header"/>
        </w:rPr>
      </w:pPr>
    </w:p>
    <w:p w14:paraId="32196E41" w14:textId="77777777" w:rsidR="00DC5D26" w:rsidRDefault="00EC1450">
      <w:pPr>
        <w:pStyle w:val="BlockTitleParagraph"/>
        <w:rPr>
          <w:rStyle w:val="Table-Header"/>
        </w:rPr>
      </w:pPr>
      <w:bookmarkStart w:id="90" w:name="BlLfX/V9PLAreVVmumW/qAUHm9I="/>
      <w:r>
        <w:t>SQL Script</w:t>
      </w:r>
      <w:bookmarkEnd w:id="9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57" w14:textId="77777777">
        <w:tc>
          <w:tcPr>
            <w:tcW w:w="0" w:type="auto"/>
            <w:shd w:val="clear" w:color="auto" w:fill="F5F5F5"/>
          </w:tcPr>
          <w:p w14:paraId="32196E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[t_image_resizing_booking_history]</w:t>
            </w:r>
          </w:p>
          <w:p w14:paraId="32196E4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E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[imageresizingbookingid]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[file</w:t>
            </w:r>
            <w:r>
              <w:rPr>
                <w:rStyle w:val="ScriptNormal"/>
              </w:rPr>
              <w:softHyphen/>
              <w:t xml:space="preserve">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[bookingdate</w:t>
            </w:r>
            <w:r>
              <w:rPr>
                <w:rStyle w:val="ScriptNormal"/>
              </w:rPr>
              <w:t xml:space="preserve">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[DF__t_image_r__retry__038683F8]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E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 xml:space="preserve">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[DF__t_image_r__state__047AA831]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E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</w:t>
            </w:r>
            <w:r>
              <w:rPr>
                <w:rStyle w:val="ScriptNormal"/>
              </w:rPr>
              <w:t xml:space="preserve">[uniqueidentifier] </w:t>
            </w:r>
            <w:r>
              <w:rPr>
                <w:rStyle w:val="ScriptOperator"/>
              </w:rPr>
              <w:t>NULL</w:t>
            </w:r>
          </w:p>
          <w:p w14:paraId="32196E5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[t_image_resizing_booking_history]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[PK__t_image___1D6DA3FD05CCFB3B]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([imageresizingbookingid]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'Image resizer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't_image_resizing_booking_history'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E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5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E58" w14:textId="77777777" w:rsidR="00DC5D26" w:rsidRDefault="00DC5D26">
      <w:pPr>
        <w:rPr>
          <w:rStyle w:val="ScriptNormal"/>
        </w:rPr>
      </w:pPr>
    </w:p>
    <w:p w14:paraId="32196E59" w14:textId="77777777" w:rsidR="00DC5D26" w:rsidRDefault="00EC1450">
      <w:pPr>
        <w:pStyle w:val="BlockTitleParagraph"/>
        <w:rPr>
          <w:rStyle w:val="ScriptNormal"/>
        </w:rPr>
      </w:pPr>
      <w:bookmarkStart w:id="91" w:name="VyH1/SqFXLEdCnNu1xSB6Fq1GBU="/>
      <w:r>
        <w:t>Uses</w:t>
      </w:r>
      <w:bookmarkEnd w:id="91"/>
    </w:p>
    <w:p w14:paraId="32196E5A" w14:textId="77777777" w:rsidR="00DC5D26" w:rsidRDefault="00EC1450">
      <w:r>
        <w:t>[conversion]</w:t>
      </w:r>
    </w:p>
    <w:p w14:paraId="32196E5B" w14:textId="77777777" w:rsidR="00DC5D26" w:rsidRDefault="00EC1450">
      <w:pPr>
        <w:pStyle w:val="BlockTitleParagraph"/>
      </w:pPr>
      <w:bookmarkStart w:id="92" w:name="jPu+dgjQFs9ka6L78ZoXwXFGgfU="/>
      <w:r>
        <w:t>Used By</w:t>
      </w:r>
      <w:bookmarkEnd w:id="92"/>
    </w:p>
    <w:p w14:paraId="32196E5C" w14:textId="77777777" w:rsidR="00DC5D26" w:rsidRDefault="00EC1450">
      <w:hyperlink w:anchor="1xpeiE5gtXIQzKAuzLeH5MY+gHc=" w:history="1">
        <w:r>
          <w:t>[conversion].[</w:t>
        </w:r>
        <w:r>
          <w:t>p_image_resizing_book_history]</w:t>
        </w:r>
      </w:hyperlink>
    </w:p>
    <w:p w14:paraId="32196E5D" w14:textId="77777777" w:rsidR="00DC5D26" w:rsidRDefault="00DC5D26">
      <w:pPr>
        <w:sectPr w:rsidR="00DC5D26">
          <w:headerReference w:type="default" r:id="rId3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60" w14:textId="77777777">
        <w:tc>
          <w:tcPr>
            <w:tcW w:w="0" w:type="auto"/>
            <w:shd w:val="clear" w:color="auto" w:fill="E6E6E6"/>
          </w:tcPr>
          <w:p w14:paraId="32196E5E" w14:textId="77777777" w:rsidR="00DC5D26" w:rsidRDefault="00EC1450">
            <w:pPr>
              <w:pStyle w:val="Heading6"/>
            </w:pPr>
            <w:bookmarkStart w:id="93" w:name="_Toc256000013"/>
            <w:bookmarkStart w:id="94" w:name="iBHbgvgyd9MrMv4uPQSI2vbyeGY="/>
            <w:r>
              <w:pict w14:anchorId="3219EF20">
                <v:shape id="_x0000_i1466" type="#_x0000_t75" style="width:11.95pt;height:11.95pt">
                  <v:imagedata r:id="rId11" o:title=""/>
                </v:shape>
              </w:pict>
            </w:r>
            <w:r>
              <w:t xml:space="preserve"> [conversion].[t_state_machine_status]</w:t>
            </w:r>
            <w:bookmarkEnd w:id="93"/>
          </w:p>
          <w:bookmarkEnd w:id="94"/>
          <w:p w14:paraId="32196E5F" w14:textId="77777777" w:rsidR="00DC5D26" w:rsidRDefault="00DC5D26"/>
        </w:tc>
      </w:tr>
    </w:tbl>
    <w:p w14:paraId="32196E61" w14:textId="77777777" w:rsidR="00DC5D26" w:rsidRDefault="00DC5D26">
      <w:pPr>
        <w:keepNext/>
      </w:pPr>
    </w:p>
    <w:p w14:paraId="32196E62" w14:textId="77777777" w:rsidR="00DC5D26" w:rsidRDefault="00EC1450">
      <w:pPr>
        <w:pStyle w:val="BlockTitleParagraph"/>
        <w:rPr>
          <w:rStyle w:val="Description"/>
        </w:rPr>
      </w:pPr>
      <w:bookmarkStart w:id="95" w:name="lY9mQwJsNslPpJ2lOpalAJ2fn2E="/>
      <w:r>
        <w:t>MS_</w:t>
      </w:r>
      <w:r>
        <w:softHyphen/>
        <w:t>Description</w:t>
      </w:r>
      <w:bookmarkEnd w:id="95"/>
    </w:p>
    <w:p w14:paraId="32196E63" w14:textId="77777777" w:rsidR="00DC5D26" w:rsidRDefault="00EC1450">
      <w:r>
        <w:t>State of state machine</w:t>
      </w:r>
    </w:p>
    <w:p w14:paraId="32196E64" w14:textId="77777777" w:rsidR="00DC5D26" w:rsidRDefault="00EC1450">
      <w:pPr>
        <w:pStyle w:val="BlockTitleParagraph"/>
      </w:pPr>
      <w:bookmarkStart w:id="96" w:name="6UoMWpeQt/E8rMy++3Mq+sSt5Gg="/>
      <w:r>
        <w:t>Properties</w:t>
      </w:r>
      <w:bookmarkEnd w:id="9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E67" w14:textId="77777777">
        <w:tc>
          <w:tcPr>
            <w:tcW w:w="0" w:type="auto"/>
            <w:shd w:val="clear" w:color="auto" w:fill="F3F3F3"/>
            <w:vAlign w:val="bottom"/>
          </w:tcPr>
          <w:p w14:paraId="32196E6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E6A" w14:textId="77777777">
        <w:tc>
          <w:tcPr>
            <w:tcW w:w="0" w:type="auto"/>
            <w:shd w:val="clear" w:color="auto" w:fill="FFFFFF"/>
          </w:tcPr>
          <w:p w14:paraId="32196E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E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E6D" w14:textId="77777777">
        <w:tc>
          <w:tcPr>
            <w:tcW w:w="0" w:type="auto"/>
            <w:shd w:val="clear" w:color="auto" w:fill="F3F3F3"/>
          </w:tcPr>
          <w:p w14:paraId="32196E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E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6E70" w14:textId="77777777">
        <w:tc>
          <w:tcPr>
            <w:tcW w:w="0" w:type="auto"/>
            <w:shd w:val="clear" w:color="auto" w:fill="FFFFFF"/>
          </w:tcPr>
          <w:p w14:paraId="32196E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E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  <w:tr w:rsidR="00DC5D26" w14:paraId="32196E73" w14:textId="77777777">
        <w:tc>
          <w:tcPr>
            <w:tcW w:w="0" w:type="auto"/>
            <w:shd w:val="clear" w:color="auto" w:fill="F3F3F3"/>
          </w:tcPr>
          <w:p w14:paraId="32196E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E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06:53:15 vrijdag 14 mei 2021</w:t>
            </w:r>
          </w:p>
        </w:tc>
      </w:tr>
    </w:tbl>
    <w:p w14:paraId="32196E74" w14:textId="77777777" w:rsidR="00DC5D26" w:rsidRDefault="00DC5D26">
      <w:pPr>
        <w:rPr>
          <w:rStyle w:val="Table-Header"/>
        </w:rPr>
      </w:pPr>
    </w:p>
    <w:p w14:paraId="32196E75" w14:textId="77777777" w:rsidR="00DC5D26" w:rsidRDefault="00EC1450">
      <w:pPr>
        <w:pStyle w:val="BlockTitleParagraph"/>
        <w:rPr>
          <w:rStyle w:val="Table-Header"/>
        </w:rPr>
      </w:pPr>
      <w:bookmarkStart w:id="97" w:name="edH5t4TMBMku27FjjLjs85bWrEQ="/>
      <w:r>
        <w:t>Columns</w:t>
      </w:r>
      <w:bookmarkEnd w:id="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82"/>
        <w:gridCol w:w="3169"/>
        <w:gridCol w:w="1504"/>
        <w:gridCol w:w="2264"/>
        <w:gridCol w:w="1623"/>
      </w:tblGrid>
      <w:tr w:rsidR="00DC5D26" w14:paraId="32196E7B" w14:textId="77777777">
        <w:tc>
          <w:tcPr>
            <w:tcW w:w="0" w:type="auto"/>
            <w:shd w:val="clear" w:color="auto" w:fill="F3F3F3"/>
            <w:vAlign w:val="bottom"/>
          </w:tcPr>
          <w:p w14:paraId="32196E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7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7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E81" w14:textId="77777777">
        <w:tc>
          <w:tcPr>
            <w:tcW w:w="0" w:type="auto"/>
            <w:shd w:val="clear" w:color="auto" w:fill="FFFFFF"/>
          </w:tcPr>
          <w:p w14:paraId="32196E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1">
                <v:shape id="_x0000_i146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E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6E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E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E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E87" w14:textId="77777777">
        <w:tc>
          <w:tcPr>
            <w:tcW w:w="0" w:type="auto"/>
            <w:shd w:val="clear" w:color="auto" w:fill="F3F3F3"/>
          </w:tcPr>
          <w:p w14:paraId="32196E8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statemachinestatusdescription</w:t>
            </w:r>
          </w:p>
        </w:tc>
        <w:tc>
          <w:tcPr>
            <w:tcW w:w="0" w:type="auto"/>
            <w:shd w:val="clear" w:color="auto" w:fill="F3F3F3"/>
          </w:tcPr>
          <w:p w14:paraId="32196E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6E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6E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</w:tbl>
    <w:p w14:paraId="32196E88" w14:textId="77777777" w:rsidR="00DC5D26" w:rsidRDefault="00DC5D26">
      <w:pPr>
        <w:rPr>
          <w:rStyle w:val="Table-Header"/>
        </w:rPr>
      </w:pPr>
    </w:p>
    <w:p w14:paraId="32196E89" w14:textId="77777777" w:rsidR="00DC5D26" w:rsidRDefault="00EC1450">
      <w:pPr>
        <w:pStyle w:val="BlockTitleParagraph"/>
        <w:rPr>
          <w:rStyle w:val="Table-Header"/>
        </w:rPr>
      </w:pPr>
      <w:bookmarkStart w:id="98" w:name="hFOBLwXUsObv0vA1rrx0EFh5300="/>
      <w:r>
        <w:t>Indexes</w:t>
      </w:r>
      <w:bookmarkEnd w:id="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7"/>
        <w:gridCol w:w="3928"/>
        <w:gridCol w:w="3058"/>
        <w:gridCol w:w="1349"/>
      </w:tblGrid>
      <w:tr w:rsidR="00DC5D26" w14:paraId="32196E8E" w14:textId="77777777">
        <w:tc>
          <w:tcPr>
            <w:tcW w:w="0" w:type="auto"/>
            <w:shd w:val="clear" w:color="auto" w:fill="F3F3F3"/>
            <w:vAlign w:val="bottom"/>
          </w:tcPr>
          <w:p w14:paraId="32196E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E93" w14:textId="77777777">
        <w:tc>
          <w:tcPr>
            <w:tcW w:w="0" w:type="auto"/>
            <w:shd w:val="clear" w:color="auto" w:fill="FFFFFF"/>
          </w:tcPr>
          <w:p w14:paraId="32196E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22">
                <v:shape id="_x0000_i146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E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PK_t_state_machine_status</w:t>
            </w:r>
          </w:p>
        </w:tc>
        <w:tc>
          <w:tcPr>
            <w:tcW w:w="0" w:type="auto"/>
            <w:shd w:val="clear" w:color="auto" w:fill="FFFFFF"/>
          </w:tcPr>
          <w:p w14:paraId="32196E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6E92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E94" w14:textId="77777777" w:rsidR="00DC5D26" w:rsidRDefault="00DC5D26">
      <w:pPr>
        <w:rPr>
          <w:rStyle w:val="Table-Header"/>
        </w:rPr>
      </w:pPr>
    </w:p>
    <w:p w14:paraId="32196E95" w14:textId="77777777" w:rsidR="00DC5D26" w:rsidRDefault="00EC1450">
      <w:pPr>
        <w:pStyle w:val="BlockTitleParagraph"/>
        <w:rPr>
          <w:rStyle w:val="Table-Header"/>
        </w:rPr>
      </w:pPr>
      <w:bookmarkStart w:id="99" w:name="pQjc1jDC66crKGwJFidZfYz1mJQ="/>
      <w:r>
        <w:t>SQL Script</w:t>
      </w:r>
      <w:bookmarkEnd w:id="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A1" w14:textId="77777777">
        <w:tc>
          <w:tcPr>
            <w:tcW w:w="0" w:type="auto"/>
            <w:shd w:val="clear" w:color="auto" w:fill="F5F5F5"/>
          </w:tcPr>
          <w:p w14:paraId="32196E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</w:t>
            </w:r>
          </w:p>
          <w:p w14:paraId="32196E9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E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6E9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[t_state_machine_status]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[PK_t_state_</w:t>
            </w:r>
            <w:r>
              <w:rPr>
                <w:rStyle w:val="ScriptNormal"/>
              </w:rPr>
              <w:t xml:space="preserve">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of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'conversion'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't_state_machine_status'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E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A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EA2" w14:textId="77777777" w:rsidR="00DC5D26" w:rsidRDefault="00DC5D26">
      <w:pPr>
        <w:rPr>
          <w:rStyle w:val="ScriptNormal"/>
        </w:rPr>
      </w:pPr>
    </w:p>
    <w:p w14:paraId="32196EA3" w14:textId="77777777" w:rsidR="00DC5D26" w:rsidRDefault="00EC1450">
      <w:pPr>
        <w:pStyle w:val="BlockTitleParagraph"/>
        <w:rPr>
          <w:rStyle w:val="ScriptNormal"/>
        </w:rPr>
      </w:pPr>
      <w:bookmarkStart w:id="100" w:name="0A/1fAZKwvLU+EZUD95+uo3XrrE="/>
      <w:r>
        <w:t>Uses</w:t>
      </w:r>
      <w:bookmarkEnd w:id="100"/>
    </w:p>
    <w:p w14:paraId="32196EA4" w14:textId="77777777" w:rsidR="00DC5D26" w:rsidRDefault="00EC1450">
      <w:r>
        <w:t>[conversion]</w:t>
      </w:r>
    </w:p>
    <w:p w14:paraId="32196EA5" w14:textId="77777777" w:rsidR="00DC5D26" w:rsidRDefault="00EC1450">
      <w:pPr>
        <w:pStyle w:val="BlockTitleParagraph"/>
      </w:pPr>
      <w:bookmarkStart w:id="101" w:name="grR4SGVBWvtANiq6J0t6UPtfKmk="/>
      <w:r>
        <w:t>Used By</w:t>
      </w:r>
      <w:bookmarkEnd w:id="101"/>
    </w:p>
    <w:p w14:paraId="32196EA6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6EA7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6EA8" w14:textId="77777777" w:rsidR="00DC5D26" w:rsidRDefault="00DC5D26">
      <w:pPr>
        <w:sectPr w:rsidR="00DC5D26">
          <w:headerReference w:type="default" r:id="rId3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AB" w14:textId="77777777">
        <w:tc>
          <w:tcPr>
            <w:tcW w:w="0" w:type="auto"/>
            <w:shd w:val="clear" w:color="auto" w:fill="E6E6E6"/>
          </w:tcPr>
          <w:p w14:paraId="32196EA9" w14:textId="77777777" w:rsidR="00DC5D26" w:rsidRDefault="00EC1450">
            <w:pPr>
              <w:pStyle w:val="Heading6"/>
            </w:pPr>
            <w:bookmarkStart w:id="102" w:name="_Toc256000014"/>
            <w:bookmarkStart w:id="103" w:name="Wh7xQn2/X4EcCdSoo4kUljq/Gp8="/>
            <w:r>
              <w:pict w14:anchorId="3219EF23">
                <v:shape id="_x0000_i1469" type="#_x0000_t75" style="width:11.95pt;height:11.95pt">
                  <v:imagedata r:id="rId11" o:title=""/>
                </v:shape>
              </w:pict>
            </w:r>
            <w:r>
              <w:t xml:space="preserve"> [dbo].[t_blob_status]</w:t>
            </w:r>
            <w:bookmarkEnd w:id="102"/>
          </w:p>
          <w:bookmarkEnd w:id="103"/>
          <w:p w14:paraId="32196EAA" w14:textId="77777777" w:rsidR="00DC5D26" w:rsidRDefault="00DC5D26"/>
        </w:tc>
      </w:tr>
    </w:tbl>
    <w:p w14:paraId="32196EAC" w14:textId="77777777" w:rsidR="00DC5D26" w:rsidRDefault="00DC5D26">
      <w:pPr>
        <w:keepNext/>
      </w:pPr>
    </w:p>
    <w:p w14:paraId="32196EAD" w14:textId="77777777" w:rsidR="00DC5D26" w:rsidRDefault="00EC1450">
      <w:pPr>
        <w:pStyle w:val="BlockTitleParagraph"/>
        <w:rPr>
          <w:rStyle w:val="Description"/>
        </w:rPr>
      </w:pPr>
      <w:bookmarkStart w:id="104" w:name="ezLoyV0IxVXZq7CX3mu3OeiOCXQ="/>
      <w:r>
        <w:t>MS_</w:t>
      </w:r>
      <w:r>
        <w:softHyphen/>
        <w:t>Description</w:t>
      </w:r>
      <w:bookmarkEnd w:id="104"/>
    </w:p>
    <w:p w14:paraId="32196EAE" w14:textId="77777777" w:rsidR="00DC5D26" w:rsidRDefault="00EC1450">
      <w:r>
        <w:t>State of blob </w:t>
      </w:r>
    </w:p>
    <w:p w14:paraId="32196EAF" w14:textId="77777777" w:rsidR="00DC5D26" w:rsidRDefault="00EC1450">
      <w:pPr>
        <w:pStyle w:val="BlockTitleParagraph"/>
      </w:pPr>
      <w:bookmarkStart w:id="105" w:name="5fAJYogQ+YNXQ1ExsISQz0XPQ1I="/>
      <w:r>
        <w:t>Properties</w:t>
      </w:r>
      <w:bookmarkEnd w:id="1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EB2" w14:textId="77777777">
        <w:tc>
          <w:tcPr>
            <w:tcW w:w="0" w:type="auto"/>
            <w:shd w:val="clear" w:color="auto" w:fill="F3F3F3"/>
            <w:vAlign w:val="bottom"/>
          </w:tcPr>
          <w:p w14:paraId="32196E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EB5" w14:textId="77777777">
        <w:tc>
          <w:tcPr>
            <w:tcW w:w="0" w:type="auto"/>
            <w:shd w:val="clear" w:color="auto" w:fill="FFFFFF"/>
          </w:tcPr>
          <w:p w14:paraId="32196E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E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EB8" w14:textId="77777777">
        <w:tc>
          <w:tcPr>
            <w:tcW w:w="0" w:type="auto"/>
            <w:shd w:val="clear" w:color="auto" w:fill="F3F3F3"/>
          </w:tcPr>
          <w:p w14:paraId="32196E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Row </w:t>
            </w:r>
            <w:r>
              <w:rPr>
                <w:rStyle w:val="Table-Default"/>
              </w:rPr>
              <w:t>Count (~)</w:t>
            </w:r>
          </w:p>
        </w:tc>
        <w:tc>
          <w:tcPr>
            <w:tcW w:w="0" w:type="auto"/>
            <w:shd w:val="clear" w:color="auto" w:fill="F3F3F3"/>
          </w:tcPr>
          <w:p w14:paraId="32196E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</w:t>
            </w:r>
          </w:p>
        </w:tc>
      </w:tr>
      <w:tr w:rsidR="00DC5D26" w14:paraId="32196EBB" w14:textId="77777777">
        <w:tc>
          <w:tcPr>
            <w:tcW w:w="0" w:type="auto"/>
            <w:shd w:val="clear" w:color="auto" w:fill="FFFFFF"/>
          </w:tcPr>
          <w:p w14:paraId="32196E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E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6EBE" w14:textId="77777777">
        <w:tc>
          <w:tcPr>
            <w:tcW w:w="0" w:type="auto"/>
            <w:shd w:val="clear" w:color="auto" w:fill="F3F3F3"/>
          </w:tcPr>
          <w:p w14:paraId="32196E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E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6EBF" w14:textId="77777777" w:rsidR="00DC5D26" w:rsidRDefault="00DC5D26">
      <w:pPr>
        <w:rPr>
          <w:rStyle w:val="Table-Header"/>
        </w:rPr>
      </w:pPr>
    </w:p>
    <w:p w14:paraId="32196EC0" w14:textId="77777777" w:rsidR="00DC5D26" w:rsidRDefault="00EC1450">
      <w:pPr>
        <w:pStyle w:val="BlockTitleParagraph"/>
        <w:rPr>
          <w:rStyle w:val="Table-Header"/>
        </w:rPr>
      </w:pPr>
      <w:bookmarkStart w:id="106" w:name="H5SmXmMr2CpqUQhoLdVG6jzaG54="/>
      <w:r>
        <w:t>Columns</w:t>
      </w:r>
      <w:bookmarkEnd w:id="1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37"/>
        <w:gridCol w:w="2124"/>
        <w:gridCol w:w="1846"/>
        <w:gridCol w:w="2779"/>
        <w:gridCol w:w="1656"/>
      </w:tblGrid>
      <w:tr w:rsidR="00DC5D26" w14:paraId="32196EC6" w14:textId="77777777">
        <w:tc>
          <w:tcPr>
            <w:tcW w:w="0" w:type="auto"/>
            <w:shd w:val="clear" w:color="auto" w:fill="F3F3F3"/>
            <w:vAlign w:val="bottom"/>
          </w:tcPr>
          <w:p w14:paraId="32196E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ECC" w14:textId="77777777">
        <w:tc>
          <w:tcPr>
            <w:tcW w:w="0" w:type="auto"/>
            <w:shd w:val="clear" w:color="auto" w:fill="FFFFFF"/>
          </w:tcPr>
          <w:p w14:paraId="32196E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4">
                <v:shape id="_x0000_i147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E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</w:p>
        </w:tc>
        <w:tc>
          <w:tcPr>
            <w:tcW w:w="0" w:type="auto"/>
            <w:shd w:val="clear" w:color="auto" w:fill="FFFFFF"/>
          </w:tcPr>
          <w:p w14:paraId="32196E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E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E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ED2" w14:textId="77777777">
        <w:tc>
          <w:tcPr>
            <w:tcW w:w="0" w:type="auto"/>
            <w:shd w:val="clear" w:color="auto" w:fill="F3F3F3"/>
          </w:tcPr>
          <w:p w14:paraId="32196EC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E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blobdescription</w:t>
            </w:r>
          </w:p>
        </w:tc>
        <w:tc>
          <w:tcPr>
            <w:tcW w:w="0" w:type="auto"/>
            <w:shd w:val="clear" w:color="auto" w:fill="F3F3F3"/>
          </w:tcPr>
          <w:p w14:paraId="32196E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6E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6E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6ED3" w14:textId="77777777" w:rsidR="00DC5D26" w:rsidRDefault="00DC5D26">
      <w:pPr>
        <w:rPr>
          <w:rStyle w:val="Table-Header"/>
        </w:rPr>
      </w:pPr>
    </w:p>
    <w:p w14:paraId="32196ED4" w14:textId="77777777" w:rsidR="00DC5D26" w:rsidRDefault="00EC1450">
      <w:pPr>
        <w:pStyle w:val="BlockTitleParagraph"/>
        <w:rPr>
          <w:rStyle w:val="Table-Header"/>
        </w:rPr>
      </w:pPr>
      <w:bookmarkStart w:id="107" w:name="gT4t3PDTaLU/UgsX4bKmPEvrXLU="/>
      <w:r>
        <w:t>Indexes</w:t>
      </w:r>
      <w:bookmarkEnd w:id="1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84"/>
        <w:gridCol w:w="3417"/>
        <w:gridCol w:w="2878"/>
        <w:gridCol w:w="1763"/>
      </w:tblGrid>
      <w:tr w:rsidR="00DC5D26" w14:paraId="32196ED9" w14:textId="77777777">
        <w:tc>
          <w:tcPr>
            <w:tcW w:w="0" w:type="auto"/>
            <w:shd w:val="clear" w:color="auto" w:fill="F3F3F3"/>
            <w:vAlign w:val="bottom"/>
          </w:tcPr>
          <w:p w14:paraId="32196E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EDE" w14:textId="77777777">
        <w:tc>
          <w:tcPr>
            <w:tcW w:w="0" w:type="auto"/>
            <w:shd w:val="clear" w:color="auto" w:fill="FFFFFF"/>
          </w:tcPr>
          <w:p w14:paraId="32196E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25">
                <v:shape id="_x0000_i147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E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PK_t_blob_status</w:t>
            </w:r>
          </w:p>
        </w:tc>
        <w:tc>
          <w:tcPr>
            <w:tcW w:w="0" w:type="auto"/>
            <w:shd w:val="clear" w:color="auto" w:fill="FFFFFF"/>
          </w:tcPr>
          <w:p w14:paraId="32196E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</w:p>
        </w:tc>
        <w:tc>
          <w:tcPr>
            <w:tcW w:w="0" w:type="auto"/>
            <w:shd w:val="clear" w:color="auto" w:fill="FFFFFF"/>
          </w:tcPr>
          <w:p w14:paraId="32196ED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EDF" w14:textId="77777777" w:rsidR="00DC5D26" w:rsidRDefault="00DC5D26">
      <w:pPr>
        <w:rPr>
          <w:rStyle w:val="Table-Header"/>
        </w:rPr>
      </w:pPr>
    </w:p>
    <w:p w14:paraId="32196EE0" w14:textId="77777777" w:rsidR="00DC5D26" w:rsidRDefault="00EC1450">
      <w:pPr>
        <w:pStyle w:val="BlockTitleParagraph"/>
        <w:rPr>
          <w:rStyle w:val="Table-Header"/>
        </w:rPr>
      </w:pPr>
      <w:bookmarkStart w:id="108" w:name="KXAjyklPFcI6jcg2vdaQz/7QZ10="/>
      <w:r>
        <w:t>SQL Script</w:t>
      </w:r>
      <w:bookmarkEnd w:id="1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EC" w14:textId="77777777">
        <w:tc>
          <w:tcPr>
            <w:tcW w:w="0" w:type="auto"/>
            <w:shd w:val="clear" w:color="auto" w:fill="F5F5F5"/>
          </w:tcPr>
          <w:p w14:paraId="32196EE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[t_blob_status]</w:t>
            </w:r>
          </w:p>
          <w:p w14:paraId="32196EE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E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[blobstatusid]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E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[blobdescription]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EE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[t_blob_status]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[PK_t_blob_status]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([blobstatusid]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E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E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of blob 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't_blob_status'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E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EE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EED" w14:textId="77777777" w:rsidR="00DC5D26" w:rsidRDefault="00DC5D26">
      <w:pPr>
        <w:rPr>
          <w:rStyle w:val="ScriptNormal"/>
        </w:rPr>
      </w:pPr>
    </w:p>
    <w:p w14:paraId="32196EEE" w14:textId="77777777" w:rsidR="00DC5D26" w:rsidRDefault="00EC1450">
      <w:pPr>
        <w:pStyle w:val="BlockTitleParagraph"/>
        <w:rPr>
          <w:rStyle w:val="ScriptNormal"/>
        </w:rPr>
      </w:pPr>
      <w:bookmarkStart w:id="109" w:name="AZy2Ea4gMBPUXzlatvwz2ZviCQ8="/>
      <w:r>
        <w:t>Used By</w:t>
      </w:r>
      <w:bookmarkEnd w:id="109"/>
    </w:p>
    <w:p w14:paraId="32196EEF" w14:textId="77777777" w:rsidR="00DC5D26" w:rsidRDefault="00EC1450">
      <w:hyperlink w:anchor="oLs0t3srd6yHmujlsbYzAtzC4Zs=" w:history="1">
        <w:r>
          <w:t>[dbo].[t_tilestatus]</w:t>
        </w:r>
      </w:hyperlink>
    </w:p>
    <w:p w14:paraId="32196EF0" w14:textId="77777777" w:rsidR="00DC5D26" w:rsidRDefault="00DC5D26">
      <w:pPr>
        <w:sectPr w:rsidR="00DC5D26">
          <w:headerReference w:type="default" r:id="rId3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EF3" w14:textId="77777777">
        <w:tc>
          <w:tcPr>
            <w:tcW w:w="0" w:type="auto"/>
            <w:shd w:val="clear" w:color="auto" w:fill="E6E6E6"/>
          </w:tcPr>
          <w:p w14:paraId="32196EF1" w14:textId="77777777" w:rsidR="00DC5D26" w:rsidRDefault="00EC1450">
            <w:pPr>
              <w:pStyle w:val="Heading6"/>
            </w:pPr>
            <w:bookmarkStart w:id="110" w:name="_Toc256000015"/>
            <w:bookmarkStart w:id="111" w:name="n+xoB6o4S9rPTyl8cBF9APNvuGs="/>
            <w:r>
              <w:pict w14:anchorId="3219EF26">
                <v:shape id="_x0000_i1472" type="#_x0000_t75" style="width:11.95pt;height:11.95pt">
                  <v:imagedata r:id="rId11" o:title=""/>
                </v:shape>
              </w:pict>
            </w:r>
            <w:r>
              <w:t xml:space="preserve"> [dbo].[t_caches]</w:t>
            </w:r>
            <w:bookmarkEnd w:id="110"/>
          </w:p>
          <w:bookmarkEnd w:id="111"/>
          <w:p w14:paraId="32196EF2" w14:textId="77777777" w:rsidR="00DC5D26" w:rsidRDefault="00DC5D26"/>
        </w:tc>
      </w:tr>
    </w:tbl>
    <w:p w14:paraId="32196EF4" w14:textId="77777777" w:rsidR="00DC5D26" w:rsidRDefault="00DC5D26">
      <w:pPr>
        <w:keepNext/>
      </w:pPr>
    </w:p>
    <w:p w14:paraId="32196EF5" w14:textId="77777777" w:rsidR="00DC5D26" w:rsidRDefault="00EC1450">
      <w:pPr>
        <w:pStyle w:val="BlockTitleParagraph"/>
        <w:rPr>
          <w:rStyle w:val="Description"/>
        </w:rPr>
      </w:pPr>
      <w:bookmarkStart w:id="112" w:name="0vYvkcMRcRi5pBHiEC0EK2rAdXs="/>
      <w:r>
        <w:t>MS_</w:t>
      </w:r>
      <w:r>
        <w:softHyphen/>
        <w:t>Description</w:t>
      </w:r>
      <w:bookmarkEnd w:id="112"/>
    </w:p>
    <w:p w14:paraId="32196EF6" w14:textId="77777777" w:rsidR="00DC5D26" w:rsidRDefault="00EC1450">
      <w:r>
        <w:t>Configuration Cache</w:t>
      </w:r>
    </w:p>
    <w:p w14:paraId="32196EF7" w14:textId="77777777" w:rsidR="00DC5D26" w:rsidRDefault="00EC1450">
      <w:pPr>
        <w:pStyle w:val="BlockTitleParagraph"/>
      </w:pPr>
      <w:bookmarkStart w:id="113" w:name="t7/sD55REvGfdtkUAaq0o8vDi2s="/>
      <w:r>
        <w:t>Properties</w:t>
      </w:r>
      <w:bookmarkEnd w:id="1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6EFA" w14:textId="77777777">
        <w:tc>
          <w:tcPr>
            <w:tcW w:w="0" w:type="auto"/>
            <w:shd w:val="clear" w:color="auto" w:fill="F3F3F3"/>
            <w:vAlign w:val="bottom"/>
          </w:tcPr>
          <w:p w14:paraId="32196E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E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EFD" w14:textId="77777777">
        <w:tc>
          <w:tcPr>
            <w:tcW w:w="0" w:type="auto"/>
            <w:shd w:val="clear" w:color="auto" w:fill="FFFFFF"/>
          </w:tcPr>
          <w:p w14:paraId="32196E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6E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6F00" w14:textId="77777777">
        <w:tc>
          <w:tcPr>
            <w:tcW w:w="0" w:type="auto"/>
            <w:shd w:val="clear" w:color="auto" w:fill="F3F3F3"/>
          </w:tcPr>
          <w:p w14:paraId="32196E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6E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DC5D26" w14:paraId="32196F03" w14:textId="77777777">
        <w:tc>
          <w:tcPr>
            <w:tcW w:w="0" w:type="auto"/>
            <w:shd w:val="clear" w:color="auto" w:fill="FFFFFF"/>
          </w:tcPr>
          <w:p w14:paraId="32196F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6F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6F06" w14:textId="77777777">
        <w:tc>
          <w:tcPr>
            <w:tcW w:w="0" w:type="auto"/>
            <w:shd w:val="clear" w:color="auto" w:fill="F3F3F3"/>
          </w:tcPr>
          <w:p w14:paraId="32196F0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6F0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6F07" w14:textId="77777777" w:rsidR="00DC5D26" w:rsidRDefault="00DC5D26">
      <w:pPr>
        <w:rPr>
          <w:rStyle w:val="Table-Header"/>
        </w:rPr>
      </w:pPr>
    </w:p>
    <w:p w14:paraId="32196F08" w14:textId="77777777" w:rsidR="00DC5D26" w:rsidRDefault="00EC1450">
      <w:pPr>
        <w:pStyle w:val="BlockTitleParagraph"/>
        <w:rPr>
          <w:rStyle w:val="Table-Header"/>
        </w:rPr>
      </w:pPr>
      <w:bookmarkStart w:id="114" w:name="iGqQPjVmjU8KQPixJ5T53ApXBoI="/>
      <w:r>
        <w:t>Columns</w:t>
      </w:r>
      <w:bookmarkEnd w:id="11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0"/>
        <w:gridCol w:w="2531"/>
        <w:gridCol w:w="1936"/>
        <w:gridCol w:w="2516"/>
        <w:gridCol w:w="1499"/>
      </w:tblGrid>
      <w:tr w:rsidR="00DC5D26" w14:paraId="32196F0E" w14:textId="77777777">
        <w:tc>
          <w:tcPr>
            <w:tcW w:w="0" w:type="auto"/>
            <w:shd w:val="clear" w:color="auto" w:fill="F3F3F3"/>
            <w:vAlign w:val="bottom"/>
          </w:tcPr>
          <w:p w14:paraId="32196F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6F14" w14:textId="77777777">
        <w:tc>
          <w:tcPr>
            <w:tcW w:w="0" w:type="auto"/>
            <w:shd w:val="clear" w:color="auto" w:fill="FFFFFF"/>
          </w:tcPr>
          <w:p w14:paraId="32196F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7">
                <v:shape id="_x0000_i147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cacheid</w:t>
            </w:r>
          </w:p>
        </w:tc>
        <w:tc>
          <w:tcPr>
            <w:tcW w:w="0" w:type="auto"/>
            <w:shd w:val="clear" w:color="auto" w:fill="FFFFFF"/>
          </w:tcPr>
          <w:p w14:paraId="32196F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smallint</w:t>
            </w:r>
          </w:p>
        </w:tc>
        <w:tc>
          <w:tcPr>
            <w:tcW w:w="0" w:type="auto"/>
            <w:shd w:val="clear" w:color="auto" w:fill="FFFFFF"/>
          </w:tcPr>
          <w:p w14:paraId="32196F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32196F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F1A" w14:textId="77777777">
        <w:tc>
          <w:tcPr>
            <w:tcW w:w="0" w:type="auto"/>
            <w:shd w:val="clear" w:color="auto" w:fill="F3F3F3"/>
          </w:tcPr>
          <w:p w14:paraId="32196F1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publishid</w:t>
            </w:r>
          </w:p>
        </w:tc>
        <w:tc>
          <w:tcPr>
            <w:tcW w:w="0" w:type="auto"/>
            <w:shd w:val="clear" w:color="auto" w:fill="F3F3F3"/>
          </w:tcPr>
          <w:p w14:paraId="32196F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F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F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F20" w14:textId="77777777">
        <w:tc>
          <w:tcPr>
            <w:tcW w:w="0" w:type="auto"/>
            <w:shd w:val="clear" w:color="auto" w:fill="FFFFFF"/>
          </w:tcPr>
          <w:p w14:paraId="32196F1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pollingtimeinseconds</w:t>
            </w:r>
          </w:p>
        </w:tc>
        <w:tc>
          <w:tcPr>
            <w:tcW w:w="0" w:type="auto"/>
            <w:shd w:val="clear" w:color="auto" w:fill="FFFFFF"/>
          </w:tcPr>
          <w:p w14:paraId="32196F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smallint</w:t>
            </w:r>
          </w:p>
        </w:tc>
        <w:tc>
          <w:tcPr>
            <w:tcW w:w="0" w:type="auto"/>
            <w:shd w:val="clear" w:color="auto" w:fill="FFFFFF"/>
          </w:tcPr>
          <w:p w14:paraId="32196F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32196F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F26" w14:textId="77777777">
        <w:tc>
          <w:tcPr>
            <w:tcW w:w="0" w:type="auto"/>
            <w:shd w:val="clear" w:color="auto" w:fill="F3F3F3"/>
          </w:tcPr>
          <w:p w14:paraId="32196F2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cachename</w:t>
            </w:r>
          </w:p>
        </w:tc>
        <w:tc>
          <w:tcPr>
            <w:tcW w:w="0" w:type="auto"/>
            <w:shd w:val="clear" w:color="auto" w:fill="F3F3F3"/>
          </w:tcPr>
          <w:p w14:paraId="32196F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6F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6F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6F2C" w14:textId="77777777">
        <w:tc>
          <w:tcPr>
            <w:tcW w:w="0" w:type="auto"/>
            <w:shd w:val="clear" w:color="auto" w:fill="FFFFFF"/>
          </w:tcPr>
          <w:p w14:paraId="32196F2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2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cachedescription</w:t>
            </w:r>
          </w:p>
        </w:tc>
        <w:tc>
          <w:tcPr>
            <w:tcW w:w="0" w:type="auto"/>
            <w:shd w:val="clear" w:color="auto" w:fill="FFFFFF"/>
          </w:tcPr>
          <w:p w14:paraId="32196F2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6F2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6F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6F2D" w14:textId="77777777" w:rsidR="00DC5D26" w:rsidRDefault="00DC5D26">
      <w:pPr>
        <w:rPr>
          <w:rStyle w:val="Table-Header"/>
        </w:rPr>
      </w:pPr>
    </w:p>
    <w:p w14:paraId="32196F2E" w14:textId="77777777" w:rsidR="00DC5D26" w:rsidRDefault="00EC1450">
      <w:pPr>
        <w:pStyle w:val="BlockTitleParagraph"/>
        <w:rPr>
          <w:rStyle w:val="Table-Header"/>
        </w:rPr>
      </w:pPr>
      <w:bookmarkStart w:id="115" w:name="wwq7xiDEM7AKOhr9zY+pE/PzIyU="/>
      <w:r>
        <w:t>Indexes</w:t>
      </w:r>
      <w:bookmarkEnd w:id="1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4"/>
        <w:gridCol w:w="4944"/>
        <w:gridCol w:w="2123"/>
        <w:gridCol w:w="1301"/>
      </w:tblGrid>
      <w:tr w:rsidR="00DC5D26" w14:paraId="32196F33" w14:textId="77777777">
        <w:tc>
          <w:tcPr>
            <w:tcW w:w="0" w:type="auto"/>
            <w:shd w:val="clear" w:color="auto" w:fill="F3F3F3"/>
            <w:vAlign w:val="bottom"/>
          </w:tcPr>
          <w:p w14:paraId="32196F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F38" w14:textId="77777777">
        <w:tc>
          <w:tcPr>
            <w:tcW w:w="0" w:type="auto"/>
            <w:shd w:val="clear" w:color="auto" w:fill="FFFFFF"/>
          </w:tcPr>
          <w:p w14:paraId="32196F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28">
                <v:shape id="_x0000_i147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PK__t_caches__59913613F81D6554</w:t>
            </w:r>
          </w:p>
        </w:tc>
        <w:tc>
          <w:tcPr>
            <w:tcW w:w="0" w:type="auto"/>
            <w:shd w:val="clear" w:color="auto" w:fill="FFFFFF"/>
          </w:tcPr>
          <w:p w14:paraId="32196F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cacheid</w:t>
            </w:r>
          </w:p>
        </w:tc>
        <w:tc>
          <w:tcPr>
            <w:tcW w:w="0" w:type="auto"/>
            <w:shd w:val="clear" w:color="auto" w:fill="FFFFFF"/>
          </w:tcPr>
          <w:p w14:paraId="32196F37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6F39" w14:textId="77777777" w:rsidR="00DC5D26" w:rsidRDefault="00DC5D26">
      <w:pPr>
        <w:rPr>
          <w:rStyle w:val="Table-Header"/>
        </w:rPr>
      </w:pPr>
    </w:p>
    <w:p w14:paraId="32196F3A" w14:textId="77777777" w:rsidR="00DC5D26" w:rsidRDefault="00EC1450">
      <w:pPr>
        <w:pStyle w:val="BlockTitleParagraph"/>
        <w:rPr>
          <w:rStyle w:val="Table-Header"/>
        </w:rPr>
      </w:pPr>
      <w:bookmarkStart w:id="116" w:name="RnnW4+iODD6r+UY9HHy1aZYc9HQ="/>
      <w:r>
        <w:t xml:space="preserve">SQL </w:t>
      </w:r>
      <w:r>
        <w:t>Script</w:t>
      </w:r>
      <w:bookmarkEnd w:id="11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F49" w14:textId="77777777">
        <w:tc>
          <w:tcPr>
            <w:tcW w:w="0" w:type="auto"/>
            <w:shd w:val="clear" w:color="auto" w:fill="F5F5F5"/>
          </w:tcPr>
          <w:p w14:paraId="32196F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[t_caches]</w:t>
            </w:r>
          </w:p>
          <w:p w14:paraId="32196F3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F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[cacheid] [smallint]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[publishid]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[pollingtimeinseconds] [smallint]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[cachename]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[cachedescription] [n</w:t>
            </w:r>
            <w:r>
              <w:rPr>
                <w:rStyle w:val="ScriptNormal"/>
              </w:rPr>
              <w:t xml:space="preserve">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6F4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F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4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[t_caches]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[PK__t_caches__59913613F81D6554]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([cacheid]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F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'Configuration Cache'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't_caches'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F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4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F4A" w14:textId="77777777" w:rsidR="00DC5D26" w:rsidRDefault="00DC5D26">
      <w:pPr>
        <w:rPr>
          <w:rStyle w:val="ScriptNormal"/>
        </w:rPr>
      </w:pPr>
    </w:p>
    <w:p w14:paraId="32196F4B" w14:textId="77777777" w:rsidR="00DC5D26" w:rsidRDefault="00EC1450">
      <w:pPr>
        <w:pStyle w:val="BlockTitleParagraph"/>
        <w:rPr>
          <w:rStyle w:val="ScriptNormal"/>
        </w:rPr>
      </w:pPr>
      <w:bookmarkStart w:id="117" w:name="3M40p1NytVdAzknTFSNWuLLIlic="/>
      <w:r>
        <w:t>Used By</w:t>
      </w:r>
      <w:bookmarkEnd w:id="117"/>
    </w:p>
    <w:p w14:paraId="32196F4C" w14:textId="77777777" w:rsidR="00DC5D26" w:rsidRDefault="00EC1450">
      <w:hyperlink w:anchor="x5NpJBEk3hMDw/mO6nOObbXG3r4=" w:history="1">
        <w:r>
          <w:t>[dbo].[p_cache_load]</w:t>
        </w:r>
      </w:hyperlink>
    </w:p>
    <w:p w14:paraId="32196F4D" w14:textId="77777777" w:rsidR="00DC5D26" w:rsidRDefault="00EC1450">
      <w:hyperlink w:anchor="1PcgqfvGzy3UkcWN7LQKIzudc+Y=" w:history="1">
        <w:r>
          <w:t>[dbo].[p_cache_publishid_get]</w:t>
        </w:r>
      </w:hyperlink>
    </w:p>
    <w:p w14:paraId="32196F4E" w14:textId="77777777" w:rsidR="00DC5D26" w:rsidRDefault="00EC1450">
      <w:hyperlink w:anchor="4A8WPG9EXmbdkLYr/w11wlL7oSw=" w:history="1">
        <w:r>
          <w:t>[dbo].[p_configuration_load]</w:t>
        </w:r>
      </w:hyperlink>
    </w:p>
    <w:p w14:paraId="32196F4F" w14:textId="77777777" w:rsidR="00DC5D26" w:rsidRDefault="00EC1450">
      <w:hyperlink w:anchor="DeIdr/PSElcRt6bzhuI+IlR1rlU=" w:history="1">
        <w:r>
          <w:t>[dbo].[p_configuration_set]</w:t>
        </w:r>
      </w:hyperlink>
    </w:p>
    <w:p w14:paraId="32196F50" w14:textId="77777777" w:rsidR="00DC5D26" w:rsidRDefault="00DC5D26">
      <w:pPr>
        <w:sectPr w:rsidR="00DC5D26">
          <w:headerReference w:type="default" r:id="rId3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F53" w14:textId="77777777">
        <w:tc>
          <w:tcPr>
            <w:tcW w:w="0" w:type="auto"/>
            <w:shd w:val="clear" w:color="auto" w:fill="E6E6E6"/>
          </w:tcPr>
          <w:p w14:paraId="32196F51" w14:textId="77777777" w:rsidR="00DC5D26" w:rsidRDefault="00EC1450">
            <w:pPr>
              <w:pStyle w:val="Heading6"/>
            </w:pPr>
            <w:bookmarkStart w:id="118" w:name="_Toc256000016"/>
            <w:bookmarkStart w:id="119" w:name="jU82GEddQUIqor8nUoFVYesFEEo="/>
            <w:r>
              <w:pict w14:anchorId="3219EF29">
                <v:shape id="_x0000_i1475" type="#_x0000_t75" style="width:11.95pt;height:11.95pt">
                  <v:imagedata r:id="rId11" o:title=""/>
                </v:shape>
              </w:pict>
            </w:r>
            <w:r>
              <w:t xml:space="preserve"> [dbo].[t_canvasshotter_booking]</w:t>
            </w:r>
            <w:bookmarkEnd w:id="118"/>
          </w:p>
          <w:bookmarkEnd w:id="119"/>
          <w:p w14:paraId="32196F52" w14:textId="77777777" w:rsidR="00DC5D26" w:rsidRDefault="00DC5D26"/>
        </w:tc>
      </w:tr>
    </w:tbl>
    <w:p w14:paraId="32196F54" w14:textId="77777777" w:rsidR="00DC5D26" w:rsidRDefault="00DC5D26">
      <w:pPr>
        <w:keepNext/>
      </w:pPr>
    </w:p>
    <w:p w14:paraId="32196F55" w14:textId="77777777" w:rsidR="00DC5D26" w:rsidRDefault="00EC1450">
      <w:pPr>
        <w:pStyle w:val="BlockTitleParagraph"/>
        <w:rPr>
          <w:rStyle w:val="Description"/>
        </w:rPr>
      </w:pPr>
      <w:bookmarkStart w:id="120" w:name="EuvMDvmzSushy5B5qKD3wem8rrQ="/>
      <w:r>
        <w:t>MS_</w:t>
      </w:r>
      <w:r>
        <w:softHyphen/>
        <w:t>Description</w:t>
      </w:r>
      <w:bookmarkEnd w:id="120"/>
    </w:p>
    <w:p w14:paraId="32196F56" w14:textId="77777777" w:rsidR="00DC5D26" w:rsidRDefault="00EC1450">
      <w:r>
        <w:t>Screenshot of project state machine</w:t>
      </w:r>
    </w:p>
    <w:p w14:paraId="32196F57" w14:textId="77777777" w:rsidR="00DC5D26" w:rsidRDefault="00EC1450">
      <w:pPr>
        <w:pStyle w:val="BlockTitleParagraph"/>
      </w:pPr>
      <w:bookmarkStart w:id="121" w:name="xnMMICKcL10VdJ1mTp9+FcWWhkE="/>
      <w:r>
        <w:t>Properties</w:t>
      </w:r>
      <w:bookmarkEnd w:id="12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6F5A" w14:textId="77777777">
        <w:tc>
          <w:tcPr>
            <w:tcW w:w="0" w:type="auto"/>
            <w:shd w:val="clear" w:color="auto" w:fill="F3F3F3"/>
            <w:vAlign w:val="bottom"/>
          </w:tcPr>
          <w:p w14:paraId="32196F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6F5D" w14:textId="77777777">
        <w:tc>
          <w:tcPr>
            <w:tcW w:w="0" w:type="auto"/>
            <w:shd w:val="clear" w:color="auto" w:fill="FFFFFF"/>
          </w:tcPr>
          <w:p w14:paraId="32196F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6F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6F60" w14:textId="77777777">
        <w:tc>
          <w:tcPr>
            <w:tcW w:w="0" w:type="auto"/>
            <w:shd w:val="clear" w:color="auto" w:fill="F3F3F3"/>
          </w:tcPr>
          <w:p w14:paraId="32196F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6F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6F63" w14:textId="77777777">
        <w:tc>
          <w:tcPr>
            <w:tcW w:w="0" w:type="auto"/>
            <w:shd w:val="clear" w:color="auto" w:fill="FFFFFF"/>
          </w:tcPr>
          <w:p w14:paraId="32196F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r>
              <w:rPr>
                <w:rStyle w:val="Table-Default"/>
              </w:rPr>
              <w:t>Modified</w:t>
            </w:r>
          </w:p>
        </w:tc>
        <w:tc>
          <w:tcPr>
            <w:tcW w:w="0" w:type="auto"/>
            <w:shd w:val="clear" w:color="auto" w:fill="FFFFFF"/>
          </w:tcPr>
          <w:p w14:paraId="32196F6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6F64" w14:textId="77777777" w:rsidR="00DC5D26" w:rsidRDefault="00DC5D26">
      <w:pPr>
        <w:rPr>
          <w:rStyle w:val="Table-Header"/>
        </w:rPr>
      </w:pPr>
    </w:p>
    <w:p w14:paraId="32196F65" w14:textId="77777777" w:rsidR="00DC5D26" w:rsidRDefault="00EC1450">
      <w:pPr>
        <w:pStyle w:val="BlockTitleParagraph"/>
        <w:rPr>
          <w:rStyle w:val="Table-Header"/>
        </w:rPr>
      </w:pPr>
      <w:bookmarkStart w:id="122" w:name="liPY9nHoz9NZUZgJjbqOW4/jLTE="/>
      <w:r>
        <w:t>Columns</w:t>
      </w:r>
      <w:bookmarkEnd w:id="1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60"/>
        <w:gridCol w:w="1893"/>
        <w:gridCol w:w="1433"/>
        <w:gridCol w:w="1862"/>
        <w:gridCol w:w="1335"/>
        <w:gridCol w:w="864"/>
        <w:gridCol w:w="1295"/>
      </w:tblGrid>
      <w:tr w:rsidR="00DC5D26" w14:paraId="32196F6D" w14:textId="77777777">
        <w:tc>
          <w:tcPr>
            <w:tcW w:w="0" w:type="auto"/>
            <w:shd w:val="clear" w:color="auto" w:fill="F3F3F3"/>
            <w:vAlign w:val="bottom"/>
          </w:tcPr>
          <w:p w14:paraId="32196F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6F75" w14:textId="77777777">
        <w:tc>
          <w:tcPr>
            <w:tcW w:w="0" w:type="auto"/>
            <w:shd w:val="clear" w:color="auto" w:fill="FFFFFF"/>
          </w:tcPr>
          <w:p w14:paraId="32196F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A">
                <v:shape id="_x0000_i147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canvasshotterid</w:t>
            </w:r>
          </w:p>
        </w:tc>
        <w:tc>
          <w:tcPr>
            <w:tcW w:w="0" w:type="auto"/>
            <w:shd w:val="clear" w:color="auto" w:fill="FFFFFF"/>
          </w:tcPr>
          <w:p w14:paraId="32196F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F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F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F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6F7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7D" w14:textId="77777777">
        <w:tc>
          <w:tcPr>
            <w:tcW w:w="0" w:type="auto"/>
            <w:shd w:val="clear" w:color="auto" w:fill="F3F3F3"/>
          </w:tcPr>
          <w:p w14:paraId="32196F7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6F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6F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6F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F7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6F85" w14:textId="77777777">
        <w:tc>
          <w:tcPr>
            <w:tcW w:w="0" w:type="auto"/>
            <w:shd w:val="clear" w:color="auto" w:fill="FFFFFF"/>
          </w:tcPr>
          <w:p w14:paraId="32196F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B">
                <v:shape id="_x0000_i147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6F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F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F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F8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8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8D" w14:textId="77777777">
        <w:tc>
          <w:tcPr>
            <w:tcW w:w="0" w:type="auto"/>
            <w:shd w:val="clear" w:color="auto" w:fill="F3F3F3"/>
          </w:tcPr>
          <w:p w14:paraId="32196F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C">
                <v:shape id="_x0000_i147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6F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6F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F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F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F8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8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95" w14:textId="77777777">
        <w:tc>
          <w:tcPr>
            <w:tcW w:w="0" w:type="auto"/>
            <w:shd w:val="clear" w:color="auto" w:fill="FFFFFF"/>
          </w:tcPr>
          <w:p w14:paraId="32196F8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6F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F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F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F9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9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9D" w14:textId="77777777">
        <w:tc>
          <w:tcPr>
            <w:tcW w:w="0" w:type="auto"/>
            <w:shd w:val="clear" w:color="auto" w:fill="F3F3F3"/>
          </w:tcPr>
          <w:p w14:paraId="32196F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D">
                <v:shape id="_x0000_i1479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6F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6F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6F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6F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6F9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9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A5" w14:textId="77777777">
        <w:tc>
          <w:tcPr>
            <w:tcW w:w="0" w:type="auto"/>
            <w:shd w:val="clear" w:color="auto" w:fill="FFFFFF"/>
          </w:tcPr>
          <w:p w14:paraId="32196F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2E">
                <v:shape id="_x0000_i1480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6F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6F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6F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6FA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A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6FAD" w14:textId="77777777">
        <w:tc>
          <w:tcPr>
            <w:tcW w:w="0" w:type="auto"/>
            <w:shd w:val="clear" w:color="auto" w:fill="F3F3F3"/>
          </w:tcPr>
          <w:p w14:paraId="32196FA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6F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6F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6F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6FA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6FB5" w14:textId="77777777">
        <w:tc>
          <w:tcPr>
            <w:tcW w:w="0" w:type="auto"/>
            <w:shd w:val="clear" w:color="auto" w:fill="FFFFFF"/>
          </w:tcPr>
          <w:p w14:paraId="32196F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2F">
                <v:shape id="_x0000_i148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6F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6F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6F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6FB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6FB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</w:tbl>
    <w:p w14:paraId="32196FB6" w14:textId="77777777" w:rsidR="00DC5D26" w:rsidRDefault="00DC5D26">
      <w:pPr>
        <w:rPr>
          <w:rStyle w:val="Table-Header"/>
        </w:rPr>
      </w:pPr>
    </w:p>
    <w:p w14:paraId="32196FB7" w14:textId="77777777" w:rsidR="00DC5D26" w:rsidRDefault="00EC1450">
      <w:pPr>
        <w:pStyle w:val="BlockTitleParagraph"/>
        <w:rPr>
          <w:rStyle w:val="Table-Header"/>
        </w:rPr>
      </w:pPr>
      <w:bookmarkStart w:id="123" w:name="ZoAQeNDsBVKC7LjEWnEm8MPcwN4="/>
      <w:r>
        <w:t>Indexes</w:t>
      </w:r>
      <w:bookmarkEnd w:id="1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5"/>
        <w:gridCol w:w="5458"/>
        <w:gridCol w:w="2254"/>
        <w:gridCol w:w="915"/>
      </w:tblGrid>
      <w:tr w:rsidR="00DC5D26" w14:paraId="32196FBC" w14:textId="77777777">
        <w:tc>
          <w:tcPr>
            <w:tcW w:w="0" w:type="auto"/>
            <w:shd w:val="clear" w:color="auto" w:fill="F3F3F3"/>
            <w:vAlign w:val="bottom"/>
          </w:tcPr>
          <w:p w14:paraId="32196F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B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6FC1" w14:textId="77777777">
        <w:tc>
          <w:tcPr>
            <w:tcW w:w="0" w:type="auto"/>
            <w:shd w:val="clear" w:color="auto" w:fill="FFFFFF"/>
          </w:tcPr>
          <w:p w14:paraId="32196F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0">
                <v:shape id="_x0000_i148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6F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PK_t_canvasshotter_booking</w:t>
            </w:r>
          </w:p>
        </w:tc>
        <w:tc>
          <w:tcPr>
            <w:tcW w:w="0" w:type="auto"/>
            <w:shd w:val="clear" w:color="auto" w:fill="FFFFFF"/>
          </w:tcPr>
          <w:p w14:paraId="32196F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canvasshotterid</w:t>
            </w:r>
          </w:p>
        </w:tc>
        <w:tc>
          <w:tcPr>
            <w:tcW w:w="0" w:type="auto"/>
            <w:shd w:val="clear" w:color="auto" w:fill="FFFFFF"/>
          </w:tcPr>
          <w:p w14:paraId="32196FC0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6FC6" w14:textId="77777777">
        <w:tc>
          <w:tcPr>
            <w:tcW w:w="0" w:type="auto"/>
            <w:shd w:val="clear" w:color="auto" w:fill="F3F3F3"/>
          </w:tcPr>
          <w:p w14:paraId="32196FC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6F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nci_wi_t_project_7ADAB38961944CA62EFA69AF2981E8A3</w:t>
            </w:r>
          </w:p>
        </w:tc>
        <w:tc>
          <w:tcPr>
            <w:tcW w:w="0" w:type="auto"/>
            <w:shd w:val="clear" w:color="auto" w:fill="F3F3F3"/>
          </w:tcPr>
          <w:p w14:paraId="32196F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bookedby, bookingdate</w:t>
            </w:r>
          </w:p>
        </w:tc>
        <w:tc>
          <w:tcPr>
            <w:tcW w:w="0" w:type="auto"/>
            <w:shd w:val="clear" w:color="auto" w:fill="F3F3F3"/>
          </w:tcPr>
          <w:p w14:paraId="32196FC5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6FC7" w14:textId="77777777" w:rsidR="00DC5D26" w:rsidRDefault="00DC5D26">
      <w:pPr>
        <w:rPr>
          <w:rStyle w:val="Table-Header"/>
        </w:rPr>
      </w:pPr>
    </w:p>
    <w:p w14:paraId="32196FC8" w14:textId="77777777" w:rsidR="00DC5D26" w:rsidRDefault="00EC1450">
      <w:pPr>
        <w:pStyle w:val="BlockTitleParagraph"/>
        <w:rPr>
          <w:rStyle w:val="Table-Header"/>
        </w:rPr>
      </w:pPr>
      <w:bookmarkStart w:id="124" w:name="7AnfRHZMtopA0rayGT/T89b4TXw="/>
      <w:r>
        <w:t>Foreign Keys</w:t>
      </w:r>
      <w:bookmarkEnd w:id="12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81"/>
        <w:gridCol w:w="5361"/>
      </w:tblGrid>
      <w:tr w:rsidR="00DC5D26" w14:paraId="32196FCB" w14:textId="77777777">
        <w:tc>
          <w:tcPr>
            <w:tcW w:w="0" w:type="auto"/>
            <w:shd w:val="clear" w:color="auto" w:fill="F3F3F3"/>
            <w:vAlign w:val="bottom"/>
          </w:tcPr>
          <w:p w14:paraId="32196F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6F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6FCE" w14:textId="77777777">
        <w:tc>
          <w:tcPr>
            <w:tcW w:w="0" w:type="auto"/>
            <w:shd w:val="clear" w:color="auto" w:fill="FFFFFF"/>
          </w:tcPr>
          <w:p w14:paraId="32196F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FK_t_canvasshotter_booking_projectid</w:t>
            </w:r>
          </w:p>
        </w:tc>
        <w:tc>
          <w:tcPr>
            <w:tcW w:w="0" w:type="auto"/>
            <w:shd w:val="clear" w:color="auto" w:fill="FFFFFF"/>
          </w:tcPr>
          <w:p w14:paraId="32196F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  <w:tr w:rsidR="00DC5D26" w14:paraId="32196FD1" w14:textId="77777777">
        <w:tc>
          <w:tcPr>
            <w:tcW w:w="0" w:type="auto"/>
            <w:shd w:val="clear" w:color="auto" w:fill="F3F3F3"/>
          </w:tcPr>
          <w:p w14:paraId="32196F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FK_t_canvasshotter_booking_statemachinestatusid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6F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  <w:tr w:rsidR="00DC5D26" w14:paraId="32196FD4" w14:textId="77777777">
        <w:tc>
          <w:tcPr>
            <w:tcW w:w="0" w:type="auto"/>
            <w:shd w:val="clear" w:color="auto" w:fill="FFFFFF"/>
          </w:tcPr>
          <w:p w14:paraId="32196F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</w:t>
            </w:r>
            <w:r>
              <w:rPr>
                <w:rStyle w:val="Table-Default"/>
              </w:rPr>
              <w:t>_canvasshotter_booking_userid</w:t>
            </w:r>
          </w:p>
        </w:tc>
        <w:tc>
          <w:tcPr>
            <w:tcW w:w="0" w:type="auto"/>
            <w:shd w:val="clear" w:color="auto" w:fill="FFFFFF"/>
          </w:tcPr>
          <w:p w14:paraId="32196F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userid-&gt;</w:t>
            </w:r>
            <w:hyperlink w:anchor="YQmJ42veNpoHVYwizgZ/g+LxtRs=" w:history="1">
              <w:r>
                <w:rPr>
                  <w:rStyle w:val="Table-Default"/>
                </w:rPr>
                <w:t>[dbo].[t_user].[userid]</w:t>
              </w:r>
            </w:hyperlink>
          </w:p>
        </w:tc>
      </w:tr>
    </w:tbl>
    <w:p w14:paraId="32196FD5" w14:textId="77777777" w:rsidR="00DC5D26" w:rsidRDefault="00DC5D26">
      <w:pPr>
        <w:rPr>
          <w:rStyle w:val="Table-Header"/>
        </w:rPr>
      </w:pPr>
    </w:p>
    <w:p w14:paraId="32196FD6" w14:textId="77777777" w:rsidR="00DC5D26" w:rsidRDefault="00EC1450">
      <w:pPr>
        <w:pStyle w:val="BlockTitleParagraph"/>
        <w:rPr>
          <w:rStyle w:val="Table-Header"/>
        </w:rPr>
      </w:pPr>
      <w:bookmarkStart w:id="125" w:name="2SZaxp55oiFJ/bOBoAgnoarvJAM="/>
      <w:r>
        <w:t>SQL Script</w:t>
      </w:r>
      <w:bookmarkEnd w:id="12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6FF1" w14:textId="77777777">
        <w:tc>
          <w:tcPr>
            <w:tcW w:w="0" w:type="auto"/>
            <w:shd w:val="clear" w:color="auto" w:fill="F5F5F5"/>
          </w:tcPr>
          <w:p w14:paraId="32196F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[t_canvasshotter_booking]</w:t>
            </w:r>
          </w:p>
          <w:p w14:paraId="32196FD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6F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[canvasshotterid]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6F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[DF_t_canvasshotter_booking_creationdate]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6F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6F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[DF_t_canvasshotter_booking_retry]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6F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[DF_t_canvasshotter_booking_statemachinestatusid]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</w:t>
            </w:r>
          </w:p>
          <w:p w14:paraId="32196FE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F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[PK_t_canvasshotter_booking]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([canvasshotterid]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F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[nci_wi_t_project_7ADAB38961944CA62EFA69AF2981E8A3]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[t_canvasshotter_booking] ([bookedby], [bookingdate]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6F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[FK_t_canvasshotter_booking_projectid]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6F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[FK_t_canvasshotter_booking_statemachinestatusid]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6F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[FK_t_canvasshotter_booking_userid] </w:t>
            </w:r>
            <w:r>
              <w:rPr>
                <w:rStyle w:val="ScriptKeyword"/>
              </w:rPr>
              <w:t>FORE</w:t>
            </w:r>
            <w:r>
              <w:rPr>
                <w:rStyle w:val="ScriptKeyword"/>
              </w:rPr>
              <w:t>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([userid]</w:t>
            </w:r>
            <w:r>
              <w:rPr>
                <w:rStyle w:val="ScriptOperator"/>
              </w:rPr>
              <w:t>)</w:t>
            </w:r>
          </w:p>
          <w:p w14:paraId="32196F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E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'Screenshot of project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't_canvasshotter_booking'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6F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6FF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6FF2" w14:textId="77777777" w:rsidR="00DC5D26" w:rsidRDefault="00DC5D26">
      <w:pPr>
        <w:rPr>
          <w:rStyle w:val="ScriptNormal"/>
        </w:rPr>
      </w:pPr>
    </w:p>
    <w:p w14:paraId="32196FF3" w14:textId="77777777" w:rsidR="00DC5D26" w:rsidRDefault="00EC1450">
      <w:pPr>
        <w:pStyle w:val="BlockTitleParagraph"/>
        <w:rPr>
          <w:rStyle w:val="ScriptNormal"/>
        </w:rPr>
      </w:pPr>
      <w:bookmarkStart w:id="126" w:name="RxQnrhZ6vDESR+3+K5xxK0DvevQ="/>
      <w:r>
        <w:t>Uses</w:t>
      </w:r>
      <w:bookmarkEnd w:id="126"/>
    </w:p>
    <w:p w14:paraId="32196FF4" w14:textId="77777777" w:rsidR="00DC5D26" w:rsidRDefault="00EC1450">
      <w:hyperlink w:anchor="7A8kMkf0Z+G9i1FAStnpsh7dJtg=" w:history="1">
        <w:r>
          <w:t>[dbo].[t_project]</w:t>
        </w:r>
      </w:hyperlink>
    </w:p>
    <w:p w14:paraId="32196FF5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6FF6" w14:textId="77777777" w:rsidR="00DC5D26" w:rsidRDefault="00EC1450">
      <w:hyperlink w:anchor="YQmJ42veNpoHVYwizgZ/g+LxtRs=" w:history="1">
        <w:r>
          <w:t>[dbo].[t_user]</w:t>
        </w:r>
      </w:hyperlink>
    </w:p>
    <w:p w14:paraId="32196FF7" w14:textId="77777777" w:rsidR="00DC5D26" w:rsidRDefault="00EC1450">
      <w:pPr>
        <w:pStyle w:val="BlockTitleParagraph"/>
      </w:pPr>
      <w:bookmarkStart w:id="127" w:name="ZoXP7X+eNuxRu5m8iQoAUf5XbCk="/>
      <w:r>
        <w:t>Used By</w:t>
      </w:r>
      <w:bookmarkEnd w:id="127"/>
    </w:p>
    <w:p w14:paraId="32196FF8" w14:textId="77777777" w:rsidR="00DC5D26" w:rsidRDefault="00EC1450">
      <w:hyperlink w:anchor="GBecoS5NNIUwnYY10IG98Y4ntws=" w:history="1">
        <w:r>
          <w:t>[dbo].[p_canvasshotter_book]</w:t>
        </w:r>
      </w:hyperlink>
    </w:p>
    <w:p w14:paraId="32196FF9" w14:textId="77777777" w:rsidR="00DC5D26" w:rsidRDefault="00EC1450">
      <w:hyperlink w:anchor="5iHeTvzxxnH/YtLAt0wKOhWh8Ls=" w:history="1">
        <w:r>
          <w:t>[dbo].[p_canvasshotter_booking_insert_conditional]</w:t>
        </w:r>
      </w:hyperlink>
    </w:p>
    <w:p w14:paraId="32196FFA" w14:textId="77777777" w:rsidR="00DC5D26" w:rsidRDefault="00EC1450">
      <w:hyperlink w:anchor="w7g5EjCSqGzhgN064FP5YdNO6GM=" w:history="1">
        <w:r>
          <w:t>[dbo].[p_canvasshotter_fallback]</w:t>
        </w:r>
      </w:hyperlink>
    </w:p>
    <w:p w14:paraId="32196FFB" w14:textId="77777777" w:rsidR="00DC5D26" w:rsidRDefault="00EC1450">
      <w:hyperlink w:anchor="N8r5uy8daNeo8TkSqrrpdiwTXaU=" w:history="1">
        <w:r>
          <w:t>[dbo].[p_canvasshotter_history]</w:t>
        </w:r>
      </w:hyperlink>
    </w:p>
    <w:p w14:paraId="32196FFC" w14:textId="77777777" w:rsidR="00DC5D26" w:rsidRDefault="00EC1450">
      <w:hyperlink w:anchor="L/BBCL4V4hSpLE86zujRBjY+MW8=" w:history="1">
        <w:r>
          <w:t>[dbo].[p_canvasshotter_unbook]</w:t>
        </w:r>
      </w:hyperlink>
    </w:p>
    <w:p w14:paraId="32196FFD" w14:textId="77777777" w:rsidR="00DC5D26" w:rsidRDefault="00DC5D26">
      <w:pPr>
        <w:sectPr w:rsidR="00DC5D26">
          <w:headerReference w:type="default" r:id="rId3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000" w14:textId="77777777">
        <w:tc>
          <w:tcPr>
            <w:tcW w:w="0" w:type="auto"/>
            <w:shd w:val="clear" w:color="auto" w:fill="E6E6E6"/>
          </w:tcPr>
          <w:p w14:paraId="32196FFE" w14:textId="77777777" w:rsidR="00DC5D26" w:rsidRDefault="00EC1450">
            <w:pPr>
              <w:pStyle w:val="Heading6"/>
            </w:pPr>
            <w:bookmarkStart w:id="128" w:name="_Toc256000017"/>
            <w:bookmarkStart w:id="129" w:name="AdXuTn3PyjKlMrK2nZ5poeksshY="/>
            <w:r>
              <w:pict w14:anchorId="3219EF31">
                <v:shape id="_x0000_i1483" type="#_x0000_t75" style="width:11.95pt;height:11.95pt">
                  <v:imagedata r:id="rId11" o:title=""/>
                </v:shape>
              </w:pict>
            </w:r>
            <w:r>
              <w:t xml:space="preserve"> [dbo].[t_canvasshotter_booking_history]</w:t>
            </w:r>
            <w:bookmarkEnd w:id="128"/>
          </w:p>
          <w:bookmarkEnd w:id="129"/>
          <w:p w14:paraId="32196FFF" w14:textId="77777777" w:rsidR="00DC5D26" w:rsidRDefault="00DC5D26"/>
        </w:tc>
      </w:tr>
    </w:tbl>
    <w:p w14:paraId="32197001" w14:textId="77777777" w:rsidR="00DC5D26" w:rsidRDefault="00DC5D26">
      <w:pPr>
        <w:keepNext/>
      </w:pPr>
    </w:p>
    <w:p w14:paraId="32197002" w14:textId="77777777" w:rsidR="00DC5D26" w:rsidRDefault="00EC1450">
      <w:pPr>
        <w:pStyle w:val="BlockTitleParagraph"/>
        <w:rPr>
          <w:rStyle w:val="Description"/>
        </w:rPr>
      </w:pPr>
      <w:bookmarkStart w:id="130" w:name="8/zXCob6reMUtmrVwKOEyR+egmw="/>
      <w:r>
        <w:t>MS_</w:t>
      </w:r>
      <w:r>
        <w:softHyphen/>
        <w:t>Description</w:t>
      </w:r>
      <w:bookmarkEnd w:id="130"/>
    </w:p>
    <w:p w14:paraId="32197003" w14:textId="77777777" w:rsidR="00DC5D26" w:rsidRDefault="00EC1450">
      <w:r>
        <w:t>Screenshot of project state machine history</w:t>
      </w:r>
    </w:p>
    <w:p w14:paraId="32197004" w14:textId="77777777" w:rsidR="00DC5D26" w:rsidRDefault="00EC1450">
      <w:pPr>
        <w:pStyle w:val="BlockTitleParagraph"/>
      </w:pPr>
      <w:bookmarkStart w:id="131" w:name="wfiznVR9iZBVtcFbeTlJDXQ1bjg="/>
      <w:r>
        <w:t>Properties</w:t>
      </w:r>
      <w:bookmarkEnd w:id="13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7007" w14:textId="77777777">
        <w:tc>
          <w:tcPr>
            <w:tcW w:w="0" w:type="auto"/>
            <w:shd w:val="clear" w:color="auto" w:fill="F3F3F3"/>
            <w:vAlign w:val="bottom"/>
          </w:tcPr>
          <w:p w14:paraId="321970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00A" w14:textId="77777777">
        <w:tc>
          <w:tcPr>
            <w:tcW w:w="0" w:type="auto"/>
            <w:shd w:val="clear" w:color="auto" w:fill="FFFFFF"/>
          </w:tcPr>
          <w:p w14:paraId="321970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Heap</w:t>
            </w:r>
          </w:p>
        </w:tc>
        <w:tc>
          <w:tcPr>
            <w:tcW w:w="0" w:type="auto"/>
            <w:shd w:val="clear" w:color="auto" w:fill="FFFFFF"/>
          </w:tcPr>
          <w:p w14:paraId="32197009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00D" w14:textId="77777777">
        <w:tc>
          <w:tcPr>
            <w:tcW w:w="0" w:type="auto"/>
            <w:shd w:val="clear" w:color="auto" w:fill="F3F3F3"/>
          </w:tcPr>
          <w:p w14:paraId="321970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0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010" w14:textId="77777777">
        <w:tc>
          <w:tcPr>
            <w:tcW w:w="0" w:type="auto"/>
            <w:shd w:val="clear" w:color="auto" w:fill="FFFFFF"/>
          </w:tcPr>
          <w:p w14:paraId="321970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0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013" w14:textId="77777777">
        <w:tc>
          <w:tcPr>
            <w:tcW w:w="0" w:type="auto"/>
            <w:shd w:val="clear" w:color="auto" w:fill="F3F3F3"/>
          </w:tcPr>
          <w:p w14:paraId="321970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0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014" w14:textId="77777777" w:rsidR="00DC5D26" w:rsidRDefault="00DC5D26">
      <w:pPr>
        <w:rPr>
          <w:rStyle w:val="Table-Header"/>
        </w:rPr>
      </w:pPr>
    </w:p>
    <w:p w14:paraId="32197015" w14:textId="77777777" w:rsidR="00DC5D26" w:rsidRDefault="00EC1450">
      <w:pPr>
        <w:pStyle w:val="BlockTitleParagraph"/>
        <w:rPr>
          <w:rStyle w:val="Table-Header"/>
        </w:rPr>
      </w:pPr>
      <w:bookmarkStart w:id="132" w:name="dOe4Jlyfcg7mRGBzcQFFlydZT6s="/>
      <w:r>
        <w:t>Columns</w:t>
      </w:r>
      <w:bookmarkEnd w:id="1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83"/>
        <w:gridCol w:w="2030"/>
        <w:gridCol w:w="2638"/>
        <w:gridCol w:w="1891"/>
      </w:tblGrid>
      <w:tr w:rsidR="00DC5D26" w14:paraId="3219701A" w14:textId="77777777">
        <w:tc>
          <w:tcPr>
            <w:tcW w:w="0" w:type="auto"/>
            <w:shd w:val="clear" w:color="auto" w:fill="F3F3F3"/>
            <w:vAlign w:val="bottom"/>
          </w:tcPr>
          <w:p w14:paraId="321970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1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01F" w14:textId="77777777">
        <w:tc>
          <w:tcPr>
            <w:tcW w:w="0" w:type="auto"/>
            <w:shd w:val="clear" w:color="auto" w:fill="FFFFFF"/>
          </w:tcPr>
          <w:p w14:paraId="321970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canvasshotterid</w:t>
            </w:r>
          </w:p>
        </w:tc>
        <w:tc>
          <w:tcPr>
            <w:tcW w:w="0" w:type="auto"/>
            <w:shd w:val="clear" w:color="auto" w:fill="FFFFFF"/>
          </w:tcPr>
          <w:p w14:paraId="321970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0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0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024" w14:textId="77777777">
        <w:tc>
          <w:tcPr>
            <w:tcW w:w="0" w:type="auto"/>
            <w:shd w:val="clear" w:color="auto" w:fill="F3F3F3"/>
          </w:tcPr>
          <w:p w14:paraId="321970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0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0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0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029" w14:textId="77777777">
        <w:tc>
          <w:tcPr>
            <w:tcW w:w="0" w:type="auto"/>
            <w:shd w:val="clear" w:color="auto" w:fill="FFFFFF"/>
          </w:tcPr>
          <w:p w14:paraId="321970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70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0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0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02E" w14:textId="77777777">
        <w:tc>
          <w:tcPr>
            <w:tcW w:w="0" w:type="auto"/>
            <w:shd w:val="clear" w:color="auto" w:fill="F3F3F3"/>
          </w:tcPr>
          <w:p w14:paraId="321970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0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0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0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033" w14:textId="77777777">
        <w:tc>
          <w:tcPr>
            <w:tcW w:w="0" w:type="auto"/>
            <w:shd w:val="clear" w:color="auto" w:fill="FFFFFF"/>
          </w:tcPr>
          <w:p w14:paraId="321970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0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0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0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038" w14:textId="77777777">
        <w:tc>
          <w:tcPr>
            <w:tcW w:w="0" w:type="auto"/>
            <w:shd w:val="clear" w:color="auto" w:fill="F3F3F3"/>
          </w:tcPr>
          <w:p w14:paraId="321970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70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0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0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03D" w14:textId="77777777">
        <w:tc>
          <w:tcPr>
            <w:tcW w:w="0" w:type="auto"/>
            <w:shd w:val="clear" w:color="auto" w:fill="FFFFFF"/>
          </w:tcPr>
          <w:p w14:paraId="321970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70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0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042" w14:textId="77777777">
        <w:tc>
          <w:tcPr>
            <w:tcW w:w="0" w:type="auto"/>
            <w:shd w:val="clear" w:color="auto" w:fill="F3F3F3"/>
          </w:tcPr>
          <w:p w14:paraId="321970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70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0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0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047" w14:textId="77777777">
        <w:tc>
          <w:tcPr>
            <w:tcW w:w="0" w:type="auto"/>
            <w:shd w:val="clear" w:color="auto" w:fill="FFFFFF"/>
          </w:tcPr>
          <w:p w14:paraId="321970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704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04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04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048" w14:textId="77777777" w:rsidR="00DC5D26" w:rsidRDefault="00DC5D26">
      <w:pPr>
        <w:rPr>
          <w:rStyle w:val="Table-Header"/>
        </w:rPr>
      </w:pPr>
    </w:p>
    <w:p w14:paraId="32197049" w14:textId="77777777" w:rsidR="00DC5D26" w:rsidRDefault="00EC1450">
      <w:pPr>
        <w:pStyle w:val="BlockTitleParagraph"/>
        <w:rPr>
          <w:rStyle w:val="Table-Header"/>
        </w:rPr>
      </w:pPr>
      <w:bookmarkStart w:id="133" w:name="vUgrcidi3fV0t8WNUChYnMXH/dE="/>
      <w:r>
        <w:t>SQL Script</w:t>
      </w:r>
      <w:bookmarkEnd w:id="1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05A" w14:textId="77777777">
        <w:tc>
          <w:tcPr>
            <w:tcW w:w="0" w:type="auto"/>
            <w:shd w:val="clear" w:color="auto" w:fill="F5F5F5"/>
          </w:tcPr>
          <w:p w14:paraId="3219704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[t_canvasshotter_booking_history]</w:t>
            </w:r>
          </w:p>
          <w:p w14:paraId="3219704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0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[canvasshotterid]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05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0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05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'Screenshot of project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't_canvasshotter_booking_history'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0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05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05B" w14:textId="77777777" w:rsidR="00DC5D26" w:rsidRDefault="00DC5D26">
      <w:pPr>
        <w:rPr>
          <w:rStyle w:val="ScriptNormal"/>
        </w:rPr>
      </w:pPr>
    </w:p>
    <w:p w14:paraId="3219705C" w14:textId="77777777" w:rsidR="00DC5D26" w:rsidRDefault="00EC1450">
      <w:pPr>
        <w:pStyle w:val="BlockTitleParagraph"/>
        <w:rPr>
          <w:rStyle w:val="ScriptNormal"/>
        </w:rPr>
      </w:pPr>
      <w:bookmarkStart w:id="134" w:name="MA2gDUeqCnnOTQz5fTM669DPu4c="/>
      <w:r>
        <w:t>Used By</w:t>
      </w:r>
      <w:bookmarkEnd w:id="134"/>
    </w:p>
    <w:p w14:paraId="3219705D" w14:textId="77777777" w:rsidR="00DC5D26" w:rsidRDefault="00EC1450">
      <w:hyperlink w:anchor="94xtpURKbcm+rjwpqeLkew5J9lc=" w:history="1">
        <w:r>
          <w:t>[dbo].[p_canvasshotter_booking_history_search]</w:t>
        </w:r>
      </w:hyperlink>
    </w:p>
    <w:p w14:paraId="3219705E" w14:textId="77777777" w:rsidR="00DC5D26" w:rsidRDefault="00EC1450">
      <w:hyperlink w:anchor="N8r5uy8daNeo8TkSqrrpdiwTXaU=" w:history="1">
        <w:r>
          <w:t>[dbo].[p_canvasshotter_history]</w:t>
        </w:r>
      </w:hyperlink>
    </w:p>
    <w:p w14:paraId="3219705F" w14:textId="77777777" w:rsidR="00DC5D26" w:rsidRDefault="00DC5D26">
      <w:pPr>
        <w:sectPr w:rsidR="00DC5D26">
          <w:headerReference w:type="default" r:id="rId3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062" w14:textId="77777777">
        <w:tc>
          <w:tcPr>
            <w:tcW w:w="0" w:type="auto"/>
            <w:shd w:val="clear" w:color="auto" w:fill="E6E6E6"/>
          </w:tcPr>
          <w:p w14:paraId="32197060" w14:textId="77777777" w:rsidR="00DC5D26" w:rsidRDefault="00EC1450">
            <w:pPr>
              <w:pStyle w:val="Heading6"/>
            </w:pPr>
            <w:bookmarkStart w:id="135" w:name="_Toc256000018"/>
            <w:bookmarkStart w:id="136" w:name="SlYHTPBSmXSvh/WEaW+L97YJRd8="/>
            <w:r>
              <w:pict w14:anchorId="3219EF32">
                <v:shape id="_x0000_i1484" type="#_x0000_t75" style="width:11.95pt;height:11.95pt">
                  <v:imagedata r:id="rId11" o:title=""/>
                </v:shape>
              </w:pict>
            </w:r>
            <w:r>
              <w:t xml:space="preserve"> [dbo].[t_configuration]</w:t>
            </w:r>
            <w:bookmarkEnd w:id="135"/>
          </w:p>
          <w:bookmarkEnd w:id="136"/>
          <w:p w14:paraId="32197061" w14:textId="77777777" w:rsidR="00DC5D26" w:rsidRDefault="00DC5D26"/>
        </w:tc>
      </w:tr>
    </w:tbl>
    <w:p w14:paraId="32197063" w14:textId="77777777" w:rsidR="00DC5D26" w:rsidRDefault="00DC5D26">
      <w:pPr>
        <w:keepNext/>
      </w:pPr>
    </w:p>
    <w:p w14:paraId="32197064" w14:textId="77777777" w:rsidR="00DC5D26" w:rsidRDefault="00EC1450">
      <w:pPr>
        <w:pStyle w:val="BlockTitleParagraph"/>
        <w:rPr>
          <w:rStyle w:val="Description"/>
        </w:rPr>
      </w:pPr>
      <w:bookmarkStart w:id="137" w:name="r3UmqV02KSK/oYKh7qqb9n0cpH4="/>
      <w:r>
        <w:t>MS_</w:t>
      </w:r>
      <w:r>
        <w:softHyphen/>
        <w:t>Description</w:t>
      </w:r>
      <w:bookmarkEnd w:id="137"/>
    </w:p>
    <w:p w14:paraId="32197065" w14:textId="77777777" w:rsidR="00DC5D26" w:rsidRDefault="00EC1450">
      <w:r>
        <w:t>Configuration data</w:t>
      </w:r>
    </w:p>
    <w:p w14:paraId="32197066" w14:textId="77777777" w:rsidR="00DC5D26" w:rsidRDefault="00EC1450">
      <w:pPr>
        <w:pStyle w:val="BlockTitleParagraph"/>
      </w:pPr>
      <w:bookmarkStart w:id="138" w:name="5DKKJd0Quv/je++3A0exMuXa3Nk="/>
      <w:r>
        <w:t>Properties</w:t>
      </w:r>
      <w:bookmarkEnd w:id="13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069" w14:textId="77777777">
        <w:tc>
          <w:tcPr>
            <w:tcW w:w="0" w:type="auto"/>
            <w:shd w:val="clear" w:color="auto" w:fill="F3F3F3"/>
            <w:vAlign w:val="bottom"/>
          </w:tcPr>
          <w:p w14:paraId="321970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06C" w14:textId="77777777">
        <w:tc>
          <w:tcPr>
            <w:tcW w:w="0" w:type="auto"/>
            <w:shd w:val="clear" w:color="auto" w:fill="FFFFFF"/>
          </w:tcPr>
          <w:p w14:paraId="321970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0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06F" w14:textId="77777777">
        <w:tc>
          <w:tcPr>
            <w:tcW w:w="0" w:type="auto"/>
            <w:shd w:val="clear" w:color="auto" w:fill="F3F3F3"/>
          </w:tcPr>
          <w:p w14:paraId="321970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0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129</w:t>
            </w:r>
          </w:p>
        </w:tc>
      </w:tr>
      <w:tr w:rsidR="00DC5D26" w14:paraId="32197072" w14:textId="77777777">
        <w:tc>
          <w:tcPr>
            <w:tcW w:w="0" w:type="auto"/>
            <w:shd w:val="clear" w:color="auto" w:fill="FFFFFF"/>
          </w:tcPr>
          <w:p w14:paraId="321970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0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075" w14:textId="77777777">
        <w:tc>
          <w:tcPr>
            <w:tcW w:w="0" w:type="auto"/>
            <w:shd w:val="clear" w:color="auto" w:fill="F3F3F3"/>
          </w:tcPr>
          <w:p w14:paraId="3219707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07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076" w14:textId="77777777" w:rsidR="00DC5D26" w:rsidRDefault="00DC5D26">
      <w:pPr>
        <w:rPr>
          <w:rStyle w:val="Table-Header"/>
        </w:rPr>
      </w:pPr>
    </w:p>
    <w:p w14:paraId="32197077" w14:textId="77777777" w:rsidR="00DC5D26" w:rsidRDefault="00EC1450">
      <w:pPr>
        <w:pStyle w:val="BlockTitleParagraph"/>
        <w:rPr>
          <w:rStyle w:val="Table-Header"/>
        </w:rPr>
      </w:pPr>
      <w:bookmarkStart w:id="139" w:name="nONiT0jvbgkcyjRjZ/Yc8ACCi9w="/>
      <w:r>
        <w:t>Columns</w:t>
      </w:r>
      <w:bookmarkEnd w:id="13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1"/>
        <w:gridCol w:w="1552"/>
        <w:gridCol w:w="1840"/>
        <w:gridCol w:w="2494"/>
        <w:gridCol w:w="1486"/>
        <w:gridCol w:w="1119"/>
      </w:tblGrid>
      <w:tr w:rsidR="00DC5D26" w14:paraId="3219707E" w14:textId="77777777">
        <w:tc>
          <w:tcPr>
            <w:tcW w:w="0" w:type="auto"/>
            <w:shd w:val="clear" w:color="auto" w:fill="F3F3F3"/>
            <w:vAlign w:val="bottom"/>
          </w:tcPr>
          <w:p w14:paraId="321970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7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7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7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7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7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085" w14:textId="77777777">
        <w:tc>
          <w:tcPr>
            <w:tcW w:w="0" w:type="auto"/>
            <w:shd w:val="clear" w:color="auto" w:fill="FFFFFF"/>
          </w:tcPr>
          <w:p w14:paraId="321970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3">
                <v:shape id="_x0000_i148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0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key</w:t>
            </w:r>
          </w:p>
        </w:tc>
        <w:tc>
          <w:tcPr>
            <w:tcW w:w="0" w:type="auto"/>
            <w:shd w:val="clear" w:color="auto" w:fill="FFFFFF"/>
          </w:tcPr>
          <w:p w14:paraId="321970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70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70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08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8C" w14:textId="77777777">
        <w:tc>
          <w:tcPr>
            <w:tcW w:w="0" w:type="auto"/>
            <w:shd w:val="clear" w:color="auto" w:fill="F3F3F3"/>
          </w:tcPr>
          <w:p w14:paraId="3219708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0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value</w:t>
            </w:r>
          </w:p>
        </w:tc>
        <w:tc>
          <w:tcPr>
            <w:tcW w:w="0" w:type="auto"/>
            <w:shd w:val="clear" w:color="auto" w:fill="F3F3F3"/>
          </w:tcPr>
          <w:p w14:paraId="321970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70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70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0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93" w14:textId="77777777">
        <w:tc>
          <w:tcPr>
            <w:tcW w:w="0" w:type="auto"/>
            <w:shd w:val="clear" w:color="auto" w:fill="FFFFFF"/>
          </w:tcPr>
          <w:p w14:paraId="3219708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0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321970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70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70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09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9A" w14:textId="77777777">
        <w:tc>
          <w:tcPr>
            <w:tcW w:w="0" w:type="auto"/>
            <w:shd w:val="clear" w:color="auto" w:fill="F3F3F3"/>
          </w:tcPr>
          <w:p w14:paraId="3219709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0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App</w:t>
            </w:r>
            <w:r>
              <w:rPr>
                <w:rStyle w:val="Table-Default"/>
              </w:rPr>
              <w:softHyphen/>
              <w:t>Domain</w:t>
            </w:r>
          </w:p>
        </w:tc>
        <w:tc>
          <w:tcPr>
            <w:tcW w:w="0" w:type="auto"/>
            <w:shd w:val="clear" w:color="auto" w:fill="F3F3F3"/>
          </w:tcPr>
          <w:p w14:paraId="321970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0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0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0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(N'*')</w:t>
            </w:r>
          </w:p>
        </w:tc>
      </w:tr>
    </w:tbl>
    <w:p w14:paraId="3219709B" w14:textId="77777777" w:rsidR="00DC5D26" w:rsidRDefault="00DC5D26">
      <w:pPr>
        <w:rPr>
          <w:rStyle w:val="Table-Header"/>
        </w:rPr>
      </w:pPr>
    </w:p>
    <w:p w14:paraId="3219709C" w14:textId="77777777" w:rsidR="00DC5D26" w:rsidRDefault="00EC1450">
      <w:pPr>
        <w:pStyle w:val="BlockTitleParagraph"/>
        <w:rPr>
          <w:rStyle w:val="Table-Header"/>
        </w:rPr>
      </w:pPr>
      <w:bookmarkStart w:id="140" w:name="rEFY60wW1GrIiBOxZPzHq/N3jOE="/>
      <w:r>
        <w:t>Indexes</w:t>
      </w:r>
      <w:bookmarkEnd w:id="1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6"/>
        <w:gridCol w:w="5087"/>
        <w:gridCol w:w="2052"/>
        <w:gridCol w:w="1257"/>
      </w:tblGrid>
      <w:tr w:rsidR="00DC5D26" w14:paraId="321970A1" w14:textId="77777777">
        <w:tc>
          <w:tcPr>
            <w:tcW w:w="0" w:type="auto"/>
            <w:shd w:val="clear" w:color="auto" w:fill="F3F3F3"/>
            <w:vAlign w:val="bottom"/>
          </w:tcPr>
          <w:p w14:paraId="321970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0A6" w14:textId="77777777">
        <w:tc>
          <w:tcPr>
            <w:tcW w:w="0" w:type="auto"/>
            <w:shd w:val="clear" w:color="auto" w:fill="FFFFFF"/>
          </w:tcPr>
          <w:p w14:paraId="321970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34">
                <v:shape id="_x0000_i148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0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PK__tmp_ms_x__</w:t>
            </w:r>
            <w:r>
              <w:rPr>
                <w:rStyle w:val="Table-Default"/>
              </w:rPr>
              <w:softHyphen/>
              <w:t>DFD83CAE83521136</w:t>
            </w:r>
          </w:p>
        </w:tc>
        <w:tc>
          <w:tcPr>
            <w:tcW w:w="0" w:type="auto"/>
            <w:shd w:val="clear" w:color="auto" w:fill="FFFFFF"/>
          </w:tcPr>
          <w:p w14:paraId="321970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key</w:t>
            </w:r>
          </w:p>
        </w:tc>
        <w:tc>
          <w:tcPr>
            <w:tcW w:w="0" w:type="auto"/>
            <w:shd w:val="clear" w:color="auto" w:fill="FFFFFF"/>
          </w:tcPr>
          <w:p w14:paraId="321970A5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0A7" w14:textId="77777777" w:rsidR="00DC5D26" w:rsidRDefault="00DC5D26">
      <w:pPr>
        <w:rPr>
          <w:rStyle w:val="Table-Header"/>
        </w:rPr>
      </w:pPr>
    </w:p>
    <w:p w14:paraId="321970A8" w14:textId="77777777" w:rsidR="00DC5D26" w:rsidRDefault="00EC1450">
      <w:pPr>
        <w:pStyle w:val="BlockTitleParagraph"/>
        <w:rPr>
          <w:rStyle w:val="Table-Header"/>
        </w:rPr>
      </w:pPr>
      <w:bookmarkStart w:id="141" w:name="kfeRoFdqjyN7ZxKech7su63xJfs="/>
      <w:r>
        <w:t>SQL Script</w:t>
      </w:r>
      <w:bookmarkEnd w:id="1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0B6" w14:textId="77777777">
        <w:tc>
          <w:tcPr>
            <w:tcW w:w="0" w:type="auto"/>
            <w:shd w:val="clear" w:color="auto" w:fill="F5F5F5"/>
          </w:tcPr>
          <w:p w14:paraId="321970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[t_configuration]</w:t>
            </w:r>
          </w:p>
          <w:p w14:paraId="321970A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0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[key]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[value]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0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[App</w:t>
            </w:r>
            <w:r>
              <w:rPr>
                <w:rStyle w:val="ScriptNormal"/>
              </w:rPr>
              <w:softHyphen/>
              <w:t xml:space="preserve">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[DF_t_configuration_</w:t>
            </w:r>
            <w:r>
              <w:rPr>
                <w:rStyle w:val="ScriptNormal"/>
              </w:rPr>
              <w:softHyphen/>
              <w:t>App</w:t>
            </w:r>
            <w:r>
              <w:rPr>
                <w:rStyle w:val="ScriptNormal"/>
              </w:rPr>
              <w:softHyphen/>
              <w:t xml:space="preserve">Domain] </w:t>
            </w:r>
            <w:r>
              <w:rPr>
                <w:rStyle w:val="ScriptKeyword"/>
              </w:rPr>
              <w:t>DEFAU</w:t>
            </w:r>
            <w:r>
              <w:rPr>
                <w:rStyle w:val="ScriptKeyword"/>
              </w:rPr>
              <w:t>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N</w:t>
            </w:r>
            <w:r>
              <w:rPr>
                <w:rStyle w:val="ScriptString"/>
              </w:rPr>
              <w:t>'*'</w:t>
            </w:r>
            <w:r>
              <w:rPr>
                <w:rStyle w:val="ScriptOperator"/>
              </w:rPr>
              <w:t>)</w:t>
            </w:r>
          </w:p>
          <w:p w14:paraId="321970A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0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0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[t_configuration]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[PK__tmp_ms_x__</w:t>
            </w:r>
            <w:r>
              <w:rPr>
                <w:rStyle w:val="ScriptNormal"/>
              </w:rPr>
              <w:softHyphen/>
              <w:t xml:space="preserve">DFD83CAE83521136]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([key]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0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0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'Configuration data'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't_configuration'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0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0B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0B7" w14:textId="77777777" w:rsidR="00DC5D26" w:rsidRDefault="00DC5D26">
      <w:pPr>
        <w:rPr>
          <w:rStyle w:val="ScriptNormal"/>
        </w:rPr>
      </w:pPr>
    </w:p>
    <w:p w14:paraId="321970B8" w14:textId="77777777" w:rsidR="00DC5D26" w:rsidRDefault="00EC1450">
      <w:pPr>
        <w:pStyle w:val="BlockTitleParagraph"/>
        <w:rPr>
          <w:rStyle w:val="ScriptNormal"/>
        </w:rPr>
      </w:pPr>
      <w:bookmarkStart w:id="142" w:name="WLxZKNF1hNap9zQm5bSjPEyC06A="/>
      <w:r>
        <w:t>Used By</w:t>
      </w:r>
      <w:bookmarkEnd w:id="142"/>
    </w:p>
    <w:p w14:paraId="321970B9" w14:textId="77777777" w:rsidR="00DC5D26" w:rsidRDefault="00EC1450">
      <w:hyperlink w:anchor="EsJYab4euWPOJA6iZ0wTBFk/Gm8=" w:history="1">
        <w:r>
          <w:t>[dbo].[p_configuration_get_all]</w:t>
        </w:r>
      </w:hyperlink>
    </w:p>
    <w:p w14:paraId="321970BA" w14:textId="77777777" w:rsidR="00DC5D26" w:rsidRDefault="00EC1450">
      <w:hyperlink w:anchor="4A8WPG9EXmbdkLYr/w11wlL7oSw=" w:history="1">
        <w:r>
          <w:t>[dbo].[p_configuration_load]</w:t>
        </w:r>
      </w:hyperlink>
    </w:p>
    <w:p w14:paraId="321970BB" w14:textId="77777777" w:rsidR="00DC5D26" w:rsidRDefault="00EC1450">
      <w:hyperlink w:anchor="DeIdr/PSElcRt6bzhuI+IlR1rlU=" w:history="1">
        <w:r>
          <w:t>[dbo].[p_configuration_set]</w:t>
        </w:r>
      </w:hyperlink>
    </w:p>
    <w:p w14:paraId="321970BC" w14:textId="77777777" w:rsidR="00DC5D26" w:rsidRDefault="00DC5D26">
      <w:pPr>
        <w:sectPr w:rsidR="00DC5D26">
          <w:headerReference w:type="default" r:id="rId3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0BF" w14:textId="77777777">
        <w:tc>
          <w:tcPr>
            <w:tcW w:w="0" w:type="auto"/>
            <w:shd w:val="clear" w:color="auto" w:fill="E6E6E6"/>
          </w:tcPr>
          <w:p w14:paraId="321970BD" w14:textId="77777777" w:rsidR="00DC5D26" w:rsidRDefault="00EC1450">
            <w:pPr>
              <w:pStyle w:val="Heading6"/>
            </w:pPr>
            <w:bookmarkStart w:id="143" w:name="_Toc256000019"/>
            <w:bookmarkStart w:id="144" w:name="SAhKe3M7QyyIog5mlg0zn7hNQIg="/>
            <w:r>
              <w:pict w14:anchorId="3219EF35">
                <v:shape id="_x0000_i1487" type="#_x0000_t75" style="width:11.95pt;height:11.95pt">
                  <v:imagedata r:id="rId11" o:title=""/>
                </v:shape>
              </w:pict>
            </w:r>
            <w:r>
              <w:t xml:space="preserve"> [dbo].[t_events]</w:t>
            </w:r>
            <w:bookmarkEnd w:id="143"/>
          </w:p>
          <w:bookmarkEnd w:id="144"/>
          <w:p w14:paraId="321970BE" w14:textId="77777777" w:rsidR="00DC5D26" w:rsidRDefault="00DC5D26"/>
        </w:tc>
      </w:tr>
    </w:tbl>
    <w:p w14:paraId="321970C0" w14:textId="77777777" w:rsidR="00DC5D26" w:rsidRDefault="00DC5D26">
      <w:pPr>
        <w:keepNext/>
      </w:pPr>
    </w:p>
    <w:p w14:paraId="321970C1" w14:textId="77777777" w:rsidR="00DC5D26" w:rsidRDefault="00EC1450">
      <w:pPr>
        <w:pStyle w:val="BlockTitleParagraph"/>
        <w:rPr>
          <w:rStyle w:val="Description"/>
        </w:rPr>
      </w:pPr>
      <w:bookmarkStart w:id="145" w:name="3wKVOaLZJZRUw7ZJqEUD29FziF4="/>
      <w:r>
        <w:t>MS_</w:t>
      </w:r>
      <w:r>
        <w:softHyphen/>
        <w:t>Description</w:t>
      </w:r>
      <w:bookmarkEnd w:id="145"/>
    </w:p>
    <w:p w14:paraId="321970C2" w14:textId="77777777" w:rsidR="00DC5D26" w:rsidRDefault="00EC1450">
      <w:r>
        <w:t>Events</w:t>
      </w:r>
    </w:p>
    <w:p w14:paraId="321970C3" w14:textId="77777777" w:rsidR="00DC5D26" w:rsidRDefault="00EC1450">
      <w:pPr>
        <w:pStyle w:val="BlockTitleParagraph"/>
      </w:pPr>
      <w:bookmarkStart w:id="146" w:name="BzwMmAZyiGtQ+vVzJJ0hTLUi/EQ="/>
      <w:r>
        <w:t>Properties</w:t>
      </w:r>
      <w:bookmarkEnd w:id="14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0C6" w14:textId="77777777">
        <w:tc>
          <w:tcPr>
            <w:tcW w:w="0" w:type="auto"/>
            <w:shd w:val="clear" w:color="auto" w:fill="F3F3F3"/>
            <w:vAlign w:val="bottom"/>
          </w:tcPr>
          <w:p w14:paraId="321970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0C9" w14:textId="77777777">
        <w:tc>
          <w:tcPr>
            <w:tcW w:w="0" w:type="auto"/>
            <w:shd w:val="clear" w:color="auto" w:fill="FFFFFF"/>
          </w:tcPr>
          <w:p w14:paraId="321970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0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0CC" w14:textId="77777777">
        <w:tc>
          <w:tcPr>
            <w:tcW w:w="0" w:type="auto"/>
            <w:shd w:val="clear" w:color="auto" w:fill="F3F3F3"/>
          </w:tcPr>
          <w:p w14:paraId="321970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Heap</w:t>
            </w:r>
          </w:p>
        </w:tc>
        <w:tc>
          <w:tcPr>
            <w:tcW w:w="0" w:type="auto"/>
            <w:shd w:val="clear" w:color="auto" w:fill="F3F3F3"/>
          </w:tcPr>
          <w:p w14:paraId="321970C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0CF" w14:textId="77777777">
        <w:tc>
          <w:tcPr>
            <w:tcW w:w="0" w:type="auto"/>
            <w:shd w:val="clear" w:color="auto" w:fill="FFFFFF"/>
          </w:tcPr>
          <w:p w14:paraId="321970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70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0D2" w14:textId="77777777">
        <w:tc>
          <w:tcPr>
            <w:tcW w:w="0" w:type="auto"/>
            <w:shd w:val="clear" w:color="auto" w:fill="F3F3F3"/>
          </w:tcPr>
          <w:p w14:paraId="321970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70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0D5" w14:textId="77777777">
        <w:tc>
          <w:tcPr>
            <w:tcW w:w="0" w:type="auto"/>
            <w:shd w:val="clear" w:color="auto" w:fill="FFFFFF"/>
          </w:tcPr>
          <w:p w14:paraId="321970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70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0D6" w14:textId="77777777" w:rsidR="00DC5D26" w:rsidRDefault="00DC5D26">
      <w:pPr>
        <w:rPr>
          <w:rStyle w:val="Table-Header"/>
        </w:rPr>
      </w:pPr>
    </w:p>
    <w:p w14:paraId="321970D7" w14:textId="77777777" w:rsidR="00DC5D26" w:rsidRDefault="00EC1450">
      <w:pPr>
        <w:pStyle w:val="BlockTitleParagraph"/>
        <w:rPr>
          <w:rStyle w:val="Table-Header"/>
        </w:rPr>
      </w:pPr>
      <w:bookmarkStart w:id="147" w:name="xFJIbI8pIHobU5Qvs14XXOceRWc="/>
      <w:r>
        <w:t>Columns</w:t>
      </w:r>
      <w:bookmarkEnd w:id="1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38"/>
        <w:gridCol w:w="1613"/>
        <w:gridCol w:w="2187"/>
        <w:gridCol w:w="1568"/>
        <w:gridCol w:w="1015"/>
        <w:gridCol w:w="1521"/>
      </w:tblGrid>
      <w:tr w:rsidR="00DC5D26" w14:paraId="321970DE" w14:textId="77777777">
        <w:tc>
          <w:tcPr>
            <w:tcW w:w="0" w:type="auto"/>
            <w:shd w:val="clear" w:color="auto" w:fill="F3F3F3"/>
            <w:vAlign w:val="bottom"/>
          </w:tcPr>
          <w:p w14:paraId="321970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0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0E5" w14:textId="77777777">
        <w:tc>
          <w:tcPr>
            <w:tcW w:w="0" w:type="auto"/>
            <w:shd w:val="clear" w:color="auto" w:fill="FFFFFF"/>
          </w:tcPr>
          <w:p w14:paraId="321970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0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0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0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0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0E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EC" w14:textId="77777777">
        <w:tc>
          <w:tcPr>
            <w:tcW w:w="0" w:type="auto"/>
            <w:shd w:val="clear" w:color="auto" w:fill="F3F3F3"/>
          </w:tcPr>
          <w:p w14:paraId="321970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Message</w:t>
            </w:r>
          </w:p>
        </w:tc>
        <w:tc>
          <w:tcPr>
            <w:tcW w:w="0" w:type="auto"/>
            <w:shd w:val="clear" w:color="auto" w:fill="F3F3F3"/>
          </w:tcPr>
          <w:p w14:paraId="321970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70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70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0E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0E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F3" w14:textId="77777777">
        <w:tc>
          <w:tcPr>
            <w:tcW w:w="0" w:type="auto"/>
            <w:shd w:val="clear" w:color="auto" w:fill="FFFFFF"/>
          </w:tcPr>
          <w:p w14:paraId="321970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Params</w:t>
            </w:r>
          </w:p>
        </w:tc>
        <w:tc>
          <w:tcPr>
            <w:tcW w:w="0" w:type="auto"/>
            <w:shd w:val="clear" w:color="auto" w:fill="FFFFFF"/>
          </w:tcPr>
          <w:p w14:paraId="321970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70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70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0F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0F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0FA" w14:textId="77777777">
        <w:tc>
          <w:tcPr>
            <w:tcW w:w="0" w:type="auto"/>
            <w:shd w:val="clear" w:color="auto" w:fill="F3F3F3"/>
          </w:tcPr>
          <w:p w14:paraId="321970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</w:t>
            </w:r>
            <w:r>
              <w:rPr>
                <w:rStyle w:val="Table-Default"/>
              </w:rPr>
              <w:softHyphen/>
              <w:t>Update</w:t>
            </w:r>
          </w:p>
        </w:tc>
        <w:tc>
          <w:tcPr>
            <w:tcW w:w="0" w:type="auto"/>
            <w:shd w:val="clear" w:color="auto" w:fill="F3F3F3"/>
          </w:tcPr>
          <w:p w14:paraId="321970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0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0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0F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0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</w:tbl>
    <w:p w14:paraId="321970FB" w14:textId="77777777" w:rsidR="00DC5D26" w:rsidRDefault="00DC5D26">
      <w:pPr>
        <w:rPr>
          <w:rStyle w:val="Table-Header"/>
        </w:rPr>
      </w:pPr>
    </w:p>
    <w:p w14:paraId="321970FC" w14:textId="77777777" w:rsidR="00DC5D26" w:rsidRDefault="00EC1450">
      <w:pPr>
        <w:pStyle w:val="BlockTitleParagraph"/>
        <w:rPr>
          <w:rStyle w:val="Table-Header"/>
        </w:rPr>
      </w:pPr>
      <w:bookmarkStart w:id="148" w:name="ITlnj5isMQij8hx+P6kg3/rM6cM="/>
      <w:r>
        <w:t>SQL Script</w:t>
      </w:r>
      <w:bookmarkEnd w:id="1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08" w14:textId="77777777">
        <w:tc>
          <w:tcPr>
            <w:tcW w:w="0" w:type="auto"/>
            <w:shd w:val="clear" w:color="auto" w:fill="F5F5F5"/>
          </w:tcPr>
          <w:p w14:paraId="321970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[t_events]</w:t>
            </w:r>
          </w:p>
          <w:p w14:paraId="321970F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0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1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[Message]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[Params]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[Last</w:t>
            </w:r>
            <w:r>
              <w:rPr>
                <w:rStyle w:val="ScriptNormal"/>
              </w:rPr>
              <w:softHyphen/>
              <w:t xml:space="preserve">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[DF_t_events_</w:t>
            </w:r>
            <w:r>
              <w:rPr>
                <w:rStyle w:val="ScriptNormal"/>
              </w:rPr>
              <w:softHyphen/>
              <w:t>Last</w:t>
            </w:r>
            <w:r>
              <w:rPr>
                <w:rStyle w:val="ScriptNormal"/>
              </w:rPr>
              <w:softHyphen/>
              <w:t xml:space="preserve">Update]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710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1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0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</w:t>
            </w:r>
            <w:r>
              <w:rPr>
                <w:rStyle w:val="ScriptStoredProcedure"/>
              </w:rPr>
              <w:t>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'Events'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't_events'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1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0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109" w14:textId="77777777" w:rsidR="00DC5D26" w:rsidRDefault="00DC5D26">
      <w:pPr>
        <w:rPr>
          <w:rStyle w:val="ScriptNormal"/>
        </w:rPr>
      </w:pPr>
    </w:p>
    <w:p w14:paraId="3219710A" w14:textId="77777777" w:rsidR="00DC5D26" w:rsidRDefault="00EC1450">
      <w:pPr>
        <w:pStyle w:val="BlockTitleParagraph"/>
        <w:rPr>
          <w:rStyle w:val="ScriptNormal"/>
        </w:rPr>
      </w:pPr>
      <w:bookmarkStart w:id="149" w:name="ZtjWDrtGnjj4krV4vub5Ffl/Pi0="/>
      <w:r>
        <w:t>Used By</w:t>
      </w:r>
      <w:bookmarkEnd w:id="149"/>
    </w:p>
    <w:p w14:paraId="3219710B" w14:textId="77777777" w:rsidR="00DC5D26" w:rsidRDefault="00EC1450">
      <w:hyperlink w:anchor="xN4F4KQcQp+aOyu0EvbP2rFSyLE=" w:history="1">
        <w:r>
          <w:t>[dbo].[p_insert_event]</w:t>
        </w:r>
      </w:hyperlink>
    </w:p>
    <w:p w14:paraId="3219710C" w14:textId="77777777" w:rsidR="00DC5D26" w:rsidRDefault="00DC5D26">
      <w:pPr>
        <w:sectPr w:rsidR="00DC5D26">
          <w:headerReference w:type="default" r:id="rId3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0F" w14:textId="77777777">
        <w:tc>
          <w:tcPr>
            <w:tcW w:w="0" w:type="auto"/>
            <w:shd w:val="clear" w:color="auto" w:fill="E6E6E6"/>
          </w:tcPr>
          <w:p w14:paraId="3219710D" w14:textId="77777777" w:rsidR="00DC5D26" w:rsidRDefault="00EC1450">
            <w:pPr>
              <w:pStyle w:val="Heading6"/>
            </w:pPr>
            <w:bookmarkStart w:id="150" w:name="_Toc256000020"/>
            <w:bookmarkStart w:id="151" w:name="xEu9R9RGtGfNrJWbXHuK3R3cNpY="/>
            <w:r>
              <w:pict w14:anchorId="3219EF36">
                <v:shape id="_x0000_i1488" type="#_x0000_t75" style="width:11.95pt;height:11.95pt">
                  <v:imagedata r:id="rId11" o:title=""/>
                </v:shape>
              </w:pict>
            </w:r>
            <w:r>
              <w:t xml:space="preserve"> [dbo].[t_language]</w:t>
            </w:r>
            <w:bookmarkEnd w:id="150"/>
          </w:p>
          <w:bookmarkEnd w:id="151"/>
          <w:p w14:paraId="3219710E" w14:textId="77777777" w:rsidR="00DC5D26" w:rsidRDefault="00DC5D26"/>
        </w:tc>
      </w:tr>
    </w:tbl>
    <w:p w14:paraId="32197110" w14:textId="77777777" w:rsidR="00DC5D26" w:rsidRDefault="00DC5D26">
      <w:pPr>
        <w:keepNext/>
      </w:pPr>
    </w:p>
    <w:p w14:paraId="32197111" w14:textId="77777777" w:rsidR="00DC5D26" w:rsidRDefault="00EC1450">
      <w:pPr>
        <w:pStyle w:val="BlockTitleParagraph"/>
        <w:rPr>
          <w:rStyle w:val="Description"/>
        </w:rPr>
      </w:pPr>
      <w:bookmarkStart w:id="152" w:name="qF9CNU6+rld1QWhR000eZpI/aJ4="/>
      <w:r>
        <w:t>MS_</w:t>
      </w:r>
      <w:r>
        <w:softHyphen/>
        <w:t>Description</w:t>
      </w:r>
      <w:bookmarkEnd w:id="152"/>
    </w:p>
    <w:p w14:paraId="32197112" w14:textId="77777777" w:rsidR="00DC5D26" w:rsidRDefault="00EC1450">
      <w:r>
        <w:t>Languages used for translating templates</w:t>
      </w:r>
    </w:p>
    <w:p w14:paraId="32197113" w14:textId="77777777" w:rsidR="00DC5D26" w:rsidRDefault="00EC1450">
      <w:pPr>
        <w:pStyle w:val="BlockTitleParagraph"/>
      </w:pPr>
      <w:bookmarkStart w:id="153" w:name="37PrhmaVjsDtykWr/t++UsUawAo="/>
      <w:r>
        <w:t>Properties</w:t>
      </w:r>
      <w:bookmarkEnd w:id="1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116" w14:textId="77777777">
        <w:tc>
          <w:tcPr>
            <w:tcW w:w="0" w:type="auto"/>
            <w:shd w:val="clear" w:color="auto" w:fill="F3F3F3"/>
            <w:vAlign w:val="bottom"/>
          </w:tcPr>
          <w:p w14:paraId="321971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119" w14:textId="77777777">
        <w:tc>
          <w:tcPr>
            <w:tcW w:w="0" w:type="auto"/>
            <w:shd w:val="clear" w:color="auto" w:fill="FFFFFF"/>
          </w:tcPr>
          <w:p w14:paraId="321971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1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11C" w14:textId="77777777">
        <w:tc>
          <w:tcPr>
            <w:tcW w:w="0" w:type="auto"/>
            <w:shd w:val="clear" w:color="auto" w:fill="F3F3F3"/>
          </w:tcPr>
          <w:p w14:paraId="321971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1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711F" w14:textId="77777777">
        <w:tc>
          <w:tcPr>
            <w:tcW w:w="0" w:type="auto"/>
            <w:shd w:val="clear" w:color="auto" w:fill="FFFFFF"/>
          </w:tcPr>
          <w:p w14:paraId="321971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1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122" w14:textId="77777777">
        <w:tc>
          <w:tcPr>
            <w:tcW w:w="0" w:type="auto"/>
            <w:shd w:val="clear" w:color="auto" w:fill="F3F3F3"/>
          </w:tcPr>
          <w:p w14:paraId="3219712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12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123" w14:textId="77777777" w:rsidR="00DC5D26" w:rsidRDefault="00DC5D26">
      <w:pPr>
        <w:rPr>
          <w:rStyle w:val="Table-Header"/>
        </w:rPr>
      </w:pPr>
    </w:p>
    <w:p w14:paraId="32197124" w14:textId="77777777" w:rsidR="00DC5D26" w:rsidRDefault="00EC1450">
      <w:pPr>
        <w:pStyle w:val="BlockTitleParagraph"/>
        <w:rPr>
          <w:rStyle w:val="Table-Header"/>
        </w:rPr>
      </w:pPr>
      <w:bookmarkStart w:id="154" w:name="JpPhX/Y+mrcyyB/6B55AbC8RHNM="/>
      <w:r>
        <w:t>Columns</w:t>
      </w:r>
      <w:bookmarkEnd w:id="1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9"/>
        <w:gridCol w:w="1526"/>
        <w:gridCol w:w="1472"/>
        <w:gridCol w:w="2054"/>
        <w:gridCol w:w="1472"/>
        <w:gridCol w:w="953"/>
        <w:gridCol w:w="1146"/>
      </w:tblGrid>
      <w:tr w:rsidR="00DC5D26" w14:paraId="3219712C" w14:textId="77777777">
        <w:tc>
          <w:tcPr>
            <w:tcW w:w="0" w:type="auto"/>
            <w:shd w:val="clear" w:color="auto" w:fill="F3F3F3"/>
            <w:vAlign w:val="bottom"/>
          </w:tcPr>
          <w:p w14:paraId="3219712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2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134" w14:textId="77777777">
        <w:tc>
          <w:tcPr>
            <w:tcW w:w="0" w:type="auto"/>
            <w:shd w:val="clear" w:color="auto" w:fill="FFFFFF"/>
          </w:tcPr>
          <w:p w14:paraId="321971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7">
                <v:shape id="_x0000_i148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1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71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1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1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1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1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3C" w14:textId="77777777">
        <w:tc>
          <w:tcPr>
            <w:tcW w:w="0" w:type="auto"/>
            <w:shd w:val="clear" w:color="auto" w:fill="F3F3F3"/>
          </w:tcPr>
          <w:p w14:paraId="321971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3F3F3"/>
          </w:tcPr>
          <w:p w14:paraId="321971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nvarchar(25)</w:t>
            </w:r>
          </w:p>
        </w:tc>
        <w:tc>
          <w:tcPr>
            <w:tcW w:w="0" w:type="auto"/>
            <w:shd w:val="clear" w:color="auto" w:fill="F3F3F3"/>
          </w:tcPr>
          <w:p w14:paraId="321971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3F3F3"/>
          </w:tcPr>
          <w:p w14:paraId="321971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13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(N'en/US')</w:t>
            </w:r>
          </w:p>
        </w:tc>
      </w:tr>
      <w:tr w:rsidR="00DC5D26" w14:paraId="32197144" w14:textId="77777777">
        <w:tc>
          <w:tcPr>
            <w:tcW w:w="0" w:type="auto"/>
            <w:shd w:val="clear" w:color="auto" w:fill="FFFFFF"/>
          </w:tcPr>
          <w:p w14:paraId="3219713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lcid</w:t>
            </w:r>
          </w:p>
        </w:tc>
        <w:tc>
          <w:tcPr>
            <w:tcW w:w="0" w:type="auto"/>
            <w:shd w:val="clear" w:color="auto" w:fill="FFFFFF"/>
          </w:tcPr>
          <w:p w14:paraId="321971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1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1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14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4C" w14:textId="77777777">
        <w:tc>
          <w:tcPr>
            <w:tcW w:w="0" w:type="auto"/>
            <w:shd w:val="clear" w:color="auto" w:fill="F3F3F3"/>
          </w:tcPr>
          <w:p w14:paraId="321971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name_english</w:t>
            </w:r>
          </w:p>
        </w:tc>
        <w:tc>
          <w:tcPr>
            <w:tcW w:w="0" w:type="auto"/>
            <w:shd w:val="clear" w:color="auto" w:fill="F3F3F3"/>
          </w:tcPr>
          <w:p w14:paraId="321971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1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1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1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54" w14:textId="77777777">
        <w:tc>
          <w:tcPr>
            <w:tcW w:w="0" w:type="auto"/>
            <w:shd w:val="clear" w:color="auto" w:fill="FFFFFF"/>
          </w:tcPr>
          <w:p w14:paraId="3219714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name_native</w:t>
            </w:r>
          </w:p>
        </w:tc>
        <w:tc>
          <w:tcPr>
            <w:tcW w:w="0" w:type="auto"/>
            <w:shd w:val="clear" w:color="auto" w:fill="FFFFFF"/>
          </w:tcPr>
          <w:p w14:paraId="321971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71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71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15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5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155" w14:textId="77777777" w:rsidR="00DC5D26" w:rsidRDefault="00DC5D26">
      <w:pPr>
        <w:rPr>
          <w:rStyle w:val="Table-Header"/>
        </w:rPr>
      </w:pPr>
    </w:p>
    <w:p w14:paraId="32197156" w14:textId="77777777" w:rsidR="00DC5D26" w:rsidRDefault="00EC1450">
      <w:pPr>
        <w:pStyle w:val="BlockTitleParagraph"/>
        <w:rPr>
          <w:rStyle w:val="Table-Header"/>
        </w:rPr>
      </w:pPr>
      <w:bookmarkStart w:id="155" w:name="Vjwfuc8qxtP9zXvFA10AXah8vAQ="/>
      <w:r>
        <w:t>Indexes</w:t>
      </w:r>
      <w:bookmarkEnd w:id="1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234"/>
        <w:gridCol w:w="3173"/>
        <w:gridCol w:w="2998"/>
        <w:gridCol w:w="1837"/>
      </w:tblGrid>
      <w:tr w:rsidR="00DC5D26" w14:paraId="3219715B" w14:textId="77777777">
        <w:tc>
          <w:tcPr>
            <w:tcW w:w="0" w:type="auto"/>
            <w:shd w:val="clear" w:color="auto" w:fill="F3F3F3"/>
            <w:vAlign w:val="bottom"/>
          </w:tcPr>
          <w:p w14:paraId="321971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160" w14:textId="77777777">
        <w:tc>
          <w:tcPr>
            <w:tcW w:w="0" w:type="auto"/>
            <w:shd w:val="clear" w:color="auto" w:fill="FFFFFF"/>
          </w:tcPr>
          <w:p w14:paraId="321971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38">
                <v:shape id="_x0000_i149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1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PK_t_language</w:t>
            </w:r>
          </w:p>
        </w:tc>
        <w:tc>
          <w:tcPr>
            <w:tcW w:w="0" w:type="auto"/>
            <w:shd w:val="clear" w:color="auto" w:fill="FFFFFF"/>
          </w:tcPr>
          <w:p w14:paraId="321971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715F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161" w14:textId="77777777" w:rsidR="00DC5D26" w:rsidRDefault="00DC5D26">
      <w:pPr>
        <w:rPr>
          <w:rStyle w:val="Table-Header"/>
        </w:rPr>
      </w:pPr>
    </w:p>
    <w:p w14:paraId="32197162" w14:textId="77777777" w:rsidR="00DC5D26" w:rsidRDefault="00EC1450">
      <w:pPr>
        <w:pStyle w:val="BlockTitleParagraph"/>
        <w:rPr>
          <w:rStyle w:val="Table-Header"/>
        </w:rPr>
      </w:pPr>
      <w:bookmarkStart w:id="156" w:name="dvFzoxiAuBWpvtQIE5CqyREfDXo="/>
      <w:r>
        <w:t>SQL Script</w:t>
      </w:r>
      <w:bookmarkEnd w:id="1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71" w14:textId="77777777">
        <w:tc>
          <w:tcPr>
            <w:tcW w:w="0" w:type="auto"/>
            <w:shd w:val="clear" w:color="auto" w:fill="F5F5F5"/>
          </w:tcPr>
          <w:p w14:paraId="321971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[t_language]</w:t>
            </w:r>
          </w:p>
          <w:p w14:paraId="3219716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1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[language</w:t>
            </w:r>
            <w:r>
              <w:rPr>
                <w:rStyle w:val="ScriptNormal"/>
              </w:rPr>
              <w:softHyphen/>
              <w:t xml:space="preserve">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1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[language</w:t>
            </w:r>
            <w:r>
              <w:rPr>
                <w:rStyle w:val="ScriptNormal"/>
              </w:rPr>
              <w:softHyphen/>
              <w:t xml:space="preserve">Code]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[DF_t_language_language</w:t>
            </w:r>
            <w:r>
              <w:rPr>
                <w:rStyle w:val="ScriptNormal"/>
              </w:rPr>
              <w:softHyphen/>
              <w:t xml:space="preserve">Code]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N</w:t>
            </w:r>
            <w:r>
              <w:rPr>
                <w:rStyle w:val="ScriptString"/>
              </w:rPr>
              <w:t>'en/US'</w:t>
            </w:r>
            <w:r>
              <w:rPr>
                <w:rStyle w:val="ScriptNormal"/>
              </w:rPr>
              <w:t>),</w:t>
            </w:r>
          </w:p>
          <w:p w14:paraId="321971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[lcid]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[name_english]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[name_native]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716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1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[t_language]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[PK_t_language]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([language</w:t>
            </w:r>
            <w:r>
              <w:rPr>
                <w:rStyle w:val="ScriptNormal"/>
              </w:rPr>
              <w:softHyphen/>
              <w:t>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1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6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'Languages used for translating templates'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't_language'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1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7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172" w14:textId="77777777" w:rsidR="00DC5D26" w:rsidRDefault="00DC5D26">
      <w:pPr>
        <w:rPr>
          <w:rStyle w:val="ScriptNormal"/>
        </w:rPr>
      </w:pPr>
    </w:p>
    <w:p w14:paraId="32197173" w14:textId="77777777" w:rsidR="00DC5D26" w:rsidRDefault="00EC1450">
      <w:pPr>
        <w:pStyle w:val="BlockTitleParagraph"/>
        <w:rPr>
          <w:rStyle w:val="ScriptNormal"/>
        </w:rPr>
      </w:pPr>
      <w:bookmarkStart w:id="157" w:name="QVL1QyHoEr/mANdOeNqo4Xbs8Z0="/>
      <w:r>
        <w:t>Used By</w:t>
      </w:r>
      <w:bookmarkEnd w:id="157"/>
    </w:p>
    <w:p w14:paraId="32197174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7175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7176" w14:textId="77777777" w:rsidR="00DC5D26" w:rsidRDefault="00EC1450">
      <w:hyperlink w:anchor="X9O6KKdbCG9O6uoQedQsHiv8C/E=" w:history="1">
        <w:r>
          <w:t>[dbo].[p_language_get_all]</w:t>
        </w:r>
      </w:hyperlink>
    </w:p>
    <w:p w14:paraId="32197177" w14:textId="77777777" w:rsidR="00DC5D26" w:rsidRDefault="00EC1450">
      <w:hyperlink w:anchor="IT7Hy/qMDQo++95jr0UXosszJys=" w:history="1">
        <w:r>
          <w:t>[dbo].[p_language_insert]</w:t>
        </w:r>
      </w:hyperlink>
    </w:p>
    <w:p w14:paraId="32197178" w14:textId="77777777" w:rsidR="00DC5D26" w:rsidRDefault="00EC1450">
      <w:hyperlink w:anchor="HBZCyP1MDpjLjZZ3HMhxiyNqAKA=" w:history="1">
        <w:r>
          <w:t>[dbo].[p_language_is_id_valid]</w:t>
        </w:r>
      </w:hyperlink>
    </w:p>
    <w:p w14:paraId="32197179" w14:textId="77777777" w:rsidR="00DC5D26" w:rsidRDefault="00DC5D26">
      <w:pPr>
        <w:sectPr w:rsidR="00DC5D26">
          <w:headerReference w:type="default" r:id="rId3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7C" w14:textId="77777777">
        <w:tc>
          <w:tcPr>
            <w:tcW w:w="0" w:type="auto"/>
            <w:shd w:val="clear" w:color="auto" w:fill="E6E6E6"/>
          </w:tcPr>
          <w:p w14:paraId="3219717A" w14:textId="77777777" w:rsidR="00DC5D26" w:rsidRDefault="00EC1450">
            <w:pPr>
              <w:pStyle w:val="Heading6"/>
            </w:pPr>
            <w:bookmarkStart w:id="158" w:name="_Toc256000021"/>
            <w:bookmarkStart w:id="159" w:name="AWHNaP7PiJsuDf+PCHEERpzAUn4="/>
            <w:r>
              <w:pict w14:anchorId="3219EF39">
                <v:shape id="_x0000_i1491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[dbo].[t_newsletter_subscriber]</w:t>
            </w:r>
            <w:bookmarkEnd w:id="158"/>
          </w:p>
          <w:bookmarkEnd w:id="159"/>
          <w:p w14:paraId="3219717B" w14:textId="77777777" w:rsidR="00DC5D26" w:rsidRDefault="00DC5D26"/>
        </w:tc>
      </w:tr>
    </w:tbl>
    <w:p w14:paraId="3219717D" w14:textId="77777777" w:rsidR="00DC5D26" w:rsidRDefault="00DC5D26">
      <w:pPr>
        <w:keepNext/>
      </w:pPr>
    </w:p>
    <w:p w14:paraId="3219717E" w14:textId="77777777" w:rsidR="00DC5D26" w:rsidRDefault="00EC1450">
      <w:pPr>
        <w:pStyle w:val="BlockTitleParagraph"/>
        <w:rPr>
          <w:rStyle w:val="Description"/>
        </w:rPr>
      </w:pPr>
      <w:bookmarkStart w:id="160" w:name="NxGUQFtdOJO87NTmFMIEjbsdxik="/>
      <w:r>
        <w:t>MS_</w:t>
      </w:r>
      <w:r>
        <w:softHyphen/>
        <w:t>Description</w:t>
      </w:r>
      <w:bookmarkEnd w:id="160"/>
    </w:p>
    <w:p w14:paraId="3219717F" w14:textId="77777777" w:rsidR="00DC5D26" w:rsidRDefault="00EC1450">
      <w:r>
        <w:t>Subcsribers to the newsletter</w:t>
      </w:r>
    </w:p>
    <w:p w14:paraId="32197180" w14:textId="77777777" w:rsidR="00DC5D26" w:rsidRDefault="00EC1450">
      <w:pPr>
        <w:pStyle w:val="BlockTitleParagraph"/>
      </w:pPr>
      <w:bookmarkStart w:id="161" w:name="LaZgfAFcQPlXtm1NwLRRRnfqapE="/>
      <w:r>
        <w:t>Properties</w:t>
      </w:r>
      <w:bookmarkEnd w:id="16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183" w14:textId="77777777">
        <w:tc>
          <w:tcPr>
            <w:tcW w:w="0" w:type="auto"/>
            <w:shd w:val="clear" w:color="auto" w:fill="F3F3F3"/>
            <w:vAlign w:val="bottom"/>
          </w:tcPr>
          <w:p w14:paraId="321971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186" w14:textId="77777777">
        <w:tc>
          <w:tcPr>
            <w:tcW w:w="0" w:type="auto"/>
            <w:shd w:val="clear" w:color="auto" w:fill="FFFFFF"/>
          </w:tcPr>
          <w:p w14:paraId="321971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1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189" w14:textId="77777777">
        <w:tc>
          <w:tcPr>
            <w:tcW w:w="0" w:type="auto"/>
            <w:shd w:val="clear" w:color="auto" w:fill="F3F3F3"/>
          </w:tcPr>
          <w:p w14:paraId="321971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1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18C" w14:textId="77777777">
        <w:tc>
          <w:tcPr>
            <w:tcW w:w="0" w:type="auto"/>
            <w:shd w:val="clear" w:color="auto" w:fill="FFFFFF"/>
          </w:tcPr>
          <w:p w14:paraId="321971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1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18F" w14:textId="77777777">
        <w:tc>
          <w:tcPr>
            <w:tcW w:w="0" w:type="auto"/>
            <w:shd w:val="clear" w:color="auto" w:fill="F3F3F3"/>
          </w:tcPr>
          <w:p w14:paraId="321971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1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190" w14:textId="77777777" w:rsidR="00DC5D26" w:rsidRDefault="00DC5D26">
      <w:pPr>
        <w:rPr>
          <w:rStyle w:val="Table-Header"/>
        </w:rPr>
      </w:pPr>
    </w:p>
    <w:p w14:paraId="32197191" w14:textId="77777777" w:rsidR="00DC5D26" w:rsidRDefault="00EC1450">
      <w:pPr>
        <w:pStyle w:val="BlockTitleParagraph"/>
        <w:rPr>
          <w:rStyle w:val="Table-Header"/>
        </w:rPr>
      </w:pPr>
      <w:bookmarkStart w:id="162" w:name="y51vSq3CDZGuvKYBAlNZ8S4nzac="/>
      <w:r>
        <w:t>Columns</w:t>
      </w:r>
      <w:bookmarkEnd w:id="1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25"/>
        <w:gridCol w:w="1557"/>
        <w:gridCol w:w="1722"/>
        <w:gridCol w:w="2402"/>
        <w:gridCol w:w="1722"/>
        <w:gridCol w:w="1114"/>
      </w:tblGrid>
      <w:tr w:rsidR="00DC5D26" w14:paraId="32197198" w14:textId="77777777">
        <w:tc>
          <w:tcPr>
            <w:tcW w:w="0" w:type="auto"/>
            <w:shd w:val="clear" w:color="auto" w:fill="F3F3F3"/>
            <w:vAlign w:val="bottom"/>
          </w:tcPr>
          <w:p w14:paraId="321971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19F" w14:textId="77777777">
        <w:tc>
          <w:tcPr>
            <w:tcW w:w="0" w:type="auto"/>
            <w:shd w:val="clear" w:color="auto" w:fill="FFFFFF"/>
          </w:tcPr>
          <w:p w14:paraId="321971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A">
                <v:shape id="_x0000_i149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1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1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1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1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1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1A6" w14:textId="77777777">
        <w:tc>
          <w:tcPr>
            <w:tcW w:w="0" w:type="auto"/>
            <w:shd w:val="clear" w:color="auto" w:fill="F3F3F3"/>
          </w:tcPr>
          <w:p w14:paraId="321971A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3F3F3"/>
          </w:tcPr>
          <w:p w14:paraId="321971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1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1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1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AD" w14:textId="77777777">
        <w:tc>
          <w:tcPr>
            <w:tcW w:w="0" w:type="auto"/>
            <w:shd w:val="clear" w:color="auto" w:fill="FFFFFF"/>
          </w:tcPr>
          <w:p w14:paraId="321971A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firstname</w:t>
            </w:r>
          </w:p>
        </w:tc>
        <w:tc>
          <w:tcPr>
            <w:tcW w:w="0" w:type="auto"/>
            <w:shd w:val="clear" w:color="auto" w:fill="FFFFFF"/>
          </w:tcPr>
          <w:p w14:paraId="321971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71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71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1A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B4" w14:textId="77777777">
        <w:tc>
          <w:tcPr>
            <w:tcW w:w="0" w:type="auto"/>
            <w:shd w:val="clear" w:color="auto" w:fill="F3F3F3"/>
          </w:tcPr>
          <w:p w14:paraId="321971A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lastname</w:t>
            </w:r>
          </w:p>
        </w:tc>
        <w:tc>
          <w:tcPr>
            <w:tcW w:w="0" w:type="auto"/>
            <w:shd w:val="clear" w:color="auto" w:fill="F3F3F3"/>
          </w:tcPr>
          <w:p w14:paraId="321971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1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1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1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BB" w14:textId="77777777">
        <w:tc>
          <w:tcPr>
            <w:tcW w:w="0" w:type="auto"/>
            <w:shd w:val="clear" w:color="auto" w:fill="FFFFFF"/>
          </w:tcPr>
          <w:p w14:paraId="321971B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</w:p>
        </w:tc>
        <w:tc>
          <w:tcPr>
            <w:tcW w:w="0" w:type="auto"/>
            <w:shd w:val="clear" w:color="auto" w:fill="FFFFFF"/>
          </w:tcPr>
          <w:p w14:paraId="321971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71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71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71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C2" w14:textId="77777777">
        <w:tc>
          <w:tcPr>
            <w:tcW w:w="0" w:type="auto"/>
            <w:shd w:val="clear" w:color="auto" w:fill="F3F3F3"/>
          </w:tcPr>
          <w:p w14:paraId="321971B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1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1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1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1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1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1C9" w14:textId="77777777">
        <w:tc>
          <w:tcPr>
            <w:tcW w:w="0" w:type="auto"/>
            <w:shd w:val="clear" w:color="auto" w:fill="FFFFFF"/>
          </w:tcPr>
          <w:p w14:paraId="321971C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1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is_active</w:t>
            </w:r>
          </w:p>
        </w:tc>
        <w:tc>
          <w:tcPr>
            <w:tcW w:w="0" w:type="auto"/>
            <w:shd w:val="clear" w:color="auto" w:fill="FFFFFF"/>
          </w:tcPr>
          <w:p w14:paraId="321971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1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1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1C8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1CA" w14:textId="77777777" w:rsidR="00DC5D26" w:rsidRDefault="00DC5D26">
      <w:pPr>
        <w:rPr>
          <w:rStyle w:val="Table-Header"/>
        </w:rPr>
      </w:pPr>
    </w:p>
    <w:p w14:paraId="321971CB" w14:textId="77777777" w:rsidR="00DC5D26" w:rsidRDefault="00EC1450">
      <w:pPr>
        <w:pStyle w:val="BlockTitleParagraph"/>
        <w:rPr>
          <w:rStyle w:val="Table-Header"/>
        </w:rPr>
      </w:pPr>
      <w:bookmarkStart w:id="163" w:name="kYVVi4c4JwXxzBrPRHC7CKNqz0w="/>
      <w:r>
        <w:t>Indexes</w:t>
      </w:r>
      <w:bookmarkEnd w:id="1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99"/>
        <w:gridCol w:w="4328"/>
        <w:gridCol w:w="2428"/>
        <w:gridCol w:w="1487"/>
      </w:tblGrid>
      <w:tr w:rsidR="00DC5D26" w14:paraId="321971D0" w14:textId="77777777">
        <w:tc>
          <w:tcPr>
            <w:tcW w:w="0" w:type="auto"/>
            <w:shd w:val="clear" w:color="auto" w:fill="F3F3F3"/>
            <w:vAlign w:val="bottom"/>
          </w:tcPr>
          <w:p w14:paraId="321971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1D5" w14:textId="77777777">
        <w:tc>
          <w:tcPr>
            <w:tcW w:w="0" w:type="auto"/>
            <w:shd w:val="clear" w:color="auto" w:fill="FFFFFF"/>
          </w:tcPr>
          <w:p w14:paraId="321971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3B">
                <v:shape id="_x0000_i149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1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PK_t_newsletter_subscriber</w:t>
            </w:r>
          </w:p>
        </w:tc>
        <w:tc>
          <w:tcPr>
            <w:tcW w:w="0" w:type="auto"/>
            <w:shd w:val="clear" w:color="auto" w:fill="FFFFFF"/>
          </w:tcPr>
          <w:p w14:paraId="321971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1D4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1D6" w14:textId="77777777" w:rsidR="00DC5D26" w:rsidRDefault="00DC5D26">
      <w:pPr>
        <w:rPr>
          <w:rStyle w:val="Table-Header"/>
        </w:rPr>
      </w:pPr>
    </w:p>
    <w:p w14:paraId="321971D7" w14:textId="77777777" w:rsidR="00DC5D26" w:rsidRDefault="00EC1450">
      <w:pPr>
        <w:pStyle w:val="BlockTitleParagraph"/>
        <w:rPr>
          <w:rStyle w:val="Table-Header"/>
        </w:rPr>
      </w:pPr>
      <w:bookmarkStart w:id="164" w:name="YqF2NfvfCclLmn19PVv3xAl+dNM="/>
      <w:r>
        <w:t>SQL Script</w:t>
      </w:r>
      <w:bookmarkEnd w:id="16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E8" w14:textId="77777777">
        <w:tc>
          <w:tcPr>
            <w:tcW w:w="0" w:type="auto"/>
            <w:shd w:val="clear" w:color="auto" w:fill="F5F5F5"/>
          </w:tcPr>
          <w:p w14:paraId="321971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[t_newsletter_subscriber]</w:t>
            </w:r>
          </w:p>
          <w:p w14:paraId="321971D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1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1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[email]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[firstname]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[language]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1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[is_active]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1E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1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E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[t_newsletter_subscriber]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[PK_t_newsletter_subscriber]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>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1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E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'Subcsribers to the newsletter'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't_newsletter_subscriber'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1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1E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1E9" w14:textId="77777777" w:rsidR="00DC5D26" w:rsidRDefault="00DC5D26">
      <w:pPr>
        <w:rPr>
          <w:rStyle w:val="ScriptNormal"/>
        </w:rPr>
      </w:pPr>
    </w:p>
    <w:p w14:paraId="321971EA" w14:textId="77777777" w:rsidR="00DC5D26" w:rsidRDefault="00EC1450">
      <w:pPr>
        <w:pStyle w:val="BlockTitleParagraph"/>
        <w:rPr>
          <w:rStyle w:val="ScriptNormal"/>
        </w:rPr>
      </w:pPr>
      <w:bookmarkStart w:id="165" w:name="rX1auqTixtaKr+JlleOda5bwJ6E="/>
      <w:r>
        <w:t>Used By</w:t>
      </w:r>
      <w:bookmarkEnd w:id="165"/>
    </w:p>
    <w:p w14:paraId="321971EB" w14:textId="77777777" w:rsidR="00DC5D26" w:rsidRDefault="00EC1450">
      <w:hyperlink w:anchor="34hs/68I0Kq5v/3iyTP3SkEzeXQ=" w:history="1">
        <w:r>
          <w:t>[dbo].[p_newsletter_subscriber_insert]</w:t>
        </w:r>
      </w:hyperlink>
    </w:p>
    <w:p w14:paraId="321971EC" w14:textId="77777777" w:rsidR="00DC5D26" w:rsidRDefault="00DC5D26">
      <w:pPr>
        <w:sectPr w:rsidR="00DC5D26">
          <w:headerReference w:type="default" r:id="rId3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1EF" w14:textId="77777777">
        <w:tc>
          <w:tcPr>
            <w:tcW w:w="0" w:type="auto"/>
            <w:shd w:val="clear" w:color="auto" w:fill="E6E6E6"/>
          </w:tcPr>
          <w:p w14:paraId="321971ED" w14:textId="77777777" w:rsidR="00DC5D26" w:rsidRDefault="00EC1450">
            <w:pPr>
              <w:pStyle w:val="Heading6"/>
            </w:pPr>
            <w:bookmarkStart w:id="166" w:name="_Toc256000022"/>
            <w:bookmarkStart w:id="167" w:name="oTKipXz9q0i7/ho1w/MFw/f36nA="/>
            <w:r>
              <w:pict w14:anchorId="3219EF3C">
                <v:shape id="_x0000_i1494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[dbo].[t_online_user]</w:t>
            </w:r>
            <w:bookmarkEnd w:id="166"/>
          </w:p>
          <w:bookmarkEnd w:id="167"/>
          <w:p w14:paraId="321971EE" w14:textId="77777777" w:rsidR="00DC5D26" w:rsidRDefault="00DC5D26"/>
        </w:tc>
      </w:tr>
    </w:tbl>
    <w:p w14:paraId="321971F0" w14:textId="77777777" w:rsidR="00DC5D26" w:rsidRDefault="00DC5D26">
      <w:pPr>
        <w:keepNext/>
      </w:pPr>
    </w:p>
    <w:p w14:paraId="321971F1" w14:textId="77777777" w:rsidR="00DC5D26" w:rsidRDefault="00EC1450">
      <w:pPr>
        <w:pStyle w:val="BlockTitleParagraph"/>
        <w:rPr>
          <w:rStyle w:val="Description"/>
        </w:rPr>
      </w:pPr>
      <w:bookmarkStart w:id="168" w:name="tX6XsrdGlEiNFJdiRoOZYFy3wpM="/>
      <w:r>
        <w:t>MS_</w:t>
      </w:r>
      <w:r>
        <w:softHyphen/>
        <w:t>Description</w:t>
      </w:r>
      <w:bookmarkEnd w:id="168"/>
    </w:p>
    <w:p w14:paraId="321971F2" w14:textId="77777777" w:rsidR="00DC5D26" w:rsidRDefault="00EC1450">
      <w:r>
        <w:t>A user who is currently in a project</w:t>
      </w:r>
    </w:p>
    <w:p w14:paraId="321971F3" w14:textId="77777777" w:rsidR="00DC5D26" w:rsidRDefault="00EC1450">
      <w:pPr>
        <w:pStyle w:val="BlockTitleParagraph"/>
      </w:pPr>
      <w:bookmarkStart w:id="169" w:name="WqUd8tycicHVstljn3zVmg2gXsY="/>
      <w:r>
        <w:t>Properties</w:t>
      </w:r>
      <w:bookmarkEnd w:id="1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1F6" w14:textId="77777777">
        <w:tc>
          <w:tcPr>
            <w:tcW w:w="0" w:type="auto"/>
            <w:shd w:val="clear" w:color="auto" w:fill="F3F3F3"/>
            <w:vAlign w:val="bottom"/>
          </w:tcPr>
          <w:p w14:paraId="321971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1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1F9" w14:textId="77777777">
        <w:tc>
          <w:tcPr>
            <w:tcW w:w="0" w:type="auto"/>
            <w:shd w:val="clear" w:color="auto" w:fill="FFFFFF"/>
          </w:tcPr>
          <w:p w14:paraId="321971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1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1FC" w14:textId="77777777">
        <w:tc>
          <w:tcPr>
            <w:tcW w:w="0" w:type="auto"/>
            <w:shd w:val="clear" w:color="auto" w:fill="F3F3F3"/>
          </w:tcPr>
          <w:p w14:paraId="321971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1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1FF" w14:textId="77777777">
        <w:tc>
          <w:tcPr>
            <w:tcW w:w="0" w:type="auto"/>
            <w:shd w:val="clear" w:color="auto" w:fill="FFFFFF"/>
          </w:tcPr>
          <w:p w14:paraId="321971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1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202" w14:textId="77777777">
        <w:tc>
          <w:tcPr>
            <w:tcW w:w="0" w:type="auto"/>
            <w:shd w:val="clear" w:color="auto" w:fill="F3F3F3"/>
          </w:tcPr>
          <w:p w14:paraId="321972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2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203" w14:textId="77777777" w:rsidR="00DC5D26" w:rsidRDefault="00DC5D26">
      <w:pPr>
        <w:rPr>
          <w:rStyle w:val="Table-Header"/>
        </w:rPr>
      </w:pPr>
    </w:p>
    <w:p w14:paraId="32197204" w14:textId="77777777" w:rsidR="00DC5D26" w:rsidRDefault="00EC1450">
      <w:pPr>
        <w:pStyle w:val="BlockTitleParagraph"/>
        <w:rPr>
          <w:rStyle w:val="Table-Header"/>
        </w:rPr>
      </w:pPr>
      <w:bookmarkStart w:id="170" w:name="4QROwRYHk8PQqNBjeEbwKomEANc="/>
      <w:r>
        <w:t>Columns</w:t>
      </w:r>
      <w:bookmarkEnd w:id="1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4"/>
        <w:gridCol w:w="2038"/>
        <w:gridCol w:w="1543"/>
        <w:gridCol w:w="2005"/>
        <w:gridCol w:w="1437"/>
        <w:gridCol w:w="1395"/>
      </w:tblGrid>
      <w:tr w:rsidR="00DC5D26" w14:paraId="3219720B" w14:textId="77777777">
        <w:tc>
          <w:tcPr>
            <w:tcW w:w="0" w:type="auto"/>
            <w:shd w:val="clear" w:color="auto" w:fill="F3F3F3"/>
            <w:vAlign w:val="bottom"/>
          </w:tcPr>
          <w:p w14:paraId="321972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212" w14:textId="77777777">
        <w:tc>
          <w:tcPr>
            <w:tcW w:w="0" w:type="auto"/>
            <w:shd w:val="clear" w:color="auto" w:fill="FFFFFF"/>
          </w:tcPr>
          <w:p w14:paraId="321972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D">
                <v:shape id="_x0000_i149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2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connectionid</w:t>
            </w:r>
          </w:p>
        </w:tc>
        <w:tc>
          <w:tcPr>
            <w:tcW w:w="0" w:type="auto"/>
            <w:shd w:val="clear" w:color="auto" w:fill="FFFFFF"/>
          </w:tcPr>
          <w:p w14:paraId="321972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72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72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19" w14:textId="77777777">
        <w:tc>
          <w:tcPr>
            <w:tcW w:w="0" w:type="auto"/>
            <w:shd w:val="clear" w:color="auto" w:fill="F3F3F3"/>
          </w:tcPr>
          <w:p w14:paraId="3219721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72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2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2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20" w14:textId="77777777">
        <w:tc>
          <w:tcPr>
            <w:tcW w:w="0" w:type="auto"/>
            <w:shd w:val="clear" w:color="auto" w:fill="FFFFFF"/>
          </w:tcPr>
          <w:p w14:paraId="3219721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2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FFFFF"/>
          </w:tcPr>
          <w:p w14:paraId="321972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2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2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7227" w14:textId="77777777">
        <w:tc>
          <w:tcPr>
            <w:tcW w:w="0" w:type="auto"/>
            <w:shd w:val="clear" w:color="auto" w:fill="F3F3F3"/>
          </w:tcPr>
          <w:p w14:paraId="321972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3E">
                <v:shape id="_x0000_i149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3F">
                <v:shape id="_x0000_i149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2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3F3F3"/>
          </w:tcPr>
          <w:p w14:paraId="321972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2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2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2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2E" w14:textId="77777777">
        <w:tc>
          <w:tcPr>
            <w:tcW w:w="0" w:type="auto"/>
            <w:shd w:val="clear" w:color="auto" w:fill="FFFFFF"/>
          </w:tcPr>
          <w:p w14:paraId="321972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0">
                <v:shape id="_x0000_i1498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41">
                <v:shape id="_x0000_i149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2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2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2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2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72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35" w14:textId="77777777">
        <w:tc>
          <w:tcPr>
            <w:tcW w:w="0" w:type="auto"/>
            <w:shd w:val="clear" w:color="auto" w:fill="F3F3F3"/>
          </w:tcPr>
          <w:p w14:paraId="3219722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logindate</w:t>
            </w:r>
          </w:p>
        </w:tc>
        <w:tc>
          <w:tcPr>
            <w:tcW w:w="0" w:type="auto"/>
            <w:shd w:val="clear" w:color="auto" w:fill="F3F3F3"/>
          </w:tcPr>
          <w:p w14:paraId="321972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2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3C" w14:textId="77777777">
        <w:tc>
          <w:tcPr>
            <w:tcW w:w="0" w:type="auto"/>
            <w:shd w:val="clear" w:color="auto" w:fill="FFFFFF"/>
          </w:tcPr>
          <w:p w14:paraId="3219723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2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2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2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2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43" w14:textId="77777777">
        <w:tc>
          <w:tcPr>
            <w:tcW w:w="0" w:type="auto"/>
            <w:shd w:val="clear" w:color="auto" w:fill="F3F3F3"/>
          </w:tcPr>
          <w:p w14:paraId="3219723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72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2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2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24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4A" w14:textId="77777777">
        <w:tc>
          <w:tcPr>
            <w:tcW w:w="0" w:type="auto"/>
            <w:shd w:val="clear" w:color="auto" w:fill="FFFFFF"/>
          </w:tcPr>
          <w:p w14:paraId="3219724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2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72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2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2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2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51" w14:textId="77777777">
        <w:tc>
          <w:tcPr>
            <w:tcW w:w="0" w:type="auto"/>
            <w:shd w:val="clear" w:color="auto" w:fill="F3F3F3"/>
          </w:tcPr>
          <w:p w14:paraId="3219724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72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2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2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258" w14:textId="77777777">
        <w:tc>
          <w:tcPr>
            <w:tcW w:w="0" w:type="auto"/>
            <w:shd w:val="clear" w:color="auto" w:fill="FFFFFF"/>
          </w:tcPr>
          <w:p w14:paraId="321972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2">
                <v:shape id="_x0000_i150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43">
                <v:shape id="_x0000_i150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2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72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2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2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725F" w14:textId="77777777">
        <w:tc>
          <w:tcPr>
            <w:tcW w:w="0" w:type="auto"/>
            <w:shd w:val="clear" w:color="auto" w:fill="F3F3F3"/>
          </w:tcPr>
          <w:p w14:paraId="3219725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ispresenting</w:t>
            </w:r>
          </w:p>
        </w:tc>
        <w:tc>
          <w:tcPr>
            <w:tcW w:w="0" w:type="auto"/>
            <w:shd w:val="clear" w:color="auto" w:fill="F3F3F3"/>
          </w:tcPr>
          <w:p w14:paraId="321972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72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72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266" w14:textId="77777777">
        <w:tc>
          <w:tcPr>
            <w:tcW w:w="0" w:type="auto"/>
            <w:shd w:val="clear" w:color="auto" w:fill="FFFFFF"/>
          </w:tcPr>
          <w:p w14:paraId="3219726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2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isdisconnected</w:t>
            </w:r>
          </w:p>
        </w:tc>
        <w:tc>
          <w:tcPr>
            <w:tcW w:w="0" w:type="auto"/>
            <w:shd w:val="clear" w:color="auto" w:fill="FFFFFF"/>
          </w:tcPr>
          <w:p w14:paraId="3219726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2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2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267" w14:textId="77777777" w:rsidR="00DC5D26" w:rsidRDefault="00DC5D26">
      <w:pPr>
        <w:rPr>
          <w:rStyle w:val="Table-Header"/>
        </w:rPr>
      </w:pPr>
    </w:p>
    <w:p w14:paraId="32197268" w14:textId="77777777" w:rsidR="00DC5D26" w:rsidRDefault="00EC1450">
      <w:pPr>
        <w:pStyle w:val="BlockTitleParagraph"/>
        <w:rPr>
          <w:rStyle w:val="Table-Header"/>
        </w:rPr>
      </w:pPr>
      <w:bookmarkStart w:id="171" w:name="MI9if7Aby3KxI9veozQkQ5lWrDg="/>
      <w:r>
        <w:t>Indexes</w:t>
      </w:r>
      <w:bookmarkEnd w:id="17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27"/>
        <w:gridCol w:w="4978"/>
        <w:gridCol w:w="2454"/>
        <w:gridCol w:w="1083"/>
      </w:tblGrid>
      <w:tr w:rsidR="00DC5D26" w14:paraId="3219726D" w14:textId="77777777">
        <w:tc>
          <w:tcPr>
            <w:tcW w:w="0" w:type="auto"/>
            <w:shd w:val="clear" w:color="auto" w:fill="F3F3F3"/>
            <w:vAlign w:val="bottom"/>
          </w:tcPr>
          <w:p w14:paraId="321972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272" w14:textId="77777777">
        <w:tc>
          <w:tcPr>
            <w:tcW w:w="0" w:type="auto"/>
            <w:shd w:val="clear" w:color="auto" w:fill="FFFFFF"/>
          </w:tcPr>
          <w:p w14:paraId="321972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4">
                <v:shape id="_x0000_i150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2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PK_t_online_user</w:t>
            </w:r>
          </w:p>
        </w:tc>
        <w:tc>
          <w:tcPr>
            <w:tcW w:w="0" w:type="auto"/>
            <w:shd w:val="clear" w:color="auto" w:fill="FFFFFF"/>
          </w:tcPr>
          <w:p w14:paraId="321972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connectionid</w:t>
            </w:r>
          </w:p>
        </w:tc>
        <w:tc>
          <w:tcPr>
            <w:tcW w:w="0" w:type="auto"/>
            <w:shd w:val="clear" w:color="auto" w:fill="FFFFFF"/>
          </w:tcPr>
          <w:p w14:paraId="32197271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277" w14:textId="77777777">
        <w:tc>
          <w:tcPr>
            <w:tcW w:w="0" w:type="auto"/>
            <w:shd w:val="clear" w:color="auto" w:fill="F3F3F3"/>
          </w:tcPr>
          <w:p w14:paraId="3219727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FK_t_online_user_t_project</w:t>
            </w:r>
          </w:p>
        </w:tc>
        <w:tc>
          <w:tcPr>
            <w:tcW w:w="0" w:type="auto"/>
            <w:shd w:val="clear" w:color="auto" w:fill="F3F3F3"/>
          </w:tcPr>
          <w:p w14:paraId="321972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2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7C" w14:textId="77777777">
        <w:tc>
          <w:tcPr>
            <w:tcW w:w="0" w:type="auto"/>
            <w:shd w:val="clear" w:color="auto" w:fill="FFFFFF"/>
          </w:tcPr>
          <w:p w14:paraId="3219727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2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FK_t_online_user_t_state_machine_status</w:t>
            </w:r>
          </w:p>
        </w:tc>
        <w:tc>
          <w:tcPr>
            <w:tcW w:w="0" w:type="auto"/>
            <w:shd w:val="clear" w:color="auto" w:fill="FFFFFF"/>
          </w:tcPr>
          <w:p w14:paraId="321972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72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81" w14:textId="77777777">
        <w:tc>
          <w:tcPr>
            <w:tcW w:w="0" w:type="auto"/>
            <w:shd w:val="clear" w:color="auto" w:fill="F3F3F3"/>
          </w:tcPr>
          <w:p w14:paraId="3219727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FK_t_online_user_t_user</w:t>
            </w:r>
          </w:p>
        </w:tc>
        <w:tc>
          <w:tcPr>
            <w:tcW w:w="0" w:type="auto"/>
            <w:shd w:val="clear" w:color="auto" w:fill="F3F3F3"/>
          </w:tcPr>
          <w:p w14:paraId="321972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3F3F3"/>
          </w:tcPr>
          <w:p w14:paraId="3219728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282" w14:textId="77777777" w:rsidR="00DC5D26" w:rsidRDefault="00DC5D26">
      <w:pPr>
        <w:rPr>
          <w:rStyle w:val="Table-Header"/>
        </w:rPr>
      </w:pPr>
    </w:p>
    <w:p w14:paraId="32197283" w14:textId="77777777" w:rsidR="00DC5D26" w:rsidRDefault="00EC1450">
      <w:pPr>
        <w:pStyle w:val="BlockTitleParagraph"/>
        <w:rPr>
          <w:rStyle w:val="Table-Header"/>
        </w:rPr>
      </w:pPr>
      <w:bookmarkStart w:id="172" w:name="q/8uYTFVPKO3YyVhA0s99562phU="/>
      <w:r>
        <w:t>Foreign Keys</w:t>
      </w:r>
      <w:bookmarkEnd w:id="1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63"/>
        <w:gridCol w:w="5879"/>
      </w:tblGrid>
      <w:tr w:rsidR="00DC5D26" w14:paraId="32197286" w14:textId="77777777">
        <w:tc>
          <w:tcPr>
            <w:tcW w:w="0" w:type="auto"/>
            <w:shd w:val="clear" w:color="auto" w:fill="F3F3F3"/>
            <w:vAlign w:val="bottom"/>
          </w:tcPr>
          <w:p w14:paraId="321972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289" w14:textId="77777777">
        <w:tc>
          <w:tcPr>
            <w:tcW w:w="0" w:type="auto"/>
            <w:shd w:val="clear" w:color="auto" w:fill="FFFFFF"/>
          </w:tcPr>
          <w:p w14:paraId="321972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FK_t_online_user_t_project</w:t>
            </w:r>
          </w:p>
        </w:tc>
        <w:tc>
          <w:tcPr>
            <w:tcW w:w="0" w:type="auto"/>
            <w:shd w:val="clear" w:color="auto" w:fill="FFFFFF"/>
          </w:tcPr>
          <w:p w14:paraId="321972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  <w:tr w:rsidR="00DC5D26" w14:paraId="3219728C" w14:textId="77777777">
        <w:tc>
          <w:tcPr>
            <w:tcW w:w="0" w:type="auto"/>
            <w:shd w:val="clear" w:color="auto" w:fill="F3F3F3"/>
          </w:tcPr>
          <w:p w14:paraId="321972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FK_t_online_user_t_state_machine_status</w:t>
            </w:r>
          </w:p>
        </w:tc>
        <w:tc>
          <w:tcPr>
            <w:tcW w:w="0" w:type="auto"/>
            <w:shd w:val="clear" w:color="auto" w:fill="F3F3F3"/>
          </w:tcPr>
          <w:p w14:paraId="321972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  <w:tr w:rsidR="00DC5D26" w14:paraId="3219728F" w14:textId="77777777">
        <w:tc>
          <w:tcPr>
            <w:tcW w:w="0" w:type="auto"/>
            <w:shd w:val="clear" w:color="auto" w:fill="FFFFFF"/>
          </w:tcPr>
          <w:p w14:paraId="321972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FK_t_online_user_t_user</w:t>
            </w:r>
          </w:p>
        </w:tc>
        <w:tc>
          <w:tcPr>
            <w:tcW w:w="0" w:type="auto"/>
            <w:shd w:val="clear" w:color="auto" w:fill="FFFFFF"/>
          </w:tcPr>
          <w:p w14:paraId="321972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userid-&gt;</w:t>
            </w:r>
            <w:hyperlink w:anchor="YQmJ42veNpoHVYwizgZ/g+LxtRs=" w:history="1">
              <w:r>
                <w:rPr>
                  <w:rStyle w:val="Table-Default"/>
                </w:rPr>
                <w:t>[dbo].[t_user].[userid]</w:t>
              </w:r>
            </w:hyperlink>
          </w:p>
        </w:tc>
      </w:tr>
    </w:tbl>
    <w:p w14:paraId="32197290" w14:textId="77777777" w:rsidR="00DC5D26" w:rsidRDefault="00DC5D26">
      <w:pPr>
        <w:rPr>
          <w:rStyle w:val="Table-Header"/>
        </w:rPr>
      </w:pPr>
    </w:p>
    <w:p w14:paraId="32197291" w14:textId="77777777" w:rsidR="00DC5D26" w:rsidRDefault="00EC1450">
      <w:pPr>
        <w:pStyle w:val="BlockTitleParagraph"/>
        <w:rPr>
          <w:rStyle w:val="Table-Header"/>
        </w:rPr>
      </w:pPr>
      <w:bookmarkStart w:id="173" w:name="5tojx2fPB7Ii0h2kuDGvZQXXS1o="/>
      <w:r>
        <w:t>SQL Script</w:t>
      </w:r>
      <w:bookmarkEnd w:id="1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2B4" w14:textId="77777777">
        <w:tc>
          <w:tcPr>
            <w:tcW w:w="0" w:type="auto"/>
            <w:shd w:val="clear" w:color="auto" w:fill="F5F5F5"/>
          </w:tcPr>
          <w:p w14:paraId="321972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[t_online_user]</w:t>
            </w:r>
          </w:p>
          <w:p w14:paraId="3219729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2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[connectionid]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[DF_t_online_user_creationdate]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72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[logindate] </w:t>
            </w:r>
            <w:r>
              <w:rPr>
                <w:rStyle w:val="ScriptNormal"/>
              </w:rPr>
              <w:t xml:space="preserve">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2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[DF_t_online_user_retry]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2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[DF_t_online_user_statemachinestatusid]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72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[ispresenting]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[DF__t_online___ispre__787EE5A0]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2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[isdisconnected]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[DF__t_online___isdis__797309D9]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2A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72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[t_online_user]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[PK_t_online_user]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([connectionid]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2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FK_t_online_user_t_project]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[t_online_user]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2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FK_t_online_user_t_state_machine_status]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[t_online_user]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2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FK_t_online_user_t_user]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[t_online_user]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2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</w:t>
            </w:r>
            <w:r>
              <w:rPr>
                <w:rStyle w:val="ScriptKeyword"/>
              </w:rPr>
              <w:t>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[t_online_user]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[FK_t_online_user_t_project]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2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[t_online_user]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[FK_t_online_user_t_state_machine_status]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</w:t>
            </w:r>
            <w:r>
              <w:rPr>
                <w:rStyle w:val="ScriptNormal"/>
              </w:rPr>
              <w:t>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72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[t_online_user]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[FK_t_online_user_t_user]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([userid]</w:t>
            </w:r>
            <w:r>
              <w:rPr>
                <w:rStyle w:val="ScriptOperator"/>
              </w:rPr>
              <w:t>)</w:t>
            </w:r>
          </w:p>
          <w:p w14:paraId="321972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 user who is currently in a project'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't_online_user'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2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2B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2B5" w14:textId="77777777" w:rsidR="00DC5D26" w:rsidRDefault="00DC5D26">
      <w:pPr>
        <w:rPr>
          <w:rStyle w:val="ScriptNormal"/>
        </w:rPr>
      </w:pPr>
    </w:p>
    <w:p w14:paraId="321972B6" w14:textId="77777777" w:rsidR="00DC5D26" w:rsidRDefault="00EC1450">
      <w:pPr>
        <w:pStyle w:val="BlockTitleParagraph"/>
        <w:rPr>
          <w:rStyle w:val="ScriptNormal"/>
        </w:rPr>
      </w:pPr>
      <w:bookmarkStart w:id="174" w:name="c7QVkOHVJCrPRVfaSMSuLl+VJLs="/>
      <w:r>
        <w:t>Uses</w:t>
      </w:r>
      <w:bookmarkEnd w:id="174"/>
    </w:p>
    <w:p w14:paraId="321972B7" w14:textId="77777777" w:rsidR="00DC5D26" w:rsidRDefault="00EC1450">
      <w:hyperlink w:anchor="7A8kMkf0Z+G9i1FAStnpsh7dJtg=" w:history="1">
        <w:r>
          <w:t>[dbo].[t_project]</w:t>
        </w:r>
      </w:hyperlink>
    </w:p>
    <w:p w14:paraId="321972B8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72B9" w14:textId="77777777" w:rsidR="00DC5D26" w:rsidRDefault="00EC1450">
      <w:hyperlink w:anchor="YQmJ42veNpoHVYwizgZ/g+LxtRs=" w:history="1">
        <w:r>
          <w:t>[dbo].[t_user]</w:t>
        </w:r>
      </w:hyperlink>
    </w:p>
    <w:p w14:paraId="321972BA" w14:textId="77777777" w:rsidR="00DC5D26" w:rsidRDefault="00EC1450">
      <w:pPr>
        <w:pStyle w:val="BlockTitleParagraph"/>
      </w:pPr>
      <w:bookmarkStart w:id="175" w:name="jM8BiHPT4MlWod8etowrB6Ik19w="/>
      <w:r>
        <w:t>Used By</w:t>
      </w:r>
      <w:bookmarkEnd w:id="175"/>
    </w:p>
    <w:p w14:paraId="321972BB" w14:textId="77777777" w:rsidR="00DC5D26" w:rsidRDefault="00EC1450">
      <w:hyperlink w:anchor="c5iw4Jj06eWGv8RAQS1V5t4MAv8=" w:history="1">
        <w:r>
          <w:t>[dbo].[p_online_user_book]</w:t>
        </w:r>
      </w:hyperlink>
    </w:p>
    <w:p w14:paraId="321972BC" w14:textId="77777777" w:rsidR="00DC5D26" w:rsidRDefault="00EC1450">
      <w:hyperlink w:anchor="TKm9+V+71Fc5TxTKUdeoAk8SXOw=" w:history="1">
        <w:r>
          <w:t>[dbo].[p_online_user_check_connected]</w:t>
        </w:r>
      </w:hyperlink>
    </w:p>
    <w:p w14:paraId="321972BD" w14:textId="77777777" w:rsidR="00DC5D26" w:rsidRDefault="00EC1450">
      <w:hyperlink w:anchor="TBplcYBoKypjbhjavP5K5dOlL1c=" w:history="1">
        <w:r>
          <w:t>[dbo].[p_online_user_delete]</w:t>
        </w:r>
      </w:hyperlink>
    </w:p>
    <w:p w14:paraId="321972BE" w14:textId="77777777" w:rsidR="00DC5D26" w:rsidRDefault="00EC1450">
      <w:hyperlink w:anchor="3hdddy7qEOm97dR0hNzxuENEE04=" w:history="1">
        <w:r>
          <w:t>[dbo].[p_online_user_get_by_connectionid]</w:t>
        </w:r>
      </w:hyperlink>
    </w:p>
    <w:p w14:paraId="321972BF" w14:textId="77777777" w:rsidR="00DC5D26" w:rsidRDefault="00EC1450">
      <w:hyperlink w:anchor="LGVJsJlf1/SngrX4ixAa0Bh5h/s=" w:history="1">
        <w:r>
          <w:t>[dbo].[p_online_user_get_by_username]</w:t>
        </w:r>
      </w:hyperlink>
    </w:p>
    <w:p w14:paraId="321972C0" w14:textId="77777777" w:rsidR="00DC5D26" w:rsidRDefault="00EC1450">
      <w:hyperlink w:anchor="g/xQegeHFdihIcAOJ+yFPZuRE+o=" w:history="1">
        <w:r>
          <w:t>[dbo].[p_online_user_get_first_by_project_id]</w:t>
        </w:r>
      </w:hyperlink>
    </w:p>
    <w:p w14:paraId="321972C1" w14:textId="77777777" w:rsidR="00DC5D26" w:rsidRDefault="00EC1450">
      <w:hyperlink w:anchor="NL9mm0bUGUv+swcXYJoRiYj6zW8=" w:history="1">
        <w:r>
          <w:t>[dbo].[p_online_user_get_projectid]</w:t>
        </w:r>
      </w:hyperlink>
    </w:p>
    <w:p w14:paraId="321972C2" w14:textId="77777777" w:rsidR="00DC5D26" w:rsidRDefault="00EC1450">
      <w:hyperlink w:anchor="qv2u/8StiVLEVqLtKYLw5mU2W1s=" w:history="1">
        <w:r>
          <w:t>[dbo].[p_online_user_insert]</w:t>
        </w:r>
      </w:hyperlink>
    </w:p>
    <w:p w14:paraId="321972C3" w14:textId="77777777" w:rsidR="00DC5D26" w:rsidRDefault="00EC1450">
      <w:hyperlink w:anchor="Djf8Cny5kYj9llD1X8X5SouWFZI=" w:history="1">
        <w:r>
          <w:t>[dbo].[p_online_user_search_backend]</w:t>
        </w:r>
      </w:hyperlink>
    </w:p>
    <w:p w14:paraId="321972C4" w14:textId="77777777" w:rsidR="00DC5D26" w:rsidRDefault="00EC1450">
      <w:hyperlink w:anchor="6aV4Lug75izZ/3woIWF+ktDiCm4=" w:history="1">
        <w:r>
          <w:t>[dbo].[p_online_user_set_disconnected]</w:t>
        </w:r>
      </w:hyperlink>
    </w:p>
    <w:p w14:paraId="321972C5" w14:textId="77777777" w:rsidR="00DC5D26" w:rsidRDefault="00EC1450">
      <w:hyperlink w:anchor="m8zhIuLkW2eQZExBU+OrYX9Q4P8=" w:history="1">
        <w:r>
          <w:t>[dbo].[p_online_user_unbook]</w:t>
        </w:r>
      </w:hyperlink>
    </w:p>
    <w:p w14:paraId="321972C6" w14:textId="77777777" w:rsidR="00DC5D26" w:rsidRDefault="00EC1450">
      <w:hyperlink w:anchor="CR8dfDUDNElJfvYHsUNNh1QwKbk=" w:history="1">
        <w:r>
          <w:t>[dbo].[p_online_user_unbook_forgot]</w:t>
        </w:r>
      </w:hyperlink>
    </w:p>
    <w:p w14:paraId="321972C7" w14:textId="77777777" w:rsidR="00DC5D26" w:rsidRDefault="00EC1450">
      <w:hyperlink w:anchor="RGffZq+MHbZHzhLGgmYB7+RxXLQ=" w:history="1">
        <w:r>
          <w:t>[dbo].[p_online_user_update_keepalive]</w:t>
        </w:r>
      </w:hyperlink>
    </w:p>
    <w:p w14:paraId="321972C8" w14:textId="77777777" w:rsidR="00DC5D26" w:rsidRDefault="00EC1450">
      <w:hyperlink w:anchor="9ossGhPV6Hp0q1Wns3apYI72crQ=" w:history="1">
        <w:r>
          <w:t>[dbo].[p_project_get_connectionid_for_presenter]</w:t>
        </w:r>
      </w:hyperlink>
    </w:p>
    <w:p w14:paraId="321972C9" w14:textId="77777777" w:rsidR="00DC5D26" w:rsidRDefault="00EC1450">
      <w:hyperlink w:anchor="8SPblYSof1I8LItXwQ2VeLi22IY=" w:history="1">
        <w:r>
          <w:t>[dbo].[p_tilestatus_unlock_forgot]</w:t>
        </w:r>
      </w:hyperlink>
    </w:p>
    <w:p w14:paraId="321972CA" w14:textId="77777777" w:rsidR="00DC5D26" w:rsidRDefault="00EC1450">
      <w:hyperlink w:anchor="rEGjz6syz+nr2U/s/JA4/83VTuE=" w:history="1">
        <w:r>
          <w:t>[dbo].[p_tilestatus_update]</w:t>
        </w:r>
      </w:hyperlink>
    </w:p>
    <w:p w14:paraId="321972CB" w14:textId="77777777" w:rsidR="00DC5D26" w:rsidRDefault="00EC1450">
      <w:hyperlink w:anchor="ovOnybcjSuIEeGh3AadnsW3fAak=" w:history="1">
        <w:r>
          <w:t>[dbo].[p_tilestatus_update_content]</w:t>
        </w:r>
      </w:hyperlink>
    </w:p>
    <w:p w14:paraId="321972CC" w14:textId="77777777" w:rsidR="00DC5D26" w:rsidRDefault="00EC1450">
      <w:hyperlink w:anchor="aczDQAYDZF2HlDSzivZSrAuFtOc=" w:history="1">
        <w:r>
          <w:t>[dbo].[p_tilestatus_update_lock]</w:t>
        </w:r>
      </w:hyperlink>
    </w:p>
    <w:p w14:paraId="321972CD" w14:textId="77777777" w:rsidR="00DC5D26" w:rsidRDefault="00EC1450">
      <w:hyperlink w:anchor="rVRoekoodnhEE3EEZ9teUKHN6pM=" w:history="1">
        <w:r>
          <w:t>[dbo].[p_tilestatus_update_position]</w:t>
        </w:r>
      </w:hyperlink>
    </w:p>
    <w:p w14:paraId="321972CE" w14:textId="77777777" w:rsidR="00DC5D26" w:rsidRDefault="00DC5D26">
      <w:pPr>
        <w:sectPr w:rsidR="00DC5D26">
          <w:headerReference w:type="default" r:id="rId4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2D1" w14:textId="77777777">
        <w:tc>
          <w:tcPr>
            <w:tcW w:w="0" w:type="auto"/>
            <w:shd w:val="clear" w:color="auto" w:fill="E6E6E6"/>
          </w:tcPr>
          <w:p w14:paraId="321972CF" w14:textId="77777777" w:rsidR="00DC5D26" w:rsidRDefault="00EC1450">
            <w:pPr>
              <w:pStyle w:val="Heading6"/>
            </w:pPr>
            <w:bookmarkStart w:id="176" w:name="_Toc256000023"/>
            <w:bookmarkStart w:id="177" w:name="7A8kMkf0Z+G9i1FAStnpsh7dJtg="/>
            <w:r>
              <w:pict w14:anchorId="3219EF45">
                <v:shape id="_x0000_i1503" type="#_x0000_t75" style="width:11.95pt;height:11.95pt">
                  <v:imagedata r:id="rId11" o:title=""/>
                </v:shape>
              </w:pict>
            </w:r>
            <w:r>
              <w:t xml:space="preserve"> [dbo].[t_project]</w:t>
            </w:r>
            <w:bookmarkEnd w:id="176"/>
          </w:p>
          <w:bookmarkEnd w:id="177"/>
          <w:p w14:paraId="321972D0" w14:textId="77777777" w:rsidR="00DC5D26" w:rsidRDefault="00DC5D26"/>
        </w:tc>
      </w:tr>
    </w:tbl>
    <w:p w14:paraId="321972D2" w14:textId="77777777" w:rsidR="00DC5D26" w:rsidRDefault="00DC5D26">
      <w:pPr>
        <w:keepNext/>
      </w:pPr>
    </w:p>
    <w:p w14:paraId="321972D3" w14:textId="77777777" w:rsidR="00DC5D26" w:rsidRDefault="00EC1450">
      <w:pPr>
        <w:pStyle w:val="BlockTitleParagraph"/>
        <w:rPr>
          <w:rStyle w:val="Description"/>
        </w:rPr>
      </w:pPr>
      <w:bookmarkStart w:id="178" w:name="TfADAY7/GYRsok4QFxBPfprYfSM="/>
      <w:r>
        <w:t>MS_</w:t>
      </w:r>
      <w:r>
        <w:softHyphen/>
        <w:t>Description</w:t>
      </w:r>
      <w:bookmarkEnd w:id="178"/>
    </w:p>
    <w:p w14:paraId="321972D4" w14:textId="77777777" w:rsidR="00DC5D26" w:rsidRDefault="00EC1450">
      <w:r>
        <w:t>All projects</w:t>
      </w:r>
    </w:p>
    <w:p w14:paraId="321972D5" w14:textId="77777777" w:rsidR="00DC5D26" w:rsidRDefault="00EC1450">
      <w:pPr>
        <w:pStyle w:val="BlockTitleParagraph"/>
      </w:pPr>
      <w:bookmarkStart w:id="179" w:name="CusXEu28+9aJi6nF9tzqH5cFS2A="/>
      <w:r>
        <w:t>Properties</w:t>
      </w:r>
      <w:bookmarkEnd w:id="1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2D8" w14:textId="77777777">
        <w:tc>
          <w:tcPr>
            <w:tcW w:w="0" w:type="auto"/>
            <w:shd w:val="clear" w:color="auto" w:fill="F3F3F3"/>
            <w:vAlign w:val="bottom"/>
          </w:tcPr>
          <w:p w14:paraId="321972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2DB" w14:textId="77777777">
        <w:tc>
          <w:tcPr>
            <w:tcW w:w="0" w:type="auto"/>
            <w:shd w:val="clear" w:color="auto" w:fill="FFFFFF"/>
          </w:tcPr>
          <w:p w14:paraId="321972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2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2DE" w14:textId="77777777">
        <w:tc>
          <w:tcPr>
            <w:tcW w:w="0" w:type="auto"/>
            <w:shd w:val="clear" w:color="auto" w:fill="F3F3F3"/>
          </w:tcPr>
          <w:p w14:paraId="321972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2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72E1" w14:textId="77777777">
        <w:tc>
          <w:tcPr>
            <w:tcW w:w="0" w:type="auto"/>
            <w:shd w:val="clear" w:color="auto" w:fill="FFFFFF"/>
          </w:tcPr>
          <w:p w14:paraId="321972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2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2E4" w14:textId="77777777">
        <w:tc>
          <w:tcPr>
            <w:tcW w:w="0" w:type="auto"/>
            <w:shd w:val="clear" w:color="auto" w:fill="F3F3F3"/>
          </w:tcPr>
          <w:p w14:paraId="321972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2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2E5" w14:textId="77777777" w:rsidR="00DC5D26" w:rsidRDefault="00DC5D26">
      <w:pPr>
        <w:rPr>
          <w:rStyle w:val="Table-Header"/>
        </w:rPr>
      </w:pPr>
    </w:p>
    <w:p w14:paraId="321972E6" w14:textId="77777777" w:rsidR="00DC5D26" w:rsidRDefault="00EC1450">
      <w:pPr>
        <w:pStyle w:val="BlockTitleParagraph"/>
        <w:rPr>
          <w:rStyle w:val="Table-Header"/>
        </w:rPr>
      </w:pPr>
      <w:bookmarkStart w:id="180" w:name="uDKQd5/ZDHexTK5rhh2niErVlh8="/>
      <w:r>
        <w:t>Columns</w:t>
      </w:r>
      <w:bookmarkEnd w:id="1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10"/>
        <w:gridCol w:w="2129"/>
        <w:gridCol w:w="1302"/>
        <w:gridCol w:w="1164"/>
        <w:gridCol w:w="1082"/>
        <w:gridCol w:w="785"/>
        <w:gridCol w:w="2270"/>
      </w:tblGrid>
      <w:tr w:rsidR="00DC5D26" w14:paraId="321972EE" w14:textId="77777777">
        <w:tc>
          <w:tcPr>
            <w:tcW w:w="0" w:type="auto"/>
            <w:shd w:val="clear" w:color="auto" w:fill="F3F3F3"/>
            <w:vAlign w:val="bottom"/>
          </w:tcPr>
          <w:p w14:paraId="321972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2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2F6" w14:textId="77777777">
        <w:tc>
          <w:tcPr>
            <w:tcW w:w="0" w:type="auto"/>
            <w:shd w:val="clear" w:color="auto" w:fill="FFFFFF"/>
          </w:tcPr>
          <w:p w14:paraId="321972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6">
                <v:shape id="_x0000_i150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2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2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2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2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2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2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2FE" w14:textId="77777777">
        <w:tc>
          <w:tcPr>
            <w:tcW w:w="0" w:type="auto"/>
            <w:shd w:val="clear" w:color="auto" w:fill="F3F3F3"/>
          </w:tcPr>
          <w:p w14:paraId="321972F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containeruri</w:t>
            </w:r>
          </w:p>
        </w:tc>
        <w:tc>
          <w:tcPr>
            <w:tcW w:w="0" w:type="auto"/>
            <w:shd w:val="clear" w:color="auto" w:fill="F3F3F3"/>
          </w:tcPr>
          <w:p w14:paraId="321972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72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72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2F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2F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06" w14:textId="77777777">
        <w:tc>
          <w:tcPr>
            <w:tcW w:w="0" w:type="auto"/>
            <w:shd w:val="clear" w:color="auto" w:fill="FFFFFF"/>
          </w:tcPr>
          <w:p w14:paraId="321972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7">
                <v:shape id="_x0000_i1505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3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createdby</w:t>
            </w:r>
          </w:p>
        </w:tc>
        <w:tc>
          <w:tcPr>
            <w:tcW w:w="0" w:type="auto"/>
            <w:shd w:val="clear" w:color="auto" w:fill="FFFFFF"/>
          </w:tcPr>
          <w:p w14:paraId="321973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3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3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FFFFF"/>
          </w:tcPr>
          <w:p w14:paraId="3219730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0E" w14:textId="77777777">
        <w:tc>
          <w:tcPr>
            <w:tcW w:w="0" w:type="auto"/>
            <w:shd w:val="clear" w:color="auto" w:fill="F3F3F3"/>
          </w:tcPr>
          <w:p w14:paraId="3219730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3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3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3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0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0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16" w14:textId="77777777">
        <w:tc>
          <w:tcPr>
            <w:tcW w:w="0" w:type="auto"/>
            <w:shd w:val="clear" w:color="auto" w:fill="FFFFFF"/>
          </w:tcPr>
          <w:p w14:paraId="3219730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3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3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3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31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1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1E" w14:textId="77777777">
        <w:tc>
          <w:tcPr>
            <w:tcW w:w="0" w:type="auto"/>
            <w:shd w:val="clear" w:color="auto" w:fill="F3F3F3"/>
          </w:tcPr>
          <w:p w14:paraId="3219731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presenter</w:t>
            </w:r>
          </w:p>
        </w:tc>
        <w:tc>
          <w:tcPr>
            <w:tcW w:w="0" w:type="auto"/>
            <w:shd w:val="clear" w:color="auto" w:fill="F3F3F3"/>
          </w:tcPr>
          <w:p w14:paraId="321973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3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3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31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26" w14:textId="77777777">
        <w:tc>
          <w:tcPr>
            <w:tcW w:w="0" w:type="auto"/>
            <w:shd w:val="clear" w:color="auto" w:fill="FFFFFF"/>
          </w:tcPr>
          <w:p w14:paraId="3219731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321973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73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73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32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(' ')</w:t>
            </w:r>
          </w:p>
        </w:tc>
      </w:tr>
      <w:tr w:rsidR="00DC5D26" w14:paraId="3219732E" w14:textId="77777777">
        <w:tc>
          <w:tcPr>
            <w:tcW w:w="0" w:type="auto"/>
            <w:shd w:val="clear" w:color="auto" w:fill="F3F3F3"/>
          </w:tcPr>
          <w:p w14:paraId="321973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createdbyuniquemachineid</w:t>
            </w:r>
          </w:p>
        </w:tc>
        <w:tc>
          <w:tcPr>
            <w:tcW w:w="0" w:type="auto"/>
            <w:shd w:val="clear" w:color="auto" w:fill="F3F3F3"/>
          </w:tcPr>
          <w:p w14:paraId="321973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3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3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2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('00000000-0000-0000-0000-000000000000')</w:t>
            </w:r>
          </w:p>
        </w:tc>
      </w:tr>
      <w:tr w:rsidR="00DC5D26" w14:paraId="32197336" w14:textId="77777777">
        <w:tc>
          <w:tcPr>
            <w:tcW w:w="0" w:type="auto"/>
            <w:shd w:val="clear" w:color="auto" w:fill="FFFFFF"/>
          </w:tcPr>
          <w:p w14:paraId="3219732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FFFFF"/>
          </w:tcPr>
          <w:p w14:paraId="321973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3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3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33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3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3E" w14:textId="77777777">
        <w:tc>
          <w:tcPr>
            <w:tcW w:w="0" w:type="auto"/>
            <w:shd w:val="clear" w:color="auto" w:fill="F3F3F3"/>
          </w:tcPr>
          <w:p w14:paraId="3219733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zoomfactor</w:t>
            </w:r>
          </w:p>
        </w:tc>
        <w:tc>
          <w:tcPr>
            <w:tcW w:w="0" w:type="auto"/>
            <w:shd w:val="clear" w:color="auto" w:fill="F3F3F3"/>
          </w:tcPr>
          <w:p w14:paraId="321973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3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3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3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346" w14:textId="77777777">
        <w:tc>
          <w:tcPr>
            <w:tcW w:w="0" w:type="auto"/>
            <w:shd w:val="clear" w:color="auto" w:fill="FFFFFF"/>
          </w:tcPr>
          <w:p w14:paraId="3219733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offsetx</w:t>
            </w:r>
          </w:p>
        </w:tc>
        <w:tc>
          <w:tcPr>
            <w:tcW w:w="0" w:type="auto"/>
            <w:shd w:val="clear" w:color="auto" w:fill="FFFFFF"/>
          </w:tcPr>
          <w:p w14:paraId="321973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3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3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34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34E" w14:textId="77777777">
        <w:tc>
          <w:tcPr>
            <w:tcW w:w="0" w:type="auto"/>
            <w:shd w:val="clear" w:color="auto" w:fill="F3F3F3"/>
          </w:tcPr>
          <w:p w14:paraId="3219734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offsety</w:t>
            </w:r>
          </w:p>
        </w:tc>
        <w:tc>
          <w:tcPr>
            <w:tcW w:w="0" w:type="auto"/>
            <w:shd w:val="clear" w:color="auto" w:fill="F3F3F3"/>
          </w:tcPr>
          <w:p w14:paraId="321973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3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3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4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356" w14:textId="77777777">
        <w:tc>
          <w:tcPr>
            <w:tcW w:w="0" w:type="auto"/>
            <w:shd w:val="clear" w:color="auto" w:fill="FFFFFF"/>
          </w:tcPr>
          <w:p w14:paraId="321973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8">
                <v:shape id="_x0000_i1506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3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deleted</w:t>
            </w:r>
          </w:p>
        </w:tc>
        <w:tc>
          <w:tcPr>
            <w:tcW w:w="0" w:type="auto"/>
            <w:shd w:val="clear" w:color="auto" w:fill="FFFFFF"/>
          </w:tcPr>
          <w:p w14:paraId="321973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3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3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35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35E" w14:textId="77777777">
        <w:tc>
          <w:tcPr>
            <w:tcW w:w="0" w:type="auto"/>
            <w:shd w:val="clear" w:color="auto" w:fill="F3F3F3"/>
          </w:tcPr>
          <w:p w14:paraId="3219735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projecttypeid</w:t>
            </w:r>
          </w:p>
        </w:tc>
        <w:tc>
          <w:tcPr>
            <w:tcW w:w="0" w:type="auto"/>
            <w:shd w:val="clear" w:color="auto" w:fill="F3F3F3"/>
          </w:tcPr>
          <w:p w14:paraId="321973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3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3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5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366" w14:textId="77777777">
        <w:tc>
          <w:tcPr>
            <w:tcW w:w="0" w:type="auto"/>
            <w:shd w:val="clear" w:color="auto" w:fill="FFFFFF"/>
          </w:tcPr>
          <w:p w14:paraId="3219735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thumbnail</w:t>
            </w:r>
          </w:p>
        </w:tc>
        <w:tc>
          <w:tcPr>
            <w:tcW w:w="0" w:type="auto"/>
            <w:shd w:val="clear" w:color="auto" w:fill="FFFFFF"/>
          </w:tcPr>
          <w:p w14:paraId="321973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73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73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36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6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6E" w14:textId="77777777">
        <w:tc>
          <w:tcPr>
            <w:tcW w:w="0" w:type="auto"/>
            <w:shd w:val="clear" w:color="auto" w:fill="F3F3F3"/>
          </w:tcPr>
          <w:p w14:paraId="3219736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backgroundcolor</w:t>
            </w:r>
          </w:p>
        </w:tc>
        <w:tc>
          <w:tcPr>
            <w:tcW w:w="0" w:type="auto"/>
            <w:shd w:val="clear" w:color="auto" w:fill="F3F3F3"/>
          </w:tcPr>
          <w:p w14:paraId="321973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3F3F3"/>
          </w:tcPr>
          <w:p w14:paraId="321973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3F3F3"/>
          </w:tcPr>
          <w:p w14:paraId="321973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36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6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76" w14:textId="77777777">
        <w:tc>
          <w:tcPr>
            <w:tcW w:w="0" w:type="auto"/>
            <w:shd w:val="clear" w:color="auto" w:fill="FFFFFF"/>
          </w:tcPr>
          <w:p w14:paraId="3219736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canvas_size_ratio</w:t>
            </w:r>
          </w:p>
        </w:tc>
        <w:tc>
          <w:tcPr>
            <w:tcW w:w="0" w:type="auto"/>
            <w:shd w:val="clear" w:color="auto" w:fill="FFFFFF"/>
          </w:tcPr>
          <w:p w14:paraId="321973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3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3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37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7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37E" w14:textId="77777777">
        <w:tc>
          <w:tcPr>
            <w:tcW w:w="0" w:type="auto"/>
            <w:shd w:val="clear" w:color="auto" w:fill="F3F3F3"/>
          </w:tcPr>
          <w:p w14:paraId="3219737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upgradeversion</w:t>
            </w:r>
          </w:p>
        </w:tc>
        <w:tc>
          <w:tcPr>
            <w:tcW w:w="0" w:type="auto"/>
            <w:shd w:val="clear" w:color="auto" w:fill="F3F3F3"/>
          </w:tcPr>
          <w:p w14:paraId="321973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3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3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37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7386" w14:textId="77777777">
        <w:tc>
          <w:tcPr>
            <w:tcW w:w="0" w:type="auto"/>
            <w:shd w:val="clear" w:color="auto" w:fill="FFFFFF"/>
          </w:tcPr>
          <w:p w14:paraId="3219737F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8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islocked</w:t>
            </w:r>
          </w:p>
        </w:tc>
        <w:tc>
          <w:tcPr>
            <w:tcW w:w="0" w:type="auto"/>
            <w:shd w:val="clear" w:color="auto" w:fill="FFFFFF"/>
          </w:tcPr>
          <w:p w14:paraId="3219738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38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3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38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3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387" w14:textId="77777777" w:rsidR="00DC5D26" w:rsidRDefault="00DC5D26">
      <w:pPr>
        <w:rPr>
          <w:rStyle w:val="Table-Header"/>
        </w:rPr>
      </w:pPr>
    </w:p>
    <w:p w14:paraId="32197388" w14:textId="77777777" w:rsidR="00DC5D26" w:rsidRDefault="00EC1450">
      <w:pPr>
        <w:pStyle w:val="BlockTitleParagraph"/>
        <w:rPr>
          <w:rStyle w:val="Table-Header"/>
        </w:rPr>
      </w:pPr>
      <w:bookmarkStart w:id="181" w:name="Jzh+0Gs2I6wumT4wuqpiuXHBYwU="/>
      <w:r>
        <w:t>Indexes</w:t>
      </w:r>
      <w:bookmarkEnd w:id="18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43"/>
        <w:gridCol w:w="5710"/>
        <w:gridCol w:w="1932"/>
        <w:gridCol w:w="957"/>
      </w:tblGrid>
      <w:tr w:rsidR="00DC5D26" w14:paraId="3219738D" w14:textId="77777777">
        <w:tc>
          <w:tcPr>
            <w:tcW w:w="0" w:type="auto"/>
            <w:shd w:val="clear" w:color="auto" w:fill="F3F3F3"/>
            <w:vAlign w:val="bottom"/>
          </w:tcPr>
          <w:p w14:paraId="321973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392" w14:textId="77777777">
        <w:tc>
          <w:tcPr>
            <w:tcW w:w="0" w:type="auto"/>
            <w:shd w:val="clear" w:color="auto" w:fill="FFFFFF"/>
          </w:tcPr>
          <w:p w14:paraId="321973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9">
                <v:shape id="_x0000_i150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3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PK_t_project</w:t>
            </w:r>
          </w:p>
        </w:tc>
        <w:tc>
          <w:tcPr>
            <w:tcW w:w="0" w:type="auto"/>
            <w:shd w:val="clear" w:color="auto" w:fill="FFFFFF"/>
          </w:tcPr>
          <w:p w14:paraId="321973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391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397" w14:textId="77777777">
        <w:tc>
          <w:tcPr>
            <w:tcW w:w="0" w:type="auto"/>
            <w:shd w:val="clear" w:color="auto" w:fill="F3F3F3"/>
          </w:tcPr>
          <w:p w14:paraId="3219739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3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nci_wi_t_project_9ADAB38961944CA62EFA69AF2981E8A3</w:t>
            </w:r>
          </w:p>
        </w:tc>
        <w:tc>
          <w:tcPr>
            <w:tcW w:w="0" w:type="auto"/>
            <w:shd w:val="clear" w:color="auto" w:fill="F3F3F3"/>
          </w:tcPr>
          <w:p w14:paraId="321973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createdby, deleted</w:t>
            </w:r>
          </w:p>
        </w:tc>
        <w:tc>
          <w:tcPr>
            <w:tcW w:w="0" w:type="auto"/>
            <w:shd w:val="clear" w:color="auto" w:fill="F3F3F3"/>
          </w:tcPr>
          <w:p w14:paraId="32197396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398" w14:textId="77777777" w:rsidR="00DC5D26" w:rsidRDefault="00DC5D26">
      <w:pPr>
        <w:rPr>
          <w:rStyle w:val="Table-Header"/>
        </w:rPr>
      </w:pPr>
    </w:p>
    <w:p w14:paraId="32197399" w14:textId="77777777" w:rsidR="00DC5D26" w:rsidRDefault="00EC1450">
      <w:pPr>
        <w:pStyle w:val="BlockTitleParagraph"/>
        <w:rPr>
          <w:rStyle w:val="Table-Header"/>
        </w:rPr>
      </w:pPr>
      <w:bookmarkStart w:id="182" w:name="lnzd5kqC3KIDucBw75pH6NWGc8I="/>
      <w:r>
        <w:t>SQL Script</w:t>
      </w:r>
      <w:bookmarkEnd w:id="18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3B8" w14:textId="77777777">
        <w:tc>
          <w:tcPr>
            <w:tcW w:w="0" w:type="auto"/>
            <w:shd w:val="clear" w:color="auto" w:fill="F5F5F5"/>
          </w:tcPr>
          <w:p w14:paraId="3219739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</w:t>
            </w:r>
          </w:p>
          <w:p w14:paraId="3219739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3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3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[containeruri]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[createdby]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[presenter]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</w:t>
            </w:r>
            <w:r>
              <w:rPr>
                <w:rStyle w:val="ScriptNormal"/>
              </w:rPr>
              <w:t>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[DF_t_project_description]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>),</w:t>
            </w:r>
          </w:p>
          <w:p w14:paraId="32197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[createdbyuniquemachineid]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[DF_t_project_createdbyuniquemachineid]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String"/>
              </w:rPr>
              <w:t>'00000000-0000-0000-0000-000000000000'</w:t>
            </w:r>
            <w:r>
              <w:rPr>
                <w:rStyle w:val="ScriptNormal"/>
              </w:rPr>
              <w:t>),</w:t>
            </w:r>
          </w:p>
          <w:p w14:paraId="321973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[int] </w:t>
            </w:r>
            <w:r>
              <w:rPr>
                <w:rStyle w:val="ScriptOperator"/>
              </w:rPr>
              <w:t>N</w:t>
            </w:r>
            <w:r>
              <w:rPr>
                <w:rStyle w:val="ScriptOperator"/>
              </w:rPr>
              <w:t>ULL</w:t>
            </w:r>
            <w:r>
              <w:rPr>
                <w:rStyle w:val="ScriptNormal"/>
              </w:rPr>
              <w:t>,</w:t>
            </w:r>
          </w:p>
          <w:p w14:paraId="321973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[zoomfactor]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[DF_t_project_zoomfactor]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[offsetx]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[DF_t_project_offsetx]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3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[offsety]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[DF_t_project_offsety]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3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[deleted]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[DF_t_project_deleted_1]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3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[DF_t_project_projecttypeid]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3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[thumbnail] [varbinary]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[backgroundcolor]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</w:t>
            </w:r>
            <w:r>
              <w:rPr>
                <w:rStyle w:val="ScriptNormal"/>
              </w:rPr>
              <w:t>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[canvas_size_ratio]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3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[upgradeversion]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[DF__t_project__upgra__7E37BEF6]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73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[islocked]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[DF__t_project__isloc__7F2BE32F]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3A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3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3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</w:t>
            </w:r>
            <w:r>
              <w:rPr>
                <w:rStyle w:val="ScriptKeyword"/>
              </w:rPr>
              <w:t>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[PK_t_project]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3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3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[nci_wi_t_project_9ADAB38961944CA62EFA69AF2981E8A3]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([createdby], [deleted]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3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3B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projects'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3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3B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3B9" w14:textId="77777777" w:rsidR="00DC5D26" w:rsidRDefault="00DC5D26">
      <w:pPr>
        <w:rPr>
          <w:rStyle w:val="ScriptNormal"/>
        </w:rPr>
      </w:pPr>
    </w:p>
    <w:p w14:paraId="321973BA" w14:textId="77777777" w:rsidR="00DC5D26" w:rsidRDefault="00EC1450">
      <w:pPr>
        <w:pStyle w:val="BlockTitleParagraph"/>
        <w:rPr>
          <w:rStyle w:val="ScriptNormal"/>
        </w:rPr>
      </w:pPr>
      <w:bookmarkStart w:id="183" w:name="mxdqX+SfF7OJi4JFmAduVqtHwO8="/>
      <w:r>
        <w:t>Used By</w:t>
      </w:r>
      <w:bookmarkEnd w:id="183"/>
    </w:p>
    <w:p w14:paraId="321973BB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73BC" w14:textId="77777777" w:rsidR="00DC5D26" w:rsidRDefault="00EC1450">
      <w:hyperlink w:anchor="oTKipXz9q0i7/ho1w/MFw/f36nA=" w:history="1">
        <w:r>
          <w:t>[dbo].[t_online_user]</w:t>
        </w:r>
      </w:hyperlink>
    </w:p>
    <w:p w14:paraId="321973BD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73BE" w14:textId="77777777" w:rsidR="00DC5D26" w:rsidRDefault="00EC1450">
      <w:hyperlink w:anchor="NVtxRSVjLeXCqup7XcDqnAEmXn0=" w:history="1">
        <w:r>
          <w:t>[dbo].[t_project_tag]</w:t>
        </w:r>
      </w:hyperlink>
    </w:p>
    <w:p w14:paraId="321973BF" w14:textId="77777777" w:rsidR="00DC5D26" w:rsidRDefault="00EC1450">
      <w:hyperlink w:anchor="8R5txRxbFoGoF2i7BOacoCDM29c=" w:history="1">
        <w:r>
          <w:t>[dbo].[t_quicklink]</w:t>
        </w:r>
      </w:hyperlink>
    </w:p>
    <w:p w14:paraId="321973C0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73C1" w14:textId="77777777" w:rsidR="00DC5D26" w:rsidRDefault="00EC1450">
      <w:hyperlink w:anchor="078YtCFOxZtrTr+ji99XjRUc40A=" w:history="1">
        <w:r>
          <w:t>[dbo].[t_tile_relation]</w:t>
        </w:r>
      </w:hyperlink>
    </w:p>
    <w:p w14:paraId="321973C2" w14:textId="77777777" w:rsidR="00DC5D26" w:rsidRDefault="00EC1450">
      <w:hyperlink w:anchor="apFAn+5wzEjWRUBbGPwi/lWybWQ=" w:history="1">
        <w:r>
          <w:t>[dbo].[t_tile_voting]</w:t>
        </w:r>
      </w:hyperlink>
    </w:p>
    <w:p w14:paraId="321973C3" w14:textId="77777777" w:rsidR="00DC5D26" w:rsidRDefault="00EC1450">
      <w:hyperlink w:anchor="oLs0t3srd6yHmujlsbYzAtzC4Zs=" w:history="1">
        <w:r>
          <w:t>[dbo].[t_tilestatus]</w:t>
        </w:r>
      </w:hyperlink>
    </w:p>
    <w:p w14:paraId="321973C4" w14:textId="77777777" w:rsidR="00DC5D26" w:rsidRDefault="00EC1450">
      <w:hyperlink w:anchor="Djf8Cny5kYj9llD1X8X5SouWFZI=" w:history="1">
        <w:r>
          <w:t>[dbo].[p_online_user_search_backend]</w:t>
        </w:r>
      </w:hyperlink>
    </w:p>
    <w:p w14:paraId="321973C5" w14:textId="77777777" w:rsidR="00DC5D26" w:rsidRDefault="00EC1450">
      <w:hyperlink w:anchor="h6ZHMHXodjZQ7/r28dA/xoJe5Ic=" w:history="1">
        <w:r>
          <w:t>[dbo].[p_project_delete_template]</w:t>
        </w:r>
      </w:hyperlink>
    </w:p>
    <w:p w14:paraId="321973C6" w14:textId="77777777" w:rsidR="00DC5D26" w:rsidRDefault="00EC1450">
      <w:hyperlink w:anchor="KGz8phqiKp5J5UrsWlI+RqfLiH8=" w:history="1">
        <w:r>
          <w:t>[dbo].[p_project_get_by_id]</w:t>
        </w:r>
      </w:hyperlink>
    </w:p>
    <w:p w14:paraId="321973C7" w14:textId="77777777" w:rsidR="00DC5D26" w:rsidRDefault="00EC1450">
      <w:hyperlink w:anchor="f+k/6T5SoQt87MBYuQ+KyD5PD58=" w:history="1">
        <w:r>
          <w:t>[dbo].[p_project_get_by_userid]</w:t>
        </w:r>
      </w:hyperlink>
    </w:p>
    <w:p w14:paraId="321973C8" w14:textId="77777777" w:rsidR="00DC5D26" w:rsidRDefault="00EC1450">
      <w:hyperlink w:anchor="9ossGhPV6Hp0q1Wns3apYI72crQ=" w:history="1">
        <w:r>
          <w:t>[dbo].[p_project_get_connectionid_for_presenter]</w:t>
        </w:r>
      </w:hyperlink>
    </w:p>
    <w:p w14:paraId="321973C9" w14:textId="77777777" w:rsidR="00DC5D26" w:rsidRDefault="00EC1450">
      <w:hyperlink w:anchor="wHz01VXthrjWCG2k8L5EJx+O8+U=" w:history="1">
        <w:r>
          <w:t>[dbo].[p_project_get_containeruri]</w:t>
        </w:r>
      </w:hyperlink>
    </w:p>
    <w:p w14:paraId="321973CA" w14:textId="77777777" w:rsidR="00DC5D26" w:rsidRDefault="00EC1450">
      <w:hyperlink w:anchor="D8T2UsmAddF87lP7WVAHYzS213o=" w:history="1">
        <w:r>
          <w:t>[dbo].[p_project_get_coparticipating_projects]</w:t>
        </w:r>
      </w:hyperlink>
    </w:p>
    <w:p w14:paraId="321973CB" w14:textId="77777777" w:rsidR="00DC5D26" w:rsidRDefault="00EC1450">
      <w:hyperlink w:anchor="Qw+YCRyiWNeg8ihfRXKeBlbOdso=" w:history="1">
        <w:r>
          <w:t>[dbo].[p_project_get_coparticipating_users]</w:t>
        </w:r>
      </w:hyperlink>
    </w:p>
    <w:p w14:paraId="321973CC" w14:textId="77777777" w:rsidR="00DC5D26" w:rsidRDefault="00EC1450">
      <w:hyperlink w:anchor="ceaCreTDTNvU0ICOTDx6kd9f8/Q=" w:history="1">
        <w:r>
          <w:t>[dbo].[p_project_get_licensed_projects]</w:t>
        </w:r>
      </w:hyperlink>
    </w:p>
    <w:p w14:paraId="321973CD" w14:textId="77777777" w:rsidR="00DC5D26" w:rsidRDefault="00EC1450">
      <w:hyperlink w:anchor="y6U32mvf6Ydonzjyz9Alrl4pM2g=" w:history="1">
        <w:r>
          <w:t>[dbo].[p_project_get_participating_projects]</w:t>
        </w:r>
      </w:hyperlink>
    </w:p>
    <w:p w14:paraId="321973CE" w14:textId="77777777" w:rsidR="00DC5D26" w:rsidRDefault="00EC1450">
      <w:hyperlink w:anchor="zIPBmWH0udwZ+u/O1fQlR71fyDk=" w:history="1">
        <w:r>
          <w:t>[dbo].[p_project_get_participating_proj</w:t>
        </w:r>
        <w:r>
          <w:t>ects_count]</w:t>
        </w:r>
      </w:hyperlink>
    </w:p>
    <w:p w14:paraId="321973CF" w14:textId="77777777" w:rsidR="00DC5D26" w:rsidRDefault="00EC1450">
      <w:hyperlink w:anchor="Kx+UI3EG+DPsEGR/IXReULy0pqM=" w:history="1">
        <w:r>
          <w:t>[dbo].[p_project_get_templates]</w:t>
        </w:r>
      </w:hyperlink>
    </w:p>
    <w:p w14:paraId="321973D0" w14:textId="77777777" w:rsidR="00DC5D26" w:rsidRDefault="00EC1450">
      <w:hyperlink w:anchor="DF2GFjYrkWYMFByvqV+nQcUlbKI=" w:history="1">
        <w:r>
          <w:t>[dbo].[p_project_insert]</w:t>
        </w:r>
      </w:hyperlink>
    </w:p>
    <w:p w14:paraId="321973D1" w14:textId="77777777" w:rsidR="00DC5D26" w:rsidRDefault="00EC1450">
      <w:hyperlink w:anchor="eeHk7j2e7OVwoMFeLX3kgTe63Vk=" w:history="1">
        <w:r>
          <w:t>[dbo].[p_project_remove_user_as_presenter_i</w:t>
        </w:r>
        <w:r>
          <w:t>n_all]</w:t>
        </w:r>
      </w:hyperlink>
    </w:p>
    <w:p w14:paraId="321973D2" w14:textId="77777777" w:rsidR="00DC5D26" w:rsidRDefault="00EC1450">
      <w:hyperlink w:anchor="xL4aGoOVsBGhh2gahaLWnst60v4=" w:history="1">
        <w:r>
          <w:t>[dbo].[p_project_search_backend]</w:t>
        </w:r>
      </w:hyperlink>
    </w:p>
    <w:p w14:paraId="321973D3" w14:textId="77777777" w:rsidR="00DC5D26" w:rsidRDefault="00EC1450">
      <w:hyperlink w:anchor="gacANbG/B4xV95rDVlQFT5dl+wQ=" w:history="1">
        <w:r>
          <w:t>[dbo].[p_project_set_presenter]</w:t>
        </w:r>
      </w:hyperlink>
    </w:p>
    <w:p w14:paraId="321973D4" w14:textId="77777777" w:rsidR="00DC5D26" w:rsidRDefault="00EC1450">
      <w:hyperlink w:anchor="XoZhwvaT1d/nS9CAEnKSYKp2IH4=" w:history="1">
        <w:r>
          <w:t>[dbo].[p_project_setlock]</w:t>
        </w:r>
      </w:hyperlink>
    </w:p>
    <w:p w14:paraId="321973D5" w14:textId="77777777" w:rsidR="00DC5D26" w:rsidRDefault="00EC1450">
      <w:hyperlink w:anchor="gylQ5y5AlOemxenGqzVrVAeMMUc=" w:history="1">
        <w:r>
          <w:t>[dbo].[p_project_setversion]</w:t>
        </w:r>
      </w:hyperlink>
    </w:p>
    <w:p w14:paraId="321973D6" w14:textId="77777777" w:rsidR="00DC5D26" w:rsidRDefault="00EC1450">
      <w:hyperlink w:anchor="HnARsWtIToI2HkIeehqGO8xLPYU=" w:history="1">
        <w:r>
          <w:t>[dbo].[p_project_update]</w:t>
        </w:r>
      </w:hyperlink>
    </w:p>
    <w:p w14:paraId="321973D7" w14:textId="77777777" w:rsidR="00DC5D26" w:rsidRDefault="00EC1450">
      <w:hyperlink w:anchor="tVCiNBHhV9nbMY5h705o5/e2aTY=" w:history="1">
        <w:r>
          <w:t>[dbo].[p_project_update_background]</w:t>
        </w:r>
      </w:hyperlink>
    </w:p>
    <w:p w14:paraId="321973D8" w14:textId="77777777" w:rsidR="00DC5D26" w:rsidRDefault="00EC1450">
      <w:hyperlink w:anchor="X9EZEEciQlSU00elRen/dNjE7SA=" w:history="1">
        <w:r>
          <w:t>[dbo].[p_project_update_canvas_size_ratio]</w:t>
        </w:r>
      </w:hyperlink>
    </w:p>
    <w:p w14:paraId="321973D9" w14:textId="77777777" w:rsidR="00DC5D26" w:rsidRDefault="00EC1450">
      <w:hyperlink w:anchor="nb5QQNpPcSK5w5nOBulGHodgG1w=" w:history="1">
        <w:r>
          <w:t>[dbo].[p_project_update_deleted]</w:t>
        </w:r>
      </w:hyperlink>
    </w:p>
    <w:p w14:paraId="321973DA" w14:textId="77777777" w:rsidR="00DC5D26" w:rsidRDefault="00EC1450">
      <w:hyperlink w:anchor="OfB+9BtUWlve8RbDyeNuNPzX3yc=" w:history="1">
        <w:r>
          <w:t>[dbo].[p_project_update_owner]</w:t>
        </w:r>
      </w:hyperlink>
    </w:p>
    <w:p w14:paraId="321973DB" w14:textId="77777777" w:rsidR="00DC5D26" w:rsidRDefault="00EC1450">
      <w:hyperlink w:anchor="RKyUApgnw8W6pXmnH6bJzqDSX5Y=" w:history="1">
        <w:r>
          <w:t>[dbo].[p_project_update_sas_token]</w:t>
        </w:r>
      </w:hyperlink>
    </w:p>
    <w:p w14:paraId="321973DC" w14:textId="77777777" w:rsidR="00DC5D26" w:rsidRDefault="00EC1450">
      <w:hyperlink w:anchor="puatJhq48ml0PZR3M/9OUxn1CLY=" w:history="1">
        <w:r>
          <w:t>[dbo].[p_project_update_template]</w:t>
        </w:r>
      </w:hyperlink>
    </w:p>
    <w:p w14:paraId="321973DD" w14:textId="77777777" w:rsidR="00DC5D26" w:rsidRDefault="00EC1450">
      <w:hyperlink w:anchor="QUvLEBPm045EqTjq3BhBwvvubbY=" w:history="1">
        <w:r>
          <w:t>[dbo].[p_project_update_thumbnail]</w:t>
        </w:r>
      </w:hyperlink>
    </w:p>
    <w:p w14:paraId="321973DE" w14:textId="77777777" w:rsidR="00DC5D26" w:rsidRDefault="00EC1450">
      <w:hyperlink w:anchor="nYA8gp7ufhzJqRDzS9UMHz+um64=" w:history="1">
        <w:r>
          <w:t>[dbo].[p_project_update_zoom_offset]</w:t>
        </w:r>
      </w:hyperlink>
    </w:p>
    <w:p w14:paraId="321973DF" w14:textId="77777777" w:rsidR="00DC5D26" w:rsidRDefault="00EC1450">
      <w:hyperlink w:anchor="JwgwHPiObJe/EYScukAUlCcGImA=" w:history="1">
        <w:r>
          <w:t>[dbo].[p_projecttypes_convert_to_template]</w:t>
        </w:r>
      </w:hyperlink>
    </w:p>
    <w:p w14:paraId="321973E0" w14:textId="77777777" w:rsidR="00DC5D26" w:rsidRDefault="00DC5D26">
      <w:pPr>
        <w:sectPr w:rsidR="00DC5D26">
          <w:headerReference w:type="default" r:id="rId4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3E3" w14:textId="77777777">
        <w:tc>
          <w:tcPr>
            <w:tcW w:w="0" w:type="auto"/>
            <w:shd w:val="clear" w:color="auto" w:fill="E6E6E6"/>
          </w:tcPr>
          <w:p w14:paraId="321973E1" w14:textId="77777777" w:rsidR="00DC5D26" w:rsidRDefault="00EC1450">
            <w:pPr>
              <w:pStyle w:val="Heading6"/>
            </w:pPr>
            <w:bookmarkStart w:id="184" w:name="_Toc256000024"/>
            <w:bookmarkStart w:id="185" w:name="xK10ySnNmS3vqciPJwVKT7p8JzQ="/>
            <w:r>
              <w:pict w14:anchorId="3219EF4A">
                <v:shape id="_x0000_i1508" type="#_x0000_t75" style="width:11.95pt;height:11.95pt">
                  <v:imagedata r:id="rId11" o:title=""/>
                </v:shape>
              </w:pict>
            </w:r>
            <w:r>
              <w:t xml:space="preserve"> [dbo].[t_project_copy_booking]</w:t>
            </w:r>
            <w:bookmarkEnd w:id="184"/>
          </w:p>
          <w:bookmarkEnd w:id="185"/>
          <w:p w14:paraId="321973E2" w14:textId="77777777" w:rsidR="00DC5D26" w:rsidRDefault="00DC5D26"/>
        </w:tc>
      </w:tr>
    </w:tbl>
    <w:p w14:paraId="321973E4" w14:textId="77777777" w:rsidR="00DC5D26" w:rsidRDefault="00DC5D26">
      <w:pPr>
        <w:keepNext/>
      </w:pPr>
    </w:p>
    <w:p w14:paraId="321973E5" w14:textId="77777777" w:rsidR="00DC5D26" w:rsidRDefault="00EC1450">
      <w:pPr>
        <w:pStyle w:val="BlockTitleParagraph"/>
        <w:rPr>
          <w:rStyle w:val="Description"/>
        </w:rPr>
      </w:pPr>
      <w:bookmarkStart w:id="186" w:name="HQ44J9saMNt/C7Ev4kPbHSdsuzk="/>
      <w:r>
        <w:t>MS_</w:t>
      </w:r>
      <w:r>
        <w:softHyphen/>
        <w:t>Description</w:t>
      </w:r>
      <w:bookmarkEnd w:id="186"/>
    </w:p>
    <w:p w14:paraId="321973E6" w14:textId="77777777" w:rsidR="00DC5D26" w:rsidRDefault="00EC1450">
      <w:r>
        <w:t>Copy project state machine</w:t>
      </w:r>
    </w:p>
    <w:p w14:paraId="321973E7" w14:textId="77777777" w:rsidR="00DC5D26" w:rsidRDefault="00EC1450">
      <w:pPr>
        <w:pStyle w:val="BlockTitleParagraph"/>
      </w:pPr>
      <w:bookmarkStart w:id="187" w:name="Stu2DL0XYifbSjKD4nQ6i91dVuA="/>
      <w:r>
        <w:t>Properties</w:t>
      </w:r>
      <w:bookmarkEnd w:id="1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3EA" w14:textId="77777777">
        <w:tc>
          <w:tcPr>
            <w:tcW w:w="0" w:type="auto"/>
            <w:shd w:val="clear" w:color="auto" w:fill="F3F3F3"/>
            <w:vAlign w:val="bottom"/>
          </w:tcPr>
          <w:p w14:paraId="321973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3ED" w14:textId="77777777">
        <w:tc>
          <w:tcPr>
            <w:tcW w:w="0" w:type="auto"/>
            <w:shd w:val="clear" w:color="auto" w:fill="FFFFFF"/>
          </w:tcPr>
          <w:p w14:paraId="321973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3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3F0" w14:textId="77777777">
        <w:tc>
          <w:tcPr>
            <w:tcW w:w="0" w:type="auto"/>
            <w:shd w:val="clear" w:color="auto" w:fill="F3F3F3"/>
          </w:tcPr>
          <w:p w14:paraId="321973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3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3F3" w14:textId="77777777">
        <w:tc>
          <w:tcPr>
            <w:tcW w:w="0" w:type="auto"/>
            <w:shd w:val="clear" w:color="auto" w:fill="FFFFFF"/>
          </w:tcPr>
          <w:p w14:paraId="321973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3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3F6" w14:textId="77777777">
        <w:tc>
          <w:tcPr>
            <w:tcW w:w="0" w:type="auto"/>
            <w:shd w:val="clear" w:color="auto" w:fill="F3F3F3"/>
          </w:tcPr>
          <w:p w14:paraId="321973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3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07:45:07 maandag 17 mei 2021</w:t>
            </w:r>
          </w:p>
        </w:tc>
      </w:tr>
    </w:tbl>
    <w:p w14:paraId="321973F7" w14:textId="77777777" w:rsidR="00DC5D26" w:rsidRDefault="00DC5D26">
      <w:pPr>
        <w:rPr>
          <w:rStyle w:val="Table-Header"/>
        </w:rPr>
      </w:pPr>
    </w:p>
    <w:p w14:paraId="321973F8" w14:textId="77777777" w:rsidR="00DC5D26" w:rsidRDefault="00EC1450">
      <w:pPr>
        <w:pStyle w:val="BlockTitleParagraph"/>
        <w:rPr>
          <w:rStyle w:val="Table-Header"/>
        </w:rPr>
      </w:pPr>
      <w:bookmarkStart w:id="188" w:name="Tf9A0jobqLFFLqwHQG44DiOnbd0="/>
      <w:r>
        <w:t>Columns</w:t>
      </w:r>
      <w:bookmarkEnd w:id="1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9"/>
        <w:gridCol w:w="1852"/>
        <w:gridCol w:w="1402"/>
        <w:gridCol w:w="1821"/>
        <w:gridCol w:w="1306"/>
        <w:gridCol w:w="845"/>
        <w:gridCol w:w="1267"/>
      </w:tblGrid>
      <w:tr w:rsidR="00DC5D26" w14:paraId="32197400" w14:textId="77777777">
        <w:tc>
          <w:tcPr>
            <w:tcW w:w="0" w:type="auto"/>
            <w:shd w:val="clear" w:color="auto" w:fill="F3F3F3"/>
            <w:vAlign w:val="bottom"/>
          </w:tcPr>
          <w:p w14:paraId="321973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3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408" w14:textId="77777777">
        <w:tc>
          <w:tcPr>
            <w:tcW w:w="0" w:type="auto"/>
            <w:shd w:val="clear" w:color="auto" w:fill="FFFFFF"/>
          </w:tcPr>
          <w:p w14:paraId="321974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B">
                <v:shape id="_x0000_i150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4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4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40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10" w14:textId="77777777">
        <w:tc>
          <w:tcPr>
            <w:tcW w:w="0" w:type="auto"/>
            <w:shd w:val="clear" w:color="auto" w:fill="F3F3F3"/>
          </w:tcPr>
          <w:p w14:paraId="3219740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4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4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4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40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7418" w14:textId="77777777">
        <w:tc>
          <w:tcPr>
            <w:tcW w:w="0" w:type="auto"/>
            <w:shd w:val="clear" w:color="auto" w:fill="FFFFFF"/>
          </w:tcPr>
          <w:p w14:paraId="3219741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4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1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1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20" w14:textId="77777777">
        <w:tc>
          <w:tcPr>
            <w:tcW w:w="0" w:type="auto"/>
            <w:shd w:val="clear" w:color="auto" w:fill="F3F3F3"/>
          </w:tcPr>
          <w:p w14:paraId="3219741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4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4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4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3F3F3"/>
          </w:tcPr>
          <w:p w14:paraId="3219741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1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28" w14:textId="77777777">
        <w:tc>
          <w:tcPr>
            <w:tcW w:w="0" w:type="auto"/>
            <w:shd w:val="clear" w:color="auto" w:fill="FFFFFF"/>
          </w:tcPr>
          <w:p w14:paraId="3219742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isfromtemplate</w:t>
            </w:r>
          </w:p>
        </w:tc>
        <w:tc>
          <w:tcPr>
            <w:tcW w:w="0" w:type="auto"/>
            <w:shd w:val="clear" w:color="auto" w:fill="FFFFFF"/>
          </w:tcPr>
          <w:p w14:paraId="321974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4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4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2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430" w14:textId="77777777">
        <w:tc>
          <w:tcPr>
            <w:tcW w:w="0" w:type="auto"/>
            <w:shd w:val="clear" w:color="auto" w:fill="F3F3F3"/>
          </w:tcPr>
          <w:p w14:paraId="3219742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clientconnectionid</w:t>
            </w:r>
          </w:p>
        </w:tc>
        <w:tc>
          <w:tcPr>
            <w:tcW w:w="0" w:type="auto"/>
            <w:shd w:val="clear" w:color="auto" w:fill="F3F3F3"/>
          </w:tcPr>
          <w:p w14:paraId="321974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4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4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42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2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38" w14:textId="77777777">
        <w:tc>
          <w:tcPr>
            <w:tcW w:w="0" w:type="auto"/>
            <w:shd w:val="clear" w:color="auto" w:fill="FFFFFF"/>
          </w:tcPr>
          <w:p w14:paraId="3219743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74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74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74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3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40" w14:textId="77777777">
        <w:tc>
          <w:tcPr>
            <w:tcW w:w="0" w:type="auto"/>
            <w:shd w:val="clear" w:color="auto" w:fill="F3F3F3"/>
          </w:tcPr>
          <w:p w14:paraId="3219743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appver</w:t>
            </w:r>
          </w:p>
        </w:tc>
        <w:tc>
          <w:tcPr>
            <w:tcW w:w="0" w:type="auto"/>
            <w:shd w:val="clear" w:color="auto" w:fill="F3F3F3"/>
          </w:tcPr>
          <w:p w14:paraId="321974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4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4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43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3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48" w14:textId="77777777">
        <w:tc>
          <w:tcPr>
            <w:tcW w:w="0" w:type="auto"/>
            <w:shd w:val="clear" w:color="auto" w:fill="FFFFFF"/>
          </w:tcPr>
          <w:p w14:paraId="3219744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74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4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4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4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50" w14:textId="77777777">
        <w:tc>
          <w:tcPr>
            <w:tcW w:w="0" w:type="auto"/>
            <w:shd w:val="clear" w:color="auto" w:fill="F3F3F3"/>
          </w:tcPr>
          <w:p w14:paraId="3219744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74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4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4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3F3F3"/>
          </w:tcPr>
          <w:p w14:paraId="3219744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58" w14:textId="77777777">
        <w:tc>
          <w:tcPr>
            <w:tcW w:w="0" w:type="auto"/>
            <w:shd w:val="clear" w:color="auto" w:fill="FFFFFF"/>
          </w:tcPr>
          <w:p w14:paraId="3219745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74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4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4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45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5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60" w14:textId="77777777">
        <w:tc>
          <w:tcPr>
            <w:tcW w:w="0" w:type="auto"/>
            <w:shd w:val="clear" w:color="auto" w:fill="F3F3F3"/>
          </w:tcPr>
          <w:p w14:paraId="3219745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74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4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4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45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5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68" w14:textId="77777777">
        <w:tc>
          <w:tcPr>
            <w:tcW w:w="0" w:type="auto"/>
            <w:shd w:val="clear" w:color="auto" w:fill="FFFFFF"/>
          </w:tcPr>
          <w:p w14:paraId="3219746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74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6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470" w14:textId="77777777">
        <w:tc>
          <w:tcPr>
            <w:tcW w:w="0" w:type="auto"/>
            <w:shd w:val="clear" w:color="auto" w:fill="F3F3F3"/>
          </w:tcPr>
          <w:p w14:paraId="321974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C">
                <v:shape id="_x0000_i151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4D">
                <v:shape id="_x0000_i151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4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4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4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4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46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478" w14:textId="77777777">
        <w:tc>
          <w:tcPr>
            <w:tcW w:w="0" w:type="auto"/>
            <w:shd w:val="clear" w:color="auto" w:fill="FFFFFF"/>
          </w:tcPr>
          <w:p w14:paraId="3219747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xoffset</w:t>
            </w:r>
          </w:p>
        </w:tc>
        <w:tc>
          <w:tcPr>
            <w:tcW w:w="0" w:type="auto"/>
            <w:shd w:val="clear" w:color="auto" w:fill="FFFFFF"/>
          </w:tcPr>
          <w:p w14:paraId="321974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4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4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47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  <w:tr w:rsidR="00DC5D26" w14:paraId="32197480" w14:textId="77777777">
        <w:tc>
          <w:tcPr>
            <w:tcW w:w="0" w:type="auto"/>
            <w:shd w:val="clear" w:color="auto" w:fill="F3F3F3"/>
          </w:tcPr>
          <w:p w14:paraId="3219747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yoffset</w:t>
            </w:r>
          </w:p>
        </w:tc>
        <w:tc>
          <w:tcPr>
            <w:tcW w:w="0" w:type="auto"/>
            <w:shd w:val="clear" w:color="auto" w:fill="F3F3F3"/>
          </w:tcPr>
          <w:p w14:paraId="321974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4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4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47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  <w:tr w:rsidR="00DC5D26" w14:paraId="32197488" w14:textId="77777777">
        <w:tc>
          <w:tcPr>
            <w:tcW w:w="0" w:type="auto"/>
            <w:shd w:val="clear" w:color="auto" w:fill="FFFFFF"/>
          </w:tcPr>
          <w:p w14:paraId="3219748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8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templateid</w:t>
            </w:r>
          </w:p>
        </w:tc>
        <w:tc>
          <w:tcPr>
            <w:tcW w:w="0" w:type="auto"/>
            <w:shd w:val="clear" w:color="auto" w:fill="FFFFFF"/>
          </w:tcPr>
          <w:p w14:paraId="321974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486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489" w14:textId="77777777" w:rsidR="00DC5D26" w:rsidRDefault="00DC5D26">
      <w:pPr>
        <w:rPr>
          <w:rStyle w:val="Table-Header"/>
        </w:rPr>
      </w:pPr>
    </w:p>
    <w:p w14:paraId="3219748A" w14:textId="77777777" w:rsidR="00DC5D26" w:rsidRDefault="00EC1450">
      <w:pPr>
        <w:pStyle w:val="BlockTitleParagraph"/>
        <w:rPr>
          <w:rStyle w:val="Table-Header"/>
        </w:rPr>
      </w:pPr>
      <w:bookmarkStart w:id="189" w:name="13OhnxfnDHV30PygqINWv0sP/3s="/>
      <w:r>
        <w:t>Indexes</w:t>
      </w:r>
      <w:bookmarkEnd w:id="18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00"/>
        <w:gridCol w:w="5136"/>
        <w:gridCol w:w="2363"/>
        <w:gridCol w:w="1043"/>
      </w:tblGrid>
      <w:tr w:rsidR="00DC5D26" w14:paraId="3219748F" w14:textId="77777777">
        <w:tc>
          <w:tcPr>
            <w:tcW w:w="0" w:type="auto"/>
            <w:shd w:val="clear" w:color="auto" w:fill="F3F3F3"/>
            <w:vAlign w:val="bottom"/>
          </w:tcPr>
          <w:p w14:paraId="321974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494" w14:textId="77777777">
        <w:tc>
          <w:tcPr>
            <w:tcW w:w="0" w:type="auto"/>
            <w:shd w:val="clear" w:color="auto" w:fill="FFFFFF"/>
          </w:tcPr>
          <w:p w14:paraId="321974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4E">
                <v:shape id="_x0000_i151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4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PK__t_projec__3214EC07E8388610</w:t>
            </w:r>
          </w:p>
        </w:tc>
        <w:tc>
          <w:tcPr>
            <w:tcW w:w="0" w:type="auto"/>
            <w:shd w:val="clear" w:color="auto" w:fill="FFFFFF"/>
          </w:tcPr>
          <w:p w14:paraId="321974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493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499" w14:textId="77777777">
        <w:tc>
          <w:tcPr>
            <w:tcW w:w="0" w:type="auto"/>
            <w:shd w:val="clear" w:color="auto" w:fill="F3F3F3"/>
          </w:tcPr>
          <w:p w14:paraId="32197495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IX_t_project_copy_booking_statemachinestatusid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74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498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49A" w14:textId="77777777" w:rsidR="00DC5D26" w:rsidRDefault="00DC5D26">
      <w:pPr>
        <w:rPr>
          <w:rStyle w:val="Table-Header"/>
        </w:rPr>
      </w:pPr>
    </w:p>
    <w:p w14:paraId="3219749B" w14:textId="77777777" w:rsidR="00DC5D26" w:rsidRDefault="00EC1450">
      <w:pPr>
        <w:pStyle w:val="BlockTitleParagraph"/>
        <w:rPr>
          <w:rStyle w:val="Table-Header"/>
        </w:rPr>
      </w:pPr>
      <w:bookmarkStart w:id="190" w:name="NS5VM5NzCUzfxjmparoZB14JZXA="/>
      <w:r>
        <w:t>Foreign Keys</w:t>
      </w:r>
      <w:bookmarkEnd w:id="1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85"/>
        <w:gridCol w:w="5557"/>
      </w:tblGrid>
      <w:tr w:rsidR="00DC5D26" w14:paraId="3219749E" w14:textId="77777777">
        <w:tc>
          <w:tcPr>
            <w:tcW w:w="0" w:type="auto"/>
            <w:shd w:val="clear" w:color="auto" w:fill="F3F3F3"/>
            <w:vAlign w:val="bottom"/>
          </w:tcPr>
          <w:p w14:paraId="321974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4A1" w14:textId="77777777">
        <w:tc>
          <w:tcPr>
            <w:tcW w:w="0" w:type="auto"/>
            <w:shd w:val="clear" w:color="auto" w:fill="FFFFFF"/>
          </w:tcPr>
          <w:p w14:paraId="321974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t_project_copy_booking_t_state_machine_status</w:t>
            </w:r>
          </w:p>
        </w:tc>
        <w:tc>
          <w:tcPr>
            <w:tcW w:w="0" w:type="auto"/>
            <w:shd w:val="clear" w:color="auto" w:fill="FFFFFF"/>
          </w:tcPr>
          <w:p w14:paraId="321974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</w:tbl>
    <w:p w14:paraId="321974A2" w14:textId="77777777" w:rsidR="00DC5D26" w:rsidRDefault="00DC5D26">
      <w:pPr>
        <w:rPr>
          <w:rStyle w:val="Table-Header"/>
        </w:rPr>
      </w:pPr>
    </w:p>
    <w:p w14:paraId="321974A3" w14:textId="77777777" w:rsidR="00DC5D26" w:rsidRDefault="00EC1450">
      <w:pPr>
        <w:pStyle w:val="BlockTitleParagraph"/>
        <w:rPr>
          <w:rStyle w:val="Table-Header"/>
        </w:rPr>
      </w:pPr>
      <w:bookmarkStart w:id="191" w:name="bL9tfDl43PHpZhxYmouX45B7VSY="/>
      <w:r>
        <w:t>SQL Script</w:t>
      </w:r>
      <w:bookmarkEnd w:id="19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4C2" w14:textId="77777777">
        <w:tc>
          <w:tcPr>
            <w:tcW w:w="0" w:type="auto"/>
            <w:shd w:val="clear" w:color="auto" w:fill="F5F5F5"/>
          </w:tcPr>
          <w:p w14:paraId="321974A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[t_project_copy_booking]</w:t>
            </w:r>
          </w:p>
          <w:p w14:paraId="321974A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4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</w:t>
            </w:r>
            <w:r>
              <w:rPr>
                <w:rStyle w:val="ScriptKeyword"/>
              </w:rPr>
              <w:t>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4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[DF_t_project_copy_booking_creationdate]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74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[isfromtemplate]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</w:t>
            </w:r>
            <w:r>
              <w:rPr>
                <w:rStyle w:val="ScriptOperator"/>
              </w:rPr>
              <w:t>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[DF_t_project_copy_booking_isfromtemplate]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4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[clientconnectionid]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[appver]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4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[DF_t_project_copy_booking_retry]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4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[DF_t_project_copy_booking_statemachinestatusid]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4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[xoffset]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[DF__t_project__xoffs__06CD04F7]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((0.0)),</w:t>
            </w:r>
          </w:p>
          <w:p w14:paraId="321974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[yoffset]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[DF__t_project__yoffs__07C12930]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((0.0)),</w:t>
            </w:r>
          </w:p>
          <w:p w14:paraId="321974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[templateid]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[DF__t_project__templ__2A363CC5]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4B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4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4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[PK__t_projec__3214EC07E8388610]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4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4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[IX_t_project_copy_booking_statemachinestatusid]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[t_project_copy_booking]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4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4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</w:t>
            </w:r>
            <w:r>
              <w:rPr>
                <w:rStyle w:val="ScriptNormal"/>
              </w:rPr>
              <w:t xml:space="preserve">t_copy_booking]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[t_project_copy_booking_t_state_machine_status]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74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4B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'Copy project state m</w:t>
            </w:r>
            <w:r>
              <w:rPr>
                <w:rStyle w:val="ScriptString"/>
              </w:rPr>
              <w:t>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't_project_copy_booking'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4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4C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4C3" w14:textId="77777777" w:rsidR="00DC5D26" w:rsidRDefault="00DC5D26">
      <w:pPr>
        <w:rPr>
          <w:rStyle w:val="ScriptNormal"/>
        </w:rPr>
      </w:pPr>
    </w:p>
    <w:p w14:paraId="321974C4" w14:textId="77777777" w:rsidR="00DC5D26" w:rsidRDefault="00EC1450">
      <w:pPr>
        <w:pStyle w:val="BlockTitleParagraph"/>
        <w:rPr>
          <w:rStyle w:val="ScriptNormal"/>
        </w:rPr>
      </w:pPr>
      <w:bookmarkStart w:id="192" w:name="L6SIbMCMwcRsPzeWcLZb3YoUlgk="/>
      <w:r>
        <w:t>Uses</w:t>
      </w:r>
      <w:bookmarkEnd w:id="192"/>
    </w:p>
    <w:p w14:paraId="321974C5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74C6" w14:textId="77777777" w:rsidR="00DC5D26" w:rsidRDefault="00EC1450">
      <w:pPr>
        <w:pStyle w:val="BlockTitleParagraph"/>
      </w:pPr>
      <w:bookmarkStart w:id="193" w:name="reu1GZSn8sUOP/Qn5Md3SXurKSo="/>
      <w:r>
        <w:t>Used By</w:t>
      </w:r>
      <w:bookmarkEnd w:id="193"/>
    </w:p>
    <w:p w14:paraId="321974C7" w14:textId="77777777" w:rsidR="00DC5D26" w:rsidRDefault="00EC1450">
      <w:hyperlink w:anchor="Xc2uZUUHsCqQzKVu6toSxfLcKL8=" w:history="1">
        <w:r>
          <w:t>[dbo].[p_project_copy_book]</w:t>
        </w:r>
      </w:hyperlink>
    </w:p>
    <w:p w14:paraId="321974C8" w14:textId="77777777" w:rsidR="00DC5D26" w:rsidRDefault="00EC1450">
      <w:hyperlink w:anchor="SZSN716jO+FTCfcstEifkqpd04k=" w:history="1">
        <w:r>
          <w:t>[dbo].[p_project_copy_fallback]</w:t>
        </w:r>
      </w:hyperlink>
    </w:p>
    <w:p w14:paraId="321974C9" w14:textId="77777777" w:rsidR="00DC5D26" w:rsidRDefault="00EC1450">
      <w:hyperlink w:anchor="iP9nGEt2cxagal93V/gZLHBLNeA=" w:history="1">
        <w:r>
          <w:t>[dbo].[p_project_copy_history]</w:t>
        </w:r>
      </w:hyperlink>
    </w:p>
    <w:p w14:paraId="321974CA" w14:textId="77777777" w:rsidR="00DC5D26" w:rsidRDefault="00EC1450">
      <w:hyperlink w:anchor="IElOCneHQ59gypn3QPnkEKG6pSo=" w:history="1">
        <w:r>
          <w:t>[dbo].[p_project_copy_insert]</w:t>
        </w:r>
      </w:hyperlink>
    </w:p>
    <w:p w14:paraId="321974CB" w14:textId="77777777" w:rsidR="00DC5D26" w:rsidRDefault="00EC1450">
      <w:hyperlink w:anchor="OIWAcYC3Mg2Um97d273ICxc0pwc=" w:history="1">
        <w:r>
          <w:t>[dbo].[p_project_copy_unbook]</w:t>
        </w:r>
      </w:hyperlink>
    </w:p>
    <w:p w14:paraId="321974CC" w14:textId="77777777" w:rsidR="00DC5D26" w:rsidRDefault="00DC5D26">
      <w:pPr>
        <w:sectPr w:rsidR="00DC5D26">
          <w:headerReference w:type="default" r:id="rId4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4CF" w14:textId="77777777">
        <w:tc>
          <w:tcPr>
            <w:tcW w:w="0" w:type="auto"/>
            <w:shd w:val="clear" w:color="auto" w:fill="E6E6E6"/>
          </w:tcPr>
          <w:p w14:paraId="321974CD" w14:textId="77777777" w:rsidR="00DC5D26" w:rsidRDefault="00EC1450">
            <w:pPr>
              <w:pStyle w:val="Heading6"/>
            </w:pPr>
            <w:bookmarkStart w:id="194" w:name="_Toc256000025"/>
            <w:bookmarkStart w:id="195" w:name="8yKLMTMt2d+nVkiLPu6HrcDuBEE="/>
            <w:r>
              <w:pict w14:anchorId="3219EF4F">
                <v:shape id="_x0000_i1513" type="#_x0000_t75" style="width:11.95pt;height:11.95pt">
                  <v:imagedata r:id="rId11" o:title=""/>
                </v:shape>
              </w:pict>
            </w:r>
            <w:r>
              <w:t xml:space="preserve"> [dbo].[t_pro</w:t>
            </w:r>
            <w:r>
              <w:t>ject_copy_booking_history]</w:t>
            </w:r>
            <w:bookmarkEnd w:id="194"/>
          </w:p>
          <w:bookmarkEnd w:id="195"/>
          <w:p w14:paraId="321974CE" w14:textId="77777777" w:rsidR="00DC5D26" w:rsidRDefault="00DC5D26"/>
        </w:tc>
      </w:tr>
    </w:tbl>
    <w:p w14:paraId="321974D0" w14:textId="77777777" w:rsidR="00DC5D26" w:rsidRDefault="00DC5D26">
      <w:pPr>
        <w:keepNext/>
      </w:pPr>
    </w:p>
    <w:p w14:paraId="321974D1" w14:textId="77777777" w:rsidR="00DC5D26" w:rsidRDefault="00EC1450">
      <w:pPr>
        <w:pStyle w:val="BlockTitleParagraph"/>
        <w:rPr>
          <w:rStyle w:val="Description"/>
        </w:rPr>
      </w:pPr>
      <w:bookmarkStart w:id="196" w:name="/VLGy1/iKn4DuW87HT+YD0r3XF4="/>
      <w:r>
        <w:t>MS_</w:t>
      </w:r>
      <w:r>
        <w:softHyphen/>
        <w:t>Description</w:t>
      </w:r>
      <w:bookmarkEnd w:id="196"/>
    </w:p>
    <w:p w14:paraId="321974D2" w14:textId="77777777" w:rsidR="00DC5D26" w:rsidRDefault="00EC1450">
      <w:r>
        <w:t>Copy project state machine history</w:t>
      </w:r>
    </w:p>
    <w:p w14:paraId="321974D3" w14:textId="77777777" w:rsidR="00DC5D26" w:rsidRDefault="00EC1450">
      <w:pPr>
        <w:pStyle w:val="BlockTitleParagraph"/>
      </w:pPr>
      <w:bookmarkStart w:id="197" w:name="x1XzhPCg4Hbly5Ix1iIdyo7MsPQ="/>
      <w:r>
        <w:t>Properties</w:t>
      </w:r>
      <w:bookmarkEnd w:id="1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4D6" w14:textId="77777777">
        <w:tc>
          <w:tcPr>
            <w:tcW w:w="0" w:type="auto"/>
            <w:shd w:val="clear" w:color="auto" w:fill="F3F3F3"/>
            <w:vAlign w:val="bottom"/>
          </w:tcPr>
          <w:p w14:paraId="321974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4D9" w14:textId="77777777">
        <w:tc>
          <w:tcPr>
            <w:tcW w:w="0" w:type="auto"/>
            <w:shd w:val="clear" w:color="auto" w:fill="FFFFFF"/>
          </w:tcPr>
          <w:p w14:paraId="321974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4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4DC" w14:textId="77777777">
        <w:tc>
          <w:tcPr>
            <w:tcW w:w="0" w:type="auto"/>
            <w:shd w:val="clear" w:color="auto" w:fill="F3F3F3"/>
          </w:tcPr>
          <w:p w14:paraId="321974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4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4DF" w14:textId="77777777">
        <w:tc>
          <w:tcPr>
            <w:tcW w:w="0" w:type="auto"/>
            <w:shd w:val="clear" w:color="auto" w:fill="FFFFFF"/>
          </w:tcPr>
          <w:p w14:paraId="321974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4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4E2" w14:textId="77777777">
        <w:tc>
          <w:tcPr>
            <w:tcW w:w="0" w:type="auto"/>
            <w:shd w:val="clear" w:color="auto" w:fill="F3F3F3"/>
          </w:tcPr>
          <w:p w14:paraId="321974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4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4E3" w14:textId="77777777" w:rsidR="00DC5D26" w:rsidRDefault="00DC5D26">
      <w:pPr>
        <w:rPr>
          <w:rStyle w:val="Table-Header"/>
        </w:rPr>
      </w:pPr>
    </w:p>
    <w:p w14:paraId="321974E4" w14:textId="77777777" w:rsidR="00DC5D26" w:rsidRDefault="00EC1450">
      <w:pPr>
        <w:pStyle w:val="BlockTitleParagraph"/>
        <w:rPr>
          <w:rStyle w:val="Table-Header"/>
        </w:rPr>
      </w:pPr>
      <w:bookmarkStart w:id="198" w:name="ADpY1TwZc1bG8A/6MaWNhDre2F0="/>
      <w:r>
        <w:t>Columns</w:t>
      </w:r>
      <w:bookmarkEnd w:id="1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5"/>
        <w:gridCol w:w="2209"/>
        <w:gridCol w:w="1672"/>
        <w:gridCol w:w="2173"/>
        <w:gridCol w:w="1558"/>
        <w:gridCol w:w="975"/>
      </w:tblGrid>
      <w:tr w:rsidR="00DC5D26" w14:paraId="321974EB" w14:textId="77777777">
        <w:tc>
          <w:tcPr>
            <w:tcW w:w="0" w:type="auto"/>
            <w:shd w:val="clear" w:color="auto" w:fill="F3F3F3"/>
            <w:vAlign w:val="bottom"/>
          </w:tcPr>
          <w:p w14:paraId="321974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4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4F2" w14:textId="77777777">
        <w:tc>
          <w:tcPr>
            <w:tcW w:w="0" w:type="auto"/>
            <w:shd w:val="clear" w:color="auto" w:fill="FFFFFF"/>
          </w:tcPr>
          <w:p w14:paraId="321974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50">
                <v:shape id="_x0000_i151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4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4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4F9" w14:textId="77777777">
        <w:tc>
          <w:tcPr>
            <w:tcW w:w="0" w:type="auto"/>
            <w:shd w:val="clear" w:color="auto" w:fill="F3F3F3"/>
          </w:tcPr>
          <w:p w14:paraId="321974F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4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4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4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4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4F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00" w14:textId="77777777">
        <w:tc>
          <w:tcPr>
            <w:tcW w:w="0" w:type="auto"/>
            <w:shd w:val="clear" w:color="auto" w:fill="FFFFFF"/>
          </w:tcPr>
          <w:p w14:paraId="321974F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4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4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4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4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4F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07" w14:textId="77777777">
        <w:tc>
          <w:tcPr>
            <w:tcW w:w="0" w:type="auto"/>
            <w:shd w:val="clear" w:color="auto" w:fill="F3F3F3"/>
          </w:tcPr>
          <w:p w14:paraId="3219750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5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5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5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50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0E" w14:textId="77777777">
        <w:tc>
          <w:tcPr>
            <w:tcW w:w="0" w:type="auto"/>
            <w:shd w:val="clear" w:color="auto" w:fill="FFFFFF"/>
          </w:tcPr>
          <w:p w14:paraId="3219750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isfromtemplate</w:t>
            </w:r>
          </w:p>
        </w:tc>
        <w:tc>
          <w:tcPr>
            <w:tcW w:w="0" w:type="auto"/>
            <w:shd w:val="clear" w:color="auto" w:fill="FFFFFF"/>
          </w:tcPr>
          <w:p w14:paraId="321975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75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5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0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15" w14:textId="77777777">
        <w:tc>
          <w:tcPr>
            <w:tcW w:w="0" w:type="auto"/>
            <w:shd w:val="clear" w:color="auto" w:fill="F3F3F3"/>
          </w:tcPr>
          <w:p w14:paraId="3219750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clientconnectionid</w:t>
            </w:r>
          </w:p>
        </w:tc>
        <w:tc>
          <w:tcPr>
            <w:tcW w:w="0" w:type="auto"/>
            <w:shd w:val="clear" w:color="auto" w:fill="F3F3F3"/>
          </w:tcPr>
          <w:p w14:paraId="321975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5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5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51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1C" w14:textId="77777777">
        <w:tc>
          <w:tcPr>
            <w:tcW w:w="0" w:type="auto"/>
            <w:shd w:val="clear" w:color="auto" w:fill="FFFFFF"/>
          </w:tcPr>
          <w:p w14:paraId="3219751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75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75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75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1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23" w14:textId="77777777">
        <w:tc>
          <w:tcPr>
            <w:tcW w:w="0" w:type="auto"/>
            <w:shd w:val="clear" w:color="auto" w:fill="F3F3F3"/>
          </w:tcPr>
          <w:p w14:paraId="3219751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appver</w:t>
            </w:r>
          </w:p>
        </w:tc>
        <w:tc>
          <w:tcPr>
            <w:tcW w:w="0" w:type="auto"/>
            <w:shd w:val="clear" w:color="auto" w:fill="F3F3F3"/>
          </w:tcPr>
          <w:p w14:paraId="321975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5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5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5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2A" w14:textId="77777777">
        <w:tc>
          <w:tcPr>
            <w:tcW w:w="0" w:type="auto"/>
            <w:shd w:val="clear" w:color="auto" w:fill="FFFFFF"/>
          </w:tcPr>
          <w:p w14:paraId="3219752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75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5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5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31" w14:textId="77777777">
        <w:tc>
          <w:tcPr>
            <w:tcW w:w="0" w:type="auto"/>
            <w:shd w:val="clear" w:color="auto" w:fill="F3F3F3"/>
          </w:tcPr>
          <w:p w14:paraId="3219752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75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5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5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53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38" w14:textId="77777777">
        <w:tc>
          <w:tcPr>
            <w:tcW w:w="0" w:type="auto"/>
            <w:shd w:val="clear" w:color="auto" w:fill="FFFFFF"/>
          </w:tcPr>
          <w:p w14:paraId="3219753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75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5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5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5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3F" w14:textId="77777777">
        <w:tc>
          <w:tcPr>
            <w:tcW w:w="0" w:type="auto"/>
            <w:shd w:val="clear" w:color="auto" w:fill="F3F3F3"/>
          </w:tcPr>
          <w:p w14:paraId="3219753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75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5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5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5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46" w14:textId="77777777">
        <w:tc>
          <w:tcPr>
            <w:tcW w:w="0" w:type="auto"/>
            <w:shd w:val="clear" w:color="auto" w:fill="FFFFFF"/>
          </w:tcPr>
          <w:p w14:paraId="3219754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75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5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5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4D" w14:textId="77777777">
        <w:tc>
          <w:tcPr>
            <w:tcW w:w="0" w:type="auto"/>
            <w:shd w:val="clear" w:color="auto" w:fill="F3F3F3"/>
          </w:tcPr>
          <w:p w14:paraId="3219754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5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5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5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54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54" w14:textId="77777777">
        <w:tc>
          <w:tcPr>
            <w:tcW w:w="0" w:type="auto"/>
            <w:shd w:val="clear" w:color="auto" w:fill="FFFFFF"/>
          </w:tcPr>
          <w:p w14:paraId="3219754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xoffset</w:t>
            </w:r>
          </w:p>
        </w:tc>
        <w:tc>
          <w:tcPr>
            <w:tcW w:w="0" w:type="auto"/>
            <w:shd w:val="clear" w:color="auto" w:fill="FFFFFF"/>
          </w:tcPr>
          <w:p w14:paraId="321975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5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5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5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  <w:tr w:rsidR="00DC5D26" w14:paraId="3219755B" w14:textId="77777777">
        <w:tc>
          <w:tcPr>
            <w:tcW w:w="0" w:type="auto"/>
            <w:shd w:val="clear" w:color="auto" w:fill="F3F3F3"/>
          </w:tcPr>
          <w:p w14:paraId="3219755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yoffset</w:t>
            </w:r>
          </w:p>
        </w:tc>
        <w:tc>
          <w:tcPr>
            <w:tcW w:w="0" w:type="auto"/>
            <w:shd w:val="clear" w:color="auto" w:fill="F3F3F3"/>
          </w:tcPr>
          <w:p w14:paraId="321975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5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5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5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  <w:tr w:rsidR="00DC5D26" w14:paraId="32197562" w14:textId="77777777">
        <w:tc>
          <w:tcPr>
            <w:tcW w:w="0" w:type="auto"/>
            <w:shd w:val="clear" w:color="auto" w:fill="FFFFFF"/>
          </w:tcPr>
          <w:p w14:paraId="3219755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templateid</w:t>
            </w:r>
          </w:p>
        </w:tc>
        <w:tc>
          <w:tcPr>
            <w:tcW w:w="0" w:type="auto"/>
            <w:shd w:val="clear" w:color="auto" w:fill="FFFFFF"/>
          </w:tcPr>
          <w:p w14:paraId="321975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5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5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5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563" w14:textId="77777777" w:rsidR="00DC5D26" w:rsidRDefault="00DC5D26">
      <w:pPr>
        <w:rPr>
          <w:rStyle w:val="Table-Header"/>
        </w:rPr>
      </w:pPr>
    </w:p>
    <w:p w14:paraId="32197564" w14:textId="77777777" w:rsidR="00DC5D26" w:rsidRDefault="00EC1450">
      <w:pPr>
        <w:pStyle w:val="BlockTitleParagraph"/>
        <w:rPr>
          <w:rStyle w:val="Table-Header"/>
        </w:rPr>
      </w:pPr>
      <w:bookmarkStart w:id="199" w:name="nzorqY/2lxlXdNxcFf/REf827xA="/>
      <w:r>
        <w:t>Indexes</w:t>
      </w:r>
      <w:bookmarkEnd w:id="19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2"/>
        <w:gridCol w:w="4951"/>
        <w:gridCol w:w="2120"/>
        <w:gridCol w:w="1299"/>
      </w:tblGrid>
      <w:tr w:rsidR="00DC5D26" w14:paraId="32197569" w14:textId="77777777">
        <w:tc>
          <w:tcPr>
            <w:tcW w:w="0" w:type="auto"/>
            <w:shd w:val="clear" w:color="auto" w:fill="F3F3F3"/>
            <w:vAlign w:val="bottom"/>
          </w:tcPr>
          <w:p w14:paraId="3219756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56E" w14:textId="77777777">
        <w:tc>
          <w:tcPr>
            <w:tcW w:w="0" w:type="auto"/>
            <w:shd w:val="clear" w:color="auto" w:fill="FFFFFF"/>
          </w:tcPr>
          <w:p w14:paraId="321975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51">
                <v:shape id="_x0000_i151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5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PK__t_projec__3214EC07FBB3D762</w:t>
            </w:r>
          </w:p>
        </w:tc>
        <w:tc>
          <w:tcPr>
            <w:tcW w:w="0" w:type="auto"/>
            <w:shd w:val="clear" w:color="auto" w:fill="FFFFFF"/>
          </w:tcPr>
          <w:p w14:paraId="321975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56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56F" w14:textId="77777777" w:rsidR="00DC5D26" w:rsidRDefault="00DC5D26">
      <w:pPr>
        <w:rPr>
          <w:rStyle w:val="Table-Header"/>
        </w:rPr>
      </w:pPr>
    </w:p>
    <w:p w14:paraId="32197570" w14:textId="77777777" w:rsidR="00DC5D26" w:rsidRDefault="00EC1450">
      <w:pPr>
        <w:pStyle w:val="BlockTitleParagraph"/>
        <w:rPr>
          <w:rStyle w:val="Table-Header"/>
        </w:rPr>
      </w:pPr>
      <w:bookmarkStart w:id="200" w:name="Kw+5ZE4CriMCql3hfZZwUiDITMs="/>
      <w:r>
        <w:t>SQL Script</w:t>
      </w:r>
      <w:bookmarkEnd w:id="20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58B" w14:textId="77777777">
        <w:tc>
          <w:tcPr>
            <w:tcW w:w="0" w:type="auto"/>
            <w:shd w:val="clear" w:color="auto" w:fill="F5F5F5"/>
          </w:tcPr>
          <w:p w14:paraId="321975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[t_project_copy_booking_history]</w:t>
            </w:r>
          </w:p>
          <w:p w14:paraId="3219757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5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[isfromtemplate]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[clientconnectionid]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[appver]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[xoffset]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[DF__t_project__xoffs__0B91BA14]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((0.0)),</w:t>
            </w:r>
          </w:p>
          <w:p w14:paraId="321975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[yoffset]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[DF__t_project__yoffs__0D7A0286]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((0.0)),</w:t>
            </w:r>
          </w:p>
          <w:p w14:paraId="321975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[templateid]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</w:t>
            </w:r>
            <w:r>
              <w:rPr>
                <w:rStyle w:val="ScriptNormal"/>
              </w:rPr>
              <w:t xml:space="preserve">__templ__0C85DE4D]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58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[PK__t_projec__3214EC07FBB3D762]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'Copy </w:t>
            </w:r>
            <w:r>
              <w:rPr>
                <w:rStyle w:val="ScriptString"/>
              </w:rPr>
              <w:t>project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't_project_copy_booking_history'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5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8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58C" w14:textId="77777777" w:rsidR="00DC5D26" w:rsidRDefault="00DC5D26">
      <w:pPr>
        <w:rPr>
          <w:rStyle w:val="ScriptNormal"/>
        </w:rPr>
      </w:pPr>
    </w:p>
    <w:p w14:paraId="3219758D" w14:textId="77777777" w:rsidR="00DC5D26" w:rsidRDefault="00EC1450">
      <w:pPr>
        <w:pStyle w:val="BlockTitleParagraph"/>
        <w:rPr>
          <w:rStyle w:val="ScriptNormal"/>
        </w:rPr>
      </w:pPr>
      <w:bookmarkStart w:id="201" w:name="1L6S5ntvus5bl8HxVLbIN3bLO+k="/>
      <w:r>
        <w:t>Used By</w:t>
      </w:r>
      <w:bookmarkEnd w:id="201"/>
    </w:p>
    <w:p w14:paraId="3219758E" w14:textId="77777777" w:rsidR="00DC5D26" w:rsidRDefault="00EC1450">
      <w:hyperlink w:anchor="iP9nGEt2cxagal93V/gZLHBLNeA=" w:history="1">
        <w:r>
          <w:t>[dbo].[p_project_copy_history]</w:t>
        </w:r>
      </w:hyperlink>
    </w:p>
    <w:p w14:paraId="3219758F" w14:textId="77777777" w:rsidR="00DC5D26" w:rsidRDefault="00EC1450">
      <w:hyperlink w:anchor="SaV7osn7TKY5pGBFnNs0lyjeMxw=" w:history="1">
        <w:r>
          <w:t>[dbo].[p_proj</w:t>
        </w:r>
        <w:r>
          <w:t>ect_copy_history_search]</w:t>
        </w:r>
      </w:hyperlink>
    </w:p>
    <w:p w14:paraId="32197590" w14:textId="77777777" w:rsidR="00DC5D26" w:rsidRDefault="00DC5D26">
      <w:pPr>
        <w:sectPr w:rsidR="00DC5D26">
          <w:headerReference w:type="default" r:id="rId4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593" w14:textId="77777777">
        <w:tc>
          <w:tcPr>
            <w:tcW w:w="0" w:type="auto"/>
            <w:shd w:val="clear" w:color="auto" w:fill="E6E6E6"/>
          </w:tcPr>
          <w:p w14:paraId="32197591" w14:textId="77777777" w:rsidR="00DC5D26" w:rsidRDefault="00EC1450">
            <w:pPr>
              <w:pStyle w:val="Heading6"/>
            </w:pPr>
            <w:bookmarkStart w:id="202" w:name="_Toc256000026"/>
            <w:bookmarkStart w:id="203" w:name="20iVIf+vwX3+XobN2ZpMOACBq4o="/>
            <w:r>
              <w:pict w14:anchorId="3219EF52">
                <v:shape id="_x0000_i1516" type="#_x0000_t75" style="width:11.95pt;height:11.95pt">
                  <v:imagedata r:id="rId11" o:title=""/>
                </v:shape>
              </w:pict>
            </w:r>
            <w:r>
              <w:t xml:space="preserve"> [dbo].[t_project_participant]</w:t>
            </w:r>
            <w:bookmarkEnd w:id="202"/>
          </w:p>
          <w:bookmarkEnd w:id="203"/>
          <w:p w14:paraId="32197592" w14:textId="77777777" w:rsidR="00DC5D26" w:rsidRDefault="00DC5D26"/>
        </w:tc>
      </w:tr>
    </w:tbl>
    <w:p w14:paraId="32197594" w14:textId="77777777" w:rsidR="00DC5D26" w:rsidRDefault="00DC5D26">
      <w:pPr>
        <w:keepNext/>
      </w:pPr>
    </w:p>
    <w:p w14:paraId="32197595" w14:textId="77777777" w:rsidR="00DC5D26" w:rsidRDefault="00EC1450">
      <w:pPr>
        <w:pStyle w:val="BlockTitleParagraph"/>
        <w:rPr>
          <w:rStyle w:val="Description"/>
        </w:rPr>
      </w:pPr>
      <w:bookmarkStart w:id="204" w:name="jnibdjAqcmxm4L+X2vITltkyzh0="/>
      <w:r>
        <w:t>MS_</w:t>
      </w:r>
      <w:r>
        <w:softHyphen/>
        <w:t>Description</w:t>
      </w:r>
      <w:bookmarkEnd w:id="204"/>
    </w:p>
    <w:p w14:paraId="32197596" w14:textId="77777777" w:rsidR="00DC5D26" w:rsidRDefault="00EC1450">
      <w:r>
        <w:t>Users who have access to a project</w:t>
      </w:r>
    </w:p>
    <w:p w14:paraId="32197597" w14:textId="77777777" w:rsidR="00DC5D26" w:rsidRDefault="00EC1450">
      <w:pPr>
        <w:pStyle w:val="BlockTitleParagraph"/>
      </w:pPr>
      <w:bookmarkStart w:id="205" w:name="cUAj/DdvESYBQQrRUC4f+63xjCU="/>
      <w:r>
        <w:t>Properties</w:t>
      </w:r>
      <w:bookmarkEnd w:id="2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759A" w14:textId="77777777">
        <w:tc>
          <w:tcPr>
            <w:tcW w:w="0" w:type="auto"/>
            <w:shd w:val="clear" w:color="auto" w:fill="F3F3F3"/>
            <w:vAlign w:val="bottom"/>
          </w:tcPr>
          <w:p w14:paraId="321975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59D" w14:textId="77777777">
        <w:tc>
          <w:tcPr>
            <w:tcW w:w="0" w:type="auto"/>
            <w:shd w:val="clear" w:color="auto" w:fill="FFFFFF"/>
          </w:tcPr>
          <w:p w14:paraId="321975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75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DC5D26" w14:paraId="321975A0" w14:textId="77777777">
        <w:tc>
          <w:tcPr>
            <w:tcW w:w="0" w:type="auto"/>
            <w:shd w:val="clear" w:color="auto" w:fill="F3F3F3"/>
          </w:tcPr>
          <w:p w14:paraId="321975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75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5A3" w14:textId="77777777">
        <w:tc>
          <w:tcPr>
            <w:tcW w:w="0" w:type="auto"/>
            <w:shd w:val="clear" w:color="auto" w:fill="FFFFFF"/>
          </w:tcPr>
          <w:p w14:paraId="321975A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75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5A4" w14:textId="77777777" w:rsidR="00DC5D26" w:rsidRDefault="00DC5D26">
      <w:pPr>
        <w:rPr>
          <w:rStyle w:val="Table-Header"/>
        </w:rPr>
      </w:pPr>
    </w:p>
    <w:p w14:paraId="321975A5" w14:textId="77777777" w:rsidR="00DC5D26" w:rsidRDefault="00EC1450">
      <w:pPr>
        <w:pStyle w:val="BlockTitleParagraph"/>
        <w:rPr>
          <w:rStyle w:val="Table-Header"/>
        </w:rPr>
      </w:pPr>
      <w:bookmarkStart w:id="206" w:name="8/ETlQimNlBONMgUOmmzR1f6gnk="/>
      <w:r>
        <w:t>Columns</w:t>
      </w:r>
      <w:bookmarkEnd w:id="2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223"/>
        <w:gridCol w:w="1667"/>
        <w:gridCol w:w="1283"/>
        <w:gridCol w:w="2212"/>
        <w:gridCol w:w="1318"/>
        <w:gridCol w:w="1539"/>
      </w:tblGrid>
      <w:tr w:rsidR="00DC5D26" w14:paraId="321975AC" w14:textId="77777777">
        <w:tc>
          <w:tcPr>
            <w:tcW w:w="0" w:type="auto"/>
            <w:shd w:val="clear" w:color="auto" w:fill="F3F3F3"/>
            <w:vAlign w:val="bottom"/>
          </w:tcPr>
          <w:p w14:paraId="321975A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A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A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5B3" w14:textId="77777777">
        <w:tc>
          <w:tcPr>
            <w:tcW w:w="0" w:type="auto"/>
            <w:shd w:val="clear" w:color="auto" w:fill="FFFFFF"/>
          </w:tcPr>
          <w:p w14:paraId="321975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53">
                <v:shape id="_x0000_i1517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54">
                <v:shape id="_x0000_i1518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55">
                <v:shape id="_x0000_i151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5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5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5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5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B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BA" w14:textId="77777777">
        <w:tc>
          <w:tcPr>
            <w:tcW w:w="0" w:type="auto"/>
            <w:shd w:val="clear" w:color="auto" w:fill="F3F3F3"/>
          </w:tcPr>
          <w:p w14:paraId="321975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56">
                <v:shape id="_x0000_i1520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57">
                <v:shape id="_x0000_i1521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58">
                <v:shape id="_x0000_i152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5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3F3F3"/>
          </w:tcPr>
          <w:p w14:paraId="321975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5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5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5B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C1" w14:textId="77777777">
        <w:tc>
          <w:tcPr>
            <w:tcW w:w="0" w:type="auto"/>
            <w:shd w:val="clear" w:color="auto" w:fill="FFFFFF"/>
          </w:tcPr>
          <w:p w14:paraId="321975B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permission</w:t>
            </w:r>
          </w:p>
        </w:tc>
        <w:tc>
          <w:tcPr>
            <w:tcW w:w="0" w:type="auto"/>
            <w:shd w:val="clear" w:color="auto" w:fill="FFFFFF"/>
          </w:tcPr>
          <w:p w14:paraId="321975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75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75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5C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C8" w14:textId="77777777">
        <w:tc>
          <w:tcPr>
            <w:tcW w:w="0" w:type="auto"/>
            <w:shd w:val="clear" w:color="auto" w:fill="F3F3F3"/>
          </w:tcPr>
          <w:p w14:paraId="321975C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lastaccessdate</w:t>
            </w:r>
          </w:p>
        </w:tc>
        <w:tc>
          <w:tcPr>
            <w:tcW w:w="0" w:type="auto"/>
            <w:shd w:val="clear" w:color="auto" w:fill="F3F3F3"/>
          </w:tcPr>
          <w:p w14:paraId="321975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5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5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5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</w:tbl>
    <w:p w14:paraId="321975C9" w14:textId="77777777" w:rsidR="00DC5D26" w:rsidRDefault="00DC5D26">
      <w:pPr>
        <w:rPr>
          <w:rStyle w:val="Table-Header"/>
        </w:rPr>
      </w:pPr>
    </w:p>
    <w:p w14:paraId="321975CA" w14:textId="77777777" w:rsidR="00DC5D26" w:rsidRDefault="00EC1450">
      <w:pPr>
        <w:pStyle w:val="BlockTitleParagraph"/>
        <w:rPr>
          <w:rStyle w:val="Table-Header"/>
        </w:rPr>
      </w:pPr>
      <w:bookmarkStart w:id="207" w:name="0CqaPyzu8MX2bupOt33F13Hzxr8="/>
      <w:r>
        <w:t>Indexes</w:t>
      </w:r>
      <w:bookmarkEnd w:id="2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57"/>
        <w:gridCol w:w="4848"/>
        <w:gridCol w:w="2262"/>
        <w:gridCol w:w="1275"/>
      </w:tblGrid>
      <w:tr w:rsidR="00DC5D26" w14:paraId="321975CF" w14:textId="77777777">
        <w:tc>
          <w:tcPr>
            <w:tcW w:w="0" w:type="auto"/>
            <w:shd w:val="clear" w:color="auto" w:fill="F3F3F3"/>
            <w:vAlign w:val="bottom"/>
          </w:tcPr>
          <w:p w14:paraId="321975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5D4" w14:textId="77777777">
        <w:tc>
          <w:tcPr>
            <w:tcW w:w="0" w:type="auto"/>
            <w:shd w:val="clear" w:color="auto" w:fill="FFFFFF"/>
          </w:tcPr>
          <w:p w14:paraId="321975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59">
                <v:shape id="_x0000_i152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5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PK_t_project_participant_1</w:t>
            </w:r>
          </w:p>
        </w:tc>
        <w:tc>
          <w:tcPr>
            <w:tcW w:w="0" w:type="auto"/>
            <w:shd w:val="clear" w:color="auto" w:fill="FFFFFF"/>
          </w:tcPr>
          <w:p w14:paraId="321975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projectid, userid</w:t>
            </w:r>
          </w:p>
        </w:tc>
        <w:tc>
          <w:tcPr>
            <w:tcW w:w="0" w:type="auto"/>
            <w:shd w:val="clear" w:color="auto" w:fill="FFFFFF"/>
          </w:tcPr>
          <w:p w14:paraId="321975D3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5D9" w14:textId="77777777">
        <w:tc>
          <w:tcPr>
            <w:tcW w:w="0" w:type="auto"/>
            <w:shd w:val="clear" w:color="auto" w:fill="F3F3F3"/>
          </w:tcPr>
          <w:p w14:paraId="321975D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5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FK_t_project_participant_projectid</w:t>
            </w:r>
          </w:p>
        </w:tc>
        <w:tc>
          <w:tcPr>
            <w:tcW w:w="0" w:type="auto"/>
            <w:shd w:val="clear" w:color="auto" w:fill="F3F3F3"/>
          </w:tcPr>
          <w:p w14:paraId="321975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5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5DE" w14:textId="77777777">
        <w:tc>
          <w:tcPr>
            <w:tcW w:w="0" w:type="auto"/>
            <w:shd w:val="clear" w:color="auto" w:fill="FFFFFF"/>
          </w:tcPr>
          <w:p w14:paraId="321975D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5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IX_t_project_participant_userid</w:t>
            </w:r>
          </w:p>
        </w:tc>
        <w:tc>
          <w:tcPr>
            <w:tcW w:w="0" w:type="auto"/>
            <w:shd w:val="clear" w:color="auto" w:fill="FFFFFF"/>
          </w:tcPr>
          <w:p w14:paraId="321975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75DD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5DF" w14:textId="77777777" w:rsidR="00DC5D26" w:rsidRDefault="00DC5D26">
      <w:pPr>
        <w:rPr>
          <w:rStyle w:val="Table-Header"/>
        </w:rPr>
      </w:pPr>
    </w:p>
    <w:p w14:paraId="321975E0" w14:textId="77777777" w:rsidR="00DC5D26" w:rsidRDefault="00EC1450">
      <w:pPr>
        <w:pStyle w:val="BlockTitleParagraph"/>
        <w:rPr>
          <w:rStyle w:val="Table-Header"/>
        </w:rPr>
      </w:pPr>
      <w:bookmarkStart w:id="208" w:name="MZ2FKro4RN8cSDrvyp9f4lDLHIk="/>
      <w:r>
        <w:t>Foreign Keys</w:t>
      </w:r>
      <w:bookmarkEnd w:id="2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82"/>
        <w:gridCol w:w="4760"/>
      </w:tblGrid>
      <w:tr w:rsidR="00DC5D26" w14:paraId="321975E3" w14:textId="77777777">
        <w:tc>
          <w:tcPr>
            <w:tcW w:w="0" w:type="auto"/>
            <w:shd w:val="clear" w:color="auto" w:fill="F3F3F3"/>
            <w:vAlign w:val="bottom"/>
          </w:tcPr>
          <w:p w14:paraId="321975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5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5E6" w14:textId="77777777">
        <w:tc>
          <w:tcPr>
            <w:tcW w:w="0" w:type="auto"/>
            <w:shd w:val="clear" w:color="auto" w:fill="FFFFFF"/>
          </w:tcPr>
          <w:p w14:paraId="321975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FK_t_project_participant_projectid</w:t>
            </w:r>
          </w:p>
        </w:tc>
        <w:tc>
          <w:tcPr>
            <w:tcW w:w="0" w:type="auto"/>
            <w:shd w:val="clear" w:color="auto" w:fill="FFFFFF"/>
          </w:tcPr>
          <w:p w14:paraId="321975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  <w:tr w:rsidR="00DC5D26" w14:paraId="321975E9" w14:textId="77777777">
        <w:tc>
          <w:tcPr>
            <w:tcW w:w="0" w:type="auto"/>
            <w:shd w:val="clear" w:color="auto" w:fill="F3F3F3"/>
          </w:tcPr>
          <w:p w14:paraId="321975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t_project_participant_userid</w:t>
            </w:r>
          </w:p>
        </w:tc>
        <w:tc>
          <w:tcPr>
            <w:tcW w:w="0" w:type="auto"/>
            <w:shd w:val="clear" w:color="auto" w:fill="F3F3F3"/>
          </w:tcPr>
          <w:p w14:paraId="321975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userid-&gt;</w:t>
            </w:r>
            <w:hyperlink w:anchor="YQmJ42veNpoHVYwizgZ/g+LxtRs=" w:history="1">
              <w:r>
                <w:rPr>
                  <w:rStyle w:val="Table-Default"/>
                </w:rPr>
                <w:t>[dbo].[t_user].[userid]</w:t>
              </w:r>
            </w:hyperlink>
          </w:p>
        </w:tc>
      </w:tr>
    </w:tbl>
    <w:p w14:paraId="321975EA" w14:textId="77777777" w:rsidR="00DC5D26" w:rsidRDefault="00DC5D26">
      <w:pPr>
        <w:rPr>
          <w:rStyle w:val="Table-Header"/>
        </w:rPr>
      </w:pPr>
    </w:p>
    <w:p w14:paraId="321975EB" w14:textId="77777777" w:rsidR="00DC5D26" w:rsidRDefault="00EC1450">
      <w:pPr>
        <w:pStyle w:val="BlockTitleParagraph"/>
        <w:rPr>
          <w:rStyle w:val="Table-Header"/>
        </w:rPr>
      </w:pPr>
      <w:bookmarkStart w:id="209" w:name="nSABPhcm1+/iHpaAy9aFl+BOF1Q="/>
      <w:r>
        <w:t>SQL Script</w:t>
      </w:r>
      <w:bookmarkEnd w:id="2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01" w14:textId="77777777">
        <w:tc>
          <w:tcPr>
            <w:tcW w:w="0" w:type="auto"/>
            <w:shd w:val="clear" w:color="auto" w:fill="F5F5F5"/>
          </w:tcPr>
          <w:p w14:paraId="321975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[t_project_participant]</w:t>
            </w:r>
          </w:p>
          <w:p w14:paraId="321975E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5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[permission]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5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[lastaccessdate]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[DF__t_project__lasta__0E6E26BF]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75F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[t_project_participant]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[PK_t_project_participant_1]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([projectid], 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</w:t>
            </w:r>
            <w:r>
              <w:rPr>
                <w:rStyle w:val="ScriptKeyword"/>
              </w:rPr>
              <w:t>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FK_t_project_participant_projectid]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[t_project_participant]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[IX_t_project_participant_userid]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[t_project_participant]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5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[t_project_participant]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[FK_t_project_participant_projectid]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5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[t_project_participant]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[t_project_participant_userid]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([userid</w:t>
            </w:r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([userid]</w:t>
            </w:r>
            <w:r>
              <w:rPr>
                <w:rStyle w:val="ScriptOperator"/>
              </w:rPr>
              <w:t>)</w:t>
            </w:r>
          </w:p>
          <w:p w14:paraId="321975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5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'Users who have access to a project'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't_project_participant'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5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0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602" w14:textId="77777777" w:rsidR="00DC5D26" w:rsidRDefault="00DC5D26">
      <w:pPr>
        <w:rPr>
          <w:rStyle w:val="ScriptNormal"/>
        </w:rPr>
      </w:pPr>
    </w:p>
    <w:p w14:paraId="32197603" w14:textId="77777777" w:rsidR="00DC5D26" w:rsidRDefault="00EC1450">
      <w:pPr>
        <w:pStyle w:val="BlockTitleParagraph"/>
        <w:rPr>
          <w:rStyle w:val="ScriptNormal"/>
        </w:rPr>
      </w:pPr>
      <w:bookmarkStart w:id="210" w:name="4uAfsQjuk+pLUBqWsAJmyP9dGZw="/>
      <w:r>
        <w:t>Uses</w:t>
      </w:r>
      <w:bookmarkEnd w:id="210"/>
    </w:p>
    <w:p w14:paraId="32197604" w14:textId="77777777" w:rsidR="00DC5D26" w:rsidRDefault="00EC1450">
      <w:hyperlink w:anchor="7A8kMkf0Z+G9i1FAStnpsh7dJtg=" w:history="1">
        <w:r>
          <w:t>[dbo].[t_project]</w:t>
        </w:r>
      </w:hyperlink>
    </w:p>
    <w:p w14:paraId="32197605" w14:textId="77777777" w:rsidR="00DC5D26" w:rsidRDefault="00EC1450">
      <w:hyperlink w:anchor="YQmJ42veNpoHVYwizgZ/g+LxtRs=" w:history="1">
        <w:r>
          <w:t>[dbo].[t_user]</w:t>
        </w:r>
      </w:hyperlink>
    </w:p>
    <w:p w14:paraId="32197606" w14:textId="77777777" w:rsidR="00DC5D26" w:rsidRDefault="00EC1450">
      <w:pPr>
        <w:pStyle w:val="BlockTitleParagraph"/>
      </w:pPr>
      <w:bookmarkStart w:id="211" w:name="NM2yhvOzC7ek1kfzQ47Itaoh3AQ="/>
      <w:r>
        <w:t>Used By</w:t>
      </w:r>
      <w:bookmarkEnd w:id="211"/>
    </w:p>
    <w:p w14:paraId="32197607" w14:textId="77777777" w:rsidR="00DC5D26" w:rsidRDefault="00EC1450">
      <w:hyperlink w:anchor="D8T2UsmAddF87lP7WVAHYzS213o=" w:history="1">
        <w:r>
          <w:t>[dbo].[p_project_get_coparticipating_projects]</w:t>
        </w:r>
      </w:hyperlink>
    </w:p>
    <w:p w14:paraId="32197608" w14:textId="77777777" w:rsidR="00DC5D26" w:rsidRDefault="00EC1450">
      <w:hyperlink w:anchor="Qw+YCRyiWNeg8ihfRXKeBlbOdso=" w:history="1">
        <w:r>
          <w:t>[dbo].[p_project_get_coparticipating_users]</w:t>
        </w:r>
      </w:hyperlink>
    </w:p>
    <w:p w14:paraId="32197609" w14:textId="77777777" w:rsidR="00DC5D26" w:rsidRDefault="00EC1450">
      <w:hyperlink w:anchor="ceaCreTDTNvU0ICOTDx6kd9f8/Q=" w:history="1">
        <w:r>
          <w:t>[dbo].[p_project_get_licensed_projects]</w:t>
        </w:r>
      </w:hyperlink>
    </w:p>
    <w:p w14:paraId="3219760A" w14:textId="77777777" w:rsidR="00DC5D26" w:rsidRDefault="00EC1450">
      <w:hyperlink w:anchor="y6U32mvf6Ydonzjyz9Alrl4pM2g=" w:history="1">
        <w:r>
          <w:t>[dbo].[p_project_get_participating_projects]</w:t>
        </w:r>
      </w:hyperlink>
    </w:p>
    <w:p w14:paraId="3219760B" w14:textId="77777777" w:rsidR="00DC5D26" w:rsidRDefault="00EC1450">
      <w:hyperlink w:anchor="zIPBmWH0udwZ+u/O1fQlR71fyDk=" w:history="1">
        <w:r>
          <w:t>[dbo].[p_project_get_participating_projects_count]</w:t>
        </w:r>
      </w:hyperlink>
    </w:p>
    <w:p w14:paraId="3219760C" w14:textId="77777777" w:rsidR="00DC5D26" w:rsidRDefault="00EC1450">
      <w:hyperlink w:anchor="qLGpKwd5+XtoBnbBN/kM9Pz0ZpI=" w:history="1">
        <w:r>
          <w:t>[dbo].[p_project_participant_delete]</w:t>
        </w:r>
      </w:hyperlink>
    </w:p>
    <w:p w14:paraId="3219760D" w14:textId="77777777" w:rsidR="00DC5D26" w:rsidRDefault="00EC1450">
      <w:hyperlink w:anchor="JCJRheGtspnhunwKoYA/h8irV3I=" w:history="1">
        <w:r>
          <w:t>[dbo].[p_project_participant_get_by_coparticipant]</w:t>
        </w:r>
      </w:hyperlink>
    </w:p>
    <w:p w14:paraId="3219760E" w14:textId="77777777" w:rsidR="00DC5D26" w:rsidRDefault="00EC1450">
      <w:hyperlink w:anchor="E+DU3Nso4w1mgOq/VwtiREaUIrI=" w:history="1">
        <w:r>
          <w:t>[dbo].[p_project_participant_get_by_projectid]</w:t>
        </w:r>
      </w:hyperlink>
    </w:p>
    <w:p w14:paraId="3219760F" w14:textId="77777777" w:rsidR="00DC5D26" w:rsidRDefault="00EC1450">
      <w:hyperlink w:anchor="kxWIu4dGjs334k0/sp7ExWmQERg=" w:history="1">
        <w:r>
          <w:t>[dbo].[p_project_participant_get_by_proje</w:t>
        </w:r>
        <w:r>
          <w:t>ctid_and_userid]</w:t>
        </w:r>
      </w:hyperlink>
    </w:p>
    <w:p w14:paraId="32197610" w14:textId="77777777" w:rsidR="00DC5D26" w:rsidRDefault="00EC1450">
      <w:hyperlink w:anchor="Cvz0fhSf+WGHZxztYeigtKrc5qg=" w:history="1">
        <w:r>
          <w:t>[dbo].[p_project_participant_get_by_userid]</w:t>
        </w:r>
      </w:hyperlink>
    </w:p>
    <w:p w14:paraId="32197611" w14:textId="77777777" w:rsidR="00DC5D26" w:rsidRDefault="00EC1450">
      <w:hyperlink w:anchor="P+CWh+/pskzvWIPXLquLWExDBaY=" w:history="1">
        <w:r>
          <w:t>[dbo].[p_project_participant_insert]</w:t>
        </w:r>
      </w:hyperlink>
    </w:p>
    <w:p w14:paraId="32197612" w14:textId="77777777" w:rsidR="00DC5D26" w:rsidRDefault="00EC1450">
      <w:hyperlink w:anchor="/Qukp870xZ16Zg9oI3zYOVxn2fw=" w:history="1">
        <w:r>
          <w:t>[dbo].[p_proje</w:t>
        </w:r>
        <w:r>
          <w:t>ct_participant_update]</w:t>
        </w:r>
      </w:hyperlink>
    </w:p>
    <w:p w14:paraId="32197613" w14:textId="77777777" w:rsidR="00DC5D26" w:rsidRDefault="00EC1450">
      <w:hyperlink w:anchor="xL4aGoOVsBGhh2gahaLWnst60v4=" w:history="1">
        <w:r>
          <w:t>[dbo].[p_project_search_backend]</w:t>
        </w:r>
      </w:hyperlink>
    </w:p>
    <w:p w14:paraId="32197614" w14:textId="77777777" w:rsidR="00DC5D26" w:rsidRDefault="00EC1450">
      <w:hyperlink w:anchor="OfB+9BtUWlve8RbDyeNuNPzX3yc=" w:history="1">
        <w:r>
          <w:t>[dbo].[p_project_update_owner]</w:t>
        </w:r>
      </w:hyperlink>
    </w:p>
    <w:p w14:paraId="32197615" w14:textId="77777777" w:rsidR="00DC5D26" w:rsidRDefault="00EC1450">
      <w:hyperlink w:anchor="JwgwHPiObJe/EYScukAUlCcGImA=" w:history="1">
        <w:r>
          <w:t>[dbo].[p_projecttypes_con</w:t>
        </w:r>
        <w:r>
          <w:t>vert_to_template]</w:t>
        </w:r>
      </w:hyperlink>
    </w:p>
    <w:p w14:paraId="32197616" w14:textId="77777777" w:rsidR="00DC5D26" w:rsidRDefault="00EC1450">
      <w:hyperlink w:anchor="pLBDyYqwrvyK2QW29bKsZG0rbnY=" w:history="1">
        <w:r>
          <w:t>[dbo].[p_user_get_by_project]</w:t>
        </w:r>
      </w:hyperlink>
    </w:p>
    <w:p w14:paraId="32197617" w14:textId="77777777" w:rsidR="00DC5D26" w:rsidRDefault="00EC1450">
      <w:hyperlink w:anchor="NPhxaTlIkusKkdZ6XY0kKAydQWs=" w:history="1">
        <w:r>
          <w:t>[dbo].[p_user_get_by_project_count]</w:t>
        </w:r>
      </w:hyperlink>
    </w:p>
    <w:p w14:paraId="32197618" w14:textId="77777777" w:rsidR="00DC5D26" w:rsidRDefault="00DC5D26">
      <w:pPr>
        <w:sectPr w:rsidR="00DC5D26">
          <w:headerReference w:type="default" r:id="rId4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1B" w14:textId="77777777">
        <w:tc>
          <w:tcPr>
            <w:tcW w:w="0" w:type="auto"/>
            <w:shd w:val="clear" w:color="auto" w:fill="E6E6E6"/>
          </w:tcPr>
          <w:p w14:paraId="32197619" w14:textId="77777777" w:rsidR="00DC5D26" w:rsidRDefault="00EC1450">
            <w:pPr>
              <w:pStyle w:val="Heading6"/>
            </w:pPr>
            <w:bookmarkStart w:id="212" w:name="_Toc256000027"/>
            <w:bookmarkStart w:id="213" w:name="NVtxRSVjLeXCqup7XcDqnAEmXn0="/>
            <w:r>
              <w:pict w14:anchorId="3219EF5A">
                <v:shape id="_x0000_i1524" type="#_x0000_t75" style="width:11.95pt;height:11.95pt">
                  <v:imagedata r:id="rId11" o:title=""/>
                </v:shape>
              </w:pict>
            </w:r>
            <w:r>
              <w:t xml:space="preserve"> [dbo].[t_project_tag]</w:t>
            </w:r>
            <w:bookmarkEnd w:id="212"/>
          </w:p>
          <w:bookmarkEnd w:id="213"/>
          <w:p w14:paraId="3219761A" w14:textId="77777777" w:rsidR="00DC5D26" w:rsidRDefault="00DC5D26"/>
        </w:tc>
      </w:tr>
    </w:tbl>
    <w:p w14:paraId="3219761C" w14:textId="77777777" w:rsidR="00DC5D26" w:rsidRDefault="00DC5D26">
      <w:pPr>
        <w:keepNext/>
      </w:pPr>
    </w:p>
    <w:p w14:paraId="3219761D" w14:textId="77777777" w:rsidR="00DC5D26" w:rsidRDefault="00EC1450">
      <w:pPr>
        <w:pStyle w:val="BlockTitleParagraph"/>
        <w:rPr>
          <w:rStyle w:val="Description"/>
        </w:rPr>
      </w:pPr>
      <w:bookmarkStart w:id="214" w:name="JVwP9IIrOUhSlCPApErvDCMvaFI="/>
      <w:r>
        <w:t>MS_</w:t>
      </w:r>
      <w:r>
        <w:softHyphen/>
        <w:t>Description</w:t>
      </w:r>
      <w:bookmarkEnd w:id="214"/>
    </w:p>
    <w:p w14:paraId="3219761E" w14:textId="77777777" w:rsidR="00DC5D26" w:rsidRDefault="00EC1450">
      <w:r>
        <w:t>Tags for the project</w:t>
      </w:r>
    </w:p>
    <w:p w14:paraId="3219761F" w14:textId="77777777" w:rsidR="00DC5D26" w:rsidRDefault="00EC1450">
      <w:pPr>
        <w:pStyle w:val="BlockTitleParagraph"/>
      </w:pPr>
      <w:bookmarkStart w:id="215" w:name="bPGl4uUWfkpl/rfrVT3j7cKncUE="/>
      <w:r>
        <w:t>Properties</w:t>
      </w:r>
      <w:bookmarkEnd w:id="2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622" w14:textId="77777777">
        <w:tc>
          <w:tcPr>
            <w:tcW w:w="0" w:type="auto"/>
            <w:shd w:val="clear" w:color="auto" w:fill="F3F3F3"/>
            <w:vAlign w:val="bottom"/>
          </w:tcPr>
          <w:p w14:paraId="321976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625" w14:textId="77777777">
        <w:tc>
          <w:tcPr>
            <w:tcW w:w="0" w:type="auto"/>
            <w:shd w:val="clear" w:color="auto" w:fill="FFFFFF"/>
          </w:tcPr>
          <w:p w14:paraId="321976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6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628" w14:textId="77777777">
        <w:tc>
          <w:tcPr>
            <w:tcW w:w="0" w:type="auto"/>
            <w:shd w:val="clear" w:color="auto" w:fill="F3F3F3"/>
          </w:tcPr>
          <w:p w14:paraId="321976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6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62B" w14:textId="77777777">
        <w:tc>
          <w:tcPr>
            <w:tcW w:w="0" w:type="auto"/>
            <w:shd w:val="clear" w:color="auto" w:fill="FFFFFF"/>
          </w:tcPr>
          <w:p w14:paraId="321976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6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62E" w14:textId="77777777">
        <w:tc>
          <w:tcPr>
            <w:tcW w:w="0" w:type="auto"/>
            <w:shd w:val="clear" w:color="auto" w:fill="F3F3F3"/>
          </w:tcPr>
          <w:p w14:paraId="321976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6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06:53:03 </w:t>
            </w:r>
            <w:r>
              <w:rPr>
                <w:rStyle w:val="Table-Default"/>
              </w:rPr>
              <w:t>vrijdag 14 mei 2021</w:t>
            </w:r>
          </w:p>
        </w:tc>
      </w:tr>
    </w:tbl>
    <w:p w14:paraId="3219762F" w14:textId="77777777" w:rsidR="00DC5D26" w:rsidRDefault="00DC5D26">
      <w:pPr>
        <w:rPr>
          <w:rStyle w:val="Table-Header"/>
        </w:rPr>
      </w:pPr>
    </w:p>
    <w:p w14:paraId="32197630" w14:textId="77777777" w:rsidR="00DC5D26" w:rsidRDefault="00EC1450">
      <w:pPr>
        <w:pStyle w:val="BlockTitleParagraph"/>
        <w:rPr>
          <w:rStyle w:val="Table-Header"/>
        </w:rPr>
      </w:pPr>
      <w:bookmarkStart w:id="216" w:name="ek07/nCuVuAqTZzTD+H2NgquXPA="/>
      <w:r>
        <w:t>Columns</w:t>
      </w:r>
      <w:bookmarkEnd w:id="2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84"/>
        <w:gridCol w:w="1397"/>
        <w:gridCol w:w="2065"/>
        <w:gridCol w:w="2880"/>
        <w:gridCol w:w="1716"/>
      </w:tblGrid>
      <w:tr w:rsidR="00DC5D26" w14:paraId="32197636" w14:textId="77777777">
        <w:tc>
          <w:tcPr>
            <w:tcW w:w="0" w:type="auto"/>
            <w:shd w:val="clear" w:color="auto" w:fill="F3F3F3"/>
            <w:vAlign w:val="bottom"/>
          </w:tcPr>
          <w:p w14:paraId="321976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63C" w14:textId="77777777">
        <w:tc>
          <w:tcPr>
            <w:tcW w:w="0" w:type="auto"/>
            <w:shd w:val="clear" w:color="auto" w:fill="FFFFFF"/>
          </w:tcPr>
          <w:p w14:paraId="321976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5B">
                <v:shape id="_x0000_i1525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5C">
                <v:shape id="_x0000_i152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6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6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6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642" w14:textId="77777777">
        <w:tc>
          <w:tcPr>
            <w:tcW w:w="0" w:type="auto"/>
            <w:shd w:val="clear" w:color="auto" w:fill="F3F3F3"/>
          </w:tcPr>
          <w:p w14:paraId="3219763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5D">
                <v:shape id="_x0000_i152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6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tag</w:t>
            </w:r>
          </w:p>
        </w:tc>
        <w:tc>
          <w:tcPr>
            <w:tcW w:w="0" w:type="auto"/>
            <w:shd w:val="clear" w:color="auto" w:fill="F3F3F3"/>
          </w:tcPr>
          <w:p w14:paraId="321976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6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6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643" w14:textId="77777777" w:rsidR="00DC5D26" w:rsidRDefault="00DC5D26">
      <w:pPr>
        <w:rPr>
          <w:rStyle w:val="Table-Header"/>
        </w:rPr>
      </w:pPr>
    </w:p>
    <w:p w14:paraId="32197644" w14:textId="77777777" w:rsidR="00DC5D26" w:rsidRDefault="00EC1450">
      <w:pPr>
        <w:pStyle w:val="BlockTitleParagraph"/>
        <w:rPr>
          <w:rStyle w:val="Table-Header"/>
        </w:rPr>
      </w:pPr>
      <w:bookmarkStart w:id="217" w:name="i8U5v5mVsCgg2kkQgkBZ4OSP4SY="/>
      <w:r>
        <w:t>Indexes</w:t>
      </w:r>
      <w:bookmarkEnd w:id="2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93"/>
        <w:gridCol w:w="3377"/>
        <w:gridCol w:w="2897"/>
        <w:gridCol w:w="1775"/>
      </w:tblGrid>
      <w:tr w:rsidR="00DC5D26" w14:paraId="32197649" w14:textId="77777777">
        <w:tc>
          <w:tcPr>
            <w:tcW w:w="0" w:type="auto"/>
            <w:shd w:val="clear" w:color="auto" w:fill="F3F3F3"/>
            <w:vAlign w:val="bottom"/>
          </w:tcPr>
          <w:p w14:paraId="321976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4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64E" w14:textId="77777777">
        <w:tc>
          <w:tcPr>
            <w:tcW w:w="0" w:type="auto"/>
            <w:shd w:val="clear" w:color="auto" w:fill="FFFFFF"/>
          </w:tcPr>
          <w:p w14:paraId="321976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5E">
                <v:shape id="_x0000_i152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PK_t_project_tag</w:t>
            </w:r>
          </w:p>
        </w:tc>
        <w:tc>
          <w:tcPr>
            <w:tcW w:w="0" w:type="auto"/>
            <w:shd w:val="clear" w:color="auto" w:fill="FFFFFF"/>
          </w:tcPr>
          <w:p w14:paraId="321976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projectid, tag</w:t>
            </w:r>
          </w:p>
        </w:tc>
        <w:tc>
          <w:tcPr>
            <w:tcW w:w="0" w:type="auto"/>
            <w:shd w:val="clear" w:color="auto" w:fill="FFFFFF"/>
          </w:tcPr>
          <w:p w14:paraId="3219764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64F" w14:textId="77777777" w:rsidR="00DC5D26" w:rsidRDefault="00DC5D26">
      <w:pPr>
        <w:rPr>
          <w:rStyle w:val="Table-Header"/>
        </w:rPr>
      </w:pPr>
    </w:p>
    <w:p w14:paraId="32197650" w14:textId="77777777" w:rsidR="00DC5D26" w:rsidRDefault="00EC1450">
      <w:pPr>
        <w:pStyle w:val="BlockTitleParagraph"/>
        <w:rPr>
          <w:rStyle w:val="Table-Header"/>
        </w:rPr>
      </w:pPr>
      <w:bookmarkStart w:id="218" w:name="WHMEMfDpO9axv61pA0cJzNxJoqA="/>
      <w:r>
        <w:t>Foreign Keys</w:t>
      </w:r>
      <w:bookmarkEnd w:id="2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94"/>
        <w:gridCol w:w="5248"/>
      </w:tblGrid>
      <w:tr w:rsidR="00DC5D26" w14:paraId="32197653" w14:textId="77777777">
        <w:tc>
          <w:tcPr>
            <w:tcW w:w="0" w:type="auto"/>
            <w:shd w:val="clear" w:color="auto" w:fill="F3F3F3"/>
            <w:vAlign w:val="bottom"/>
          </w:tcPr>
          <w:p w14:paraId="321976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656" w14:textId="77777777">
        <w:tc>
          <w:tcPr>
            <w:tcW w:w="0" w:type="auto"/>
            <w:shd w:val="clear" w:color="auto" w:fill="FFFFFF"/>
          </w:tcPr>
          <w:p w14:paraId="321976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FK_t_project_tag_t_project</w:t>
            </w:r>
          </w:p>
        </w:tc>
        <w:tc>
          <w:tcPr>
            <w:tcW w:w="0" w:type="auto"/>
            <w:shd w:val="clear" w:color="auto" w:fill="FFFFFF"/>
          </w:tcPr>
          <w:p w14:paraId="321976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</w:tbl>
    <w:p w14:paraId="32197657" w14:textId="77777777" w:rsidR="00DC5D26" w:rsidRDefault="00DC5D26">
      <w:pPr>
        <w:rPr>
          <w:rStyle w:val="Table-Header"/>
        </w:rPr>
      </w:pPr>
    </w:p>
    <w:p w14:paraId="32197658" w14:textId="77777777" w:rsidR="00DC5D26" w:rsidRDefault="00EC1450">
      <w:pPr>
        <w:pStyle w:val="BlockTitleParagraph"/>
        <w:rPr>
          <w:rStyle w:val="Table-Header"/>
        </w:rPr>
      </w:pPr>
      <w:bookmarkStart w:id="219" w:name="WM8N7zC6XvaGsBAqYzZEoAU0am4="/>
      <w:r>
        <w:t>SQL Script</w:t>
      </w:r>
      <w:bookmarkEnd w:id="21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66" w14:textId="77777777">
        <w:tc>
          <w:tcPr>
            <w:tcW w:w="0" w:type="auto"/>
            <w:shd w:val="clear" w:color="auto" w:fill="F5F5F5"/>
          </w:tcPr>
          <w:p w14:paraId="321976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[t_project_tag]</w:t>
            </w:r>
          </w:p>
          <w:p w14:paraId="3219765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6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6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[tag]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65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6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[t_project_tag]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[PK_t_project_tag]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([projectid], [tag]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6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[t_project_tag]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[FK_t_project_tag_t_project]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</w:t>
            </w:r>
            <w:r>
              <w:rPr>
                <w:rStyle w:val="ScriptNormal"/>
              </w:rPr>
              <w:t>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6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'Tags for the project'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't_project_tag'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6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6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667" w14:textId="77777777" w:rsidR="00DC5D26" w:rsidRDefault="00DC5D26">
      <w:pPr>
        <w:rPr>
          <w:rStyle w:val="ScriptNormal"/>
        </w:rPr>
      </w:pPr>
    </w:p>
    <w:p w14:paraId="32197668" w14:textId="77777777" w:rsidR="00DC5D26" w:rsidRDefault="00EC1450">
      <w:pPr>
        <w:pStyle w:val="BlockTitleParagraph"/>
        <w:rPr>
          <w:rStyle w:val="ScriptNormal"/>
        </w:rPr>
      </w:pPr>
      <w:bookmarkStart w:id="220" w:name="K0MA0PlXCV7nRvkhCFjEwU4diag="/>
      <w:r>
        <w:t>Uses</w:t>
      </w:r>
      <w:bookmarkEnd w:id="220"/>
    </w:p>
    <w:p w14:paraId="32197669" w14:textId="77777777" w:rsidR="00DC5D26" w:rsidRDefault="00EC1450">
      <w:hyperlink w:anchor="7A8kMkf0Z+G9i1FAStnpsh7dJtg=" w:history="1">
        <w:r>
          <w:t>[dbo].[t_project]</w:t>
        </w:r>
      </w:hyperlink>
    </w:p>
    <w:p w14:paraId="3219766A" w14:textId="77777777" w:rsidR="00DC5D26" w:rsidRDefault="00EC1450">
      <w:pPr>
        <w:pStyle w:val="BlockTitleParagraph"/>
      </w:pPr>
      <w:bookmarkStart w:id="221" w:name="YXZ8BT/2ibHpEfbyt0pwbC1ffpU="/>
      <w:r>
        <w:t>Used By</w:t>
      </w:r>
      <w:bookmarkEnd w:id="221"/>
    </w:p>
    <w:p w14:paraId="3219766B" w14:textId="77777777" w:rsidR="00DC5D26" w:rsidRDefault="00EC1450">
      <w:hyperlink w:anchor="y6U32mvf6Ydonzjyz9Alrl4pM2g=" w:history="1">
        <w:r>
          <w:t>[dbo].[p_project_get_participating_projects]</w:t>
        </w:r>
      </w:hyperlink>
    </w:p>
    <w:p w14:paraId="3219766C" w14:textId="77777777" w:rsidR="00DC5D26" w:rsidRDefault="00EC1450">
      <w:hyperlink w:anchor="3z8R9RcW5Wjwzu5hfm2oJLVRbqc=" w:history="1">
        <w:r>
          <w:t>[dbo].[p_project_tag_delete]</w:t>
        </w:r>
      </w:hyperlink>
    </w:p>
    <w:p w14:paraId="3219766D" w14:textId="77777777" w:rsidR="00DC5D26" w:rsidRDefault="00EC1450">
      <w:hyperlink w:anchor="3W7c4wEtBdaF/TMWjiRDP1vahwg=" w:history="1">
        <w:r>
          <w:t>[dbo].[p_project_tag_get_by_projectid]</w:t>
        </w:r>
      </w:hyperlink>
    </w:p>
    <w:p w14:paraId="3219766E" w14:textId="77777777" w:rsidR="00DC5D26" w:rsidRDefault="00EC1450">
      <w:hyperlink w:anchor="x3lNVjzNt+wEIiEXQvAI2D8+6QQ=" w:history="1">
        <w:r>
          <w:t>[dbo].[p_project_tag_get_by_projectids]</w:t>
        </w:r>
      </w:hyperlink>
    </w:p>
    <w:p w14:paraId="3219766F" w14:textId="77777777" w:rsidR="00DC5D26" w:rsidRDefault="00EC1450">
      <w:hyperlink w:anchor="3vvsElx+lZXKCjcNsf3X5c+aQpY=" w:history="1">
        <w:r>
          <w:t>[dbo].[p_project_tag_insert]</w:t>
        </w:r>
      </w:hyperlink>
    </w:p>
    <w:p w14:paraId="32197670" w14:textId="77777777" w:rsidR="00DC5D26" w:rsidRDefault="00DC5D26">
      <w:pPr>
        <w:sectPr w:rsidR="00DC5D26">
          <w:headerReference w:type="default" r:id="rId4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73" w14:textId="77777777">
        <w:tc>
          <w:tcPr>
            <w:tcW w:w="0" w:type="auto"/>
            <w:shd w:val="clear" w:color="auto" w:fill="E6E6E6"/>
          </w:tcPr>
          <w:p w14:paraId="32197671" w14:textId="77777777" w:rsidR="00DC5D26" w:rsidRDefault="00EC1450">
            <w:pPr>
              <w:pStyle w:val="Heading6"/>
            </w:pPr>
            <w:bookmarkStart w:id="222" w:name="_Toc256000028"/>
            <w:bookmarkStart w:id="223" w:name="GyGD46URFdCG64D0BvNZhMpw4IA="/>
            <w:r>
              <w:pict w14:anchorId="3219EF5F">
                <v:shape id="_x0000_i1529" type="#_x0000_t75" style="width:11.95pt;height:11.95pt">
                  <v:imagedata r:id="rId11" o:title=""/>
                </v:shape>
              </w:pict>
            </w:r>
            <w:r>
              <w:t xml:space="preserve"> [dbo].[t_project_type]</w:t>
            </w:r>
            <w:bookmarkEnd w:id="222"/>
          </w:p>
          <w:bookmarkEnd w:id="223"/>
          <w:p w14:paraId="32197672" w14:textId="77777777" w:rsidR="00DC5D26" w:rsidRDefault="00DC5D26"/>
        </w:tc>
      </w:tr>
    </w:tbl>
    <w:p w14:paraId="32197674" w14:textId="77777777" w:rsidR="00DC5D26" w:rsidRDefault="00DC5D26">
      <w:pPr>
        <w:keepNext/>
      </w:pPr>
    </w:p>
    <w:p w14:paraId="32197675" w14:textId="77777777" w:rsidR="00DC5D26" w:rsidRDefault="00EC1450">
      <w:pPr>
        <w:pStyle w:val="BlockTitleParagraph"/>
        <w:rPr>
          <w:rStyle w:val="Description"/>
        </w:rPr>
      </w:pPr>
      <w:bookmarkStart w:id="224" w:name="xqvfi5L8VdOQjlRY59djkBuaSvg="/>
      <w:r>
        <w:t>MS_</w:t>
      </w:r>
      <w:r>
        <w:softHyphen/>
        <w:t>Description</w:t>
      </w:r>
      <w:bookmarkEnd w:id="224"/>
    </w:p>
    <w:p w14:paraId="32197676" w14:textId="77777777" w:rsidR="00DC5D26" w:rsidRDefault="00EC1450">
      <w:r>
        <w:t>The type of project (user project or template)</w:t>
      </w:r>
    </w:p>
    <w:p w14:paraId="32197677" w14:textId="77777777" w:rsidR="00DC5D26" w:rsidRDefault="00EC1450">
      <w:pPr>
        <w:pStyle w:val="BlockTitleParagraph"/>
      </w:pPr>
      <w:bookmarkStart w:id="225" w:name="xigegv/4SWRB0wA8fc1xCFqQhZw="/>
      <w:r>
        <w:t>Properties</w:t>
      </w:r>
      <w:bookmarkEnd w:id="2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67A" w14:textId="77777777">
        <w:tc>
          <w:tcPr>
            <w:tcW w:w="0" w:type="auto"/>
            <w:shd w:val="clear" w:color="auto" w:fill="F3F3F3"/>
            <w:vAlign w:val="bottom"/>
          </w:tcPr>
          <w:p w14:paraId="321976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7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67D" w14:textId="77777777">
        <w:tc>
          <w:tcPr>
            <w:tcW w:w="0" w:type="auto"/>
            <w:shd w:val="clear" w:color="auto" w:fill="FFFFFF"/>
          </w:tcPr>
          <w:p w14:paraId="321976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6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680" w14:textId="77777777">
        <w:tc>
          <w:tcPr>
            <w:tcW w:w="0" w:type="auto"/>
            <w:shd w:val="clear" w:color="auto" w:fill="F3F3F3"/>
          </w:tcPr>
          <w:p w14:paraId="321976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Row </w:t>
            </w:r>
            <w:r>
              <w:rPr>
                <w:rStyle w:val="Table-Default"/>
              </w:rPr>
              <w:t>Count (~)</w:t>
            </w:r>
          </w:p>
        </w:tc>
        <w:tc>
          <w:tcPr>
            <w:tcW w:w="0" w:type="auto"/>
            <w:shd w:val="clear" w:color="auto" w:fill="F3F3F3"/>
          </w:tcPr>
          <w:p w14:paraId="321976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7683" w14:textId="77777777">
        <w:tc>
          <w:tcPr>
            <w:tcW w:w="0" w:type="auto"/>
            <w:shd w:val="clear" w:color="auto" w:fill="FFFFFF"/>
          </w:tcPr>
          <w:p w14:paraId="321976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6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686" w14:textId="77777777">
        <w:tc>
          <w:tcPr>
            <w:tcW w:w="0" w:type="auto"/>
            <w:shd w:val="clear" w:color="auto" w:fill="F3F3F3"/>
          </w:tcPr>
          <w:p w14:paraId="321976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6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687" w14:textId="77777777" w:rsidR="00DC5D26" w:rsidRDefault="00DC5D26">
      <w:pPr>
        <w:rPr>
          <w:rStyle w:val="Table-Header"/>
        </w:rPr>
      </w:pPr>
    </w:p>
    <w:p w14:paraId="32197688" w14:textId="77777777" w:rsidR="00DC5D26" w:rsidRDefault="00EC1450">
      <w:pPr>
        <w:pStyle w:val="BlockTitleParagraph"/>
        <w:rPr>
          <w:rStyle w:val="Table-Header"/>
        </w:rPr>
      </w:pPr>
      <w:bookmarkStart w:id="226" w:name="swgKe6aCsjBRntfx6FzhKLMH5O8="/>
      <w:r>
        <w:t>Columns</w:t>
      </w:r>
      <w:bookmarkEnd w:id="2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19"/>
        <w:gridCol w:w="1806"/>
        <w:gridCol w:w="1949"/>
        <w:gridCol w:w="2719"/>
        <w:gridCol w:w="1949"/>
      </w:tblGrid>
      <w:tr w:rsidR="00DC5D26" w14:paraId="3219768E" w14:textId="77777777">
        <w:tc>
          <w:tcPr>
            <w:tcW w:w="0" w:type="auto"/>
            <w:shd w:val="clear" w:color="auto" w:fill="F3F3F3"/>
            <w:vAlign w:val="bottom"/>
          </w:tcPr>
          <w:p w14:paraId="321976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694" w14:textId="77777777">
        <w:tc>
          <w:tcPr>
            <w:tcW w:w="0" w:type="auto"/>
            <w:shd w:val="clear" w:color="auto" w:fill="FFFFFF"/>
          </w:tcPr>
          <w:p w14:paraId="321976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0">
                <v:shape id="_x0000_i153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projecttypeid</w:t>
            </w:r>
          </w:p>
        </w:tc>
        <w:tc>
          <w:tcPr>
            <w:tcW w:w="0" w:type="auto"/>
            <w:shd w:val="clear" w:color="auto" w:fill="FFFFFF"/>
          </w:tcPr>
          <w:p w14:paraId="321976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6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6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69A" w14:textId="77777777">
        <w:tc>
          <w:tcPr>
            <w:tcW w:w="0" w:type="auto"/>
            <w:shd w:val="clear" w:color="auto" w:fill="F3F3F3"/>
          </w:tcPr>
          <w:p w14:paraId="32197695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6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6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6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6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</w:tbl>
    <w:p w14:paraId="3219769B" w14:textId="77777777" w:rsidR="00DC5D26" w:rsidRDefault="00DC5D26">
      <w:pPr>
        <w:rPr>
          <w:rStyle w:val="Table-Header"/>
        </w:rPr>
      </w:pPr>
    </w:p>
    <w:p w14:paraId="3219769C" w14:textId="77777777" w:rsidR="00DC5D26" w:rsidRDefault="00EC1450">
      <w:pPr>
        <w:pStyle w:val="BlockTitleParagraph"/>
        <w:rPr>
          <w:rStyle w:val="Table-Header"/>
        </w:rPr>
      </w:pPr>
      <w:bookmarkStart w:id="227" w:name="xXjsPKrrg8DZRutxT3CiRVsnHWk="/>
      <w:r>
        <w:t>Indexes</w:t>
      </w:r>
      <w:bookmarkEnd w:id="2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69"/>
        <w:gridCol w:w="3493"/>
        <w:gridCol w:w="2840"/>
        <w:gridCol w:w="1740"/>
      </w:tblGrid>
      <w:tr w:rsidR="00DC5D26" w14:paraId="321976A1" w14:textId="77777777">
        <w:tc>
          <w:tcPr>
            <w:tcW w:w="0" w:type="auto"/>
            <w:shd w:val="clear" w:color="auto" w:fill="F3F3F3"/>
            <w:vAlign w:val="bottom"/>
          </w:tcPr>
          <w:p w14:paraId="321976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6A6" w14:textId="77777777">
        <w:tc>
          <w:tcPr>
            <w:tcW w:w="0" w:type="auto"/>
            <w:shd w:val="clear" w:color="auto" w:fill="FFFFFF"/>
          </w:tcPr>
          <w:p w14:paraId="321976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61">
                <v:shape id="_x0000_i153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PK_t_project_type</w:t>
            </w:r>
          </w:p>
        </w:tc>
        <w:tc>
          <w:tcPr>
            <w:tcW w:w="0" w:type="auto"/>
            <w:shd w:val="clear" w:color="auto" w:fill="FFFFFF"/>
          </w:tcPr>
          <w:p w14:paraId="321976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projecttypeid</w:t>
            </w:r>
          </w:p>
        </w:tc>
        <w:tc>
          <w:tcPr>
            <w:tcW w:w="0" w:type="auto"/>
            <w:shd w:val="clear" w:color="auto" w:fill="FFFFFF"/>
          </w:tcPr>
          <w:p w14:paraId="321976A5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6A7" w14:textId="77777777" w:rsidR="00DC5D26" w:rsidRDefault="00DC5D26">
      <w:pPr>
        <w:rPr>
          <w:rStyle w:val="Table-Header"/>
        </w:rPr>
      </w:pPr>
    </w:p>
    <w:p w14:paraId="321976A8" w14:textId="77777777" w:rsidR="00DC5D26" w:rsidRDefault="00EC1450">
      <w:pPr>
        <w:pStyle w:val="BlockTitleParagraph"/>
        <w:rPr>
          <w:rStyle w:val="Table-Header"/>
        </w:rPr>
      </w:pPr>
      <w:bookmarkStart w:id="228" w:name="YEDBkWq55eHGv5xgK38UcwEks3U="/>
      <w:r>
        <w:t>SQL Script</w:t>
      </w:r>
      <w:bookmarkEnd w:id="2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B4" w14:textId="77777777">
        <w:tc>
          <w:tcPr>
            <w:tcW w:w="0" w:type="auto"/>
            <w:shd w:val="clear" w:color="auto" w:fill="F5F5F5"/>
          </w:tcPr>
          <w:p w14:paraId="321976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[t_project_type]</w:t>
            </w:r>
          </w:p>
          <w:p w14:paraId="321976A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6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6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76A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6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[PK_t_project_type]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([projecttypeid]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6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project (user project or template)'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</w:t>
            </w:r>
            <w:r>
              <w:rPr>
                <w:rStyle w:val="ScriptOperator"/>
              </w:rPr>
              <w:t>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6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6B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6B5" w14:textId="77777777" w:rsidR="00DC5D26" w:rsidRDefault="00DC5D26">
      <w:pPr>
        <w:rPr>
          <w:rStyle w:val="ScriptNormal"/>
        </w:rPr>
      </w:pPr>
    </w:p>
    <w:p w14:paraId="321976B6" w14:textId="77777777" w:rsidR="00DC5D26" w:rsidRDefault="00EC1450">
      <w:pPr>
        <w:pStyle w:val="BlockTitleParagraph"/>
        <w:rPr>
          <w:rStyle w:val="ScriptNormal"/>
        </w:rPr>
      </w:pPr>
      <w:bookmarkStart w:id="229" w:name="k/oHQ9P8iFuAUwtLS9ZWxVwEYiA="/>
      <w:r>
        <w:t>Used By</w:t>
      </w:r>
      <w:bookmarkEnd w:id="229"/>
    </w:p>
    <w:p w14:paraId="321976B7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76B8" w14:textId="77777777" w:rsidR="00DC5D26" w:rsidRDefault="00EC1450">
      <w:hyperlink w:anchor="QKiRgmfSorkRF8B3TsazZeJPlDI=" w:history="1">
        <w:r>
          <w:t>[dbo].[p_get_all_template_types]</w:t>
        </w:r>
      </w:hyperlink>
    </w:p>
    <w:p w14:paraId="321976B9" w14:textId="77777777" w:rsidR="00DC5D26" w:rsidRDefault="00EC1450">
      <w:hyperlink w:anchor="70ejMUHyGW7VE9h4zbtOWktjRas=" w:history="1">
        <w:r>
          <w:t>[dbo].[p_projecttypes_delete]</w:t>
        </w:r>
      </w:hyperlink>
    </w:p>
    <w:p w14:paraId="321976BA" w14:textId="77777777" w:rsidR="00DC5D26" w:rsidRDefault="00EC1450">
      <w:hyperlink w:anchor="Hqsb1aBo2hQhIDxbDm0pmRoxiog=" w:history="1">
        <w:r>
          <w:t>[dbo].[p_projecttypes_get_all_template_types]</w:t>
        </w:r>
      </w:hyperlink>
    </w:p>
    <w:p w14:paraId="321976BB" w14:textId="77777777" w:rsidR="00DC5D26" w:rsidRDefault="00EC1450">
      <w:hyperlink w:anchor="6m8B+ayGYiWnCRtFav0XhiYLSOQ=" w:history="1">
        <w:r>
          <w:t>[dbo].[p_projecttypes_insert_new_projec</w:t>
        </w:r>
        <w:r>
          <w:t>ttype]</w:t>
        </w:r>
      </w:hyperlink>
    </w:p>
    <w:p w14:paraId="321976BC" w14:textId="77777777" w:rsidR="00DC5D26" w:rsidRDefault="00EC1450">
      <w:hyperlink w:anchor="r8wawLDNZrHLDtPZFcORekZDs4M=" w:history="1">
        <w:r>
          <w:t>[dbo].[p_projecttypes_update]</w:t>
        </w:r>
      </w:hyperlink>
    </w:p>
    <w:p w14:paraId="321976BD" w14:textId="77777777" w:rsidR="00DC5D26" w:rsidRDefault="00EC1450">
      <w:hyperlink w:anchor="10qW7rShvQlXAgL1Fh1vVBvRPVQ=" w:history="1">
        <w:r>
          <w:t>[dbo].[p_projecttypes_verify_if_template]</w:t>
        </w:r>
      </w:hyperlink>
    </w:p>
    <w:p w14:paraId="321976BE" w14:textId="77777777" w:rsidR="00DC5D26" w:rsidRDefault="00DC5D26">
      <w:pPr>
        <w:sectPr w:rsidR="00DC5D26">
          <w:headerReference w:type="default" r:id="rId4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6C1" w14:textId="77777777">
        <w:tc>
          <w:tcPr>
            <w:tcW w:w="0" w:type="auto"/>
            <w:shd w:val="clear" w:color="auto" w:fill="E6E6E6"/>
          </w:tcPr>
          <w:p w14:paraId="321976BF" w14:textId="77777777" w:rsidR="00DC5D26" w:rsidRDefault="00EC1450">
            <w:pPr>
              <w:pStyle w:val="Heading6"/>
            </w:pPr>
            <w:bookmarkStart w:id="230" w:name="_Toc256000029"/>
            <w:bookmarkStart w:id="231" w:name="2FXHl0VtJaQYGTZWPJRvQ1jyQEw="/>
            <w:r>
              <w:pict w14:anchorId="3219EF62">
                <v:shape id="_x0000_i1532" type="#_x0000_t75" style="width:11.95pt;height:11.95pt">
                  <v:imagedata r:id="rId11" o:title=""/>
                </v:shape>
              </w:pict>
            </w:r>
            <w:r>
              <w:t xml:space="preserve"> [dbo].[t_project_type_translation]</w:t>
            </w:r>
            <w:bookmarkEnd w:id="230"/>
          </w:p>
          <w:bookmarkEnd w:id="231"/>
          <w:p w14:paraId="321976C0" w14:textId="77777777" w:rsidR="00DC5D26" w:rsidRDefault="00DC5D26"/>
        </w:tc>
      </w:tr>
    </w:tbl>
    <w:p w14:paraId="321976C2" w14:textId="77777777" w:rsidR="00DC5D26" w:rsidRDefault="00DC5D26">
      <w:pPr>
        <w:keepNext/>
      </w:pPr>
    </w:p>
    <w:p w14:paraId="321976C3" w14:textId="77777777" w:rsidR="00DC5D26" w:rsidRDefault="00EC1450">
      <w:pPr>
        <w:pStyle w:val="BlockTitleParagraph"/>
        <w:rPr>
          <w:rStyle w:val="Description"/>
        </w:rPr>
      </w:pPr>
      <w:bookmarkStart w:id="232" w:name="6jYjsYjOnAigMHr+VEKW2DhRIGY="/>
      <w:r>
        <w:t>MS_</w:t>
      </w:r>
      <w:r>
        <w:softHyphen/>
        <w:t>Description</w:t>
      </w:r>
      <w:bookmarkEnd w:id="232"/>
    </w:p>
    <w:p w14:paraId="321976C4" w14:textId="77777777" w:rsidR="00DC5D26" w:rsidRDefault="00EC1450">
      <w:r>
        <w:t>The project template type translation</w:t>
      </w:r>
    </w:p>
    <w:p w14:paraId="321976C5" w14:textId="77777777" w:rsidR="00DC5D26" w:rsidRDefault="00EC1450">
      <w:pPr>
        <w:pStyle w:val="BlockTitleParagraph"/>
      </w:pPr>
      <w:bookmarkStart w:id="233" w:name="MLrNOPRWvCa7AN2IVw7mbvuEmLg="/>
      <w:r>
        <w:t>Properties</w:t>
      </w:r>
      <w:bookmarkEnd w:id="2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6C8" w14:textId="77777777">
        <w:tc>
          <w:tcPr>
            <w:tcW w:w="0" w:type="auto"/>
            <w:shd w:val="clear" w:color="auto" w:fill="F3F3F3"/>
            <w:vAlign w:val="bottom"/>
          </w:tcPr>
          <w:p w14:paraId="321976C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6CB" w14:textId="77777777">
        <w:tc>
          <w:tcPr>
            <w:tcW w:w="0" w:type="auto"/>
            <w:shd w:val="clear" w:color="auto" w:fill="FFFFFF"/>
          </w:tcPr>
          <w:p w14:paraId="321976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6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6CE" w14:textId="77777777">
        <w:tc>
          <w:tcPr>
            <w:tcW w:w="0" w:type="auto"/>
            <w:shd w:val="clear" w:color="auto" w:fill="F3F3F3"/>
          </w:tcPr>
          <w:p w14:paraId="321976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6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76D1" w14:textId="77777777">
        <w:tc>
          <w:tcPr>
            <w:tcW w:w="0" w:type="auto"/>
            <w:shd w:val="clear" w:color="auto" w:fill="FFFFFF"/>
          </w:tcPr>
          <w:p w14:paraId="321976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6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6D4" w14:textId="77777777">
        <w:tc>
          <w:tcPr>
            <w:tcW w:w="0" w:type="auto"/>
            <w:shd w:val="clear" w:color="auto" w:fill="F3F3F3"/>
          </w:tcPr>
          <w:p w14:paraId="321976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r>
              <w:rPr>
                <w:rStyle w:val="Table-Default"/>
              </w:rPr>
              <w:t>Modified</w:t>
            </w:r>
          </w:p>
        </w:tc>
        <w:tc>
          <w:tcPr>
            <w:tcW w:w="0" w:type="auto"/>
            <w:shd w:val="clear" w:color="auto" w:fill="F3F3F3"/>
          </w:tcPr>
          <w:p w14:paraId="321976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6D5" w14:textId="77777777" w:rsidR="00DC5D26" w:rsidRDefault="00DC5D26">
      <w:pPr>
        <w:rPr>
          <w:rStyle w:val="Table-Header"/>
        </w:rPr>
      </w:pPr>
    </w:p>
    <w:p w14:paraId="321976D6" w14:textId="77777777" w:rsidR="00DC5D26" w:rsidRDefault="00EC1450">
      <w:pPr>
        <w:pStyle w:val="BlockTitleParagraph"/>
        <w:rPr>
          <w:rStyle w:val="Table-Header"/>
        </w:rPr>
      </w:pPr>
      <w:bookmarkStart w:id="234" w:name="BwODjFXfKXTHwQBEVJBydM/8pWI="/>
      <w:r>
        <w:t>Columns</w:t>
      </w:r>
      <w:bookmarkEnd w:id="2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87"/>
        <w:gridCol w:w="1594"/>
        <w:gridCol w:w="1720"/>
        <w:gridCol w:w="2399"/>
        <w:gridCol w:w="1429"/>
        <w:gridCol w:w="1113"/>
      </w:tblGrid>
      <w:tr w:rsidR="00DC5D26" w14:paraId="321976DD" w14:textId="77777777">
        <w:tc>
          <w:tcPr>
            <w:tcW w:w="0" w:type="auto"/>
            <w:shd w:val="clear" w:color="auto" w:fill="F3F3F3"/>
            <w:vAlign w:val="bottom"/>
          </w:tcPr>
          <w:p w14:paraId="321976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6E4" w14:textId="77777777">
        <w:tc>
          <w:tcPr>
            <w:tcW w:w="0" w:type="auto"/>
            <w:shd w:val="clear" w:color="auto" w:fill="FFFFFF"/>
          </w:tcPr>
          <w:p w14:paraId="321976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3">
                <v:shape id="_x0000_i153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translationid</w:t>
            </w:r>
          </w:p>
        </w:tc>
        <w:tc>
          <w:tcPr>
            <w:tcW w:w="0" w:type="auto"/>
            <w:shd w:val="clear" w:color="auto" w:fill="FFFFFF"/>
          </w:tcPr>
          <w:p w14:paraId="321976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6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6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6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6EB" w14:textId="77777777">
        <w:tc>
          <w:tcPr>
            <w:tcW w:w="0" w:type="auto"/>
            <w:shd w:val="clear" w:color="auto" w:fill="F3F3F3"/>
          </w:tcPr>
          <w:p w14:paraId="321976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4">
                <v:shape id="_x0000_i1534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65">
                <v:shape id="_x0000_i153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6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projecttypeid</w:t>
            </w:r>
          </w:p>
        </w:tc>
        <w:tc>
          <w:tcPr>
            <w:tcW w:w="0" w:type="auto"/>
            <w:shd w:val="clear" w:color="auto" w:fill="F3F3F3"/>
          </w:tcPr>
          <w:p w14:paraId="321976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6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6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6E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6F2" w14:textId="77777777">
        <w:tc>
          <w:tcPr>
            <w:tcW w:w="0" w:type="auto"/>
            <w:shd w:val="clear" w:color="auto" w:fill="FFFFFF"/>
          </w:tcPr>
          <w:p w14:paraId="321976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6">
                <v:shape id="_x0000_i153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67">
                <v:shape id="_x0000_i153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6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</w:t>
            </w:r>
          </w:p>
        </w:tc>
        <w:tc>
          <w:tcPr>
            <w:tcW w:w="0" w:type="auto"/>
            <w:shd w:val="clear" w:color="auto" w:fill="FFFFFF"/>
          </w:tcPr>
          <w:p w14:paraId="321976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6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6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6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6F9" w14:textId="77777777">
        <w:tc>
          <w:tcPr>
            <w:tcW w:w="0" w:type="auto"/>
            <w:shd w:val="clear" w:color="auto" w:fill="F3F3F3"/>
          </w:tcPr>
          <w:p w14:paraId="321976F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6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6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6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6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6F8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6FA" w14:textId="77777777" w:rsidR="00DC5D26" w:rsidRDefault="00DC5D26">
      <w:pPr>
        <w:rPr>
          <w:rStyle w:val="Table-Header"/>
        </w:rPr>
      </w:pPr>
    </w:p>
    <w:p w14:paraId="321976FB" w14:textId="77777777" w:rsidR="00DC5D26" w:rsidRDefault="00EC1450">
      <w:pPr>
        <w:pStyle w:val="BlockTitleParagraph"/>
        <w:rPr>
          <w:rStyle w:val="Table-Header"/>
        </w:rPr>
      </w:pPr>
      <w:bookmarkStart w:id="235" w:name="rKL4lPl4AA17vzoQFwuT9C9ItR8="/>
      <w:r>
        <w:t>Indexes</w:t>
      </w:r>
      <w:bookmarkEnd w:id="2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19"/>
        <w:gridCol w:w="5216"/>
        <w:gridCol w:w="1989"/>
        <w:gridCol w:w="1218"/>
      </w:tblGrid>
      <w:tr w:rsidR="00DC5D26" w14:paraId="32197700" w14:textId="77777777">
        <w:tc>
          <w:tcPr>
            <w:tcW w:w="0" w:type="auto"/>
            <w:shd w:val="clear" w:color="auto" w:fill="F3F3F3"/>
            <w:vAlign w:val="bottom"/>
          </w:tcPr>
          <w:p w14:paraId="321976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6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705" w14:textId="77777777">
        <w:tc>
          <w:tcPr>
            <w:tcW w:w="0" w:type="auto"/>
            <w:shd w:val="clear" w:color="auto" w:fill="FFFFFF"/>
          </w:tcPr>
          <w:p w14:paraId="321977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8">
                <v:shape id="_x0000_i153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7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PK_t_project_type_translation</w:t>
            </w:r>
          </w:p>
        </w:tc>
        <w:tc>
          <w:tcPr>
            <w:tcW w:w="0" w:type="auto"/>
            <w:shd w:val="clear" w:color="auto" w:fill="FFFFFF"/>
          </w:tcPr>
          <w:p w14:paraId="321977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translationid</w:t>
            </w:r>
          </w:p>
        </w:tc>
        <w:tc>
          <w:tcPr>
            <w:tcW w:w="0" w:type="auto"/>
            <w:shd w:val="clear" w:color="auto" w:fill="FFFFFF"/>
          </w:tcPr>
          <w:p w14:paraId="32197704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70A" w14:textId="77777777">
        <w:tc>
          <w:tcPr>
            <w:tcW w:w="0" w:type="auto"/>
            <w:shd w:val="clear" w:color="auto" w:fill="F3F3F3"/>
          </w:tcPr>
          <w:p w14:paraId="3219770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IX_t_project_type_translation_language</w:t>
            </w:r>
          </w:p>
        </w:tc>
        <w:tc>
          <w:tcPr>
            <w:tcW w:w="0" w:type="auto"/>
            <w:shd w:val="clear" w:color="auto" w:fill="F3F3F3"/>
          </w:tcPr>
          <w:p w14:paraId="321977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</w:t>
            </w:r>
          </w:p>
        </w:tc>
        <w:tc>
          <w:tcPr>
            <w:tcW w:w="0" w:type="auto"/>
            <w:shd w:val="clear" w:color="auto" w:fill="F3F3F3"/>
          </w:tcPr>
          <w:p w14:paraId="321977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0F" w14:textId="77777777">
        <w:tc>
          <w:tcPr>
            <w:tcW w:w="0" w:type="auto"/>
            <w:shd w:val="clear" w:color="auto" w:fill="FFFFFF"/>
          </w:tcPr>
          <w:p w14:paraId="3219770B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0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IX_t_project_type_translation_project_type</w:t>
            </w:r>
          </w:p>
        </w:tc>
        <w:tc>
          <w:tcPr>
            <w:tcW w:w="0" w:type="auto"/>
            <w:shd w:val="clear" w:color="auto" w:fill="FFFFFF"/>
          </w:tcPr>
          <w:p w14:paraId="321977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projecttypeid</w:t>
            </w:r>
          </w:p>
        </w:tc>
        <w:tc>
          <w:tcPr>
            <w:tcW w:w="0" w:type="auto"/>
            <w:shd w:val="clear" w:color="auto" w:fill="FFFFFF"/>
          </w:tcPr>
          <w:p w14:paraId="3219770E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710" w14:textId="77777777" w:rsidR="00DC5D26" w:rsidRDefault="00DC5D26">
      <w:pPr>
        <w:rPr>
          <w:rStyle w:val="Table-Header"/>
        </w:rPr>
      </w:pPr>
    </w:p>
    <w:p w14:paraId="32197711" w14:textId="77777777" w:rsidR="00DC5D26" w:rsidRDefault="00EC1450">
      <w:pPr>
        <w:pStyle w:val="BlockTitleParagraph"/>
        <w:rPr>
          <w:rStyle w:val="Table-Header"/>
        </w:rPr>
      </w:pPr>
      <w:bookmarkStart w:id="236" w:name="yzLIdRKJfwAAyE8F3DUcE83P4bM="/>
      <w:r>
        <w:t>Foreign Keys</w:t>
      </w:r>
      <w:bookmarkEnd w:id="23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86"/>
        <w:gridCol w:w="4856"/>
      </w:tblGrid>
      <w:tr w:rsidR="00DC5D26" w14:paraId="32197714" w14:textId="77777777">
        <w:tc>
          <w:tcPr>
            <w:tcW w:w="0" w:type="auto"/>
            <w:shd w:val="clear" w:color="auto" w:fill="F3F3F3"/>
            <w:vAlign w:val="bottom"/>
          </w:tcPr>
          <w:p w14:paraId="321977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717" w14:textId="77777777">
        <w:tc>
          <w:tcPr>
            <w:tcW w:w="0" w:type="auto"/>
            <w:shd w:val="clear" w:color="auto" w:fill="FFFFFF"/>
          </w:tcPr>
          <w:p w14:paraId="321977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FK_t_project_type_translation_t_language</w:t>
            </w:r>
          </w:p>
        </w:tc>
        <w:tc>
          <w:tcPr>
            <w:tcW w:w="0" w:type="auto"/>
            <w:shd w:val="clear" w:color="auto" w:fill="FFFFFF"/>
          </w:tcPr>
          <w:p w14:paraId="321977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languageid-&gt;</w:t>
            </w:r>
            <w:hyperlink w:anchor="xEu9R9RGtGfNrJWbXHuK3R3cNpY=" w:history="1">
              <w:r>
                <w:rPr>
                  <w:rStyle w:val="Table-Default"/>
                </w:rPr>
                <w:t>[dbo].[t_language].[language</w:t>
              </w:r>
              <w:r>
                <w:rPr>
                  <w:rStyle w:val="Table-Default"/>
                </w:rPr>
                <w:softHyphen/>
                <w:t>Id]</w:t>
              </w:r>
            </w:hyperlink>
          </w:p>
        </w:tc>
      </w:tr>
      <w:tr w:rsidR="00DC5D26" w14:paraId="3219771A" w14:textId="77777777">
        <w:tc>
          <w:tcPr>
            <w:tcW w:w="0" w:type="auto"/>
            <w:shd w:val="clear" w:color="auto" w:fill="F3F3F3"/>
          </w:tcPr>
          <w:p w14:paraId="321977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FK_t_project_type_translation_t_project_type</w:t>
            </w:r>
          </w:p>
        </w:tc>
        <w:tc>
          <w:tcPr>
            <w:tcW w:w="0" w:type="auto"/>
            <w:shd w:val="clear" w:color="auto" w:fill="F3F3F3"/>
          </w:tcPr>
          <w:p w14:paraId="3219771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projecttypeid-&gt;</w:t>
            </w:r>
            <w:hyperlink w:anchor="GyGD46URFdCG64D0BvNZhMpw4IA=" w:history="1">
              <w:r>
                <w:rPr>
                  <w:rStyle w:val="Table-Default"/>
                </w:rPr>
                <w:t>[dbo].[t_project</w:t>
              </w:r>
              <w:r>
                <w:rPr>
                  <w:rStyle w:val="Table-Default"/>
                </w:rPr>
                <w:t>_type].[projecttypeid]</w:t>
              </w:r>
            </w:hyperlink>
          </w:p>
        </w:tc>
      </w:tr>
    </w:tbl>
    <w:p w14:paraId="3219771B" w14:textId="77777777" w:rsidR="00DC5D26" w:rsidRDefault="00DC5D26">
      <w:pPr>
        <w:rPr>
          <w:rStyle w:val="Table-Header"/>
        </w:rPr>
      </w:pPr>
    </w:p>
    <w:p w14:paraId="3219771C" w14:textId="77777777" w:rsidR="00DC5D26" w:rsidRDefault="00EC1450">
      <w:pPr>
        <w:pStyle w:val="BlockTitleParagraph"/>
        <w:rPr>
          <w:rStyle w:val="Table-Header"/>
        </w:rPr>
      </w:pPr>
      <w:bookmarkStart w:id="237" w:name="J5aBbFS0yQ+R62OJ23WULE3VmCQ="/>
      <w:r>
        <w:t>SQL Script</w:t>
      </w:r>
      <w:bookmarkEnd w:id="23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732" w14:textId="77777777">
        <w:tc>
          <w:tcPr>
            <w:tcW w:w="0" w:type="auto"/>
            <w:shd w:val="clear" w:color="auto" w:fill="F5F5F5"/>
          </w:tcPr>
          <w:p w14:paraId="3219771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[t_project_type_translation]</w:t>
            </w:r>
          </w:p>
          <w:p w14:paraId="3219771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7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[translationid]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7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[languageid]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72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[t_project_type_translation]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[PK_t_project_type_translation]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([translationid]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[IX_t_project_type_translation_language]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[t_project_type_translation] ([languageid]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[IX_t_project_type_translation_project_type]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[t_project_type_translation] ([projecttypeid]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</w:t>
            </w:r>
            <w:r>
              <w:rPr>
                <w:rStyle w:val="ScriptKeyword"/>
              </w:rPr>
              <w:t>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[t_project_type_translation]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[FK_t_project_type_translation_t_language]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([languageid]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[t_language] ([language</w:t>
            </w:r>
            <w:r>
              <w:rPr>
                <w:rStyle w:val="ScriptNormal"/>
              </w:rPr>
              <w:softHyphen/>
              <w:t>Id]</w:t>
            </w:r>
            <w:r>
              <w:rPr>
                <w:rStyle w:val="ScriptOperator"/>
              </w:rPr>
              <w:t>)</w:t>
            </w:r>
          </w:p>
          <w:p w14:paraId="321977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[t_project_type_translation]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[FK_t_project_ty</w:t>
            </w:r>
            <w:r>
              <w:rPr>
                <w:rStyle w:val="ScriptNormal"/>
              </w:rPr>
              <w:t xml:space="preserve">pe_translation_t_project_type]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[t_project_type] ([projecttypeid]</w:t>
            </w:r>
            <w:r>
              <w:rPr>
                <w:rStyle w:val="ScriptOperator"/>
              </w:rPr>
              <w:t>)</w:t>
            </w:r>
          </w:p>
          <w:p w14:paraId="321977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2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project template type translation'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't_project_type_translation'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7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3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733" w14:textId="77777777" w:rsidR="00DC5D26" w:rsidRDefault="00DC5D26">
      <w:pPr>
        <w:rPr>
          <w:rStyle w:val="ScriptNormal"/>
        </w:rPr>
      </w:pPr>
    </w:p>
    <w:p w14:paraId="32197734" w14:textId="77777777" w:rsidR="00DC5D26" w:rsidRDefault="00EC1450">
      <w:pPr>
        <w:pStyle w:val="BlockTitleParagraph"/>
        <w:rPr>
          <w:rStyle w:val="ScriptNormal"/>
        </w:rPr>
      </w:pPr>
      <w:bookmarkStart w:id="238" w:name="p2BxIXfAnqnI12xnOdWSBNdvNXI="/>
      <w:r>
        <w:t>Uses</w:t>
      </w:r>
      <w:bookmarkEnd w:id="238"/>
    </w:p>
    <w:p w14:paraId="32197735" w14:textId="77777777" w:rsidR="00DC5D26" w:rsidRDefault="00EC1450">
      <w:hyperlink w:anchor="xEu9R9RGtGfNrJWbXHuK3R3cNpY=" w:history="1">
        <w:r>
          <w:t>[dbo].[t_language]</w:t>
        </w:r>
      </w:hyperlink>
    </w:p>
    <w:p w14:paraId="32197736" w14:textId="77777777" w:rsidR="00DC5D26" w:rsidRDefault="00EC1450">
      <w:hyperlink w:anchor="GyGD46URFdCG64D0BvNZhMpw4IA=" w:history="1">
        <w:r>
          <w:t>[dbo].[t_project_type]</w:t>
        </w:r>
      </w:hyperlink>
    </w:p>
    <w:p w14:paraId="32197737" w14:textId="77777777" w:rsidR="00DC5D26" w:rsidRDefault="00EC1450">
      <w:pPr>
        <w:pStyle w:val="BlockTitleParagraph"/>
      </w:pPr>
      <w:bookmarkStart w:id="239" w:name="4GOu58HLEcjbAt9E/7rqxcWBRsc="/>
      <w:r>
        <w:t>Used By</w:t>
      </w:r>
      <w:bookmarkEnd w:id="239"/>
    </w:p>
    <w:p w14:paraId="32197738" w14:textId="77777777" w:rsidR="00DC5D26" w:rsidRDefault="00EC1450">
      <w:hyperlink w:anchor="70ejMUHyGW7VE9h4zbtOWktjRas=" w:history="1">
        <w:r>
          <w:t>[dbo].[p_projecttypes_delete]</w:t>
        </w:r>
      </w:hyperlink>
    </w:p>
    <w:p w14:paraId="32197739" w14:textId="77777777" w:rsidR="00DC5D26" w:rsidRDefault="00EC1450">
      <w:hyperlink w:anchor="Hqsb1aBo2hQhIDxbDm0pmRoxiog=" w:history="1">
        <w:r>
          <w:t>[dbo].[p_projecttypes_get_all_template_types]</w:t>
        </w:r>
      </w:hyperlink>
    </w:p>
    <w:p w14:paraId="3219773A" w14:textId="77777777" w:rsidR="00DC5D26" w:rsidRDefault="00EC1450">
      <w:hyperlink w:anchor="6m8B+ayGYiWnCRtFav0XhiYLSOQ=" w:history="1">
        <w:r>
          <w:t>[dbo].[p_projecttypes_insert_new_projec</w:t>
        </w:r>
        <w:r>
          <w:t>ttype]</w:t>
        </w:r>
      </w:hyperlink>
    </w:p>
    <w:p w14:paraId="3219773B" w14:textId="77777777" w:rsidR="00DC5D26" w:rsidRDefault="00EC1450">
      <w:hyperlink w:anchor="r8wawLDNZrHLDtPZFcORekZDs4M=" w:history="1">
        <w:r>
          <w:t>[dbo].[p_projecttypes_update]</w:t>
        </w:r>
      </w:hyperlink>
    </w:p>
    <w:p w14:paraId="3219773C" w14:textId="77777777" w:rsidR="00DC5D26" w:rsidRDefault="00DC5D26">
      <w:pPr>
        <w:sectPr w:rsidR="00DC5D26">
          <w:headerReference w:type="default" r:id="rId4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73F" w14:textId="77777777">
        <w:tc>
          <w:tcPr>
            <w:tcW w:w="0" w:type="auto"/>
            <w:shd w:val="clear" w:color="auto" w:fill="E6E6E6"/>
          </w:tcPr>
          <w:p w14:paraId="3219773D" w14:textId="77777777" w:rsidR="00DC5D26" w:rsidRDefault="00EC1450">
            <w:pPr>
              <w:pStyle w:val="Heading6"/>
            </w:pPr>
            <w:bookmarkStart w:id="240" w:name="_Toc256000030"/>
            <w:bookmarkStart w:id="241" w:name="gfuU7fskjWXvIyRe4VWGy2an6Kw="/>
            <w:r>
              <w:pict w14:anchorId="3219EF69">
                <v:shape id="_x0000_i1539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[dbo].[t_project_upgrade_booking]</w:t>
            </w:r>
            <w:bookmarkEnd w:id="240"/>
          </w:p>
          <w:bookmarkEnd w:id="241"/>
          <w:p w14:paraId="3219773E" w14:textId="77777777" w:rsidR="00DC5D26" w:rsidRDefault="00DC5D26"/>
        </w:tc>
      </w:tr>
    </w:tbl>
    <w:p w14:paraId="32197740" w14:textId="77777777" w:rsidR="00DC5D26" w:rsidRDefault="00DC5D26">
      <w:pPr>
        <w:keepNext/>
      </w:pPr>
    </w:p>
    <w:p w14:paraId="32197741" w14:textId="77777777" w:rsidR="00DC5D26" w:rsidRDefault="00EC1450">
      <w:pPr>
        <w:pStyle w:val="BlockTitleParagraph"/>
        <w:rPr>
          <w:rStyle w:val="Description"/>
        </w:rPr>
      </w:pPr>
      <w:bookmarkStart w:id="242" w:name="bseunPM09ixSbNghcgh4oyrv9tU="/>
      <w:r>
        <w:t>MS_</w:t>
      </w:r>
      <w:r>
        <w:softHyphen/>
        <w:t>Description</w:t>
      </w:r>
      <w:bookmarkEnd w:id="242"/>
    </w:p>
    <w:p w14:paraId="32197742" w14:textId="77777777" w:rsidR="00DC5D26" w:rsidRDefault="00EC1450">
      <w:r>
        <w:t>Upgrade mechanism state machine</w:t>
      </w:r>
    </w:p>
    <w:p w14:paraId="32197743" w14:textId="77777777" w:rsidR="00DC5D26" w:rsidRDefault="00EC1450">
      <w:pPr>
        <w:pStyle w:val="BlockTitleParagraph"/>
      </w:pPr>
      <w:bookmarkStart w:id="243" w:name="xVUMeXmdbPScQDOfWb9Dz8eIzOY="/>
      <w:r>
        <w:t>Properties</w:t>
      </w:r>
      <w:bookmarkEnd w:id="2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746" w14:textId="77777777">
        <w:tc>
          <w:tcPr>
            <w:tcW w:w="0" w:type="auto"/>
            <w:shd w:val="clear" w:color="auto" w:fill="F3F3F3"/>
            <w:vAlign w:val="bottom"/>
          </w:tcPr>
          <w:p w14:paraId="3219774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749" w14:textId="77777777">
        <w:tc>
          <w:tcPr>
            <w:tcW w:w="0" w:type="auto"/>
            <w:shd w:val="clear" w:color="auto" w:fill="FFFFFF"/>
          </w:tcPr>
          <w:p w14:paraId="321977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7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74C" w14:textId="77777777">
        <w:tc>
          <w:tcPr>
            <w:tcW w:w="0" w:type="auto"/>
            <w:shd w:val="clear" w:color="auto" w:fill="F3F3F3"/>
          </w:tcPr>
          <w:p w14:paraId="321977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7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74F" w14:textId="77777777">
        <w:tc>
          <w:tcPr>
            <w:tcW w:w="0" w:type="auto"/>
            <w:shd w:val="clear" w:color="auto" w:fill="FFFFFF"/>
          </w:tcPr>
          <w:p w14:paraId="321977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7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752" w14:textId="77777777">
        <w:tc>
          <w:tcPr>
            <w:tcW w:w="0" w:type="auto"/>
            <w:shd w:val="clear" w:color="auto" w:fill="F3F3F3"/>
          </w:tcPr>
          <w:p w14:paraId="321977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7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06:53:03 vrijdag 14 mei </w:t>
            </w:r>
            <w:r>
              <w:rPr>
                <w:rStyle w:val="Table-Default"/>
              </w:rPr>
              <w:t>2021</w:t>
            </w:r>
          </w:p>
        </w:tc>
      </w:tr>
    </w:tbl>
    <w:p w14:paraId="32197753" w14:textId="77777777" w:rsidR="00DC5D26" w:rsidRDefault="00DC5D26">
      <w:pPr>
        <w:rPr>
          <w:rStyle w:val="Table-Header"/>
        </w:rPr>
      </w:pPr>
    </w:p>
    <w:p w14:paraId="32197754" w14:textId="77777777" w:rsidR="00DC5D26" w:rsidRDefault="00EC1450">
      <w:pPr>
        <w:pStyle w:val="BlockTitleParagraph"/>
        <w:rPr>
          <w:rStyle w:val="Table-Header"/>
        </w:rPr>
      </w:pPr>
      <w:bookmarkStart w:id="244" w:name="8k8KijqoNmb2HNNjDnM+S3+YBQY="/>
      <w:r>
        <w:t>Columns</w:t>
      </w:r>
      <w:bookmarkEnd w:id="24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9"/>
        <w:gridCol w:w="1852"/>
        <w:gridCol w:w="1402"/>
        <w:gridCol w:w="1821"/>
        <w:gridCol w:w="1306"/>
        <w:gridCol w:w="845"/>
        <w:gridCol w:w="1267"/>
      </w:tblGrid>
      <w:tr w:rsidR="00DC5D26" w14:paraId="3219775C" w14:textId="77777777">
        <w:tc>
          <w:tcPr>
            <w:tcW w:w="0" w:type="auto"/>
            <w:shd w:val="clear" w:color="auto" w:fill="F3F3F3"/>
            <w:vAlign w:val="bottom"/>
          </w:tcPr>
          <w:p w14:paraId="321977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764" w14:textId="77777777">
        <w:tc>
          <w:tcPr>
            <w:tcW w:w="0" w:type="auto"/>
            <w:shd w:val="clear" w:color="auto" w:fill="FFFFFF"/>
          </w:tcPr>
          <w:p w14:paraId="321977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A">
                <v:shape id="_x0000_i154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7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7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7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7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7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7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6C" w14:textId="77777777">
        <w:tc>
          <w:tcPr>
            <w:tcW w:w="0" w:type="auto"/>
            <w:shd w:val="clear" w:color="auto" w:fill="F3F3F3"/>
          </w:tcPr>
          <w:p w14:paraId="3219776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7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7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7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76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7774" w14:textId="77777777">
        <w:tc>
          <w:tcPr>
            <w:tcW w:w="0" w:type="auto"/>
            <w:shd w:val="clear" w:color="auto" w:fill="FFFFFF"/>
          </w:tcPr>
          <w:p w14:paraId="3219776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77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77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77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77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7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7C" w14:textId="77777777">
        <w:tc>
          <w:tcPr>
            <w:tcW w:w="0" w:type="auto"/>
            <w:shd w:val="clear" w:color="auto" w:fill="F3F3F3"/>
          </w:tcPr>
          <w:p w14:paraId="3219777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7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7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7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77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84" w14:textId="77777777">
        <w:tc>
          <w:tcPr>
            <w:tcW w:w="0" w:type="auto"/>
            <w:shd w:val="clear" w:color="auto" w:fill="FFFFFF"/>
          </w:tcPr>
          <w:p w14:paraId="3219777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currentversion</w:t>
            </w:r>
          </w:p>
        </w:tc>
        <w:tc>
          <w:tcPr>
            <w:tcW w:w="0" w:type="auto"/>
            <w:shd w:val="clear" w:color="auto" w:fill="FFFFFF"/>
          </w:tcPr>
          <w:p w14:paraId="321977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7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7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78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8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8C" w14:textId="77777777">
        <w:tc>
          <w:tcPr>
            <w:tcW w:w="0" w:type="auto"/>
            <w:shd w:val="clear" w:color="auto" w:fill="F3F3F3"/>
          </w:tcPr>
          <w:p w14:paraId="3219778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desiredversion</w:t>
            </w:r>
          </w:p>
        </w:tc>
        <w:tc>
          <w:tcPr>
            <w:tcW w:w="0" w:type="auto"/>
            <w:shd w:val="clear" w:color="auto" w:fill="F3F3F3"/>
          </w:tcPr>
          <w:p w14:paraId="321977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7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7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78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94" w14:textId="77777777">
        <w:tc>
          <w:tcPr>
            <w:tcW w:w="0" w:type="auto"/>
            <w:shd w:val="clear" w:color="auto" w:fill="FFFFFF"/>
          </w:tcPr>
          <w:p w14:paraId="3219778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77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7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7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79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9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9C" w14:textId="77777777">
        <w:tc>
          <w:tcPr>
            <w:tcW w:w="0" w:type="auto"/>
            <w:shd w:val="clear" w:color="auto" w:fill="F3F3F3"/>
          </w:tcPr>
          <w:p w14:paraId="3219779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77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7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7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79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9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A4" w14:textId="77777777">
        <w:tc>
          <w:tcPr>
            <w:tcW w:w="0" w:type="auto"/>
            <w:shd w:val="clear" w:color="auto" w:fill="FFFFFF"/>
          </w:tcPr>
          <w:p w14:paraId="3219779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7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7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7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7A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A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AC" w14:textId="77777777">
        <w:tc>
          <w:tcPr>
            <w:tcW w:w="0" w:type="auto"/>
            <w:shd w:val="clear" w:color="auto" w:fill="F3F3F3"/>
          </w:tcPr>
          <w:p w14:paraId="321977A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77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7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7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7A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A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7B4" w14:textId="77777777">
        <w:tc>
          <w:tcPr>
            <w:tcW w:w="0" w:type="auto"/>
            <w:shd w:val="clear" w:color="auto" w:fill="FFFFFF"/>
          </w:tcPr>
          <w:p w14:paraId="321977A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77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7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7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7B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7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7BC" w14:textId="77777777">
        <w:tc>
          <w:tcPr>
            <w:tcW w:w="0" w:type="auto"/>
            <w:shd w:val="clear" w:color="auto" w:fill="F3F3F3"/>
          </w:tcPr>
          <w:p w14:paraId="321977B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6B">
                <v:shape id="_x0000_i1541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6C">
                <v:shape id="_x0000_i154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7B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7B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7B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7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7B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7BD" w14:textId="77777777" w:rsidR="00DC5D26" w:rsidRDefault="00DC5D26">
      <w:pPr>
        <w:rPr>
          <w:rStyle w:val="Table-Header"/>
        </w:rPr>
      </w:pPr>
    </w:p>
    <w:p w14:paraId="321977BE" w14:textId="77777777" w:rsidR="00DC5D26" w:rsidRDefault="00EC1450">
      <w:pPr>
        <w:pStyle w:val="BlockTitleParagraph"/>
        <w:rPr>
          <w:rStyle w:val="Table-Header"/>
        </w:rPr>
      </w:pPr>
      <w:bookmarkStart w:id="245" w:name="rv4YtaS5yfSfJdIHD2MMMhbd3MM="/>
      <w:r>
        <w:t>Indexes</w:t>
      </w:r>
      <w:bookmarkEnd w:id="2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76"/>
        <w:gridCol w:w="5283"/>
        <w:gridCol w:w="2278"/>
        <w:gridCol w:w="1005"/>
      </w:tblGrid>
      <w:tr w:rsidR="00DC5D26" w14:paraId="321977C3" w14:textId="77777777">
        <w:tc>
          <w:tcPr>
            <w:tcW w:w="0" w:type="auto"/>
            <w:shd w:val="clear" w:color="auto" w:fill="F3F3F3"/>
            <w:vAlign w:val="bottom"/>
          </w:tcPr>
          <w:p w14:paraId="321977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7C8" w14:textId="77777777">
        <w:tc>
          <w:tcPr>
            <w:tcW w:w="0" w:type="auto"/>
            <w:shd w:val="clear" w:color="auto" w:fill="FFFFFF"/>
          </w:tcPr>
          <w:p w14:paraId="321977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D">
                <v:shape id="_x0000_i154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7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PK__t_projec__3214EC07606140C7</w:t>
            </w:r>
          </w:p>
        </w:tc>
        <w:tc>
          <w:tcPr>
            <w:tcW w:w="0" w:type="auto"/>
            <w:shd w:val="clear" w:color="auto" w:fill="FFFFFF"/>
          </w:tcPr>
          <w:p w14:paraId="32197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7C7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7CD" w14:textId="77777777">
        <w:tc>
          <w:tcPr>
            <w:tcW w:w="0" w:type="auto"/>
            <w:shd w:val="clear" w:color="auto" w:fill="F3F3F3"/>
          </w:tcPr>
          <w:p w14:paraId="321977C9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7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IX_t_project_upgrade_booking_statemachinestatusid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77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7CC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7CE" w14:textId="77777777" w:rsidR="00DC5D26" w:rsidRDefault="00DC5D26">
      <w:pPr>
        <w:rPr>
          <w:rStyle w:val="Table-Header"/>
        </w:rPr>
      </w:pPr>
    </w:p>
    <w:p w14:paraId="321977CF" w14:textId="77777777" w:rsidR="00DC5D26" w:rsidRDefault="00EC1450">
      <w:pPr>
        <w:pStyle w:val="BlockTitleParagraph"/>
        <w:rPr>
          <w:rStyle w:val="Table-Header"/>
        </w:rPr>
      </w:pPr>
      <w:bookmarkStart w:id="246" w:name="n0SUNjKRp9RJ8J9qgDdEFdQImEI="/>
      <w:r>
        <w:t>Foreign Keys</w:t>
      </w:r>
      <w:bookmarkEnd w:id="24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35"/>
        <w:gridCol w:w="5307"/>
      </w:tblGrid>
      <w:tr w:rsidR="00DC5D26" w14:paraId="321977D2" w14:textId="77777777">
        <w:tc>
          <w:tcPr>
            <w:tcW w:w="0" w:type="auto"/>
            <w:shd w:val="clear" w:color="auto" w:fill="F3F3F3"/>
            <w:vAlign w:val="bottom"/>
          </w:tcPr>
          <w:p w14:paraId="321977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7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7D5" w14:textId="77777777">
        <w:tc>
          <w:tcPr>
            <w:tcW w:w="0" w:type="auto"/>
            <w:shd w:val="clear" w:color="auto" w:fill="FFFFFF"/>
          </w:tcPr>
          <w:p w14:paraId="321977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t_project_upgrade_booking_t_state_machine_status</w:t>
            </w:r>
          </w:p>
        </w:tc>
        <w:tc>
          <w:tcPr>
            <w:tcW w:w="0" w:type="auto"/>
            <w:shd w:val="clear" w:color="auto" w:fill="FFFFFF"/>
          </w:tcPr>
          <w:p w14:paraId="321977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</w:tbl>
    <w:p w14:paraId="321977D6" w14:textId="77777777" w:rsidR="00DC5D26" w:rsidRDefault="00DC5D26">
      <w:pPr>
        <w:rPr>
          <w:rStyle w:val="Table-Header"/>
        </w:rPr>
      </w:pPr>
    </w:p>
    <w:p w14:paraId="321977D7" w14:textId="77777777" w:rsidR="00DC5D26" w:rsidRDefault="00EC1450">
      <w:pPr>
        <w:pStyle w:val="BlockTitleParagraph"/>
        <w:rPr>
          <w:rStyle w:val="Table-Header"/>
        </w:rPr>
      </w:pPr>
      <w:bookmarkStart w:id="247" w:name="eazRbpzYmzRUOWpE5GlCy+aO15c="/>
      <w:r>
        <w:t>SQL Script</w:t>
      </w:r>
      <w:bookmarkEnd w:id="24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7F1" w14:textId="77777777">
        <w:tc>
          <w:tcPr>
            <w:tcW w:w="0" w:type="auto"/>
            <w:shd w:val="clear" w:color="auto" w:fill="F5F5F5"/>
          </w:tcPr>
          <w:p w14:paraId="321977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[t_project_upgrade_booking]</w:t>
            </w:r>
          </w:p>
          <w:p w14:paraId="321977D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7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</w:t>
            </w:r>
            <w:r>
              <w:rPr>
                <w:rStyle w:val="ScriptKeyword"/>
              </w:rPr>
              <w:t>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7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[DF_t_project_upgrade_booking_creationdate]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77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[currentversion]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[desiredversion]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7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</w:t>
            </w:r>
            <w:r>
              <w:rPr>
                <w:rStyle w:val="ScriptNormal"/>
              </w:rPr>
              <w:t xml:space="preserve">_upgrade_booking_retry]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7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[DF_t_project_upgrade_booking_statemachinestatusid]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7E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[PK__t_projec__3214EC07606140C7]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[IX_t_project_upgrade_booking_statemachinestatusid]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7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[t_project_upgrade_booking_t_state_machine_status]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77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E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'Upgrade mechanism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't_project_upgrade_booking'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7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7F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7F2" w14:textId="77777777" w:rsidR="00DC5D26" w:rsidRDefault="00DC5D26">
      <w:pPr>
        <w:rPr>
          <w:rStyle w:val="ScriptNormal"/>
        </w:rPr>
      </w:pPr>
    </w:p>
    <w:p w14:paraId="321977F3" w14:textId="77777777" w:rsidR="00DC5D26" w:rsidRDefault="00EC1450">
      <w:pPr>
        <w:pStyle w:val="BlockTitleParagraph"/>
        <w:rPr>
          <w:rStyle w:val="ScriptNormal"/>
        </w:rPr>
      </w:pPr>
      <w:bookmarkStart w:id="248" w:name="0vzo73M/uxZ9z4NDEDIMvJ8h+L0="/>
      <w:r>
        <w:t>Uses</w:t>
      </w:r>
      <w:bookmarkEnd w:id="248"/>
    </w:p>
    <w:p w14:paraId="321977F4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77F5" w14:textId="77777777" w:rsidR="00DC5D26" w:rsidRDefault="00EC1450">
      <w:pPr>
        <w:pStyle w:val="BlockTitleParagraph"/>
      </w:pPr>
      <w:bookmarkStart w:id="249" w:name="9b9wDJjxG9KnspDlIHmfBBaU8qI="/>
      <w:r>
        <w:t>Used By</w:t>
      </w:r>
      <w:bookmarkEnd w:id="249"/>
    </w:p>
    <w:p w14:paraId="321977F6" w14:textId="77777777" w:rsidR="00DC5D26" w:rsidRDefault="00EC1450">
      <w:hyperlink w:anchor="NfeAlTE7NimcNyx/T33qC/risAg=" w:history="1">
        <w:r>
          <w:t>[dbo].[t_t</w:t>
        </w:r>
        <w:r>
          <w:t>ilestatus_upgrade_booking]</w:t>
        </w:r>
      </w:hyperlink>
    </w:p>
    <w:p w14:paraId="321977F7" w14:textId="77777777" w:rsidR="00DC5D26" w:rsidRDefault="00EC1450">
      <w:hyperlink w:anchor="ZtIHMxzkIaQqTAum/wUN5RfUzwk=" w:history="1">
        <w:r>
          <w:t>[dbo].[p_project_upgrade_book]</w:t>
        </w:r>
      </w:hyperlink>
    </w:p>
    <w:p w14:paraId="321977F8" w14:textId="77777777" w:rsidR="00DC5D26" w:rsidRDefault="00EC1450">
      <w:hyperlink w:anchor="eyFMA0mMdoB7kA1BgRbWM2aeqpE=" w:history="1">
        <w:r>
          <w:t>[dbo].[p_project_upgrade_fallback]</w:t>
        </w:r>
      </w:hyperlink>
    </w:p>
    <w:p w14:paraId="321977F9" w14:textId="77777777" w:rsidR="00DC5D26" w:rsidRDefault="00EC1450">
      <w:hyperlink w:anchor="TRfRFOGkYYT9dyRx+1BlOHqMJnk=" w:history="1">
        <w:r>
          <w:t>[dbo].[p_project_upgrade_history]</w:t>
        </w:r>
      </w:hyperlink>
    </w:p>
    <w:p w14:paraId="321977FA" w14:textId="77777777" w:rsidR="00DC5D26" w:rsidRDefault="00EC1450">
      <w:hyperlink w:anchor="2XDAj09j2hETAOl2Ohb7ZFRhJUU=" w:history="1">
        <w:r>
          <w:t>[dbo].[p_project_upgrade_insert]</w:t>
        </w:r>
      </w:hyperlink>
    </w:p>
    <w:p w14:paraId="321977FB" w14:textId="77777777" w:rsidR="00DC5D26" w:rsidRDefault="00EC1450">
      <w:hyperlink w:anchor="9/vewVcF04vLmiCKTfJh/bhSZrU=" w:history="1">
        <w:r>
          <w:t>[dbo].[p_project_upgrade_unbook]</w:t>
        </w:r>
      </w:hyperlink>
    </w:p>
    <w:p w14:paraId="321977FC" w14:textId="77777777" w:rsidR="00DC5D26" w:rsidRDefault="00DC5D26">
      <w:pPr>
        <w:sectPr w:rsidR="00DC5D26">
          <w:headerReference w:type="default" r:id="rId4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7FF" w14:textId="77777777">
        <w:tc>
          <w:tcPr>
            <w:tcW w:w="0" w:type="auto"/>
            <w:shd w:val="clear" w:color="auto" w:fill="E6E6E6"/>
          </w:tcPr>
          <w:p w14:paraId="321977FD" w14:textId="77777777" w:rsidR="00DC5D26" w:rsidRDefault="00EC1450">
            <w:pPr>
              <w:pStyle w:val="Heading6"/>
            </w:pPr>
            <w:bookmarkStart w:id="250" w:name="_Toc256000031"/>
            <w:bookmarkStart w:id="251" w:name="lorYCHQjcbwJVwleNpEFauH2JOY="/>
            <w:r>
              <w:pict w14:anchorId="3219EF6E">
                <v:shape id="_x0000_i1544" type="#_x0000_t75" style="width:11.95pt;height:11.95pt">
                  <v:imagedata r:id="rId11" o:title=""/>
                </v:shape>
              </w:pict>
            </w:r>
            <w:r>
              <w:t xml:space="preserve"> [dbo].[t_project_upgrade_booking_history]</w:t>
            </w:r>
            <w:bookmarkEnd w:id="250"/>
          </w:p>
          <w:bookmarkEnd w:id="251"/>
          <w:p w14:paraId="321977FE" w14:textId="77777777" w:rsidR="00DC5D26" w:rsidRDefault="00DC5D26"/>
        </w:tc>
      </w:tr>
    </w:tbl>
    <w:p w14:paraId="32197800" w14:textId="77777777" w:rsidR="00DC5D26" w:rsidRDefault="00DC5D26">
      <w:pPr>
        <w:keepNext/>
      </w:pPr>
    </w:p>
    <w:p w14:paraId="32197801" w14:textId="77777777" w:rsidR="00DC5D26" w:rsidRDefault="00EC1450">
      <w:pPr>
        <w:pStyle w:val="BlockTitleParagraph"/>
        <w:rPr>
          <w:rStyle w:val="Description"/>
        </w:rPr>
      </w:pPr>
      <w:bookmarkStart w:id="252" w:name="8Yw06Jc1vOXChtBt1BdqaHznw7c="/>
      <w:r>
        <w:t>MS_</w:t>
      </w:r>
      <w:r>
        <w:softHyphen/>
        <w:t>Description</w:t>
      </w:r>
      <w:bookmarkEnd w:id="252"/>
    </w:p>
    <w:p w14:paraId="32197802" w14:textId="77777777" w:rsidR="00DC5D26" w:rsidRDefault="00EC1450">
      <w:r>
        <w:t>Upgrade mechanism state machine history</w:t>
      </w:r>
    </w:p>
    <w:p w14:paraId="32197803" w14:textId="77777777" w:rsidR="00DC5D26" w:rsidRDefault="00EC1450">
      <w:pPr>
        <w:pStyle w:val="BlockTitleParagraph"/>
      </w:pPr>
      <w:bookmarkStart w:id="253" w:name="xN4ZqHSncMzTdnPhYqmpmogu/Is="/>
      <w:r>
        <w:t>Properties</w:t>
      </w:r>
      <w:bookmarkEnd w:id="2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806" w14:textId="77777777">
        <w:tc>
          <w:tcPr>
            <w:tcW w:w="0" w:type="auto"/>
            <w:shd w:val="clear" w:color="auto" w:fill="F3F3F3"/>
            <w:vAlign w:val="bottom"/>
          </w:tcPr>
          <w:p w14:paraId="321978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809" w14:textId="77777777">
        <w:tc>
          <w:tcPr>
            <w:tcW w:w="0" w:type="auto"/>
            <w:shd w:val="clear" w:color="auto" w:fill="FFFFFF"/>
          </w:tcPr>
          <w:p w14:paraId="321978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8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80C" w14:textId="77777777">
        <w:tc>
          <w:tcPr>
            <w:tcW w:w="0" w:type="auto"/>
            <w:shd w:val="clear" w:color="auto" w:fill="F3F3F3"/>
          </w:tcPr>
          <w:p w14:paraId="321978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8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80F" w14:textId="77777777">
        <w:tc>
          <w:tcPr>
            <w:tcW w:w="0" w:type="auto"/>
            <w:shd w:val="clear" w:color="auto" w:fill="FFFFFF"/>
          </w:tcPr>
          <w:p w14:paraId="321978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8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812" w14:textId="77777777">
        <w:tc>
          <w:tcPr>
            <w:tcW w:w="0" w:type="auto"/>
            <w:shd w:val="clear" w:color="auto" w:fill="F3F3F3"/>
          </w:tcPr>
          <w:p w14:paraId="321978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8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813" w14:textId="77777777" w:rsidR="00DC5D26" w:rsidRDefault="00DC5D26">
      <w:pPr>
        <w:rPr>
          <w:rStyle w:val="Table-Header"/>
        </w:rPr>
      </w:pPr>
    </w:p>
    <w:p w14:paraId="32197814" w14:textId="77777777" w:rsidR="00DC5D26" w:rsidRDefault="00EC1450">
      <w:pPr>
        <w:pStyle w:val="BlockTitleParagraph"/>
        <w:rPr>
          <w:rStyle w:val="Table-Header"/>
        </w:rPr>
      </w:pPr>
      <w:bookmarkStart w:id="254" w:name="oms1PmyT6+3dZ+UgOwOdMw87pWw="/>
      <w:r>
        <w:t>Columns</w:t>
      </w:r>
      <w:bookmarkEnd w:id="2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2"/>
        <w:gridCol w:w="2470"/>
        <w:gridCol w:w="1869"/>
        <w:gridCol w:w="2429"/>
        <w:gridCol w:w="1742"/>
      </w:tblGrid>
      <w:tr w:rsidR="00DC5D26" w14:paraId="3219781A" w14:textId="77777777">
        <w:tc>
          <w:tcPr>
            <w:tcW w:w="0" w:type="auto"/>
            <w:shd w:val="clear" w:color="auto" w:fill="F3F3F3"/>
            <w:vAlign w:val="bottom"/>
          </w:tcPr>
          <w:p w14:paraId="321978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1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820" w14:textId="77777777">
        <w:tc>
          <w:tcPr>
            <w:tcW w:w="0" w:type="auto"/>
            <w:shd w:val="clear" w:color="auto" w:fill="FFFFFF"/>
          </w:tcPr>
          <w:p w14:paraId="321978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6F">
                <v:shape id="_x0000_i154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8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8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8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8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26" w14:textId="77777777">
        <w:tc>
          <w:tcPr>
            <w:tcW w:w="0" w:type="auto"/>
            <w:shd w:val="clear" w:color="auto" w:fill="F3F3F3"/>
          </w:tcPr>
          <w:p w14:paraId="3219782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8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8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8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2C" w14:textId="77777777">
        <w:tc>
          <w:tcPr>
            <w:tcW w:w="0" w:type="auto"/>
            <w:shd w:val="clear" w:color="auto" w:fill="FFFFFF"/>
          </w:tcPr>
          <w:p w14:paraId="321978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78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78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78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32" w14:textId="77777777">
        <w:tc>
          <w:tcPr>
            <w:tcW w:w="0" w:type="auto"/>
            <w:shd w:val="clear" w:color="auto" w:fill="F3F3F3"/>
          </w:tcPr>
          <w:p w14:paraId="3219782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8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8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8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38" w14:textId="77777777">
        <w:tc>
          <w:tcPr>
            <w:tcW w:w="0" w:type="auto"/>
            <w:shd w:val="clear" w:color="auto" w:fill="FFFFFF"/>
          </w:tcPr>
          <w:p w14:paraId="3219783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currentversion</w:t>
            </w:r>
          </w:p>
        </w:tc>
        <w:tc>
          <w:tcPr>
            <w:tcW w:w="0" w:type="auto"/>
            <w:shd w:val="clear" w:color="auto" w:fill="FFFFFF"/>
          </w:tcPr>
          <w:p w14:paraId="321978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8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8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3E" w14:textId="77777777">
        <w:tc>
          <w:tcPr>
            <w:tcW w:w="0" w:type="auto"/>
            <w:shd w:val="clear" w:color="auto" w:fill="F3F3F3"/>
          </w:tcPr>
          <w:p w14:paraId="3219783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desiredversion</w:t>
            </w:r>
          </w:p>
        </w:tc>
        <w:tc>
          <w:tcPr>
            <w:tcW w:w="0" w:type="auto"/>
            <w:shd w:val="clear" w:color="auto" w:fill="F3F3F3"/>
          </w:tcPr>
          <w:p w14:paraId="321978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8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8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44" w14:textId="77777777">
        <w:tc>
          <w:tcPr>
            <w:tcW w:w="0" w:type="auto"/>
            <w:shd w:val="clear" w:color="auto" w:fill="FFFFFF"/>
          </w:tcPr>
          <w:p w14:paraId="3219783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78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8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8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4A" w14:textId="77777777">
        <w:tc>
          <w:tcPr>
            <w:tcW w:w="0" w:type="auto"/>
            <w:shd w:val="clear" w:color="auto" w:fill="F3F3F3"/>
          </w:tcPr>
          <w:p w14:paraId="321978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78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8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8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850" w14:textId="77777777">
        <w:tc>
          <w:tcPr>
            <w:tcW w:w="0" w:type="auto"/>
            <w:shd w:val="clear" w:color="auto" w:fill="FFFFFF"/>
          </w:tcPr>
          <w:p w14:paraId="3219784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8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8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8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856" w14:textId="77777777">
        <w:tc>
          <w:tcPr>
            <w:tcW w:w="0" w:type="auto"/>
            <w:shd w:val="clear" w:color="auto" w:fill="F3F3F3"/>
          </w:tcPr>
          <w:p w14:paraId="3219785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78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8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8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785C" w14:textId="77777777">
        <w:tc>
          <w:tcPr>
            <w:tcW w:w="0" w:type="auto"/>
            <w:shd w:val="clear" w:color="auto" w:fill="FFFFFF"/>
          </w:tcPr>
          <w:p w14:paraId="3219785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78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8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8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862" w14:textId="77777777">
        <w:tc>
          <w:tcPr>
            <w:tcW w:w="0" w:type="auto"/>
            <w:shd w:val="clear" w:color="auto" w:fill="F3F3F3"/>
          </w:tcPr>
          <w:p w14:paraId="3219785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78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8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8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863" w14:textId="77777777" w:rsidR="00DC5D26" w:rsidRDefault="00DC5D26">
      <w:pPr>
        <w:rPr>
          <w:rStyle w:val="Table-Header"/>
        </w:rPr>
      </w:pPr>
    </w:p>
    <w:p w14:paraId="32197864" w14:textId="77777777" w:rsidR="00DC5D26" w:rsidRDefault="00EC1450">
      <w:pPr>
        <w:pStyle w:val="BlockTitleParagraph"/>
        <w:rPr>
          <w:rStyle w:val="Table-Header"/>
        </w:rPr>
      </w:pPr>
      <w:bookmarkStart w:id="255" w:name="XjeHwDB/7pjBL828SoEp2U2QVG4="/>
      <w:r>
        <w:t>Indexes</w:t>
      </w:r>
      <w:bookmarkEnd w:id="2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80"/>
        <w:gridCol w:w="4916"/>
        <w:gridCol w:w="2137"/>
        <w:gridCol w:w="1309"/>
      </w:tblGrid>
      <w:tr w:rsidR="00DC5D26" w14:paraId="32197869" w14:textId="77777777">
        <w:tc>
          <w:tcPr>
            <w:tcW w:w="0" w:type="auto"/>
            <w:shd w:val="clear" w:color="auto" w:fill="F3F3F3"/>
            <w:vAlign w:val="bottom"/>
          </w:tcPr>
          <w:p w14:paraId="3219786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86E" w14:textId="77777777">
        <w:tc>
          <w:tcPr>
            <w:tcW w:w="0" w:type="auto"/>
            <w:shd w:val="clear" w:color="auto" w:fill="FFFFFF"/>
          </w:tcPr>
          <w:p w14:paraId="321978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70">
                <v:shape id="_x0000_i154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8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PK__t_projec__3214EC07BF041967</w:t>
            </w:r>
          </w:p>
        </w:tc>
        <w:tc>
          <w:tcPr>
            <w:tcW w:w="0" w:type="auto"/>
            <w:shd w:val="clear" w:color="auto" w:fill="FFFFFF"/>
          </w:tcPr>
          <w:p w14:paraId="321978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86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86F" w14:textId="77777777" w:rsidR="00DC5D26" w:rsidRDefault="00DC5D26">
      <w:pPr>
        <w:rPr>
          <w:rStyle w:val="Table-Header"/>
        </w:rPr>
      </w:pPr>
    </w:p>
    <w:p w14:paraId="32197870" w14:textId="77777777" w:rsidR="00DC5D26" w:rsidRDefault="00EC1450">
      <w:pPr>
        <w:pStyle w:val="BlockTitleParagraph"/>
        <w:rPr>
          <w:rStyle w:val="Table-Header"/>
        </w:rPr>
      </w:pPr>
      <w:bookmarkStart w:id="256" w:name="tJVObO6Qy0dn6rxySqZ8z4jMH50="/>
      <w:r>
        <w:t>SQL Script</w:t>
      </w:r>
      <w:bookmarkEnd w:id="2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886" w14:textId="77777777">
        <w:tc>
          <w:tcPr>
            <w:tcW w:w="0" w:type="auto"/>
            <w:shd w:val="clear" w:color="auto" w:fill="F5F5F5"/>
          </w:tcPr>
          <w:p w14:paraId="321978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[t_project_upgrade_booking_history]</w:t>
            </w:r>
          </w:p>
          <w:p w14:paraId="3219787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8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[currentversion]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[desiredversion]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8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87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8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8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[t_project_upgrade_booking_history]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[PK__t_projec__3214EC07BF041967]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8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88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'Upgrade mechanism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't_project_upgrade_booking_history'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8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88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887" w14:textId="77777777" w:rsidR="00DC5D26" w:rsidRDefault="00DC5D26">
      <w:pPr>
        <w:rPr>
          <w:rStyle w:val="ScriptNormal"/>
        </w:rPr>
      </w:pPr>
    </w:p>
    <w:p w14:paraId="32197888" w14:textId="77777777" w:rsidR="00DC5D26" w:rsidRDefault="00EC1450">
      <w:pPr>
        <w:pStyle w:val="BlockTitleParagraph"/>
        <w:rPr>
          <w:rStyle w:val="ScriptNormal"/>
        </w:rPr>
      </w:pPr>
      <w:bookmarkStart w:id="257" w:name="0km7iDmIhRnFxOz4YyahwzQadF8="/>
      <w:r>
        <w:t>Used By</w:t>
      </w:r>
      <w:bookmarkEnd w:id="257"/>
    </w:p>
    <w:p w14:paraId="32197889" w14:textId="77777777" w:rsidR="00DC5D26" w:rsidRDefault="00EC1450">
      <w:hyperlink w:anchor="TRfRFOGkYYT9dyRx+1BlOHqMJnk=" w:history="1">
        <w:r>
          <w:t>[dbo].[p_project_upgrade_history]</w:t>
        </w:r>
      </w:hyperlink>
    </w:p>
    <w:p w14:paraId="3219788A" w14:textId="77777777" w:rsidR="00DC5D26" w:rsidRDefault="00DC5D26">
      <w:pPr>
        <w:sectPr w:rsidR="00DC5D26">
          <w:headerReference w:type="default" r:id="rId4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88D" w14:textId="77777777">
        <w:tc>
          <w:tcPr>
            <w:tcW w:w="0" w:type="auto"/>
            <w:shd w:val="clear" w:color="auto" w:fill="E6E6E6"/>
          </w:tcPr>
          <w:p w14:paraId="3219788B" w14:textId="77777777" w:rsidR="00DC5D26" w:rsidRDefault="00EC1450">
            <w:pPr>
              <w:pStyle w:val="Heading6"/>
            </w:pPr>
            <w:bookmarkStart w:id="258" w:name="_Toc256000032"/>
            <w:bookmarkStart w:id="259" w:name="8R5txRxbFoGoF2i7BOacoCDM29c="/>
            <w:r>
              <w:pict w14:anchorId="3219EF71">
                <v:shape id="_x0000_i1547" type="#_x0000_t75" style="width:11.95pt;height:11.95pt">
                  <v:imagedata r:id="rId11" o:title=""/>
                </v:shape>
              </w:pict>
            </w:r>
            <w:r>
              <w:t xml:space="preserve"> [dbo].[t_quicklink]</w:t>
            </w:r>
            <w:bookmarkEnd w:id="258"/>
          </w:p>
          <w:bookmarkEnd w:id="259"/>
          <w:p w14:paraId="3219788C" w14:textId="77777777" w:rsidR="00DC5D26" w:rsidRDefault="00DC5D26"/>
        </w:tc>
      </w:tr>
    </w:tbl>
    <w:p w14:paraId="3219788E" w14:textId="77777777" w:rsidR="00DC5D26" w:rsidRDefault="00DC5D26">
      <w:pPr>
        <w:keepNext/>
      </w:pPr>
    </w:p>
    <w:p w14:paraId="3219788F" w14:textId="77777777" w:rsidR="00DC5D26" w:rsidRDefault="00EC1450">
      <w:pPr>
        <w:pStyle w:val="BlockTitleParagraph"/>
        <w:rPr>
          <w:rStyle w:val="Description"/>
        </w:rPr>
      </w:pPr>
      <w:bookmarkStart w:id="260" w:name="hzekcbOJrMOj+DxqihhlD/CKtDM="/>
      <w:r>
        <w:t>MS_</w:t>
      </w:r>
      <w:r>
        <w:softHyphen/>
        <w:t>Description</w:t>
      </w:r>
      <w:bookmarkEnd w:id="260"/>
    </w:p>
    <w:p w14:paraId="32197890" w14:textId="77777777" w:rsidR="00DC5D26" w:rsidRDefault="00EC1450">
      <w:r>
        <w:t xml:space="preserve">Quicklinks in a </w:t>
      </w:r>
      <w:r>
        <w:t>project</w:t>
      </w:r>
    </w:p>
    <w:p w14:paraId="32197891" w14:textId="77777777" w:rsidR="00DC5D26" w:rsidRDefault="00EC1450">
      <w:pPr>
        <w:pStyle w:val="BlockTitleParagraph"/>
      </w:pPr>
      <w:bookmarkStart w:id="261" w:name="6bPbVxm0BSk3IJ3bTCws89OMU88="/>
      <w:r>
        <w:t>Properties</w:t>
      </w:r>
      <w:bookmarkEnd w:id="26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894" w14:textId="77777777">
        <w:tc>
          <w:tcPr>
            <w:tcW w:w="0" w:type="auto"/>
            <w:shd w:val="clear" w:color="auto" w:fill="F3F3F3"/>
            <w:vAlign w:val="bottom"/>
          </w:tcPr>
          <w:p w14:paraId="321978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897" w14:textId="77777777">
        <w:tc>
          <w:tcPr>
            <w:tcW w:w="0" w:type="auto"/>
            <w:shd w:val="clear" w:color="auto" w:fill="FFFFFF"/>
          </w:tcPr>
          <w:p w14:paraId="321978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8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89A" w14:textId="77777777">
        <w:tc>
          <w:tcPr>
            <w:tcW w:w="0" w:type="auto"/>
            <w:shd w:val="clear" w:color="auto" w:fill="F3F3F3"/>
          </w:tcPr>
          <w:p w14:paraId="321978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8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89D" w14:textId="77777777">
        <w:tc>
          <w:tcPr>
            <w:tcW w:w="0" w:type="auto"/>
            <w:shd w:val="clear" w:color="auto" w:fill="FFFFFF"/>
          </w:tcPr>
          <w:p w14:paraId="321978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8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8A0" w14:textId="77777777">
        <w:tc>
          <w:tcPr>
            <w:tcW w:w="0" w:type="auto"/>
            <w:shd w:val="clear" w:color="auto" w:fill="F3F3F3"/>
          </w:tcPr>
          <w:p w14:paraId="321978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8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8A1" w14:textId="77777777" w:rsidR="00DC5D26" w:rsidRDefault="00DC5D26">
      <w:pPr>
        <w:rPr>
          <w:rStyle w:val="Table-Header"/>
        </w:rPr>
      </w:pPr>
    </w:p>
    <w:p w14:paraId="321978A2" w14:textId="77777777" w:rsidR="00DC5D26" w:rsidRDefault="00EC1450">
      <w:pPr>
        <w:pStyle w:val="BlockTitleParagraph"/>
        <w:rPr>
          <w:rStyle w:val="Table-Header"/>
        </w:rPr>
      </w:pPr>
      <w:bookmarkStart w:id="262" w:name="wU6NYWihm0P+HyC5pO2iuZYnhso="/>
      <w:r>
        <w:t>Columns</w:t>
      </w:r>
      <w:bookmarkEnd w:id="2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1"/>
        <w:gridCol w:w="2294"/>
        <w:gridCol w:w="1403"/>
        <w:gridCol w:w="1823"/>
        <w:gridCol w:w="1307"/>
        <w:gridCol w:w="846"/>
        <w:gridCol w:w="818"/>
      </w:tblGrid>
      <w:tr w:rsidR="00DC5D26" w14:paraId="321978AA" w14:textId="77777777">
        <w:tc>
          <w:tcPr>
            <w:tcW w:w="0" w:type="auto"/>
            <w:shd w:val="clear" w:color="auto" w:fill="F3F3F3"/>
            <w:vAlign w:val="bottom"/>
          </w:tcPr>
          <w:p w14:paraId="321978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8B2" w14:textId="77777777">
        <w:tc>
          <w:tcPr>
            <w:tcW w:w="0" w:type="auto"/>
            <w:shd w:val="clear" w:color="auto" w:fill="FFFFFF"/>
          </w:tcPr>
          <w:p w14:paraId="321978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2">
                <v:shape id="_x0000_i154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8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quicklinkid</w:t>
            </w:r>
          </w:p>
        </w:tc>
        <w:tc>
          <w:tcPr>
            <w:tcW w:w="0" w:type="auto"/>
            <w:shd w:val="clear" w:color="auto" w:fill="FFFFFF"/>
          </w:tcPr>
          <w:p w14:paraId="321978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8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8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8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78B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BA" w14:textId="77777777">
        <w:tc>
          <w:tcPr>
            <w:tcW w:w="0" w:type="auto"/>
            <w:shd w:val="clear" w:color="auto" w:fill="F3F3F3"/>
          </w:tcPr>
          <w:p w14:paraId="321978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3">
                <v:shape id="_x0000_i1549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74">
                <v:shape id="_x0000_i155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8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8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8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8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8B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B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C2" w14:textId="77777777">
        <w:tc>
          <w:tcPr>
            <w:tcW w:w="0" w:type="auto"/>
            <w:shd w:val="clear" w:color="auto" w:fill="FFFFFF"/>
          </w:tcPr>
          <w:p w14:paraId="321978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5">
                <v:shape id="_x0000_i155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8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createdby</w:t>
            </w:r>
          </w:p>
        </w:tc>
        <w:tc>
          <w:tcPr>
            <w:tcW w:w="0" w:type="auto"/>
            <w:shd w:val="clear" w:color="auto" w:fill="FFFFFF"/>
          </w:tcPr>
          <w:p w14:paraId="321978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8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8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8C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CA" w14:textId="77777777">
        <w:tc>
          <w:tcPr>
            <w:tcW w:w="0" w:type="auto"/>
            <w:shd w:val="clear" w:color="auto" w:fill="F3F3F3"/>
          </w:tcPr>
          <w:p w14:paraId="321978C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78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8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8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8C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C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D2" w14:textId="77777777">
        <w:tc>
          <w:tcPr>
            <w:tcW w:w="0" w:type="auto"/>
            <w:shd w:val="clear" w:color="auto" w:fill="FFFFFF"/>
          </w:tcPr>
          <w:p w14:paraId="321978C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78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8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8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8D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DA" w14:textId="77777777">
        <w:tc>
          <w:tcPr>
            <w:tcW w:w="0" w:type="auto"/>
            <w:shd w:val="clear" w:color="auto" w:fill="F3F3F3"/>
          </w:tcPr>
          <w:p w14:paraId="321978D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lastupdatedby</w:t>
            </w:r>
          </w:p>
        </w:tc>
        <w:tc>
          <w:tcPr>
            <w:tcW w:w="0" w:type="auto"/>
            <w:shd w:val="clear" w:color="auto" w:fill="F3F3F3"/>
          </w:tcPr>
          <w:p w14:paraId="321978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8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8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8D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E2" w14:textId="77777777">
        <w:tc>
          <w:tcPr>
            <w:tcW w:w="0" w:type="auto"/>
            <w:shd w:val="clear" w:color="auto" w:fill="FFFFFF"/>
          </w:tcPr>
          <w:p w14:paraId="321978D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thumbnail</w:t>
            </w:r>
          </w:p>
        </w:tc>
        <w:tc>
          <w:tcPr>
            <w:tcW w:w="0" w:type="auto"/>
            <w:shd w:val="clear" w:color="auto" w:fill="FFFFFF"/>
          </w:tcPr>
          <w:p w14:paraId="321978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78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78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78E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EA" w14:textId="77777777">
        <w:tc>
          <w:tcPr>
            <w:tcW w:w="0" w:type="auto"/>
            <w:shd w:val="clear" w:color="auto" w:fill="F3F3F3"/>
          </w:tcPr>
          <w:p w14:paraId="321978E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78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8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8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8E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F2" w14:textId="77777777">
        <w:tc>
          <w:tcPr>
            <w:tcW w:w="0" w:type="auto"/>
            <w:shd w:val="clear" w:color="auto" w:fill="FFFFFF"/>
          </w:tcPr>
          <w:p w14:paraId="321978E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createdbyuniquemachineid</w:t>
            </w:r>
          </w:p>
        </w:tc>
        <w:tc>
          <w:tcPr>
            <w:tcW w:w="0" w:type="auto"/>
            <w:shd w:val="clear" w:color="auto" w:fill="FFFFFF"/>
          </w:tcPr>
          <w:p w14:paraId="321978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8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8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8F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8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8FA" w14:textId="77777777">
        <w:tc>
          <w:tcPr>
            <w:tcW w:w="0" w:type="auto"/>
            <w:shd w:val="clear" w:color="auto" w:fill="F3F3F3"/>
          </w:tcPr>
          <w:p w14:paraId="321978F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isdeleted</w:t>
            </w:r>
          </w:p>
        </w:tc>
        <w:tc>
          <w:tcPr>
            <w:tcW w:w="0" w:type="auto"/>
            <w:shd w:val="clear" w:color="auto" w:fill="F3F3F3"/>
          </w:tcPr>
          <w:p w14:paraId="321978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78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78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8F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8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78FB" w14:textId="77777777" w:rsidR="00DC5D26" w:rsidRDefault="00DC5D26">
      <w:pPr>
        <w:rPr>
          <w:rStyle w:val="Table-Header"/>
        </w:rPr>
      </w:pPr>
    </w:p>
    <w:p w14:paraId="321978FC" w14:textId="77777777" w:rsidR="00DC5D26" w:rsidRDefault="00EC1450">
      <w:pPr>
        <w:pStyle w:val="BlockTitleParagraph"/>
        <w:rPr>
          <w:rStyle w:val="Table-Header"/>
        </w:rPr>
      </w:pPr>
      <w:bookmarkStart w:id="263" w:name="/vlL6dqbr6IiScbze3/M1hENj2A="/>
      <w:r>
        <w:t>Indexes</w:t>
      </w:r>
      <w:bookmarkEnd w:id="2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7"/>
        <w:gridCol w:w="4930"/>
        <w:gridCol w:w="2130"/>
        <w:gridCol w:w="1305"/>
      </w:tblGrid>
      <w:tr w:rsidR="00DC5D26" w14:paraId="32197901" w14:textId="77777777">
        <w:tc>
          <w:tcPr>
            <w:tcW w:w="0" w:type="auto"/>
            <w:shd w:val="clear" w:color="auto" w:fill="F3F3F3"/>
            <w:vAlign w:val="bottom"/>
          </w:tcPr>
          <w:p w14:paraId="321978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8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906" w14:textId="77777777">
        <w:tc>
          <w:tcPr>
            <w:tcW w:w="0" w:type="auto"/>
            <w:shd w:val="clear" w:color="auto" w:fill="FFFFFF"/>
          </w:tcPr>
          <w:p w14:paraId="321979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6">
                <v:shape id="_x0000_i155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PK__t_quickl__</w:t>
            </w:r>
            <w:r>
              <w:rPr>
                <w:rStyle w:val="Table-Default"/>
              </w:rPr>
              <w:softHyphen/>
              <w:t>C76188A2EB00B22B</w:t>
            </w:r>
          </w:p>
        </w:tc>
        <w:tc>
          <w:tcPr>
            <w:tcW w:w="0" w:type="auto"/>
            <w:shd w:val="clear" w:color="auto" w:fill="FFFFFF"/>
          </w:tcPr>
          <w:p w14:paraId="321979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quicklinkid</w:t>
            </w:r>
          </w:p>
        </w:tc>
        <w:tc>
          <w:tcPr>
            <w:tcW w:w="0" w:type="auto"/>
            <w:shd w:val="clear" w:color="auto" w:fill="FFFFFF"/>
          </w:tcPr>
          <w:p w14:paraId="3219790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90B" w14:textId="77777777">
        <w:tc>
          <w:tcPr>
            <w:tcW w:w="0" w:type="auto"/>
            <w:shd w:val="clear" w:color="auto" w:fill="F3F3F3"/>
          </w:tcPr>
          <w:p w14:paraId="3219790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9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IX_t_quicklink_project</w:t>
            </w:r>
          </w:p>
        </w:tc>
        <w:tc>
          <w:tcPr>
            <w:tcW w:w="0" w:type="auto"/>
            <w:shd w:val="clear" w:color="auto" w:fill="F3F3F3"/>
          </w:tcPr>
          <w:p w14:paraId="321979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90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90C" w14:textId="77777777" w:rsidR="00DC5D26" w:rsidRDefault="00DC5D26">
      <w:pPr>
        <w:rPr>
          <w:rStyle w:val="Table-Header"/>
        </w:rPr>
      </w:pPr>
    </w:p>
    <w:p w14:paraId="3219790D" w14:textId="77777777" w:rsidR="00DC5D26" w:rsidRDefault="00EC1450">
      <w:pPr>
        <w:pStyle w:val="BlockTitleParagraph"/>
        <w:rPr>
          <w:rStyle w:val="Table-Header"/>
        </w:rPr>
      </w:pPr>
      <w:bookmarkStart w:id="264" w:name="bzFrZsHoVLlUXbgRFv+ym1i6SoA="/>
      <w:r>
        <w:t>Foreign Keys</w:t>
      </w:r>
      <w:bookmarkEnd w:id="26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41"/>
        <w:gridCol w:w="5601"/>
      </w:tblGrid>
      <w:tr w:rsidR="00DC5D26" w14:paraId="32197910" w14:textId="77777777">
        <w:tc>
          <w:tcPr>
            <w:tcW w:w="0" w:type="auto"/>
            <w:shd w:val="clear" w:color="auto" w:fill="F3F3F3"/>
            <w:vAlign w:val="bottom"/>
          </w:tcPr>
          <w:p w14:paraId="321979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913" w14:textId="77777777">
        <w:tc>
          <w:tcPr>
            <w:tcW w:w="0" w:type="auto"/>
            <w:shd w:val="clear" w:color="auto" w:fill="FFFFFF"/>
          </w:tcPr>
          <w:p w14:paraId="321979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FK_t_quicklink_project</w:t>
            </w:r>
          </w:p>
        </w:tc>
        <w:tc>
          <w:tcPr>
            <w:tcW w:w="0" w:type="auto"/>
            <w:shd w:val="clear" w:color="auto" w:fill="FFFFFF"/>
          </w:tcPr>
          <w:p w14:paraId="321979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  <w:tr w:rsidR="00DC5D26" w14:paraId="32197916" w14:textId="77777777">
        <w:tc>
          <w:tcPr>
            <w:tcW w:w="0" w:type="auto"/>
            <w:shd w:val="clear" w:color="auto" w:fill="F3F3F3"/>
          </w:tcPr>
          <w:p w14:paraId="321979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FK_t_quicklink_user</w:t>
            </w:r>
          </w:p>
        </w:tc>
        <w:tc>
          <w:tcPr>
            <w:tcW w:w="0" w:type="auto"/>
            <w:shd w:val="clear" w:color="auto" w:fill="F3F3F3"/>
          </w:tcPr>
          <w:p w14:paraId="321979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createdby-&gt;</w:t>
            </w:r>
            <w:hyperlink w:anchor="YQmJ42veNpoHVYwizgZ/g+LxtRs=" w:history="1">
              <w:r>
                <w:rPr>
                  <w:rStyle w:val="Table-Default"/>
                </w:rPr>
                <w:t>[dbo].[t_user].[userid]</w:t>
              </w:r>
            </w:hyperlink>
          </w:p>
        </w:tc>
      </w:tr>
    </w:tbl>
    <w:p w14:paraId="32197917" w14:textId="77777777" w:rsidR="00DC5D26" w:rsidRDefault="00DC5D26">
      <w:pPr>
        <w:rPr>
          <w:rStyle w:val="Table-Header"/>
        </w:rPr>
      </w:pPr>
    </w:p>
    <w:p w14:paraId="32197918" w14:textId="77777777" w:rsidR="00DC5D26" w:rsidRDefault="00EC1450">
      <w:pPr>
        <w:pStyle w:val="BlockTitleParagraph"/>
        <w:rPr>
          <w:rStyle w:val="Table-Header"/>
        </w:rPr>
      </w:pPr>
      <w:bookmarkStart w:id="265" w:name="ts28tPj25v7aQSpyiQK5RWhCIK8="/>
      <w:r>
        <w:t>SQL Script</w:t>
      </w:r>
      <w:bookmarkEnd w:id="26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32" w14:textId="77777777">
        <w:tc>
          <w:tcPr>
            <w:tcW w:w="0" w:type="auto"/>
            <w:shd w:val="clear" w:color="auto" w:fill="F5F5F5"/>
          </w:tcPr>
          <w:p w14:paraId="321979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[t_quicklink]</w:t>
            </w:r>
          </w:p>
          <w:p w14:paraId="3219791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9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[quicklinkid]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9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[createdby]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[lastupdatedby]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[thumbnail] [varbinary]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[createdbyuniquemachineid]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[isdeleted] [bit] </w:t>
            </w:r>
            <w:r>
              <w:rPr>
                <w:rStyle w:val="ScriptOperator"/>
              </w:rPr>
              <w:t>NO</w:t>
            </w:r>
            <w:r>
              <w:rPr>
                <w:rStyle w:val="ScriptOperator"/>
              </w:rPr>
              <w:t>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[DF__t_quickli__isdel__123EB7A3]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792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[PK__t_quickl__</w:t>
            </w:r>
            <w:r>
              <w:rPr>
                <w:rStyle w:val="ScriptNormal"/>
              </w:rPr>
              <w:softHyphen/>
              <w:t xml:space="preserve">C76188A2EB00B22B]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([quicklinkid]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[IX_t_quicklink_project]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[FK_t_quicklink_project]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9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2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[t_quicklink] </w:t>
            </w:r>
            <w:r>
              <w:rPr>
                <w:rStyle w:val="ScriptKeyword"/>
              </w:rPr>
              <w:t>AD</w:t>
            </w:r>
            <w:r>
              <w:rPr>
                <w:rStyle w:val="ScriptKeyword"/>
              </w:rPr>
              <w:t>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[FK_t_quicklink_user]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([createdby]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([userid]</w:t>
            </w:r>
            <w:r>
              <w:rPr>
                <w:rStyle w:val="ScriptOperator"/>
              </w:rPr>
              <w:t>)</w:t>
            </w:r>
          </w:p>
          <w:p w14:paraId="321979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2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'Quicklinks in a project'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't_quicklink'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9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3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933" w14:textId="77777777" w:rsidR="00DC5D26" w:rsidRDefault="00DC5D26">
      <w:pPr>
        <w:rPr>
          <w:rStyle w:val="ScriptNormal"/>
        </w:rPr>
      </w:pPr>
    </w:p>
    <w:p w14:paraId="32197934" w14:textId="77777777" w:rsidR="00DC5D26" w:rsidRDefault="00EC1450">
      <w:pPr>
        <w:pStyle w:val="BlockTitleParagraph"/>
        <w:rPr>
          <w:rStyle w:val="ScriptNormal"/>
        </w:rPr>
      </w:pPr>
      <w:bookmarkStart w:id="266" w:name="sEuckNC8PbPi15NKPBtdQsoba/M="/>
      <w:r>
        <w:t>Uses</w:t>
      </w:r>
      <w:bookmarkEnd w:id="266"/>
    </w:p>
    <w:p w14:paraId="32197935" w14:textId="77777777" w:rsidR="00DC5D26" w:rsidRDefault="00EC1450">
      <w:hyperlink w:anchor="7A8kMkf0Z+G9i1FAStnpsh7dJtg=" w:history="1">
        <w:r>
          <w:t>[dbo].[t_project]</w:t>
        </w:r>
      </w:hyperlink>
    </w:p>
    <w:p w14:paraId="32197936" w14:textId="77777777" w:rsidR="00DC5D26" w:rsidRDefault="00EC1450">
      <w:hyperlink w:anchor="YQmJ42veNpoHVYwizgZ/g+LxtRs=" w:history="1">
        <w:r>
          <w:t>[dbo].[t_user]</w:t>
        </w:r>
      </w:hyperlink>
    </w:p>
    <w:p w14:paraId="32197937" w14:textId="77777777" w:rsidR="00DC5D26" w:rsidRDefault="00EC1450">
      <w:pPr>
        <w:pStyle w:val="BlockTitleParagraph"/>
      </w:pPr>
      <w:bookmarkStart w:id="267" w:name="RYYgYbKb8FHrcLLoDXLWG7SXdnw="/>
      <w:r>
        <w:t>Used By</w:t>
      </w:r>
      <w:bookmarkEnd w:id="267"/>
    </w:p>
    <w:p w14:paraId="32197938" w14:textId="77777777" w:rsidR="00DC5D26" w:rsidRDefault="00EC1450">
      <w:hyperlink w:anchor="ysQ1DFp6SF/FNK2j6CNl4tj0nZ8=" w:history="1">
        <w:r>
          <w:t>[dbo].[t_quicklink_tile]</w:t>
        </w:r>
      </w:hyperlink>
    </w:p>
    <w:p w14:paraId="32197939" w14:textId="77777777" w:rsidR="00DC5D26" w:rsidRDefault="00EC1450">
      <w:hyperlink w:anchor="hSJmCOcnSP/0EQyXqFjk0TGGCrU=" w:history="1">
        <w:r>
          <w:t>[</w:t>
        </w:r>
        <w:r>
          <w:t>dbo].[p_quicklink_delete]</w:t>
        </w:r>
      </w:hyperlink>
    </w:p>
    <w:p w14:paraId="3219793A" w14:textId="77777777" w:rsidR="00DC5D26" w:rsidRDefault="00EC1450">
      <w:hyperlink w:anchor="20MjjZnKch28Y9YLDxEDS3FGmTo=" w:history="1">
        <w:r>
          <w:t>[dbo].[p_quicklink_get_by_id]</w:t>
        </w:r>
      </w:hyperlink>
    </w:p>
    <w:p w14:paraId="3219793B" w14:textId="77777777" w:rsidR="00DC5D26" w:rsidRDefault="00EC1450">
      <w:hyperlink w:anchor="CjFA3Ut9sPwMnJs7sFx+eBX6Pf8=" w:history="1">
        <w:r>
          <w:t>[dbo].[p_quicklink_get_by_projectid]</w:t>
        </w:r>
      </w:hyperlink>
    </w:p>
    <w:p w14:paraId="3219793C" w14:textId="77777777" w:rsidR="00DC5D26" w:rsidRDefault="00EC1450">
      <w:hyperlink w:anchor="7L+mI5DHWSS1FBBxmtHfmfPa4Mc=" w:history="1">
        <w:r>
          <w:t>[dbo].[p_quicklink_</w:t>
        </w:r>
        <w:r>
          <w:t>insert]</w:t>
        </w:r>
      </w:hyperlink>
    </w:p>
    <w:p w14:paraId="3219793D" w14:textId="77777777" w:rsidR="00DC5D26" w:rsidRDefault="00EC1450">
      <w:hyperlink w:anchor="kIJK7kTX7Jb4WDa8+PQQ1AGu1T8=" w:history="1">
        <w:r>
          <w:t>[dbo].[p_quicklink_remove_tile_from_quicklinks]</w:t>
        </w:r>
      </w:hyperlink>
    </w:p>
    <w:p w14:paraId="3219793E" w14:textId="77777777" w:rsidR="00DC5D26" w:rsidRDefault="00EC1450">
      <w:hyperlink w:anchor="dCF41uDCmFp5QJyNe7l1hO5erx8=" w:history="1">
        <w:r>
          <w:t>[dbo].[p_quicklink_update]</w:t>
        </w:r>
      </w:hyperlink>
    </w:p>
    <w:p w14:paraId="3219793F" w14:textId="77777777" w:rsidR="00DC5D26" w:rsidRDefault="00DC5D26">
      <w:pPr>
        <w:sectPr w:rsidR="00DC5D26">
          <w:headerReference w:type="default" r:id="rId5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42" w14:textId="77777777">
        <w:tc>
          <w:tcPr>
            <w:tcW w:w="0" w:type="auto"/>
            <w:shd w:val="clear" w:color="auto" w:fill="E6E6E6"/>
          </w:tcPr>
          <w:p w14:paraId="32197940" w14:textId="77777777" w:rsidR="00DC5D26" w:rsidRDefault="00EC1450">
            <w:pPr>
              <w:pStyle w:val="Heading6"/>
            </w:pPr>
            <w:bookmarkStart w:id="268" w:name="_Toc256000033"/>
            <w:bookmarkStart w:id="269" w:name="ysQ1DFp6SF/FNK2j6CNl4tj0nZ8="/>
            <w:r>
              <w:pict w14:anchorId="3219EF77">
                <v:shape id="_x0000_i1553" type="#_x0000_t75" style="width:11.95pt;height:11.95pt">
                  <v:imagedata r:id="rId11" o:title=""/>
                </v:shape>
              </w:pict>
            </w:r>
            <w:r>
              <w:t xml:space="preserve"> [dbo].[t_quicklink_tile]</w:t>
            </w:r>
            <w:bookmarkEnd w:id="268"/>
          </w:p>
          <w:bookmarkEnd w:id="269"/>
          <w:p w14:paraId="32197941" w14:textId="77777777" w:rsidR="00DC5D26" w:rsidRDefault="00DC5D26"/>
        </w:tc>
      </w:tr>
    </w:tbl>
    <w:p w14:paraId="32197943" w14:textId="77777777" w:rsidR="00DC5D26" w:rsidRDefault="00DC5D26">
      <w:pPr>
        <w:keepNext/>
      </w:pPr>
    </w:p>
    <w:p w14:paraId="32197944" w14:textId="77777777" w:rsidR="00DC5D26" w:rsidRDefault="00EC1450">
      <w:pPr>
        <w:pStyle w:val="BlockTitleParagraph"/>
        <w:rPr>
          <w:rStyle w:val="Description"/>
        </w:rPr>
      </w:pPr>
      <w:bookmarkStart w:id="270" w:name="FWzcSkQbkSmusvjk6uyy4ce7S1Q="/>
      <w:r>
        <w:t>MS_</w:t>
      </w:r>
      <w:r>
        <w:softHyphen/>
        <w:t>Description</w:t>
      </w:r>
      <w:bookmarkEnd w:id="270"/>
    </w:p>
    <w:p w14:paraId="32197945" w14:textId="77777777" w:rsidR="00DC5D26" w:rsidRDefault="00EC1450">
      <w:r>
        <w:t>Linking table between quicklinks and the tiles</w:t>
      </w:r>
    </w:p>
    <w:p w14:paraId="32197946" w14:textId="77777777" w:rsidR="00DC5D26" w:rsidRDefault="00EC1450">
      <w:pPr>
        <w:pStyle w:val="BlockTitleParagraph"/>
      </w:pPr>
      <w:bookmarkStart w:id="271" w:name="PnfzItaeQTH9q/A+IKG1YsxkS3M="/>
      <w:r>
        <w:t>Properties</w:t>
      </w:r>
      <w:bookmarkEnd w:id="27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7949" w14:textId="77777777">
        <w:tc>
          <w:tcPr>
            <w:tcW w:w="0" w:type="auto"/>
            <w:shd w:val="clear" w:color="auto" w:fill="F3F3F3"/>
            <w:vAlign w:val="bottom"/>
          </w:tcPr>
          <w:p w14:paraId="321979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4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94C" w14:textId="77777777">
        <w:tc>
          <w:tcPr>
            <w:tcW w:w="0" w:type="auto"/>
            <w:shd w:val="clear" w:color="auto" w:fill="FFFFFF"/>
          </w:tcPr>
          <w:p w14:paraId="321979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79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94F" w14:textId="77777777">
        <w:tc>
          <w:tcPr>
            <w:tcW w:w="0" w:type="auto"/>
            <w:shd w:val="clear" w:color="auto" w:fill="F3F3F3"/>
          </w:tcPr>
          <w:p w14:paraId="321979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79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952" w14:textId="77777777">
        <w:tc>
          <w:tcPr>
            <w:tcW w:w="0" w:type="auto"/>
            <w:shd w:val="clear" w:color="auto" w:fill="FFFFFF"/>
          </w:tcPr>
          <w:p w14:paraId="321979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79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953" w14:textId="77777777" w:rsidR="00DC5D26" w:rsidRDefault="00DC5D26">
      <w:pPr>
        <w:rPr>
          <w:rStyle w:val="Table-Header"/>
        </w:rPr>
      </w:pPr>
    </w:p>
    <w:p w14:paraId="32197954" w14:textId="77777777" w:rsidR="00DC5D26" w:rsidRDefault="00EC1450">
      <w:pPr>
        <w:pStyle w:val="BlockTitleParagraph"/>
        <w:rPr>
          <w:rStyle w:val="Table-Header"/>
        </w:rPr>
      </w:pPr>
      <w:bookmarkStart w:id="272" w:name="F0XJe+DN5yj9ZQ7z8Ev2KIrFbGk="/>
      <w:r>
        <w:t>Columns</w:t>
      </w:r>
      <w:bookmarkEnd w:id="2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43"/>
        <w:gridCol w:w="1812"/>
        <w:gridCol w:w="1764"/>
        <w:gridCol w:w="2293"/>
        <w:gridCol w:w="1366"/>
        <w:gridCol w:w="1064"/>
      </w:tblGrid>
      <w:tr w:rsidR="00DC5D26" w14:paraId="3219795B" w14:textId="77777777">
        <w:tc>
          <w:tcPr>
            <w:tcW w:w="0" w:type="auto"/>
            <w:shd w:val="clear" w:color="auto" w:fill="F3F3F3"/>
            <w:vAlign w:val="bottom"/>
          </w:tcPr>
          <w:p w14:paraId="321979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962" w14:textId="77777777">
        <w:tc>
          <w:tcPr>
            <w:tcW w:w="0" w:type="auto"/>
            <w:shd w:val="clear" w:color="auto" w:fill="FFFFFF"/>
          </w:tcPr>
          <w:p w14:paraId="321979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8">
                <v:shape id="_x0000_i155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quicklink_tile_id</w:t>
            </w:r>
          </w:p>
        </w:tc>
        <w:tc>
          <w:tcPr>
            <w:tcW w:w="0" w:type="auto"/>
            <w:shd w:val="clear" w:color="auto" w:fill="FFFFFF"/>
          </w:tcPr>
          <w:p w14:paraId="321979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9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9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9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969" w14:textId="77777777">
        <w:tc>
          <w:tcPr>
            <w:tcW w:w="0" w:type="auto"/>
            <w:shd w:val="clear" w:color="auto" w:fill="F3F3F3"/>
          </w:tcPr>
          <w:p w14:paraId="321979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9">
                <v:shape id="_x0000_i1555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7A">
                <v:shape id="_x0000_i155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9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quicklinkid</w:t>
            </w:r>
          </w:p>
        </w:tc>
        <w:tc>
          <w:tcPr>
            <w:tcW w:w="0" w:type="auto"/>
            <w:shd w:val="clear" w:color="auto" w:fill="F3F3F3"/>
          </w:tcPr>
          <w:p w14:paraId="321979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9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9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9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970" w14:textId="77777777">
        <w:tc>
          <w:tcPr>
            <w:tcW w:w="0" w:type="auto"/>
            <w:shd w:val="clear" w:color="auto" w:fill="FFFFFF"/>
          </w:tcPr>
          <w:p w14:paraId="321979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7B">
                <v:shape id="_x0000_i155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9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9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96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96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971" w14:textId="77777777" w:rsidR="00DC5D26" w:rsidRDefault="00DC5D26">
      <w:pPr>
        <w:rPr>
          <w:rStyle w:val="Table-Header"/>
        </w:rPr>
      </w:pPr>
    </w:p>
    <w:p w14:paraId="32197972" w14:textId="77777777" w:rsidR="00DC5D26" w:rsidRDefault="00EC1450">
      <w:pPr>
        <w:pStyle w:val="BlockTitleParagraph"/>
        <w:rPr>
          <w:rStyle w:val="Table-Header"/>
        </w:rPr>
      </w:pPr>
      <w:bookmarkStart w:id="273" w:name="2b61C+khv0pEX8fePK/uXTIqfCE="/>
      <w:r>
        <w:t>Indexes</w:t>
      </w:r>
      <w:bookmarkEnd w:id="2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59"/>
        <w:gridCol w:w="4849"/>
        <w:gridCol w:w="2254"/>
        <w:gridCol w:w="1280"/>
      </w:tblGrid>
      <w:tr w:rsidR="00DC5D26" w14:paraId="32197977" w14:textId="77777777">
        <w:tc>
          <w:tcPr>
            <w:tcW w:w="0" w:type="auto"/>
            <w:shd w:val="clear" w:color="auto" w:fill="F3F3F3"/>
            <w:vAlign w:val="bottom"/>
          </w:tcPr>
          <w:p w14:paraId="3219797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97C" w14:textId="77777777">
        <w:tc>
          <w:tcPr>
            <w:tcW w:w="0" w:type="auto"/>
            <w:shd w:val="clear" w:color="auto" w:fill="FFFFFF"/>
          </w:tcPr>
          <w:p w14:paraId="321979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C">
                <v:shape id="_x0000_i155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PK__t_quickl__55D4B02AD02744FD</w:t>
            </w:r>
          </w:p>
        </w:tc>
        <w:tc>
          <w:tcPr>
            <w:tcW w:w="0" w:type="auto"/>
            <w:shd w:val="clear" w:color="auto" w:fill="FFFFFF"/>
          </w:tcPr>
          <w:p w14:paraId="321979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quicklink_tile_id</w:t>
            </w:r>
          </w:p>
        </w:tc>
        <w:tc>
          <w:tcPr>
            <w:tcW w:w="0" w:type="auto"/>
            <w:shd w:val="clear" w:color="auto" w:fill="FFFFFF"/>
          </w:tcPr>
          <w:p w14:paraId="3219797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981" w14:textId="77777777">
        <w:tc>
          <w:tcPr>
            <w:tcW w:w="0" w:type="auto"/>
            <w:shd w:val="clear" w:color="auto" w:fill="F3F3F3"/>
          </w:tcPr>
          <w:p w14:paraId="3219797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9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IX_t_quicklink_tile_quicklinkid</w:t>
            </w:r>
          </w:p>
        </w:tc>
        <w:tc>
          <w:tcPr>
            <w:tcW w:w="0" w:type="auto"/>
            <w:shd w:val="clear" w:color="auto" w:fill="F3F3F3"/>
          </w:tcPr>
          <w:p w14:paraId="321979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quicklinkid</w:t>
            </w:r>
          </w:p>
        </w:tc>
        <w:tc>
          <w:tcPr>
            <w:tcW w:w="0" w:type="auto"/>
            <w:shd w:val="clear" w:color="auto" w:fill="F3F3F3"/>
          </w:tcPr>
          <w:p w14:paraId="3219798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982" w14:textId="77777777" w:rsidR="00DC5D26" w:rsidRDefault="00DC5D26">
      <w:pPr>
        <w:rPr>
          <w:rStyle w:val="Table-Header"/>
        </w:rPr>
      </w:pPr>
    </w:p>
    <w:p w14:paraId="32197983" w14:textId="77777777" w:rsidR="00DC5D26" w:rsidRDefault="00EC1450">
      <w:pPr>
        <w:pStyle w:val="BlockTitleParagraph"/>
        <w:rPr>
          <w:rStyle w:val="Table-Header"/>
        </w:rPr>
      </w:pPr>
      <w:bookmarkStart w:id="274" w:name="NtkDxvO234OalRR4GaBpHummlpw="/>
      <w:r>
        <w:t>Foreign Keys</w:t>
      </w:r>
      <w:bookmarkEnd w:id="27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91"/>
        <w:gridCol w:w="5351"/>
      </w:tblGrid>
      <w:tr w:rsidR="00DC5D26" w14:paraId="32197986" w14:textId="77777777">
        <w:tc>
          <w:tcPr>
            <w:tcW w:w="0" w:type="auto"/>
            <w:shd w:val="clear" w:color="auto" w:fill="F3F3F3"/>
            <w:vAlign w:val="bottom"/>
          </w:tcPr>
          <w:p w14:paraId="321979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989" w14:textId="77777777">
        <w:tc>
          <w:tcPr>
            <w:tcW w:w="0" w:type="auto"/>
            <w:shd w:val="clear" w:color="auto" w:fill="FFFFFF"/>
          </w:tcPr>
          <w:p w14:paraId="321979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FK_t_quicklink_tile_quicklinks</w:t>
            </w:r>
          </w:p>
        </w:tc>
        <w:tc>
          <w:tcPr>
            <w:tcW w:w="0" w:type="auto"/>
            <w:shd w:val="clear" w:color="auto" w:fill="FFFFFF"/>
          </w:tcPr>
          <w:p w14:paraId="321979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quicklinkid-&gt;</w:t>
            </w:r>
            <w:hyperlink w:anchor="8R5txRxbFoGoF2i7BOacoCDM29c=" w:history="1">
              <w:r>
                <w:rPr>
                  <w:rStyle w:val="Table-Default"/>
                </w:rPr>
                <w:t>[dbo].[t_quicklink].[quicklinkid]</w:t>
              </w:r>
            </w:hyperlink>
          </w:p>
        </w:tc>
      </w:tr>
      <w:tr w:rsidR="00DC5D26" w14:paraId="3219798C" w14:textId="77777777">
        <w:tc>
          <w:tcPr>
            <w:tcW w:w="0" w:type="auto"/>
            <w:shd w:val="clear" w:color="auto" w:fill="F3F3F3"/>
          </w:tcPr>
          <w:p w14:paraId="321979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FK_t_quicklink_tile_tileid</w:t>
            </w:r>
          </w:p>
        </w:tc>
        <w:tc>
          <w:tcPr>
            <w:tcW w:w="0" w:type="auto"/>
            <w:shd w:val="clear" w:color="auto" w:fill="F3F3F3"/>
          </w:tcPr>
          <w:p w14:paraId="321979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</w:tbl>
    <w:p w14:paraId="3219798D" w14:textId="77777777" w:rsidR="00DC5D26" w:rsidRDefault="00DC5D26">
      <w:pPr>
        <w:rPr>
          <w:rStyle w:val="Table-Header"/>
        </w:rPr>
      </w:pPr>
    </w:p>
    <w:p w14:paraId="3219798E" w14:textId="77777777" w:rsidR="00DC5D26" w:rsidRDefault="00EC1450">
      <w:pPr>
        <w:pStyle w:val="BlockTitleParagraph"/>
        <w:rPr>
          <w:rStyle w:val="Table-Header"/>
        </w:rPr>
      </w:pPr>
      <w:bookmarkStart w:id="275" w:name="nOrPVmyBdwhhqzA07/Ko3IwqVdU="/>
      <w:r>
        <w:t>SQL Script</w:t>
      </w:r>
      <w:bookmarkEnd w:id="27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A1" w14:textId="77777777">
        <w:tc>
          <w:tcPr>
            <w:tcW w:w="0" w:type="auto"/>
            <w:shd w:val="clear" w:color="auto" w:fill="F5F5F5"/>
          </w:tcPr>
          <w:p w14:paraId="321979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[t_quicklink_tile]</w:t>
            </w:r>
          </w:p>
          <w:p w14:paraId="3219799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9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[quicklink_tile_id]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9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[quicklinkid]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99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[t_quicklink_tile]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[PK__t_quickl__55D4B02AD02744FD]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([quicklink_</w:t>
            </w:r>
            <w:r>
              <w:rPr>
                <w:rStyle w:val="ScriptNormal"/>
              </w:rPr>
              <w:t>tile_id]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9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[IX_t_quicklink_tile_quicklinkid]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[t_quicklink_tile] ([quicklinkid]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9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[t_quicklink_tile]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[FK_t_quicklink_tile_quicklinks]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([quicklinkid]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[t_quicklink] ([quicklinkid]</w:t>
            </w:r>
            <w:r>
              <w:rPr>
                <w:rStyle w:val="ScriptOperator"/>
              </w:rPr>
              <w:t>)</w:t>
            </w:r>
          </w:p>
          <w:p w14:paraId="321979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[t_quicklink_tile]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[FK_t_quicklink_tile_tileid]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79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'Linking table between quicklinks and the tiles'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't_quicklink_tile'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9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A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9A2" w14:textId="77777777" w:rsidR="00DC5D26" w:rsidRDefault="00DC5D26">
      <w:pPr>
        <w:rPr>
          <w:rStyle w:val="ScriptNormal"/>
        </w:rPr>
      </w:pPr>
    </w:p>
    <w:p w14:paraId="321979A3" w14:textId="77777777" w:rsidR="00DC5D26" w:rsidRDefault="00EC1450">
      <w:pPr>
        <w:pStyle w:val="BlockTitleParagraph"/>
        <w:rPr>
          <w:rStyle w:val="ScriptNormal"/>
        </w:rPr>
      </w:pPr>
      <w:bookmarkStart w:id="276" w:name="Inpwz527nvhUD5jsEaKJwLhXoNI="/>
      <w:r>
        <w:t>Uses</w:t>
      </w:r>
      <w:bookmarkEnd w:id="276"/>
    </w:p>
    <w:p w14:paraId="321979A4" w14:textId="77777777" w:rsidR="00DC5D26" w:rsidRDefault="00EC1450">
      <w:hyperlink w:anchor="8R5txRxbFoGoF2i7BOacoCDM29c=" w:history="1">
        <w:r>
          <w:t>[dbo].[t_quicklink]</w:t>
        </w:r>
      </w:hyperlink>
    </w:p>
    <w:p w14:paraId="321979A5" w14:textId="77777777" w:rsidR="00DC5D26" w:rsidRDefault="00EC1450">
      <w:hyperlink w:anchor="oLs0t3srd6yHmujlsbYzAtzC4Zs=" w:history="1">
        <w:r>
          <w:t>[dbo].[t_tilestatus]</w:t>
        </w:r>
      </w:hyperlink>
    </w:p>
    <w:p w14:paraId="321979A6" w14:textId="77777777" w:rsidR="00DC5D26" w:rsidRDefault="00EC1450">
      <w:pPr>
        <w:pStyle w:val="BlockTitleParagraph"/>
      </w:pPr>
      <w:bookmarkStart w:id="277" w:name="1CdGDDBPE/YNhSsFndUBOK8EOwQ="/>
      <w:r>
        <w:t>Used By</w:t>
      </w:r>
      <w:bookmarkEnd w:id="277"/>
    </w:p>
    <w:p w14:paraId="321979A7" w14:textId="77777777" w:rsidR="00DC5D26" w:rsidRDefault="00EC1450">
      <w:hyperlink w:anchor="Cucj13pAuEzWnCUMIObApOpoAn0=" w:history="1">
        <w:r>
          <w:t>[dbo].[p_quicklink_get_tiles_for_quicklink]</w:t>
        </w:r>
      </w:hyperlink>
    </w:p>
    <w:p w14:paraId="321979A8" w14:textId="77777777" w:rsidR="00DC5D26" w:rsidRDefault="00EC1450">
      <w:hyperlink w:anchor="7L+mI5DHWSS1FBBxmtHfmfPa4Mc=" w:history="1">
        <w:r>
          <w:t>[dbo].[p_quicklink_insert]</w:t>
        </w:r>
      </w:hyperlink>
    </w:p>
    <w:p w14:paraId="321979A9" w14:textId="77777777" w:rsidR="00DC5D26" w:rsidRDefault="00EC1450">
      <w:hyperlink w:anchor="kIJK7kTX7Jb4WDa8+PQQ1AGu1T8=" w:history="1">
        <w:r>
          <w:t>[dbo].[p_quicklink_remove_tile_from_quicklinks]</w:t>
        </w:r>
      </w:hyperlink>
    </w:p>
    <w:p w14:paraId="321979AA" w14:textId="77777777" w:rsidR="00DC5D26" w:rsidRDefault="00EC1450">
      <w:hyperlink w:anchor="dCF41uDCmFp5QJyNe7l1hO5erx8=" w:history="1">
        <w:r>
          <w:t>[dbo].[p_quicklink_update]</w:t>
        </w:r>
      </w:hyperlink>
    </w:p>
    <w:p w14:paraId="321979AB" w14:textId="77777777" w:rsidR="00DC5D26" w:rsidRDefault="00DC5D26">
      <w:pPr>
        <w:sectPr w:rsidR="00DC5D26">
          <w:headerReference w:type="default" r:id="rId5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AE" w14:textId="77777777">
        <w:tc>
          <w:tcPr>
            <w:tcW w:w="0" w:type="auto"/>
            <w:shd w:val="clear" w:color="auto" w:fill="E6E6E6"/>
          </w:tcPr>
          <w:p w14:paraId="321979AC" w14:textId="77777777" w:rsidR="00DC5D26" w:rsidRDefault="00EC1450">
            <w:pPr>
              <w:pStyle w:val="Heading6"/>
            </w:pPr>
            <w:bookmarkStart w:id="278" w:name="_Toc256000034"/>
            <w:bookmarkStart w:id="279" w:name="QyjxYZf6qxyRTR9G7/p1mIdYvDg="/>
            <w:r>
              <w:pict w14:anchorId="3219EF7D">
                <v:shape id="_x0000_i1559" type="#_x0000_t75" style="width:11.95pt;height:11.95pt">
                  <v:imagedata r:id="rId11" o:title=""/>
                </v:shape>
              </w:pict>
            </w:r>
            <w:r>
              <w:t xml:space="preserve"> [dbo].[t_state_machine_status]</w:t>
            </w:r>
            <w:bookmarkEnd w:id="278"/>
          </w:p>
          <w:bookmarkEnd w:id="279"/>
          <w:p w14:paraId="321979AD" w14:textId="77777777" w:rsidR="00DC5D26" w:rsidRDefault="00DC5D26"/>
        </w:tc>
      </w:tr>
    </w:tbl>
    <w:p w14:paraId="321979AF" w14:textId="77777777" w:rsidR="00DC5D26" w:rsidRDefault="00DC5D26">
      <w:pPr>
        <w:keepNext/>
      </w:pPr>
    </w:p>
    <w:p w14:paraId="321979B0" w14:textId="77777777" w:rsidR="00DC5D26" w:rsidRDefault="00EC1450">
      <w:pPr>
        <w:pStyle w:val="BlockTitleParagraph"/>
        <w:rPr>
          <w:rStyle w:val="Description"/>
        </w:rPr>
      </w:pPr>
      <w:bookmarkStart w:id="280" w:name="6ynZ0OF9xY9ETWqwZaCkYCcHGN4="/>
      <w:r>
        <w:t>MS_</w:t>
      </w:r>
      <w:r>
        <w:softHyphen/>
        <w:t>Description</w:t>
      </w:r>
      <w:bookmarkEnd w:id="280"/>
    </w:p>
    <w:p w14:paraId="321979B1" w14:textId="77777777" w:rsidR="00DC5D26" w:rsidRDefault="00EC1450">
      <w:r>
        <w:t>Status of the state machine</w:t>
      </w:r>
    </w:p>
    <w:p w14:paraId="321979B2" w14:textId="77777777" w:rsidR="00DC5D26" w:rsidRDefault="00EC1450">
      <w:pPr>
        <w:pStyle w:val="BlockTitleParagraph"/>
      </w:pPr>
      <w:bookmarkStart w:id="281" w:name="mooVESwhvI0v+W8Tod01FYfaSTc="/>
      <w:r>
        <w:t>Properties</w:t>
      </w:r>
      <w:bookmarkEnd w:id="28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9B5" w14:textId="77777777">
        <w:tc>
          <w:tcPr>
            <w:tcW w:w="0" w:type="auto"/>
            <w:shd w:val="clear" w:color="auto" w:fill="F3F3F3"/>
            <w:vAlign w:val="bottom"/>
          </w:tcPr>
          <w:p w14:paraId="321979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9B8" w14:textId="77777777">
        <w:tc>
          <w:tcPr>
            <w:tcW w:w="0" w:type="auto"/>
            <w:shd w:val="clear" w:color="auto" w:fill="FFFFFF"/>
          </w:tcPr>
          <w:p w14:paraId="321979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9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9BB" w14:textId="77777777">
        <w:tc>
          <w:tcPr>
            <w:tcW w:w="0" w:type="auto"/>
            <w:shd w:val="clear" w:color="auto" w:fill="F3F3F3"/>
          </w:tcPr>
          <w:p w14:paraId="321979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9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</w:t>
            </w:r>
          </w:p>
        </w:tc>
      </w:tr>
      <w:tr w:rsidR="00DC5D26" w14:paraId="321979BE" w14:textId="77777777">
        <w:tc>
          <w:tcPr>
            <w:tcW w:w="0" w:type="auto"/>
            <w:shd w:val="clear" w:color="auto" w:fill="FFFFFF"/>
          </w:tcPr>
          <w:p w14:paraId="321979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9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9C1" w14:textId="77777777">
        <w:tc>
          <w:tcPr>
            <w:tcW w:w="0" w:type="auto"/>
            <w:shd w:val="clear" w:color="auto" w:fill="F3F3F3"/>
          </w:tcPr>
          <w:p w14:paraId="321979B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9C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9C2" w14:textId="77777777" w:rsidR="00DC5D26" w:rsidRDefault="00DC5D26">
      <w:pPr>
        <w:rPr>
          <w:rStyle w:val="Table-Header"/>
        </w:rPr>
      </w:pPr>
    </w:p>
    <w:p w14:paraId="321979C3" w14:textId="77777777" w:rsidR="00DC5D26" w:rsidRDefault="00EC1450">
      <w:pPr>
        <w:pStyle w:val="BlockTitleParagraph"/>
        <w:rPr>
          <w:rStyle w:val="Table-Header"/>
        </w:rPr>
      </w:pPr>
      <w:bookmarkStart w:id="282" w:name="srM7pSsXij2DGHt+YmcS6QZWgYo="/>
      <w:r>
        <w:t>Columns</w:t>
      </w:r>
      <w:bookmarkEnd w:id="2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82"/>
        <w:gridCol w:w="3169"/>
        <w:gridCol w:w="1504"/>
        <w:gridCol w:w="2264"/>
        <w:gridCol w:w="1623"/>
      </w:tblGrid>
      <w:tr w:rsidR="00DC5D26" w14:paraId="321979C9" w14:textId="77777777">
        <w:tc>
          <w:tcPr>
            <w:tcW w:w="0" w:type="auto"/>
            <w:shd w:val="clear" w:color="auto" w:fill="F3F3F3"/>
            <w:vAlign w:val="bottom"/>
          </w:tcPr>
          <w:p w14:paraId="321979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C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9CF" w14:textId="77777777">
        <w:tc>
          <w:tcPr>
            <w:tcW w:w="0" w:type="auto"/>
            <w:shd w:val="clear" w:color="auto" w:fill="FFFFFF"/>
          </w:tcPr>
          <w:p w14:paraId="321979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7E">
                <v:shape id="_x0000_i156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79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9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9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9D5" w14:textId="77777777">
        <w:tc>
          <w:tcPr>
            <w:tcW w:w="0" w:type="auto"/>
            <w:shd w:val="clear" w:color="auto" w:fill="F3F3F3"/>
          </w:tcPr>
          <w:p w14:paraId="321979D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9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statemachinestatusdescription</w:t>
            </w:r>
          </w:p>
        </w:tc>
        <w:tc>
          <w:tcPr>
            <w:tcW w:w="0" w:type="auto"/>
            <w:shd w:val="clear" w:color="auto" w:fill="F3F3F3"/>
          </w:tcPr>
          <w:p w14:paraId="321979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9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9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</w:tbl>
    <w:p w14:paraId="321979D6" w14:textId="77777777" w:rsidR="00DC5D26" w:rsidRDefault="00DC5D26">
      <w:pPr>
        <w:rPr>
          <w:rStyle w:val="Table-Header"/>
        </w:rPr>
      </w:pPr>
    </w:p>
    <w:p w14:paraId="321979D7" w14:textId="77777777" w:rsidR="00DC5D26" w:rsidRDefault="00EC1450">
      <w:pPr>
        <w:pStyle w:val="BlockTitleParagraph"/>
        <w:rPr>
          <w:rStyle w:val="Table-Header"/>
        </w:rPr>
      </w:pPr>
      <w:bookmarkStart w:id="283" w:name="W29kATp62CjDT3MrChfKqsVlZR4="/>
      <w:r>
        <w:t>Indexes</w:t>
      </w:r>
      <w:bookmarkEnd w:id="2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7"/>
        <w:gridCol w:w="3928"/>
        <w:gridCol w:w="3058"/>
        <w:gridCol w:w="1349"/>
      </w:tblGrid>
      <w:tr w:rsidR="00DC5D26" w14:paraId="321979DC" w14:textId="77777777">
        <w:tc>
          <w:tcPr>
            <w:tcW w:w="0" w:type="auto"/>
            <w:shd w:val="clear" w:color="auto" w:fill="F3F3F3"/>
            <w:vAlign w:val="bottom"/>
          </w:tcPr>
          <w:p w14:paraId="321979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9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9E1" w14:textId="77777777">
        <w:tc>
          <w:tcPr>
            <w:tcW w:w="0" w:type="auto"/>
            <w:shd w:val="clear" w:color="auto" w:fill="FFFFFF"/>
          </w:tcPr>
          <w:p w14:paraId="321979D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7F">
                <v:shape id="_x0000_i156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9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PK_t_state_machine_status</w:t>
            </w:r>
          </w:p>
        </w:tc>
        <w:tc>
          <w:tcPr>
            <w:tcW w:w="0" w:type="auto"/>
            <w:shd w:val="clear" w:color="auto" w:fill="FFFFFF"/>
          </w:tcPr>
          <w:p w14:paraId="321979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79E0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9E2" w14:textId="77777777" w:rsidR="00DC5D26" w:rsidRDefault="00DC5D26">
      <w:pPr>
        <w:rPr>
          <w:rStyle w:val="Table-Header"/>
        </w:rPr>
      </w:pPr>
    </w:p>
    <w:p w14:paraId="321979E3" w14:textId="77777777" w:rsidR="00DC5D26" w:rsidRDefault="00EC1450">
      <w:pPr>
        <w:pStyle w:val="BlockTitleParagraph"/>
        <w:rPr>
          <w:rStyle w:val="Table-Header"/>
        </w:rPr>
      </w:pPr>
      <w:bookmarkStart w:id="284" w:name="53wfMAsWOfnHaHnur5pp3G2V18A="/>
      <w:r>
        <w:t>SQL Script</w:t>
      </w:r>
      <w:bookmarkEnd w:id="2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EF" w14:textId="77777777">
        <w:tc>
          <w:tcPr>
            <w:tcW w:w="0" w:type="auto"/>
            <w:shd w:val="clear" w:color="auto" w:fill="F5F5F5"/>
          </w:tcPr>
          <w:p w14:paraId="321979E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</w:t>
            </w:r>
          </w:p>
          <w:p w14:paraId="321979E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9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9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79E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[t_state_machine_status]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[PK_t_state_machine_status]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</w:t>
            </w:r>
            <w:r>
              <w:rPr>
                <w:rStyle w:val="ScriptNormal"/>
              </w:rPr>
              <w:t>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9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'Status of the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't_state_machine_status'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9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9E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9F0" w14:textId="77777777" w:rsidR="00DC5D26" w:rsidRDefault="00DC5D26">
      <w:pPr>
        <w:rPr>
          <w:rStyle w:val="ScriptNormal"/>
        </w:rPr>
      </w:pPr>
    </w:p>
    <w:p w14:paraId="321979F1" w14:textId="77777777" w:rsidR="00DC5D26" w:rsidRDefault="00EC1450">
      <w:pPr>
        <w:pStyle w:val="BlockTitleParagraph"/>
        <w:rPr>
          <w:rStyle w:val="ScriptNormal"/>
        </w:rPr>
      </w:pPr>
      <w:bookmarkStart w:id="285" w:name="mAZuyKSabYop8vKa3samH8ELOIs="/>
      <w:r>
        <w:t>Used By</w:t>
      </w:r>
      <w:bookmarkEnd w:id="285"/>
    </w:p>
    <w:p w14:paraId="321979F2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79F3" w14:textId="77777777" w:rsidR="00DC5D26" w:rsidRDefault="00EC1450">
      <w:hyperlink w:anchor="oTKipXz9q0i7/ho1w/MFw/f36nA=" w:history="1">
        <w:r>
          <w:t>[dbo].[t_online_user]</w:t>
        </w:r>
      </w:hyperlink>
    </w:p>
    <w:p w14:paraId="321979F4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79F5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79F6" w14:textId="77777777" w:rsidR="00DC5D26" w:rsidRDefault="00EC1450">
      <w:hyperlink w:anchor="oLs0t3srd6yHmujlsbYzAtzC4Zs=" w:history="1">
        <w:r>
          <w:t>[dbo].[t_tilestatus]</w:t>
        </w:r>
      </w:hyperlink>
    </w:p>
    <w:p w14:paraId="321979F7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79F8" w14:textId="77777777" w:rsidR="00DC5D26" w:rsidRDefault="00EC1450">
      <w:hyperlink w:anchor="NfeAlTE7NimcNyx/T33qC/risAg=" w:history="1">
        <w:r>
          <w:t>[dbo]</w:t>
        </w:r>
        <w:r>
          <w:t>.[t_tilestatus_upgrade_booking]</w:t>
        </w:r>
      </w:hyperlink>
    </w:p>
    <w:p w14:paraId="321979F9" w14:textId="77777777" w:rsidR="00DC5D26" w:rsidRDefault="00DC5D26">
      <w:pPr>
        <w:sectPr w:rsidR="00DC5D26">
          <w:headerReference w:type="default" r:id="rId5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9FC" w14:textId="77777777">
        <w:tc>
          <w:tcPr>
            <w:tcW w:w="0" w:type="auto"/>
            <w:shd w:val="clear" w:color="auto" w:fill="E6E6E6"/>
          </w:tcPr>
          <w:p w14:paraId="321979FA" w14:textId="77777777" w:rsidR="00DC5D26" w:rsidRDefault="00EC1450">
            <w:pPr>
              <w:pStyle w:val="Heading6"/>
            </w:pPr>
            <w:bookmarkStart w:id="286" w:name="_Toc256000035"/>
            <w:bookmarkStart w:id="287" w:name="cjQE5M9B1IDxcJRkAEXqhevcxLc="/>
            <w:r>
              <w:pict w14:anchorId="3219EF80">
                <v:shape id="_x0000_i1562" type="#_x0000_t75" style="width:11.95pt;height:11.95pt">
                  <v:imagedata r:id="rId11" o:title=""/>
                </v:shape>
              </w:pict>
            </w:r>
            <w:r>
              <w:t xml:space="preserve"> [dbo].[t_telemetrydata]</w:t>
            </w:r>
            <w:bookmarkEnd w:id="286"/>
          </w:p>
          <w:bookmarkEnd w:id="287"/>
          <w:p w14:paraId="321979FB" w14:textId="77777777" w:rsidR="00DC5D26" w:rsidRDefault="00DC5D26"/>
        </w:tc>
      </w:tr>
    </w:tbl>
    <w:p w14:paraId="321979FD" w14:textId="77777777" w:rsidR="00DC5D26" w:rsidRDefault="00DC5D26">
      <w:pPr>
        <w:keepNext/>
      </w:pPr>
    </w:p>
    <w:p w14:paraId="321979FE" w14:textId="77777777" w:rsidR="00DC5D26" w:rsidRDefault="00EC1450">
      <w:pPr>
        <w:pStyle w:val="BlockTitleParagraph"/>
        <w:rPr>
          <w:rStyle w:val="Description"/>
        </w:rPr>
      </w:pPr>
      <w:bookmarkStart w:id="288" w:name="gvzPXCX8pZ0ZuMA4wc4erx4IRn8="/>
      <w:r>
        <w:t>MS_</w:t>
      </w:r>
      <w:r>
        <w:softHyphen/>
        <w:t>Description</w:t>
      </w:r>
      <w:bookmarkEnd w:id="288"/>
    </w:p>
    <w:p w14:paraId="321979FF" w14:textId="77777777" w:rsidR="00DC5D26" w:rsidRDefault="00EC1450">
      <w:r>
        <w:t>Data for telemetry</w:t>
      </w:r>
    </w:p>
    <w:p w14:paraId="32197A00" w14:textId="77777777" w:rsidR="00DC5D26" w:rsidRDefault="00EC1450">
      <w:pPr>
        <w:pStyle w:val="BlockTitleParagraph"/>
      </w:pPr>
      <w:bookmarkStart w:id="289" w:name="DJyUgZJ7Iow9ldZ+33vj4nwAIWU="/>
      <w:r>
        <w:t>Properties</w:t>
      </w:r>
      <w:bookmarkEnd w:id="28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A03" w14:textId="77777777">
        <w:tc>
          <w:tcPr>
            <w:tcW w:w="0" w:type="auto"/>
            <w:shd w:val="clear" w:color="auto" w:fill="F3F3F3"/>
            <w:vAlign w:val="bottom"/>
          </w:tcPr>
          <w:p w14:paraId="32197A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A06" w14:textId="77777777">
        <w:tc>
          <w:tcPr>
            <w:tcW w:w="0" w:type="auto"/>
            <w:shd w:val="clear" w:color="auto" w:fill="FFFFFF"/>
          </w:tcPr>
          <w:p w14:paraId="32197A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A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A09" w14:textId="77777777">
        <w:tc>
          <w:tcPr>
            <w:tcW w:w="0" w:type="auto"/>
            <w:shd w:val="clear" w:color="auto" w:fill="F3F3F3"/>
          </w:tcPr>
          <w:p w14:paraId="32197A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A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A0C" w14:textId="77777777">
        <w:tc>
          <w:tcPr>
            <w:tcW w:w="0" w:type="auto"/>
            <w:shd w:val="clear" w:color="auto" w:fill="FFFFFF"/>
          </w:tcPr>
          <w:p w14:paraId="32197A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A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A0F" w14:textId="77777777">
        <w:tc>
          <w:tcPr>
            <w:tcW w:w="0" w:type="auto"/>
            <w:shd w:val="clear" w:color="auto" w:fill="F3F3F3"/>
          </w:tcPr>
          <w:p w14:paraId="32197A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A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A10" w14:textId="77777777" w:rsidR="00DC5D26" w:rsidRDefault="00DC5D26">
      <w:pPr>
        <w:rPr>
          <w:rStyle w:val="Table-Header"/>
        </w:rPr>
      </w:pPr>
    </w:p>
    <w:p w14:paraId="32197A11" w14:textId="77777777" w:rsidR="00DC5D26" w:rsidRDefault="00EC1450">
      <w:pPr>
        <w:pStyle w:val="BlockTitleParagraph"/>
        <w:rPr>
          <w:rStyle w:val="Table-Header"/>
        </w:rPr>
      </w:pPr>
      <w:bookmarkStart w:id="290" w:name="MFK28ZhALwObqQTkYwXBtZolFuY="/>
      <w:r>
        <w:t>Columns</w:t>
      </w:r>
      <w:bookmarkEnd w:id="2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92"/>
        <w:gridCol w:w="2056"/>
        <w:gridCol w:w="1765"/>
        <w:gridCol w:w="2296"/>
        <w:gridCol w:w="1368"/>
        <w:gridCol w:w="1065"/>
      </w:tblGrid>
      <w:tr w:rsidR="00DC5D26" w14:paraId="32197A18" w14:textId="77777777">
        <w:tc>
          <w:tcPr>
            <w:tcW w:w="0" w:type="auto"/>
            <w:shd w:val="clear" w:color="auto" w:fill="F3F3F3"/>
            <w:vAlign w:val="bottom"/>
          </w:tcPr>
          <w:p w14:paraId="32197A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A1F" w14:textId="77777777">
        <w:tc>
          <w:tcPr>
            <w:tcW w:w="0" w:type="auto"/>
            <w:shd w:val="clear" w:color="auto" w:fill="FFFFFF"/>
          </w:tcPr>
          <w:p w14:paraId="32197A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1">
                <v:shape id="_x0000_i156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A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Log</w:t>
            </w:r>
            <w:r>
              <w:rPr>
                <w:rStyle w:val="Table-Default"/>
              </w:rPr>
              <w:softHyphen/>
              <w:t>Entry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7A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A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A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A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A26" w14:textId="77777777">
        <w:tc>
          <w:tcPr>
            <w:tcW w:w="0" w:type="auto"/>
            <w:shd w:val="clear" w:color="auto" w:fill="F3F3F3"/>
          </w:tcPr>
          <w:p w14:paraId="32197A2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A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</w:t>
            </w:r>
            <w:r>
              <w:rPr>
                <w:rStyle w:val="Table-Default"/>
              </w:rPr>
              <w:softHyphen/>
              <w:t>Date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Time</w:t>
            </w:r>
          </w:p>
        </w:tc>
        <w:tc>
          <w:tcPr>
            <w:tcW w:w="0" w:type="auto"/>
            <w:shd w:val="clear" w:color="auto" w:fill="F3F3F3"/>
          </w:tcPr>
          <w:p w14:paraId="32197A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7A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A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A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2D" w14:textId="77777777">
        <w:tc>
          <w:tcPr>
            <w:tcW w:w="0" w:type="auto"/>
            <w:shd w:val="clear" w:color="auto" w:fill="FFFFFF"/>
          </w:tcPr>
          <w:p w14:paraId="32197A2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A2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Log</w:t>
            </w:r>
            <w:r>
              <w:rPr>
                <w:rStyle w:val="Table-Default"/>
              </w:rPr>
              <w:softHyphen/>
              <w:t>Entry</w:t>
            </w:r>
          </w:p>
        </w:tc>
        <w:tc>
          <w:tcPr>
            <w:tcW w:w="0" w:type="auto"/>
            <w:shd w:val="clear" w:color="auto" w:fill="FFFFFF"/>
          </w:tcPr>
          <w:p w14:paraId="32197A2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nvarchar(1024)</w:t>
            </w:r>
          </w:p>
        </w:tc>
        <w:tc>
          <w:tcPr>
            <w:tcW w:w="0" w:type="auto"/>
            <w:shd w:val="clear" w:color="auto" w:fill="FFFFFF"/>
          </w:tcPr>
          <w:p w14:paraId="32197A2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2048</w:t>
            </w:r>
          </w:p>
        </w:tc>
        <w:tc>
          <w:tcPr>
            <w:tcW w:w="0" w:type="auto"/>
            <w:shd w:val="clear" w:color="auto" w:fill="FFFFFF"/>
          </w:tcPr>
          <w:p w14:paraId="32197A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A2C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A2E" w14:textId="77777777" w:rsidR="00DC5D26" w:rsidRDefault="00DC5D26">
      <w:pPr>
        <w:rPr>
          <w:rStyle w:val="Table-Header"/>
        </w:rPr>
      </w:pPr>
    </w:p>
    <w:p w14:paraId="32197A2F" w14:textId="77777777" w:rsidR="00DC5D26" w:rsidRDefault="00EC1450">
      <w:pPr>
        <w:pStyle w:val="BlockTitleParagraph"/>
        <w:rPr>
          <w:rStyle w:val="Table-Header"/>
        </w:rPr>
      </w:pPr>
      <w:bookmarkStart w:id="291" w:name="o7/R9XGO7mFK1XFfO9d9xjHHz8U="/>
      <w:r>
        <w:t>Indexes</w:t>
      </w:r>
      <w:bookmarkEnd w:id="2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41"/>
        <w:gridCol w:w="3630"/>
        <w:gridCol w:w="2773"/>
        <w:gridCol w:w="1698"/>
      </w:tblGrid>
      <w:tr w:rsidR="00DC5D26" w14:paraId="32197A34" w14:textId="77777777">
        <w:tc>
          <w:tcPr>
            <w:tcW w:w="0" w:type="auto"/>
            <w:shd w:val="clear" w:color="auto" w:fill="F3F3F3"/>
            <w:vAlign w:val="bottom"/>
          </w:tcPr>
          <w:p w14:paraId="32197A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A39" w14:textId="77777777">
        <w:tc>
          <w:tcPr>
            <w:tcW w:w="0" w:type="auto"/>
            <w:shd w:val="clear" w:color="auto" w:fill="FFFFFF"/>
          </w:tcPr>
          <w:p w14:paraId="32197A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82">
                <v:shape id="_x0000_i156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A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PK_t_telemetrydata</w:t>
            </w:r>
          </w:p>
        </w:tc>
        <w:tc>
          <w:tcPr>
            <w:tcW w:w="0" w:type="auto"/>
            <w:shd w:val="clear" w:color="auto" w:fill="FFFFFF"/>
          </w:tcPr>
          <w:p w14:paraId="32197A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Log</w:t>
            </w:r>
            <w:r>
              <w:rPr>
                <w:rStyle w:val="Table-Default"/>
              </w:rPr>
              <w:softHyphen/>
              <w:t>Entry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7A38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A3A" w14:textId="77777777" w:rsidR="00DC5D26" w:rsidRDefault="00DC5D26">
      <w:pPr>
        <w:rPr>
          <w:rStyle w:val="Table-Header"/>
        </w:rPr>
      </w:pPr>
    </w:p>
    <w:p w14:paraId="32197A3B" w14:textId="77777777" w:rsidR="00DC5D26" w:rsidRDefault="00EC1450">
      <w:pPr>
        <w:pStyle w:val="BlockTitleParagraph"/>
        <w:rPr>
          <w:rStyle w:val="Table-Header"/>
        </w:rPr>
      </w:pPr>
      <w:bookmarkStart w:id="292" w:name="VzxS/Jj1dc84z5FF/cWdgQsMzso="/>
      <w:r>
        <w:t>SQL Script</w:t>
      </w:r>
      <w:bookmarkEnd w:id="2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A48" w14:textId="77777777">
        <w:tc>
          <w:tcPr>
            <w:tcW w:w="0" w:type="auto"/>
            <w:shd w:val="clear" w:color="auto" w:fill="F5F5F5"/>
          </w:tcPr>
          <w:p w14:paraId="32197A3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[t_telemetrydata]</w:t>
            </w:r>
          </w:p>
          <w:p w14:paraId="32197A3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A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[Log</w:t>
            </w:r>
            <w:r>
              <w:rPr>
                <w:rStyle w:val="ScriptNormal"/>
              </w:rPr>
              <w:softHyphen/>
              <w:t>Entry</w:t>
            </w:r>
            <w:r>
              <w:rPr>
                <w:rStyle w:val="ScriptNormal"/>
              </w:rPr>
              <w:softHyphen/>
              <w:t xml:space="preserve">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A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[Creation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Time]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A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[Log</w:t>
            </w:r>
            <w:r>
              <w:rPr>
                <w:rStyle w:val="ScriptNormal"/>
              </w:rPr>
              <w:softHyphen/>
              <w:t xml:space="preserve">Entry]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1024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A4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[t_telemetrydata]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[PK_t_telemetrydata]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([Log</w:t>
            </w:r>
            <w:r>
              <w:rPr>
                <w:rStyle w:val="ScriptNormal"/>
              </w:rPr>
              <w:softHyphen/>
              <w:t>Entry</w:t>
            </w:r>
            <w:r>
              <w:rPr>
                <w:rStyle w:val="ScriptNormal"/>
              </w:rPr>
              <w:softHyphen/>
              <w:t>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4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'Data for telemetry'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't_telemetrydata'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A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4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A49" w14:textId="77777777" w:rsidR="00DC5D26" w:rsidRDefault="00DC5D26">
      <w:pPr>
        <w:rPr>
          <w:rStyle w:val="ScriptNormal"/>
        </w:rPr>
      </w:pPr>
    </w:p>
    <w:p w14:paraId="32197A4A" w14:textId="77777777" w:rsidR="00DC5D26" w:rsidRDefault="00EC1450">
      <w:pPr>
        <w:pStyle w:val="BlockTitleParagraph"/>
        <w:rPr>
          <w:rStyle w:val="ScriptNormal"/>
        </w:rPr>
      </w:pPr>
      <w:bookmarkStart w:id="293" w:name="j/QOa47sBQYEXtTui4QHgta9cFk="/>
      <w:r>
        <w:t>Used By</w:t>
      </w:r>
      <w:bookmarkEnd w:id="293"/>
    </w:p>
    <w:p w14:paraId="32197A4B" w14:textId="77777777" w:rsidR="00DC5D26" w:rsidRDefault="00EC1450">
      <w:hyperlink w:anchor="K+D3VDXeBNU758yas8f/5w0zA+0=" w:history="1">
        <w:r>
          <w:t>[dbo].[p_telemetry_insert]</w:t>
        </w:r>
      </w:hyperlink>
    </w:p>
    <w:p w14:paraId="32197A4C" w14:textId="77777777" w:rsidR="00DC5D26" w:rsidRDefault="00DC5D26">
      <w:pPr>
        <w:sectPr w:rsidR="00DC5D26">
          <w:headerReference w:type="default" r:id="rId5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A4F" w14:textId="77777777">
        <w:tc>
          <w:tcPr>
            <w:tcW w:w="0" w:type="auto"/>
            <w:shd w:val="clear" w:color="auto" w:fill="E6E6E6"/>
          </w:tcPr>
          <w:p w14:paraId="32197A4D" w14:textId="77777777" w:rsidR="00DC5D26" w:rsidRDefault="00EC1450">
            <w:pPr>
              <w:pStyle w:val="Heading6"/>
            </w:pPr>
            <w:bookmarkStart w:id="294" w:name="_Toc256000036"/>
            <w:bookmarkStart w:id="295" w:name="BpdWJknsRmdVD81ROP738LoU6EU="/>
            <w:r>
              <w:pict w14:anchorId="3219EF83">
                <v:shape id="_x0000_i1565" type="#_x0000_t75" style="width:11.95pt;height:11.95pt">
                  <v:imagedata r:id="rId11" o:title=""/>
                </v:shape>
              </w:pict>
            </w:r>
            <w:r>
              <w:t xml:space="preserve"> [dbo].[t_template_translation]</w:t>
            </w:r>
            <w:bookmarkEnd w:id="294"/>
          </w:p>
          <w:bookmarkEnd w:id="295"/>
          <w:p w14:paraId="32197A4E" w14:textId="77777777" w:rsidR="00DC5D26" w:rsidRDefault="00DC5D26"/>
        </w:tc>
      </w:tr>
    </w:tbl>
    <w:p w14:paraId="32197A50" w14:textId="77777777" w:rsidR="00DC5D26" w:rsidRDefault="00DC5D26">
      <w:pPr>
        <w:keepNext/>
      </w:pPr>
    </w:p>
    <w:p w14:paraId="32197A51" w14:textId="77777777" w:rsidR="00DC5D26" w:rsidRDefault="00EC1450">
      <w:pPr>
        <w:pStyle w:val="BlockTitleParagraph"/>
        <w:rPr>
          <w:rStyle w:val="Description"/>
        </w:rPr>
      </w:pPr>
      <w:bookmarkStart w:id="296" w:name="kE9r5MDEL4K4Jmr4qA6E7Ate9/E="/>
      <w:r>
        <w:t>MS_</w:t>
      </w:r>
      <w:r>
        <w:softHyphen/>
        <w:t>Description</w:t>
      </w:r>
      <w:bookmarkEnd w:id="296"/>
    </w:p>
    <w:p w14:paraId="32197A52" w14:textId="77777777" w:rsidR="00DC5D26" w:rsidRDefault="00EC1450">
      <w:r>
        <w:t>Translated entries for the templates</w:t>
      </w:r>
    </w:p>
    <w:p w14:paraId="32197A53" w14:textId="77777777" w:rsidR="00DC5D26" w:rsidRDefault="00EC1450">
      <w:pPr>
        <w:pStyle w:val="BlockTitleParagraph"/>
      </w:pPr>
      <w:bookmarkStart w:id="297" w:name="XRXyOhaRUqjUeYUDG+J6OVZ6dfM="/>
      <w:r>
        <w:t>Properties</w:t>
      </w:r>
      <w:bookmarkEnd w:id="2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A56" w14:textId="77777777">
        <w:tc>
          <w:tcPr>
            <w:tcW w:w="0" w:type="auto"/>
            <w:shd w:val="clear" w:color="auto" w:fill="F3F3F3"/>
            <w:vAlign w:val="bottom"/>
          </w:tcPr>
          <w:p w14:paraId="32197A5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A59" w14:textId="77777777">
        <w:tc>
          <w:tcPr>
            <w:tcW w:w="0" w:type="auto"/>
            <w:shd w:val="clear" w:color="auto" w:fill="FFFFFF"/>
          </w:tcPr>
          <w:p w14:paraId="32197A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A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A5C" w14:textId="77777777">
        <w:tc>
          <w:tcPr>
            <w:tcW w:w="0" w:type="auto"/>
            <w:shd w:val="clear" w:color="auto" w:fill="F3F3F3"/>
          </w:tcPr>
          <w:p w14:paraId="32197A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A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A5F" w14:textId="77777777">
        <w:tc>
          <w:tcPr>
            <w:tcW w:w="0" w:type="auto"/>
            <w:shd w:val="clear" w:color="auto" w:fill="FFFFFF"/>
          </w:tcPr>
          <w:p w14:paraId="32197A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A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A62" w14:textId="77777777">
        <w:tc>
          <w:tcPr>
            <w:tcW w:w="0" w:type="auto"/>
            <w:shd w:val="clear" w:color="auto" w:fill="F3F3F3"/>
          </w:tcPr>
          <w:p w14:paraId="32197A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A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A63" w14:textId="77777777" w:rsidR="00DC5D26" w:rsidRDefault="00DC5D26">
      <w:pPr>
        <w:rPr>
          <w:rStyle w:val="Table-Header"/>
        </w:rPr>
      </w:pPr>
    </w:p>
    <w:p w14:paraId="32197A64" w14:textId="77777777" w:rsidR="00DC5D26" w:rsidRDefault="00EC1450">
      <w:pPr>
        <w:pStyle w:val="BlockTitleParagraph"/>
        <w:rPr>
          <w:rStyle w:val="Table-Header"/>
        </w:rPr>
      </w:pPr>
      <w:bookmarkStart w:id="298" w:name="twbLg6gYmqf9/ptBc7I6lBvmtoE="/>
      <w:r>
        <w:t>Columns</w:t>
      </w:r>
      <w:bookmarkEnd w:id="2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02"/>
        <w:gridCol w:w="2038"/>
        <w:gridCol w:w="1542"/>
        <w:gridCol w:w="2091"/>
        <w:gridCol w:w="1499"/>
        <w:gridCol w:w="970"/>
      </w:tblGrid>
      <w:tr w:rsidR="00DC5D26" w14:paraId="32197A6B" w14:textId="77777777">
        <w:tc>
          <w:tcPr>
            <w:tcW w:w="0" w:type="auto"/>
            <w:shd w:val="clear" w:color="auto" w:fill="F3F3F3"/>
            <w:vAlign w:val="bottom"/>
          </w:tcPr>
          <w:p w14:paraId="32197A6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A72" w14:textId="77777777">
        <w:tc>
          <w:tcPr>
            <w:tcW w:w="0" w:type="auto"/>
            <w:shd w:val="clear" w:color="auto" w:fill="FFFFFF"/>
          </w:tcPr>
          <w:p w14:paraId="32197A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4">
                <v:shape id="_x0000_i156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A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translationid</w:t>
            </w:r>
          </w:p>
        </w:tc>
        <w:tc>
          <w:tcPr>
            <w:tcW w:w="0" w:type="auto"/>
            <w:shd w:val="clear" w:color="auto" w:fill="FFFFFF"/>
          </w:tcPr>
          <w:p w14:paraId="32197A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A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A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A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A79" w14:textId="77777777">
        <w:tc>
          <w:tcPr>
            <w:tcW w:w="0" w:type="auto"/>
            <w:shd w:val="clear" w:color="auto" w:fill="F3F3F3"/>
          </w:tcPr>
          <w:p w14:paraId="32197A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5">
                <v:shape id="_x0000_i1567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t>(2)</w:t>
            </w:r>
            <w:r>
              <w:rPr>
                <w:rStyle w:val="Table-Default"/>
              </w:rPr>
              <w:pict w14:anchorId="3219EF86">
                <v:shape id="_x0000_i156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A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A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A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A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A7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80" w14:textId="77777777">
        <w:tc>
          <w:tcPr>
            <w:tcW w:w="0" w:type="auto"/>
            <w:shd w:val="clear" w:color="auto" w:fill="FFFFFF"/>
          </w:tcPr>
          <w:p w14:paraId="32197A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7">
                <v:shape id="_x0000_i1569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t>(2)</w:t>
            </w:r>
            <w:r>
              <w:rPr>
                <w:rStyle w:val="Table-Default"/>
              </w:rPr>
              <w:pict w14:anchorId="3219EF88">
                <v:shape id="_x0000_i157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A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</w:t>
            </w:r>
          </w:p>
        </w:tc>
        <w:tc>
          <w:tcPr>
            <w:tcW w:w="0" w:type="auto"/>
            <w:shd w:val="clear" w:color="auto" w:fill="FFFFFF"/>
          </w:tcPr>
          <w:p w14:paraId="32197A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A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A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A7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87" w14:textId="77777777">
        <w:tc>
          <w:tcPr>
            <w:tcW w:w="0" w:type="auto"/>
            <w:shd w:val="clear" w:color="auto" w:fill="F3F3F3"/>
          </w:tcPr>
          <w:p w14:paraId="32197A8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A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A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A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A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A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8E" w14:textId="77777777">
        <w:tc>
          <w:tcPr>
            <w:tcW w:w="0" w:type="auto"/>
            <w:shd w:val="clear" w:color="auto" w:fill="FFFFFF"/>
          </w:tcPr>
          <w:p w14:paraId="32197A8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A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extendeddescription</w:t>
            </w:r>
          </w:p>
        </w:tc>
        <w:tc>
          <w:tcPr>
            <w:tcW w:w="0" w:type="auto"/>
            <w:shd w:val="clear" w:color="auto" w:fill="FFFFFF"/>
          </w:tcPr>
          <w:p w14:paraId="32197A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7A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7A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A8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95" w14:textId="77777777">
        <w:tc>
          <w:tcPr>
            <w:tcW w:w="0" w:type="auto"/>
            <w:shd w:val="clear" w:color="auto" w:fill="F3F3F3"/>
          </w:tcPr>
          <w:p w14:paraId="32197A8F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A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moreinfourl</w:t>
            </w:r>
          </w:p>
        </w:tc>
        <w:tc>
          <w:tcPr>
            <w:tcW w:w="0" w:type="auto"/>
            <w:shd w:val="clear" w:color="auto" w:fill="F3F3F3"/>
          </w:tcPr>
          <w:p w14:paraId="32197A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7A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7A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A94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A96" w14:textId="77777777" w:rsidR="00DC5D26" w:rsidRDefault="00DC5D26">
      <w:pPr>
        <w:rPr>
          <w:rStyle w:val="Table-Header"/>
        </w:rPr>
      </w:pPr>
    </w:p>
    <w:p w14:paraId="32197A97" w14:textId="77777777" w:rsidR="00DC5D26" w:rsidRDefault="00EC1450">
      <w:pPr>
        <w:pStyle w:val="BlockTitleParagraph"/>
        <w:rPr>
          <w:rStyle w:val="Table-Header"/>
        </w:rPr>
      </w:pPr>
      <w:bookmarkStart w:id="299" w:name="bX/gkm6b2rdjK69TwhMRU+i4wSE="/>
      <w:r>
        <w:t>Indexes</w:t>
      </w:r>
      <w:bookmarkEnd w:id="29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1"/>
        <w:gridCol w:w="4473"/>
        <w:gridCol w:w="2726"/>
        <w:gridCol w:w="1222"/>
      </w:tblGrid>
      <w:tr w:rsidR="00DC5D26" w14:paraId="32197A9C" w14:textId="77777777">
        <w:tc>
          <w:tcPr>
            <w:tcW w:w="0" w:type="auto"/>
            <w:shd w:val="clear" w:color="auto" w:fill="F3F3F3"/>
            <w:vAlign w:val="bottom"/>
          </w:tcPr>
          <w:p w14:paraId="32197A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AA1" w14:textId="77777777">
        <w:tc>
          <w:tcPr>
            <w:tcW w:w="0" w:type="auto"/>
            <w:shd w:val="clear" w:color="auto" w:fill="FFFFFF"/>
          </w:tcPr>
          <w:p w14:paraId="32197A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9">
                <v:shape id="_x0000_i157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A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PK_t_template_translation</w:t>
            </w:r>
          </w:p>
        </w:tc>
        <w:tc>
          <w:tcPr>
            <w:tcW w:w="0" w:type="auto"/>
            <w:shd w:val="clear" w:color="auto" w:fill="FFFFFF"/>
          </w:tcPr>
          <w:p w14:paraId="32197A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translationid</w:t>
            </w:r>
          </w:p>
        </w:tc>
        <w:tc>
          <w:tcPr>
            <w:tcW w:w="0" w:type="auto"/>
            <w:shd w:val="clear" w:color="auto" w:fill="FFFFFF"/>
          </w:tcPr>
          <w:p w14:paraId="32197AA0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AA6" w14:textId="77777777">
        <w:tc>
          <w:tcPr>
            <w:tcW w:w="0" w:type="auto"/>
            <w:shd w:val="clear" w:color="auto" w:fill="F3F3F3"/>
          </w:tcPr>
          <w:p w14:paraId="32197AA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A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UK_t_template_translation</w:t>
            </w:r>
          </w:p>
        </w:tc>
        <w:tc>
          <w:tcPr>
            <w:tcW w:w="0" w:type="auto"/>
            <w:shd w:val="clear" w:color="auto" w:fill="F3F3F3"/>
          </w:tcPr>
          <w:p w14:paraId="32197A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projectid, languageid</w:t>
            </w:r>
          </w:p>
        </w:tc>
        <w:tc>
          <w:tcPr>
            <w:tcW w:w="0" w:type="auto"/>
            <w:shd w:val="clear" w:color="auto" w:fill="F3F3F3"/>
          </w:tcPr>
          <w:p w14:paraId="32197AA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AAB" w14:textId="77777777">
        <w:tc>
          <w:tcPr>
            <w:tcW w:w="0" w:type="auto"/>
            <w:shd w:val="clear" w:color="auto" w:fill="FFFFFF"/>
          </w:tcPr>
          <w:p w14:paraId="32197AA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A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IX_t_template_translation_language</w:t>
            </w:r>
          </w:p>
        </w:tc>
        <w:tc>
          <w:tcPr>
            <w:tcW w:w="0" w:type="auto"/>
            <w:shd w:val="clear" w:color="auto" w:fill="FFFFFF"/>
          </w:tcPr>
          <w:p w14:paraId="32197A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</w:t>
            </w:r>
          </w:p>
        </w:tc>
        <w:tc>
          <w:tcPr>
            <w:tcW w:w="0" w:type="auto"/>
            <w:shd w:val="clear" w:color="auto" w:fill="FFFFFF"/>
          </w:tcPr>
          <w:p w14:paraId="32197AA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AB0" w14:textId="77777777">
        <w:tc>
          <w:tcPr>
            <w:tcW w:w="0" w:type="auto"/>
            <w:shd w:val="clear" w:color="auto" w:fill="F3F3F3"/>
          </w:tcPr>
          <w:p w14:paraId="32197AA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A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IX_t_template_translation_project</w:t>
            </w:r>
          </w:p>
        </w:tc>
        <w:tc>
          <w:tcPr>
            <w:tcW w:w="0" w:type="auto"/>
            <w:shd w:val="clear" w:color="auto" w:fill="F3F3F3"/>
          </w:tcPr>
          <w:p w14:paraId="32197A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AA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AB1" w14:textId="77777777" w:rsidR="00DC5D26" w:rsidRDefault="00DC5D26">
      <w:pPr>
        <w:rPr>
          <w:rStyle w:val="Table-Header"/>
        </w:rPr>
      </w:pPr>
    </w:p>
    <w:p w14:paraId="32197AB2" w14:textId="77777777" w:rsidR="00DC5D26" w:rsidRDefault="00EC1450">
      <w:pPr>
        <w:pStyle w:val="BlockTitleParagraph"/>
        <w:rPr>
          <w:rStyle w:val="Table-Header"/>
        </w:rPr>
      </w:pPr>
      <w:bookmarkStart w:id="300" w:name="Xv1s1lXR9JDmyPEchglnw0Qvs/w="/>
      <w:r>
        <w:t>Foreign Keys</w:t>
      </w:r>
      <w:bookmarkEnd w:id="30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37"/>
        <w:gridCol w:w="4905"/>
      </w:tblGrid>
      <w:tr w:rsidR="00DC5D26" w14:paraId="32197AB5" w14:textId="77777777">
        <w:tc>
          <w:tcPr>
            <w:tcW w:w="0" w:type="auto"/>
            <w:shd w:val="clear" w:color="auto" w:fill="F3F3F3"/>
            <w:vAlign w:val="bottom"/>
          </w:tcPr>
          <w:p w14:paraId="32197A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AB8" w14:textId="77777777">
        <w:tc>
          <w:tcPr>
            <w:tcW w:w="0" w:type="auto"/>
            <w:shd w:val="clear" w:color="auto" w:fill="FFFFFF"/>
          </w:tcPr>
          <w:p w14:paraId="32197A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FK_t_template_translation_t_language</w:t>
            </w:r>
          </w:p>
        </w:tc>
        <w:tc>
          <w:tcPr>
            <w:tcW w:w="0" w:type="auto"/>
            <w:shd w:val="clear" w:color="auto" w:fill="FFFFFF"/>
          </w:tcPr>
          <w:p w14:paraId="32197A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languageid-&gt;</w:t>
            </w:r>
            <w:hyperlink w:anchor="xEu9R9RGtGfNrJWbXHuK3R3cNpY=" w:history="1">
              <w:r>
                <w:rPr>
                  <w:rStyle w:val="Table-Default"/>
                </w:rPr>
                <w:t>[dbo].[t_language].[language</w:t>
              </w:r>
              <w:r>
                <w:rPr>
                  <w:rStyle w:val="Table-Default"/>
                </w:rPr>
                <w:softHyphen/>
                <w:t>Id]</w:t>
              </w:r>
            </w:hyperlink>
          </w:p>
        </w:tc>
      </w:tr>
      <w:tr w:rsidR="00DC5D26" w14:paraId="32197ABB" w14:textId="77777777">
        <w:tc>
          <w:tcPr>
            <w:tcW w:w="0" w:type="auto"/>
            <w:shd w:val="clear" w:color="auto" w:fill="F3F3F3"/>
          </w:tcPr>
          <w:p w14:paraId="32197A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FK_t_template_translation_t_project</w:t>
            </w:r>
          </w:p>
        </w:tc>
        <w:tc>
          <w:tcPr>
            <w:tcW w:w="0" w:type="auto"/>
            <w:shd w:val="clear" w:color="auto" w:fill="F3F3F3"/>
          </w:tcPr>
          <w:p w14:paraId="32197A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</w:tbl>
    <w:p w14:paraId="32197ABC" w14:textId="77777777" w:rsidR="00DC5D26" w:rsidRDefault="00DC5D26">
      <w:pPr>
        <w:rPr>
          <w:rStyle w:val="Table-Header"/>
        </w:rPr>
      </w:pPr>
    </w:p>
    <w:p w14:paraId="32197ABD" w14:textId="77777777" w:rsidR="00DC5D26" w:rsidRDefault="00EC1450">
      <w:pPr>
        <w:pStyle w:val="BlockTitleParagraph"/>
        <w:rPr>
          <w:rStyle w:val="Table-Header"/>
        </w:rPr>
      </w:pPr>
      <w:bookmarkStart w:id="301" w:name="CauYRypzC5mh0i62ALM9oIDwcRs="/>
      <w:r>
        <w:t>SQL Script</w:t>
      </w:r>
      <w:bookmarkEnd w:id="30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AD7" w14:textId="77777777">
        <w:tc>
          <w:tcPr>
            <w:tcW w:w="0" w:type="auto"/>
            <w:shd w:val="clear" w:color="auto" w:fill="F5F5F5"/>
          </w:tcPr>
          <w:p w14:paraId="32197A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[t_template_translation]</w:t>
            </w:r>
          </w:p>
          <w:p w14:paraId="32197AB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A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[translationid]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A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A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[languageid]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A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A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[extendeddescription]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A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[moreinfourl]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7AC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</w:t>
            </w:r>
            <w:r>
              <w:rPr>
                <w:rStyle w:val="ScriptNormal"/>
              </w:rPr>
              <w:t>Y]</w:t>
            </w:r>
          </w:p>
          <w:p w14:paraId="32197A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[t_template_translation]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[PK_t_template_translation]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([translationid]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[IX_t_template_translation_language]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[t_template_translation] ([languageid]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[IX_t_template_translation_project]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[t_template_translation]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[t_template_translation]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[UK_t_template_t</w:t>
            </w:r>
            <w:r>
              <w:rPr>
                <w:rStyle w:val="ScriptNormal"/>
              </w:rPr>
              <w:t xml:space="preserve">ranslation]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 ([projectid], [languageid]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A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[t_template_translation]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[FK_t_template_translation_t_language]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([languageid]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[t_language] ([language</w:t>
            </w:r>
            <w:r>
              <w:rPr>
                <w:rStyle w:val="ScriptNormal"/>
              </w:rPr>
              <w:softHyphen/>
              <w:t>Id]</w:t>
            </w:r>
            <w:r>
              <w:rPr>
                <w:rStyle w:val="ScriptOperator"/>
              </w:rPr>
              <w:t>)</w:t>
            </w:r>
          </w:p>
          <w:p w14:paraId="32197A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[t_template_translation]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[FK_t_template_translation_t_project]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A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D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'Translated entries for the </w:t>
            </w:r>
            <w:r>
              <w:rPr>
                <w:rStyle w:val="ScriptString"/>
              </w:rPr>
              <w:t>templates'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't_template_translation'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A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AD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AD8" w14:textId="77777777" w:rsidR="00DC5D26" w:rsidRDefault="00DC5D26">
      <w:pPr>
        <w:rPr>
          <w:rStyle w:val="ScriptNormal"/>
        </w:rPr>
      </w:pPr>
    </w:p>
    <w:p w14:paraId="32197AD9" w14:textId="77777777" w:rsidR="00DC5D26" w:rsidRDefault="00EC1450">
      <w:pPr>
        <w:pStyle w:val="BlockTitleParagraph"/>
        <w:rPr>
          <w:rStyle w:val="ScriptNormal"/>
        </w:rPr>
      </w:pPr>
      <w:bookmarkStart w:id="302" w:name="oFm1rAy/wq5A3sjrGQjf56n941s="/>
      <w:r>
        <w:t>Uses</w:t>
      </w:r>
      <w:bookmarkEnd w:id="302"/>
    </w:p>
    <w:p w14:paraId="32197ADA" w14:textId="77777777" w:rsidR="00DC5D26" w:rsidRDefault="00EC1450">
      <w:hyperlink w:anchor="xEu9R9RGtGfNrJWbXHuK3R3cNpY=" w:history="1">
        <w:r>
          <w:t>[dbo].[t_language]</w:t>
        </w:r>
      </w:hyperlink>
    </w:p>
    <w:p w14:paraId="32197ADB" w14:textId="77777777" w:rsidR="00DC5D26" w:rsidRDefault="00EC1450">
      <w:hyperlink w:anchor="7A8kMkf0Z+G9i1FAStnpsh7dJtg=" w:history="1">
        <w:r>
          <w:t>[dbo].[t_project]</w:t>
        </w:r>
      </w:hyperlink>
    </w:p>
    <w:p w14:paraId="32197ADC" w14:textId="77777777" w:rsidR="00DC5D26" w:rsidRDefault="00EC1450">
      <w:pPr>
        <w:pStyle w:val="BlockTitleParagraph"/>
      </w:pPr>
      <w:bookmarkStart w:id="303" w:name="tFRUW5zkW7bFosKcHyV3Kl1/W/o="/>
      <w:r>
        <w:t>Used By</w:t>
      </w:r>
      <w:bookmarkEnd w:id="303"/>
    </w:p>
    <w:p w14:paraId="32197ADD" w14:textId="77777777" w:rsidR="00DC5D26" w:rsidRDefault="00EC1450">
      <w:hyperlink w:anchor="h6ZHMHXodjZQ7/r28dA/xoJe5Ic=" w:history="1">
        <w:r>
          <w:t>[dbo].[p_project_delete_template]</w:t>
        </w:r>
      </w:hyperlink>
    </w:p>
    <w:p w14:paraId="32197ADE" w14:textId="77777777" w:rsidR="00DC5D26" w:rsidRDefault="00EC1450">
      <w:hyperlink w:anchor="Kx+UI3EG+DPsEGR/IXReULy0pqM=" w:history="1">
        <w:r>
          <w:t>[dbo].[p_project_get_templates]</w:t>
        </w:r>
      </w:hyperlink>
    </w:p>
    <w:p w14:paraId="32197ADF" w14:textId="77777777" w:rsidR="00DC5D26" w:rsidRDefault="00EC1450">
      <w:hyperlink w:anchor="puatJhq48ml0PZR3M/9OUxn1CLY=" w:history="1">
        <w:r>
          <w:t>[dbo].[p_project_update_template]</w:t>
        </w:r>
      </w:hyperlink>
    </w:p>
    <w:p w14:paraId="32197AE0" w14:textId="77777777" w:rsidR="00DC5D26" w:rsidRDefault="00EC1450">
      <w:hyperlink w:anchor="JwgwHPiObJe/EYScukAUlCcGImA=" w:history="1">
        <w:r>
          <w:t>[dbo].[p_projecttypes_convert_to_template]</w:t>
        </w:r>
      </w:hyperlink>
    </w:p>
    <w:p w14:paraId="32197AE1" w14:textId="77777777" w:rsidR="00DC5D26" w:rsidRDefault="00DC5D26">
      <w:pPr>
        <w:sectPr w:rsidR="00DC5D26">
          <w:headerReference w:type="default" r:id="rId5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AE4" w14:textId="77777777">
        <w:tc>
          <w:tcPr>
            <w:tcW w:w="0" w:type="auto"/>
            <w:shd w:val="clear" w:color="auto" w:fill="E6E6E6"/>
          </w:tcPr>
          <w:p w14:paraId="32197AE2" w14:textId="77777777" w:rsidR="00DC5D26" w:rsidRDefault="00EC1450">
            <w:pPr>
              <w:pStyle w:val="Heading6"/>
            </w:pPr>
            <w:bookmarkStart w:id="304" w:name="_Toc256000037"/>
            <w:bookmarkStart w:id="305" w:name="078YtCFOxZtrTr+ji99XjRUc40A="/>
            <w:r>
              <w:pict w14:anchorId="3219EF8A">
                <v:shape id="_x0000_i1572" type="#_x0000_t75" style="width:11.95pt;height:11.95pt">
                  <v:imagedata r:id="rId11" o:title=""/>
                </v:shape>
              </w:pict>
            </w:r>
            <w:r>
              <w:t xml:space="preserve"> [dbo].[t_tile_relation]</w:t>
            </w:r>
            <w:bookmarkEnd w:id="304"/>
          </w:p>
          <w:bookmarkEnd w:id="305"/>
          <w:p w14:paraId="32197AE3" w14:textId="77777777" w:rsidR="00DC5D26" w:rsidRDefault="00DC5D26"/>
        </w:tc>
      </w:tr>
    </w:tbl>
    <w:p w14:paraId="32197AE5" w14:textId="77777777" w:rsidR="00DC5D26" w:rsidRDefault="00DC5D26">
      <w:pPr>
        <w:keepNext/>
      </w:pPr>
    </w:p>
    <w:p w14:paraId="32197AE6" w14:textId="77777777" w:rsidR="00DC5D26" w:rsidRDefault="00EC1450">
      <w:pPr>
        <w:pStyle w:val="BlockTitleParagraph"/>
        <w:rPr>
          <w:rStyle w:val="Description"/>
        </w:rPr>
      </w:pPr>
      <w:bookmarkStart w:id="306" w:name="rXZHN1F7wftFzvEemrkIM0KR90c="/>
      <w:r>
        <w:t>MS_</w:t>
      </w:r>
      <w:r>
        <w:softHyphen/>
        <w:t>Description</w:t>
      </w:r>
      <w:bookmarkEnd w:id="306"/>
    </w:p>
    <w:p w14:paraId="32197AE7" w14:textId="77777777" w:rsidR="00DC5D26" w:rsidRDefault="00EC1450">
      <w:r>
        <w:t xml:space="preserve">Relation between </w:t>
      </w:r>
      <w:r>
        <w:t>tiles</w:t>
      </w:r>
    </w:p>
    <w:p w14:paraId="32197AE8" w14:textId="77777777" w:rsidR="00DC5D26" w:rsidRDefault="00EC1450">
      <w:pPr>
        <w:pStyle w:val="BlockTitleParagraph"/>
      </w:pPr>
      <w:bookmarkStart w:id="307" w:name="10QSeuHbabdD6fyAGCrLi62s/f8="/>
      <w:r>
        <w:t>Properties</w:t>
      </w:r>
      <w:bookmarkEnd w:id="3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AEB" w14:textId="77777777">
        <w:tc>
          <w:tcPr>
            <w:tcW w:w="0" w:type="auto"/>
            <w:shd w:val="clear" w:color="auto" w:fill="F3F3F3"/>
            <w:vAlign w:val="bottom"/>
          </w:tcPr>
          <w:p w14:paraId="32197A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AEE" w14:textId="77777777">
        <w:tc>
          <w:tcPr>
            <w:tcW w:w="0" w:type="auto"/>
            <w:shd w:val="clear" w:color="auto" w:fill="FFFFFF"/>
          </w:tcPr>
          <w:p w14:paraId="32197A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A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AF1" w14:textId="77777777">
        <w:tc>
          <w:tcPr>
            <w:tcW w:w="0" w:type="auto"/>
            <w:shd w:val="clear" w:color="auto" w:fill="F3F3F3"/>
          </w:tcPr>
          <w:p w14:paraId="32197A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A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AF4" w14:textId="77777777">
        <w:tc>
          <w:tcPr>
            <w:tcW w:w="0" w:type="auto"/>
            <w:shd w:val="clear" w:color="auto" w:fill="FFFFFF"/>
          </w:tcPr>
          <w:p w14:paraId="32197A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A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AF7" w14:textId="77777777">
        <w:tc>
          <w:tcPr>
            <w:tcW w:w="0" w:type="auto"/>
            <w:shd w:val="clear" w:color="auto" w:fill="F3F3F3"/>
          </w:tcPr>
          <w:p w14:paraId="32197A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A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AF8" w14:textId="77777777" w:rsidR="00DC5D26" w:rsidRDefault="00DC5D26">
      <w:pPr>
        <w:rPr>
          <w:rStyle w:val="Table-Header"/>
        </w:rPr>
      </w:pPr>
    </w:p>
    <w:p w14:paraId="32197AF9" w14:textId="77777777" w:rsidR="00DC5D26" w:rsidRDefault="00EC1450">
      <w:pPr>
        <w:pStyle w:val="BlockTitleParagraph"/>
        <w:rPr>
          <w:rStyle w:val="Table-Header"/>
        </w:rPr>
      </w:pPr>
      <w:bookmarkStart w:id="308" w:name="sZnAZmeM/YTD2glTty21/FlIA8E="/>
      <w:r>
        <w:t>Columns</w:t>
      </w:r>
      <w:bookmarkEnd w:id="3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76"/>
        <w:gridCol w:w="3128"/>
        <w:gridCol w:w="1452"/>
        <w:gridCol w:w="1887"/>
        <w:gridCol w:w="1124"/>
        <w:gridCol w:w="875"/>
      </w:tblGrid>
      <w:tr w:rsidR="00DC5D26" w14:paraId="32197B00" w14:textId="77777777">
        <w:tc>
          <w:tcPr>
            <w:tcW w:w="0" w:type="auto"/>
            <w:shd w:val="clear" w:color="auto" w:fill="F3F3F3"/>
            <w:vAlign w:val="bottom"/>
          </w:tcPr>
          <w:p w14:paraId="32197A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A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B07" w14:textId="77777777">
        <w:tc>
          <w:tcPr>
            <w:tcW w:w="0" w:type="auto"/>
            <w:shd w:val="clear" w:color="auto" w:fill="FFFFFF"/>
          </w:tcPr>
          <w:p w14:paraId="32197B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B">
                <v:shape id="_x0000_i157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tilerelationid</w:t>
            </w:r>
          </w:p>
        </w:tc>
        <w:tc>
          <w:tcPr>
            <w:tcW w:w="0" w:type="auto"/>
            <w:shd w:val="clear" w:color="auto" w:fill="FFFFFF"/>
          </w:tcPr>
          <w:p w14:paraId="32197B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B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B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B0E" w14:textId="77777777">
        <w:tc>
          <w:tcPr>
            <w:tcW w:w="0" w:type="auto"/>
            <w:shd w:val="clear" w:color="auto" w:fill="F3F3F3"/>
          </w:tcPr>
          <w:p w14:paraId="32197B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C">
                <v:shape id="_x0000_i1574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8D">
                <v:shape id="_x0000_i157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B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B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B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B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B0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15" w14:textId="77777777">
        <w:tc>
          <w:tcPr>
            <w:tcW w:w="0" w:type="auto"/>
            <w:shd w:val="clear" w:color="auto" w:fill="FFFFFF"/>
          </w:tcPr>
          <w:p w14:paraId="32197B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8E">
                <v:shape id="_x0000_i157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8F">
                <v:shape id="_x0000_i157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B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B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B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1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1C" w14:textId="77777777">
        <w:tc>
          <w:tcPr>
            <w:tcW w:w="0" w:type="auto"/>
            <w:shd w:val="clear" w:color="auto" w:fill="F3F3F3"/>
          </w:tcPr>
          <w:p w14:paraId="32197B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0">
                <v:shape id="_x0000_i1578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1">
                <v:shape id="_x0000_i157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B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related_tileid</w:t>
            </w:r>
          </w:p>
        </w:tc>
        <w:tc>
          <w:tcPr>
            <w:tcW w:w="0" w:type="auto"/>
            <w:shd w:val="clear" w:color="auto" w:fill="F3F3F3"/>
          </w:tcPr>
          <w:p w14:paraId="32197B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B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B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B1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23" w14:textId="77777777">
        <w:tc>
          <w:tcPr>
            <w:tcW w:w="0" w:type="auto"/>
            <w:shd w:val="clear" w:color="auto" w:fill="FFFFFF"/>
          </w:tcPr>
          <w:p w14:paraId="32197B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2">
                <v:shape id="_x0000_i158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3">
                <v:shape id="_x0000_i158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tilerelationstyleid</w:t>
            </w:r>
          </w:p>
        </w:tc>
        <w:tc>
          <w:tcPr>
            <w:tcW w:w="0" w:type="auto"/>
            <w:shd w:val="clear" w:color="auto" w:fill="FFFFFF"/>
          </w:tcPr>
          <w:p w14:paraId="32197B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B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B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2A" w14:textId="77777777">
        <w:tc>
          <w:tcPr>
            <w:tcW w:w="0" w:type="auto"/>
            <w:shd w:val="clear" w:color="auto" w:fill="F3F3F3"/>
          </w:tcPr>
          <w:p w14:paraId="32197B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4">
                <v:shape id="_x0000_i1582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5">
                <v:shape id="_x0000_i1583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B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tilerelationanchoridorigin</w:t>
            </w:r>
          </w:p>
        </w:tc>
        <w:tc>
          <w:tcPr>
            <w:tcW w:w="0" w:type="auto"/>
            <w:shd w:val="clear" w:color="auto" w:fill="F3F3F3"/>
          </w:tcPr>
          <w:p w14:paraId="32197B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B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B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B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31" w14:textId="77777777">
        <w:tc>
          <w:tcPr>
            <w:tcW w:w="0" w:type="auto"/>
            <w:shd w:val="clear" w:color="auto" w:fill="FFFFFF"/>
          </w:tcPr>
          <w:p w14:paraId="32197B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6">
                <v:shape id="_x0000_i1584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7">
                <v:shape id="_x0000_i158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tilerelationanchoriddestination</w:t>
            </w:r>
          </w:p>
        </w:tc>
        <w:tc>
          <w:tcPr>
            <w:tcW w:w="0" w:type="auto"/>
            <w:shd w:val="clear" w:color="auto" w:fill="FFFFFF"/>
          </w:tcPr>
          <w:p w14:paraId="32197B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B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B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3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38" w14:textId="77777777">
        <w:tc>
          <w:tcPr>
            <w:tcW w:w="0" w:type="auto"/>
            <w:shd w:val="clear" w:color="auto" w:fill="F3F3F3"/>
          </w:tcPr>
          <w:p w14:paraId="32197B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8">
                <v:shape id="_x0000_i158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9">
                <v:shape id="_x0000_i158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B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tilerelationstartendsymbolorigin</w:t>
            </w:r>
          </w:p>
        </w:tc>
        <w:tc>
          <w:tcPr>
            <w:tcW w:w="0" w:type="auto"/>
            <w:shd w:val="clear" w:color="auto" w:fill="F3F3F3"/>
          </w:tcPr>
          <w:p w14:paraId="32197B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B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B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B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3F" w14:textId="77777777">
        <w:tc>
          <w:tcPr>
            <w:tcW w:w="0" w:type="auto"/>
            <w:shd w:val="clear" w:color="auto" w:fill="FFFFFF"/>
          </w:tcPr>
          <w:p w14:paraId="32197B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A">
                <v:shape id="_x0000_i1588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9B">
                <v:shape id="_x0000_i158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tilerelationstartendsymboldestination</w:t>
            </w:r>
          </w:p>
        </w:tc>
        <w:tc>
          <w:tcPr>
            <w:tcW w:w="0" w:type="auto"/>
            <w:shd w:val="clear" w:color="auto" w:fill="FFFFFF"/>
          </w:tcPr>
          <w:p w14:paraId="32197B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B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B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46" w14:textId="77777777">
        <w:tc>
          <w:tcPr>
            <w:tcW w:w="0" w:type="auto"/>
            <w:shd w:val="clear" w:color="auto" w:fill="F3F3F3"/>
          </w:tcPr>
          <w:p w14:paraId="32197B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C">
                <v:shape id="_x0000_i159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B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tilerelationlineid</w:t>
            </w:r>
          </w:p>
        </w:tc>
        <w:tc>
          <w:tcPr>
            <w:tcW w:w="0" w:type="auto"/>
            <w:shd w:val="clear" w:color="auto" w:fill="F3F3F3"/>
          </w:tcPr>
          <w:p w14:paraId="32197B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B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B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B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4D" w14:textId="77777777">
        <w:tc>
          <w:tcPr>
            <w:tcW w:w="0" w:type="auto"/>
            <w:shd w:val="clear" w:color="auto" w:fill="FFFFFF"/>
          </w:tcPr>
          <w:p w14:paraId="32197B4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B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color</w:t>
            </w:r>
          </w:p>
        </w:tc>
        <w:tc>
          <w:tcPr>
            <w:tcW w:w="0" w:type="auto"/>
            <w:shd w:val="clear" w:color="auto" w:fill="FFFFFF"/>
          </w:tcPr>
          <w:p w14:paraId="32197B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7B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7B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B4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54" w14:textId="77777777">
        <w:tc>
          <w:tcPr>
            <w:tcW w:w="0" w:type="auto"/>
            <w:shd w:val="clear" w:color="auto" w:fill="F3F3F3"/>
          </w:tcPr>
          <w:p w14:paraId="32197B4E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B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thickness</w:t>
            </w:r>
          </w:p>
        </w:tc>
        <w:tc>
          <w:tcPr>
            <w:tcW w:w="0" w:type="auto"/>
            <w:shd w:val="clear" w:color="auto" w:fill="F3F3F3"/>
          </w:tcPr>
          <w:p w14:paraId="32197B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B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B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3F3F3"/>
          </w:tcPr>
          <w:p w14:paraId="32197B5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B55" w14:textId="77777777" w:rsidR="00DC5D26" w:rsidRDefault="00DC5D26">
      <w:pPr>
        <w:rPr>
          <w:rStyle w:val="Table-Header"/>
        </w:rPr>
      </w:pPr>
    </w:p>
    <w:p w14:paraId="32197B56" w14:textId="77777777" w:rsidR="00DC5D26" w:rsidRDefault="00EC1450">
      <w:pPr>
        <w:pStyle w:val="BlockTitleParagraph"/>
        <w:rPr>
          <w:rStyle w:val="Table-Header"/>
        </w:rPr>
      </w:pPr>
      <w:bookmarkStart w:id="309" w:name="gUilRx3b7SCkBIDwZqC++FfTQd8="/>
      <w:r>
        <w:t>Indexes</w:t>
      </w:r>
      <w:bookmarkEnd w:id="30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42"/>
        <w:gridCol w:w="4107"/>
        <w:gridCol w:w="3536"/>
        <w:gridCol w:w="957"/>
      </w:tblGrid>
      <w:tr w:rsidR="00DC5D26" w14:paraId="32197B5B" w14:textId="77777777">
        <w:tc>
          <w:tcPr>
            <w:tcW w:w="0" w:type="auto"/>
            <w:shd w:val="clear" w:color="auto" w:fill="F3F3F3"/>
            <w:vAlign w:val="bottom"/>
          </w:tcPr>
          <w:p w14:paraId="32197B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B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B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B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B60" w14:textId="77777777">
        <w:tc>
          <w:tcPr>
            <w:tcW w:w="0" w:type="auto"/>
            <w:shd w:val="clear" w:color="auto" w:fill="FFFFFF"/>
          </w:tcPr>
          <w:p w14:paraId="32197B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D">
                <v:shape id="_x0000_i159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B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PK_t_tile_relation_1</w:t>
            </w:r>
          </w:p>
        </w:tc>
        <w:tc>
          <w:tcPr>
            <w:tcW w:w="0" w:type="auto"/>
            <w:shd w:val="clear" w:color="auto" w:fill="FFFFFF"/>
          </w:tcPr>
          <w:p w14:paraId="32197B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tilerelationid</w:t>
            </w:r>
          </w:p>
        </w:tc>
        <w:tc>
          <w:tcPr>
            <w:tcW w:w="0" w:type="auto"/>
            <w:shd w:val="clear" w:color="auto" w:fill="FFFFFF"/>
          </w:tcPr>
          <w:p w14:paraId="32197B5F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B65" w14:textId="77777777">
        <w:tc>
          <w:tcPr>
            <w:tcW w:w="0" w:type="auto"/>
            <w:shd w:val="clear" w:color="auto" w:fill="F3F3F3"/>
          </w:tcPr>
          <w:p w14:paraId="32197B6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B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FK__t_tile_re__tiler__5E74FADA</w:t>
            </w:r>
          </w:p>
        </w:tc>
        <w:tc>
          <w:tcPr>
            <w:tcW w:w="0" w:type="auto"/>
            <w:shd w:val="clear" w:color="auto" w:fill="F3F3F3"/>
          </w:tcPr>
          <w:p w14:paraId="32197B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tilerelationstartendsymbolorigin</w:t>
            </w:r>
          </w:p>
        </w:tc>
        <w:tc>
          <w:tcPr>
            <w:tcW w:w="0" w:type="auto"/>
            <w:shd w:val="clear" w:color="auto" w:fill="F3F3F3"/>
          </w:tcPr>
          <w:p w14:paraId="32197B6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6A" w14:textId="77777777">
        <w:tc>
          <w:tcPr>
            <w:tcW w:w="0" w:type="auto"/>
            <w:shd w:val="clear" w:color="auto" w:fill="FFFFFF"/>
          </w:tcPr>
          <w:p w14:paraId="32197B6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B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FK__t_tile_re__tiler__5F691F13</w:t>
            </w:r>
          </w:p>
        </w:tc>
        <w:tc>
          <w:tcPr>
            <w:tcW w:w="0" w:type="auto"/>
            <w:shd w:val="clear" w:color="auto" w:fill="FFFFFF"/>
          </w:tcPr>
          <w:p w14:paraId="32197B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tilerelationstartendsymboldestination</w:t>
            </w:r>
          </w:p>
        </w:tc>
        <w:tc>
          <w:tcPr>
            <w:tcW w:w="0" w:type="auto"/>
            <w:shd w:val="clear" w:color="auto" w:fill="FFFFFF"/>
          </w:tcPr>
          <w:p w14:paraId="32197B6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6F" w14:textId="77777777">
        <w:tc>
          <w:tcPr>
            <w:tcW w:w="0" w:type="auto"/>
            <w:shd w:val="clear" w:color="auto" w:fill="F3F3F3"/>
          </w:tcPr>
          <w:p w14:paraId="32197B6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B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FK_t_tile_relation_t_project</w:t>
            </w:r>
          </w:p>
        </w:tc>
        <w:tc>
          <w:tcPr>
            <w:tcW w:w="0" w:type="auto"/>
            <w:shd w:val="clear" w:color="auto" w:fill="F3F3F3"/>
          </w:tcPr>
          <w:p w14:paraId="32197B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B6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74" w14:textId="77777777">
        <w:tc>
          <w:tcPr>
            <w:tcW w:w="0" w:type="auto"/>
            <w:shd w:val="clear" w:color="auto" w:fill="FFFFFF"/>
          </w:tcPr>
          <w:p w14:paraId="32197B7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B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FK_tilerelationanchor</w:t>
            </w:r>
          </w:p>
        </w:tc>
        <w:tc>
          <w:tcPr>
            <w:tcW w:w="0" w:type="auto"/>
            <w:shd w:val="clear" w:color="auto" w:fill="FFFFFF"/>
          </w:tcPr>
          <w:p w14:paraId="32197B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tilerelationanchoridorigin</w:t>
            </w:r>
          </w:p>
        </w:tc>
        <w:tc>
          <w:tcPr>
            <w:tcW w:w="0" w:type="auto"/>
            <w:shd w:val="clear" w:color="auto" w:fill="FFFFFF"/>
          </w:tcPr>
          <w:p w14:paraId="32197B7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79" w14:textId="77777777">
        <w:tc>
          <w:tcPr>
            <w:tcW w:w="0" w:type="auto"/>
            <w:shd w:val="clear" w:color="auto" w:fill="F3F3F3"/>
          </w:tcPr>
          <w:p w14:paraId="32197B7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B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FK_tilerelationanchoriddestination</w:t>
            </w:r>
          </w:p>
        </w:tc>
        <w:tc>
          <w:tcPr>
            <w:tcW w:w="0" w:type="auto"/>
            <w:shd w:val="clear" w:color="auto" w:fill="F3F3F3"/>
          </w:tcPr>
          <w:p w14:paraId="32197B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tilerelationanchoriddestination</w:t>
            </w:r>
          </w:p>
        </w:tc>
        <w:tc>
          <w:tcPr>
            <w:tcW w:w="0" w:type="auto"/>
            <w:shd w:val="clear" w:color="auto" w:fill="F3F3F3"/>
          </w:tcPr>
          <w:p w14:paraId="32197B7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7E" w14:textId="77777777">
        <w:tc>
          <w:tcPr>
            <w:tcW w:w="0" w:type="auto"/>
            <w:shd w:val="clear" w:color="auto" w:fill="FFFFFF"/>
          </w:tcPr>
          <w:p w14:paraId="32197B7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B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FK_tilerelationstyle</w:t>
            </w:r>
          </w:p>
        </w:tc>
        <w:tc>
          <w:tcPr>
            <w:tcW w:w="0" w:type="auto"/>
            <w:shd w:val="clear" w:color="auto" w:fill="FFFFFF"/>
          </w:tcPr>
          <w:p w14:paraId="32197B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tilerelationstyleid</w:t>
            </w:r>
          </w:p>
        </w:tc>
        <w:tc>
          <w:tcPr>
            <w:tcW w:w="0" w:type="auto"/>
            <w:shd w:val="clear" w:color="auto" w:fill="FFFFFF"/>
          </w:tcPr>
          <w:p w14:paraId="32197B7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83" w14:textId="77777777">
        <w:tc>
          <w:tcPr>
            <w:tcW w:w="0" w:type="auto"/>
            <w:shd w:val="clear" w:color="auto" w:fill="F3F3F3"/>
          </w:tcPr>
          <w:p w14:paraId="32197B7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B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IX_t_tile_relation_related_tileid_t_tilestatus</w:t>
            </w:r>
          </w:p>
        </w:tc>
        <w:tc>
          <w:tcPr>
            <w:tcW w:w="0" w:type="auto"/>
            <w:shd w:val="clear" w:color="auto" w:fill="F3F3F3"/>
          </w:tcPr>
          <w:p w14:paraId="32197B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related_tileid</w:t>
            </w:r>
          </w:p>
        </w:tc>
        <w:tc>
          <w:tcPr>
            <w:tcW w:w="0" w:type="auto"/>
            <w:shd w:val="clear" w:color="auto" w:fill="F3F3F3"/>
          </w:tcPr>
          <w:p w14:paraId="32197B8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B88" w14:textId="77777777">
        <w:tc>
          <w:tcPr>
            <w:tcW w:w="0" w:type="auto"/>
            <w:shd w:val="clear" w:color="auto" w:fill="FFFFFF"/>
          </w:tcPr>
          <w:p w14:paraId="32197B8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B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IX_t_tile_relation_tileid_t_tilestatus</w:t>
            </w:r>
          </w:p>
        </w:tc>
        <w:tc>
          <w:tcPr>
            <w:tcW w:w="0" w:type="auto"/>
            <w:shd w:val="clear" w:color="auto" w:fill="FFFFFF"/>
          </w:tcPr>
          <w:p w14:paraId="32197B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B87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B89" w14:textId="77777777" w:rsidR="00DC5D26" w:rsidRDefault="00DC5D26">
      <w:pPr>
        <w:rPr>
          <w:rStyle w:val="Table-Header"/>
        </w:rPr>
      </w:pPr>
    </w:p>
    <w:p w14:paraId="32197B8A" w14:textId="77777777" w:rsidR="00DC5D26" w:rsidRDefault="00EC1450">
      <w:pPr>
        <w:pStyle w:val="BlockTitleParagraph"/>
        <w:rPr>
          <w:rStyle w:val="Table-Header"/>
        </w:rPr>
      </w:pPr>
      <w:bookmarkStart w:id="310" w:name="9NALhX95pCJDubnNJFpGX9+pzF4="/>
      <w:r>
        <w:t>Foreign Keys</w:t>
      </w:r>
      <w:bookmarkEnd w:id="31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18"/>
        <w:gridCol w:w="6224"/>
      </w:tblGrid>
      <w:tr w:rsidR="00DC5D26" w14:paraId="32197B8D" w14:textId="77777777">
        <w:tc>
          <w:tcPr>
            <w:tcW w:w="0" w:type="auto"/>
            <w:shd w:val="clear" w:color="auto" w:fill="F3F3F3"/>
            <w:vAlign w:val="bottom"/>
          </w:tcPr>
          <w:p w14:paraId="32197B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B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B90" w14:textId="77777777">
        <w:tc>
          <w:tcPr>
            <w:tcW w:w="0" w:type="auto"/>
            <w:shd w:val="clear" w:color="auto" w:fill="FFFFFF"/>
          </w:tcPr>
          <w:p w14:paraId="32197B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FK__t_tile_re__tiler__5E74FADA</w:t>
            </w:r>
          </w:p>
        </w:tc>
        <w:tc>
          <w:tcPr>
            <w:tcW w:w="0" w:type="auto"/>
            <w:shd w:val="clear" w:color="auto" w:fill="FFFFFF"/>
          </w:tcPr>
          <w:p w14:paraId="32197B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tilerelationstartendsymbolorigin-&gt;</w:t>
            </w:r>
            <w:hyperlink w:anchor="20FtsGWM3tQuQsgV56yVep7A5B8=" w:history="1">
              <w:r>
                <w:rPr>
                  <w:rStyle w:val="Table-Default"/>
                </w:rPr>
                <w:t>[dbo].[t_tile_relation_startend_symbol].[tilerelationstartendsymbol]</w:t>
              </w:r>
            </w:hyperlink>
          </w:p>
        </w:tc>
      </w:tr>
      <w:tr w:rsidR="00DC5D26" w14:paraId="32197B93" w14:textId="77777777">
        <w:tc>
          <w:tcPr>
            <w:tcW w:w="0" w:type="auto"/>
            <w:shd w:val="clear" w:color="auto" w:fill="F3F3F3"/>
          </w:tcPr>
          <w:p w14:paraId="32197B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FK__t_tile_re__tiler__5F691F13</w:t>
            </w:r>
          </w:p>
        </w:tc>
        <w:tc>
          <w:tcPr>
            <w:tcW w:w="0" w:type="auto"/>
            <w:shd w:val="clear" w:color="auto" w:fill="F3F3F3"/>
          </w:tcPr>
          <w:p w14:paraId="32197B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tilerelationstartendsymboldestination-&gt;</w:t>
            </w:r>
            <w:hyperlink w:anchor="20FtsGWM3tQuQsgV56yVep7A5B8=" w:history="1">
              <w:r>
                <w:rPr>
                  <w:rStyle w:val="Table-Default"/>
                </w:rPr>
                <w:t>[dbo].[t_tile_relation_startend_symbol].[tilerelationstartendsymbol]</w:t>
              </w:r>
            </w:hyperlink>
          </w:p>
        </w:tc>
      </w:tr>
      <w:tr w:rsidR="00DC5D26" w14:paraId="32197B96" w14:textId="77777777">
        <w:tc>
          <w:tcPr>
            <w:tcW w:w="0" w:type="auto"/>
            <w:shd w:val="clear" w:color="auto" w:fill="FFFFFF"/>
          </w:tcPr>
          <w:p w14:paraId="32197B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FK_t_tile_relation_t_project</w:t>
            </w:r>
          </w:p>
        </w:tc>
        <w:tc>
          <w:tcPr>
            <w:tcW w:w="0" w:type="auto"/>
            <w:shd w:val="clear" w:color="auto" w:fill="FFFFFF"/>
          </w:tcPr>
          <w:p w14:paraId="32197B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</w:t>
              </w:r>
              <w:r>
                <w:rPr>
                  <w:rStyle w:val="Table-Default"/>
                </w:rPr>
                <w:t>ct].[projectid]</w:t>
              </w:r>
            </w:hyperlink>
          </w:p>
        </w:tc>
      </w:tr>
      <w:tr w:rsidR="00DC5D26" w14:paraId="32197B99" w14:textId="77777777">
        <w:tc>
          <w:tcPr>
            <w:tcW w:w="0" w:type="auto"/>
            <w:shd w:val="clear" w:color="auto" w:fill="F3F3F3"/>
          </w:tcPr>
          <w:p w14:paraId="32197B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FK_t_tile_relation_t_tile_relation_line</w:t>
            </w:r>
          </w:p>
        </w:tc>
        <w:tc>
          <w:tcPr>
            <w:tcW w:w="0" w:type="auto"/>
            <w:shd w:val="clear" w:color="auto" w:fill="F3F3F3"/>
          </w:tcPr>
          <w:p w14:paraId="32197B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tilerelationlineid-&gt;</w:t>
            </w:r>
            <w:hyperlink w:anchor="+qMkPlre1TQOnP2h8pcGrG1QxDo=" w:history="1">
              <w:r>
                <w:rPr>
                  <w:rStyle w:val="Table-Default"/>
                </w:rPr>
                <w:t>[dbo].[t_tile_relation_line].[tilerelationlineid]</w:t>
              </w:r>
            </w:hyperlink>
          </w:p>
        </w:tc>
      </w:tr>
      <w:tr w:rsidR="00DC5D26" w14:paraId="32197B9C" w14:textId="77777777">
        <w:tc>
          <w:tcPr>
            <w:tcW w:w="0" w:type="auto"/>
            <w:shd w:val="clear" w:color="auto" w:fill="FFFFFF"/>
          </w:tcPr>
          <w:p w14:paraId="32197B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FK_tilerelationanchor</w:t>
            </w:r>
          </w:p>
        </w:tc>
        <w:tc>
          <w:tcPr>
            <w:tcW w:w="0" w:type="auto"/>
            <w:shd w:val="clear" w:color="auto" w:fill="FFFFFF"/>
          </w:tcPr>
          <w:p w14:paraId="32197B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tilerelationanchoridorigin-&gt;</w:t>
            </w:r>
            <w:hyperlink w:anchor="FcUpACp1BApta+S3+HnXkpQMt4I=" w:history="1">
              <w:r>
                <w:rPr>
                  <w:rStyle w:val="Table-Default"/>
                </w:rPr>
                <w:t>[dbo].[t_tile_relation_anchor].[tilerelationanchorid]</w:t>
              </w:r>
            </w:hyperlink>
          </w:p>
        </w:tc>
      </w:tr>
      <w:tr w:rsidR="00DC5D26" w14:paraId="32197B9F" w14:textId="77777777">
        <w:tc>
          <w:tcPr>
            <w:tcW w:w="0" w:type="auto"/>
            <w:shd w:val="clear" w:color="auto" w:fill="F3F3F3"/>
          </w:tcPr>
          <w:p w14:paraId="32197B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FK_tilerelationanchoriddestination</w:t>
            </w:r>
          </w:p>
        </w:tc>
        <w:tc>
          <w:tcPr>
            <w:tcW w:w="0" w:type="auto"/>
            <w:shd w:val="clear" w:color="auto" w:fill="F3F3F3"/>
          </w:tcPr>
          <w:p w14:paraId="32197B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tilerelationanchoriddestination-&gt;</w:t>
            </w:r>
            <w:hyperlink w:anchor="FcUpACp1BApta+S3+HnXkpQMt4I=" w:history="1">
              <w:r>
                <w:rPr>
                  <w:rStyle w:val="Table-Default"/>
                </w:rPr>
                <w:t>[dbo].[t_tile_relation_anchor].[tilerela</w:t>
              </w:r>
              <w:r>
                <w:rPr>
                  <w:rStyle w:val="Table-Default"/>
                </w:rPr>
                <w:t>tionanchorid]</w:t>
              </w:r>
            </w:hyperlink>
          </w:p>
        </w:tc>
      </w:tr>
      <w:tr w:rsidR="00DC5D26" w14:paraId="32197BA2" w14:textId="77777777">
        <w:tc>
          <w:tcPr>
            <w:tcW w:w="0" w:type="auto"/>
            <w:shd w:val="clear" w:color="auto" w:fill="FFFFFF"/>
          </w:tcPr>
          <w:p w14:paraId="32197B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FK_tilerelationstyle</w:t>
            </w:r>
          </w:p>
        </w:tc>
        <w:tc>
          <w:tcPr>
            <w:tcW w:w="0" w:type="auto"/>
            <w:shd w:val="clear" w:color="auto" w:fill="FFFFFF"/>
          </w:tcPr>
          <w:p w14:paraId="32197B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tilerelationstyleid-&gt;</w:t>
            </w:r>
            <w:hyperlink w:anchor="uaXVDUif5OUkaINcFrMH2xZwemo=" w:history="1">
              <w:r>
                <w:rPr>
                  <w:rStyle w:val="Table-Default"/>
                </w:rPr>
                <w:t>[dbo].[t_tile_relation_style].[tilerelationstyleid]</w:t>
              </w:r>
            </w:hyperlink>
          </w:p>
        </w:tc>
      </w:tr>
      <w:tr w:rsidR="00DC5D26" w14:paraId="32197BA5" w14:textId="77777777">
        <w:tc>
          <w:tcPr>
            <w:tcW w:w="0" w:type="auto"/>
            <w:shd w:val="clear" w:color="auto" w:fill="F3F3F3"/>
          </w:tcPr>
          <w:p w14:paraId="32197B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t_tile_relation_related_tileid_t_tilestatus</w:t>
            </w:r>
          </w:p>
        </w:tc>
        <w:tc>
          <w:tcPr>
            <w:tcW w:w="0" w:type="auto"/>
            <w:shd w:val="clear" w:color="auto" w:fill="F3F3F3"/>
          </w:tcPr>
          <w:p w14:paraId="32197B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related_tileid-&gt;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  <w:tr w:rsidR="00DC5D26" w14:paraId="32197BA8" w14:textId="77777777">
        <w:tc>
          <w:tcPr>
            <w:tcW w:w="0" w:type="auto"/>
            <w:shd w:val="clear" w:color="auto" w:fill="FFFFFF"/>
          </w:tcPr>
          <w:p w14:paraId="32197B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t_tile_relation_tileid_t_tilestatus</w:t>
            </w:r>
          </w:p>
        </w:tc>
        <w:tc>
          <w:tcPr>
            <w:tcW w:w="0" w:type="auto"/>
            <w:shd w:val="clear" w:color="auto" w:fill="FFFFFF"/>
          </w:tcPr>
          <w:p w14:paraId="32197B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</w:tbl>
    <w:p w14:paraId="32197BA9" w14:textId="77777777" w:rsidR="00DC5D26" w:rsidRDefault="00DC5D26">
      <w:pPr>
        <w:rPr>
          <w:rStyle w:val="Table-Header"/>
        </w:rPr>
      </w:pPr>
    </w:p>
    <w:p w14:paraId="32197BAA" w14:textId="77777777" w:rsidR="00DC5D26" w:rsidRDefault="00EC1450">
      <w:pPr>
        <w:pStyle w:val="BlockTitleParagraph"/>
        <w:rPr>
          <w:rStyle w:val="Table-Header"/>
        </w:rPr>
      </w:pPr>
      <w:bookmarkStart w:id="311" w:name="3psc7BdRe1bgno8dl3xzwr/cUpU="/>
      <w:r>
        <w:t>SQL Script</w:t>
      </w:r>
      <w:bookmarkEnd w:id="31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BE2" w14:textId="77777777">
        <w:tc>
          <w:tcPr>
            <w:tcW w:w="0" w:type="auto"/>
            <w:shd w:val="clear" w:color="auto" w:fill="F5F5F5"/>
          </w:tcPr>
          <w:p w14:paraId="32197B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</w:t>
            </w:r>
          </w:p>
          <w:p w14:paraId="32197BA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B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B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[related_tileid]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[tilerelationstyleid]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[tilerelationanchoridorigin]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[tilerelationanchoriddestination]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[tilerelationstartendsymbolorigin]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[tilerelationstartendsymboldestination]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[tilerelationlineid]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[color] [nvarchar</w:t>
            </w:r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B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[thickness]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BB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[PK_t_tile_relation_1]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FK_t_tile_relation_t_project]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B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[IX_t_tile_relation_related_tileid_t_tilestatus]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([related_tileid]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</w:t>
            </w:r>
            <w:r>
              <w:rPr>
                <w:rStyle w:val="ScriptKeyword"/>
              </w:rPr>
              <w:t>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[IX_t_tile_relation_tileid_t_tilestatus]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FK_tilerelationanchoriddestination]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([tilerelationanchoriddestination]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FK_tilerelationanchor]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([tilerelationanchoridorigin]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FK__t_tile_re__tiler__5F691F13]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</w:t>
            </w:r>
            <w:r>
              <w:rPr>
                <w:rStyle w:val="ScriptNormal"/>
              </w:rPr>
              <w:t>[tilerelationstartendsymboldestination]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FK__t_tile_re__tiler__5E74FADA]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([tilerelationstartendsymbolorigin]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FK_tilerelationstyle]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[t_tile_relation] ([tilerelationstyleid]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B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[FK__t_tile_re__tiler__5E74FADA]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([tilerelationstartendsymbolorigin]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[t_tile_relation_startend_symbol] ([tilere</w:t>
            </w:r>
            <w:r>
              <w:rPr>
                <w:rStyle w:val="ScriptNormal"/>
              </w:rPr>
              <w:t>lationstartendsymbol]</w:t>
            </w:r>
            <w:r>
              <w:rPr>
                <w:rStyle w:val="ScriptOperator"/>
              </w:rPr>
              <w:t>)</w:t>
            </w:r>
          </w:p>
          <w:p w14:paraId="32197B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C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[FK__t_tile_re__tiler__5F691F13]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([tilerelationstartendsymboldestination]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[t_tile_relation_startend_symbol] ([tilerelationstartendsymbol]</w:t>
            </w:r>
            <w:r>
              <w:rPr>
                <w:rStyle w:val="ScriptOperator"/>
              </w:rPr>
              <w:t>)</w:t>
            </w:r>
          </w:p>
          <w:p w14:paraId="32197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[FK_t_tile_relation_t_project]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B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[FK_t_tile_relation_t_tile_relation_line]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</w:t>
            </w:r>
            <w:r>
              <w:rPr>
                <w:rStyle w:val="ScriptNormal"/>
              </w:rPr>
              <w:t>ilerelationlineid]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[t_tile_relation_line] ([tilerelationlineid]</w:t>
            </w:r>
            <w:r>
              <w:rPr>
                <w:rStyle w:val="ScriptOperator"/>
              </w:rPr>
              <w:t>)</w:t>
            </w:r>
          </w:p>
          <w:p w14:paraId="32197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[FK_tilerelationanchor]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([tilerelationanchoridorigin]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[t_tile_relation_anchor] ([tilerela</w:t>
            </w:r>
            <w:r>
              <w:rPr>
                <w:rStyle w:val="ScriptNormal"/>
              </w:rPr>
              <w:t>tionanchorid]</w:t>
            </w:r>
            <w:r>
              <w:rPr>
                <w:rStyle w:val="ScriptOperator"/>
              </w:rPr>
              <w:t>)</w:t>
            </w:r>
          </w:p>
          <w:p w14:paraId="32197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[FK_tilerelationanchoriddestination]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([tilerelationanchoriddestination]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[t_tile_relation_anchor] ([tilerelationanchorid]</w:t>
            </w:r>
            <w:r>
              <w:rPr>
                <w:rStyle w:val="ScriptOperator"/>
              </w:rPr>
              <w:t>)</w:t>
            </w:r>
          </w:p>
          <w:p w14:paraId="32197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[FK_tilerelationstyle]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([tilerelationstyleid]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[t_tile_relation_style] ([tilerelationstyleid]</w:t>
            </w:r>
            <w:r>
              <w:rPr>
                <w:rStyle w:val="ScriptOperator"/>
              </w:rPr>
              <w:t>)</w:t>
            </w:r>
          </w:p>
          <w:p w14:paraId="32197B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[t_tile_relation_related_tileid_t_tilestatus]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([related_tileid]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7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[t_tile_relation_tileid_t_tilestatus]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7B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</w:t>
            </w:r>
            <w:r>
              <w:rPr>
                <w:rStyle w:val="ScriptStoredProcedure"/>
              </w:rPr>
              <w:t>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'Relation between tiles'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B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BE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BE3" w14:textId="77777777" w:rsidR="00DC5D26" w:rsidRDefault="00DC5D26">
      <w:pPr>
        <w:rPr>
          <w:rStyle w:val="ScriptNormal"/>
        </w:rPr>
      </w:pPr>
    </w:p>
    <w:p w14:paraId="32197BE4" w14:textId="77777777" w:rsidR="00DC5D26" w:rsidRDefault="00EC1450">
      <w:pPr>
        <w:pStyle w:val="BlockTitleParagraph"/>
        <w:rPr>
          <w:rStyle w:val="ScriptNormal"/>
        </w:rPr>
      </w:pPr>
      <w:bookmarkStart w:id="312" w:name="5/HX8IWhLqGglbTJLw4SdfLwvc8="/>
      <w:r>
        <w:t>Uses</w:t>
      </w:r>
      <w:bookmarkEnd w:id="312"/>
    </w:p>
    <w:p w14:paraId="32197BE5" w14:textId="77777777" w:rsidR="00DC5D26" w:rsidRDefault="00EC1450">
      <w:hyperlink w:anchor="7A8kMkf0Z+G9i1FAStnpsh7dJtg=" w:history="1">
        <w:r>
          <w:t>[dbo].[t_project]</w:t>
        </w:r>
      </w:hyperlink>
    </w:p>
    <w:p w14:paraId="32197BE6" w14:textId="77777777" w:rsidR="00DC5D26" w:rsidRDefault="00EC1450">
      <w:hyperlink w:anchor="FcUpACp1BApta+S3+HnXkpQMt4I=" w:history="1">
        <w:r>
          <w:t>[dbo].[t_tile_relation_anchor]</w:t>
        </w:r>
      </w:hyperlink>
    </w:p>
    <w:p w14:paraId="32197BE7" w14:textId="77777777" w:rsidR="00DC5D26" w:rsidRDefault="00EC1450">
      <w:hyperlink w:anchor="+qMkPlre1TQOnP2h8pcGrG1QxDo=" w:history="1">
        <w:r>
          <w:t>[dbo].[t_tile_relation_line]</w:t>
        </w:r>
      </w:hyperlink>
    </w:p>
    <w:p w14:paraId="32197BE8" w14:textId="77777777" w:rsidR="00DC5D26" w:rsidRDefault="00EC1450">
      <w:hyperlink w:anchor="20FtsGWM3tQuQsgV56yVep7A5B8=" w:history="1">
        <w:r>
          <w:t>[dbo].[t_tile_relation_startend_symbol]</w:t>
        </w:r>
      </w:hyperlink>
    </w:p>
    <w:p w14:paraId="32197BE9" w14:textId="77777777" w:rsidR="00DC5D26" w:rsidRDefault="00EC1450">
      <w:hyperlink w:anchor="uaXVDUif5OUkaINcFrMH2xZwemo=" w:history="1">
        <w:r>
          <w:t>[dbo].[t_tile_relation_style]</w:t>
        </w:r>
      </w:hyperlink>
    </w:p>
    <w:p w14:paraId="32197BEA" w14:textId="77777777" w:rsidR="00DC5D26" w:rsidRDefault="00EC1450">
      <w:hyperlink w:anchor="oLs0t3srd6yHmujlsbYzAtzC4Zs=" w:history="1">
        <w:r>
          <w:t>[dbo].[t_tilestatus]</w:t>
        </w:r>
      </w:hyperlink>
    </w:p>
    <w:p w14:paraId="32197BEB" w14:textId="77777777" w:rsidR="00DC5D26" w:rsidRDefault="00EC1450">
      <w:pPr>
        <w:pStyle w:val="BlockTitleParagraph"/>
      </w:pPr>
      <w:bookmarkStart w:id="313" w:name="gog6T2DwzSukzIBuWLkdwTYhz74="/>
      <w:r>
        <w:t>Used By</w:t>
      </w:r>
      <w:bookmarkEnd w:id="313"/>
    </w:p>
    <w:p w14:paraId="32197BEC" w14:textId="77777777" w:rsidR="00DC5D26" w:rsidRDefault="00EC1450">
      <w:hyperlink w:anchor="4nTl9Mym0JSY27XlS6qwx+oO8Ww=" w:history="1">
        <w:r>
          <w:t>[dbo].[p_tile_relation_by_participating_tile]</w:t>
        </w:r>
      </w:hyperlink>
    </w:p>
    <w:p w14:paraId="32197BED" w14:textId="77777777" w:rsidR="00DC5D26" w:rsidRDefault="00EC1450">
      <w:hyperlink w:anchor="qaxYLU/+tQD5a8bg+OzEjVFLvOA=" w:history="1">
        <w:r>
          <w:t>[dbo].[p_tile_relation_delete]</w:t>
        </w:r>
      </w:hyperlink>
    </w:p>
    <w:p w14:paraId="32197BEE" w14:textId="77777777" w:rsidR="00DC5D26" w:rsidRDefault="00EC1450">
      <w:hyperlink w:anchor="fos8gM3ClGfCxOrzgmfdOF2zYyw=" w:history="1">
        <w:r>
          <w:t>[dbo].[p_tile_relation_delete_all_by_tileid]</w:t>
        </w:r>
      </w:hyperlink>
    </w:p>
    <w:p w14:paraId="32197BEF" w14:textId="77777777" w:rsidR="00DC5D26" w:rsidRDefault="00EC1450">
      <w:hyperlink w:anchor="PjHeRYIUeUzVAfG8OgmofXHPZwY=" w:history="1">
        <w:r>
          <w:t>[dbo].[p_tile_relation_get_by_projectid]</w:t>
        </w:r>
      </w:hyperlink>
    </w:p>
    <w:p w14:paraId="32197BF0" w14:textId="77777777" w:rsidR="00DC5D26" w:rsidRDefault="00EC1450">
      <w:hyperlink w:anchor="4tHkV/GK4O7uKFVRAnsUzM5KpJA=" w:history="1">
        <w:r>
          <w:t>[dbo].[p_tile_relation_get_by_projectid_paged]</w:t>
        </w:r>
      </w:hyperlink>
    </w:p>
    <w:p w14:paraId="32197BF1" w14:textId="77777777" w:rsidR="00DC5D26" w:rsidRDefault="00EC1450">
      <w:hyperlink w:anchor="ATmtljARCqxJIPGy8/izryEv/y4=" w:history="1">
        <w:r>
          <w:t>[dbo].[p_tile_relation_insert]</w:t>
        </w:r>
      </w:hyperlink>
    </w:p>
    <w:p w14:paraId="32197BF2" w14:textId="77777777" w:rsidR="00DC5D26" w:rsidRDefault="00EC1450">
      <w:hyperlink w:anchor="OPU9oKDp8YMJ9WjYBAoaPsfOSRY=" w:history="1">
        <w:r>
          <w:t>[dbo].[p_tile_relation_update]</w:t>
        </w:r>
      </w:hyperlink>
    </w:p>
    <w:p w14:paraId="32197BF3" w14:textId="77777777" w:rsidR="00DC5D26" w:rsidRDefault="00EC1450">
      <w:hyperlink w:anchor="TFrhkYoEzh9+cYTxXnhVxpekoBg=" w:history="1">
        <w:r>
          <w:t>[dbo].[p_tile_relation_with_tile]</w:t>
        </w:r>
      </w:hyperlink>
    </w:p>
    <w:p w14:paraId="32197BF4" w14:textId="77777777" w:rsidR="00DC5D26" w:rsidRDefault="00EC1450">
      <w:hyperlink w:anchor="g8XrmtIP1eDM2T1aBQtWCyFzoHA=" w:history="1">
        <w:r>
          <w:t>[dbo].[p_tilestatus_delete]</w:t>
        </w:r>
      </w:hyperlink>
    </w:p>
    <w:p w14:paraId="32197BF5" w14:textId="77777777" w:rsidR="00DC5D26" w:rsidRDefault="00DC5D26">
      <w:pPr>
        <w:sectPr w:rsidR="00DC5D26">
          <w:headerReference w:type="default" r:id="rId5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BF8" w14:textId="77777777">
        <w:tc>
          <w:tcPr>
            <w:tcW w:w="0" w:type="auto"/>
            <w:shd w:val="clear" w:color="auto" w:fill="E6E6E6"/>
          </w:tcPr>
          <w:p w14:paraId="32197BF6" w14:textId="77777777" w:rsidR="00DC5D26" w:rsidRDefault="00EC1450">
            <w:pPr>
              <w:pStyle w:val="Heading6"/>
            </w:pPr>
            <w:bookmarkStart w:id="314" w:name="_Toc256000038"/>
            <w:bookmarkStart w:id="315" w:name="FcUpACp1BApta+S3+HnXkpQMt4I="/>
            <w:r>
              <w:pict w14:anchorId="3219EF9E">
                <v:shape id="_x0000_i1592" type="#_x0000_t75" style="width:11.95pt;height:11.95pt">
                  <v:imagedata r:id="rId11" o:title=""/>
                </v:shape>
              </w:pict>
            </w:r>
            <w:r>
              <w:t xml:space="preserve"> [dbo].[t_tile_relation_anchor]</w:t>
            </w:r>
            <w:bookmarkEnd w:id="314"/>
          </w:p>
          <w:bookmarkEnd w:id="315"/>
          <w:p w14:paraId="32197BF7" w14:textId="77777777" w:rsidR="00DC5D26" w:rsidRDefault="00DC5D26"/>
        </w:tc>
      </w:tr>
    </w:tbl>
    <w:p w14:paraId="32197BF9" w14:textId="77777777" w:rsidR="00DC5D26" w:rsidRDefault="00DC5D26">
      <w:pPr>
        <w:keepNext/>
      </w:pPr>
    </w:p>
    <w:p w14:paraId="32197BFA" w14:textId="77777777" w:rsidR="00DC5D26" w:rsidRDefault="00EC1450">
      <w:pPr>
        <w:pStyle w:val="BlockTitleParagraph"/>
        <w:rPr>
          <w:rStyle w:val="Description"/>
        </w:rPr>
      </w:pPr>
      <w:bookmarkStart w:id="316" w:name="mkMZGaKOVbM9WAWeB5bEAjqCKmI="/>
      <w:r>
        <w:t>MS_</w:t>
      </w:r>
      <w:r>
        <w:softHyphen/>
        <w:t>Description</w:t>
      </w:r>
      <w:bookmarkEnd w:id="316"/>
    </w:p>
    <w:p w14:paraId="32197BFB" w14:textId="77777777" w:rsidR="00DC5D26" w:rsidRDefault="00EC1450">
      <w:r>
        <w:t>The type of anchor for a relation</w:t>
      </w:r>
    </w:p>
    <w:p w14:paraId="32197BFC" w14:textId="77777777" w:rsidR="00DC5D26" w:rsidRDefault="00EC1450">
      <w:pPr>
        <w:pStyle w:val="BlockTitleParagraph"/>
      </w:pPr>
      <w:bookmarkStart w:id="317" w:name="Pi2vXGQ3SIk2cEHiO6NjZHFry0o="/>
      <w:r>
        <w:t>Properties</w:t>
      </w:r>
      <w:bookmarkEnd w:id="3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BFF" w14:textId="77777777">
        <w:tc>
          <w:tcPr>
            <w:tcW w:w="0" w:type="auto"/>
            <w:shd w:val="clear" w:color="auto" w:fill="F3F3F3"/>
            <w:vAlign w:val="bottom"/>
          </w:tcPr>
          <w:p w14:paraId="32197B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B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C02" w14:textId="77777777">
        <w:tc>
          <w:tcPr>
            <w:tcW w:w="0" w:type="auto"/>
            <w:shd w:val="clear" w:color="auto" w:fill="FFFFFF"/>
          </w:tcPr>
          <w:p w14:paraId="32197C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C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C05" w14:textId="77777777">
        <w:tc>
          <w:tcPr>
            <w:tcW w:w="0" w:type="auto"/>
            <w:shd w:val="clear" w:color="auto" w:fill="F3F3F3"/>
          </w:tcPr>
          <w:p w14:paraId="32197C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C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7C08" w14:textId="77777777">
        <w:tc>
          <w:tcPr>
            <w:tcW w:w="0" w:type="auto"/>
            <w:shd w:val="clear" w:color="auto" w:fill="FFFFFF"/>
          </w:tcPr>
          <w:p w14:paraId="32197C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C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06:53:02 </w:t>
            </w:r>
            <w:r>
              <w:rPr>
                <w:rStyle w:val="Table-Default"/>
              </w:rPr>
              <w:t>vrijdag 14 mei 2021</w:t>
            </w:r>
          </w:p>
        </w:tc>
      </w:tr>
      <w:tr w:rsidR="00DC5D26" w14:paraId="32197C0B" w14:textId="77777777">
        <w:tc>
          <w:tcPr>
            <w:tcW w:w="0" w:type="auto"/>
            <w:shd w:val="clear" w:color="auto" w:fill="F3F3F3"/>
          </w:tcPr>
          <w:p w14:paraId="32197C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C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C0C" w14:textId="77777777" w:rsidR="00DC5D26" w:rsidRDefault="00DC5D26">
      <w:pPr>
        <w:rPr>
          <w:rStyle w:val="Table-Header"/>
        </w:rPr>
      </w:pPr>
    </w:p>
    <w:p w14:paraId="32197C0D" w14:textId="77777777" w:rsidR="00DC5D26" w:rsidRDefault="00EC1450">
      <w:pPr>
        <w:pStyle w:val="BlockTitleParagraph"/>
        <w:rPr>
          <w:rStyle w:val="Table-Header"/>
        </w:rPr>
      </w:pPr>
      <w:bookmarkStart w:id="318" w:name="+1BogQVCCz3heNtBUOmF5zPRJ5Y="/>
      <w:r>
        <w:t>Columns</w:t>
      </w:r>
      <w:bookmarkEnd w:id="3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00"/>
        <w:gridCol w:w="2446"/>
        <w:gridCol w:w="1762"/>
        <w:gridCol w:w="2653"/>
        <w:gridCol w:w="1581"/>
      </w:tblGrid>
      <w:tr w:rsidR="00DC5D26" w14:paraId="32197C13" w14:textId="77777777">
        <w:tc>
          <w:tcPr>
            <w:tcW w:w="0" w:type="auto"/>
            <w:shd w:val="clear" w:color="auto" w:fill="F3F3F3"/>
            <w:vAlign w:val="bottom"/>
          </w:tcPr>
          <w:p w14:paraId="32197C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C19" w14:textId="77777777">
        <w:tc>
          <w:tcPr>
            <w:tcW w:w="0" w:type="auto"/>
            <w:shd w:val="clear" w:color="auto" w:fill="FFFFFF"/>
          </w:tcPr>
          <w:p w14:paraId="32197C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9F">
                <v:shape id="_x0000_i159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</w:t>
            </w:r>
          </w:p>
        </w:tc>
        <w:tc>
          <w:tcPr>
            <w:tcW w:w="0" w:type="auto"/>
            <w:shd w:val="clear" w:color="auto" w:fill="FFFFFF"/>
          </w:tcPr>
          <w:p w14:paraId="32197C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C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C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C1F" w14:textId="77777777">
        <w:tc>
          <w:tcPr>
            <w:tcW w:w="0" w:type="auto"/>
            <w:shd w:val="clear" w:color="auto" w:fill="F3F3F3"/>
          </w:tcPr>
          <w:p w14:paraId="32197C1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C1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C1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C1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C1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C20" w14:textId="77777777" w:rsidR="00DC5D26" w:rsidRDefault="00DC5D26">
      <w:pPr>
        <w:rPr>
          <w:rStyle w:val="Table-Header"/>
        </w:rPr>
      </w:pPr>
    </w:p>
    <w:p w14:paraId="32197C21" w14:textId="77777777" w:rsidR="00DC5D26" w:rsidRDefault="00EC1450">
      <w:pPr>
        <w:pStyle w:val="BlockTitleParagraph"/>
        <w:rPr>
          <w:rStyle w:val="Table-Header"/>
        </w:rPr>
      </w:pPr>
      <w:bookmarkStart w:id="319" w:name="m8OtU8h4Fory54PFurqLP+xkF1E="/>
      <w:r>
        <w:t>Indexes</w:t>
      </w:r>
      <w:bookmarkEnd w:id="31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66"/>
        <w:gridCol w:w="3882"/>
        <w:gridCol w:w="2956"/>
        <w:gridCol w:w="1438"/>
      </w:tblGrid>
      <w:tr w:rsidR="00DC5D26" w14:paraId="32197C26" w14:textId="77777777">
        <w:tc>
          <w:tcPr>
            <w:tcW w:w="0" w:type="auto"/>
            <w:shd w:val="clear" w:color="auto" w:fill="F3F3F3"/>
            <w:vAlign w:val="bottom"/>
          </w:tcPr>
          <w:p w14:paraId="32197C2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2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2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2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C2B" w14:textId="77777777">
        <w:tc>
          <w:tcPr>
            <w:tcW w:w="0" w:type="auto"/>
            <w:shd w:val="clear" w:color="auto" w:fill="FFFFFF"/>
          </w:tcPr>
          <w:p w14:paraId="32197C2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0">
                <v:shape id="_x0000_i159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2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PK_t_tile_relation_anchor</w:t>
            </w:r>
          </w:p>
        </w:tc>
        <w:tc>
          <w:tcPr>
            <w:tcW w:w="0" w:type="auto"/>
            <w:shd w:val="clear" w:color="auto" w:fill="FFFFFF"/>
          </w:tcPr>
          <w:p w14:paraId="32197C2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tilerelationanchorid</w:t>
            </w:r>
          </w:p>
        </w:tc>
        <w:tc>
          <w:tcPr>
            <w:tcW w:w="0" w:type="auto"/>
            <w:shd w:val="clear" w:color="auto" w:fill="FFFFFF"/>
          </w:tcPr>
          <w:p w14:paraId="32197C2A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C2C" w14:textId="77777777" w:rsidR="00DC5D26" w:rsidRDefault="00DC5D26">
      <w:pPr>
        <w:rPr>
          <w:rStyle w:val="Table-Header"/>
        </w:rPr>
      </w:pPr>
    </w:p>
    <w:p w14:paraId="32197C2D" w14:textId="77777777" w:rsidR="00DC5D26" w:rsidRDefault="00EC1450">
      <w:pPr>
        <w:pStyle w:val="BlockTitleParagraph"/>
        <w:rPr>
          <w:rStyle w:val="Table-Header"/>
        </w:rPr>
      </w:pPr>
      <w:bookmarkStart w:id="320" w:name="xt4cCXO5xapc3d+jg4QNktRf/WQ="/>
      <w:r>
        <w:t>SQL Script</w:t>
      </w:r>
      <w:bookmarkEnd w:id="32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39" w14:textId="77777777">
        <w:tc>
          <w:tcPr>
            <w:tcW w:w="0" w:type="auto"/>
            <w:shd w:val="clear" w:color="auto" w:fill="F5F5F5"/>
          </w:tcPr>
          <w:p w14:paraId="32197C2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[t_tile_relation_anchor]</w:t>
            </w:r>
          </w:p>
          <w:p w14:paraId="32197C2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C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[tilerelationanchorid]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C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C3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C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3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[t_tile_relation_anchor]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[PK_t_tile_relation_anchor]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([tilerelationanchorid]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C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3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anchor for a relation'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</w:t>
            </w:r>
            <w:r>
              <w:rPr>
                <w:rStyle w:val="ScriptString"/>
              </w:rPr>
              <w:t>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't_tile_relation_anchor'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C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3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C3A" w14:textId="77777777" w:rsidR="00DC5D26" w:rsidRDefault="00DC5D26">
      <w:pPr>
        <w:rPr>
          <w:rStyle w:val="ScriptNormal"/>
        </w:rPr>
      </w:pPr>
    </w:p>
    <w:p w14:paraId="32197C3B" w14:textId="77777777" w:rsidR="00DC5D26" w:rsidRDefault="00EC1450">
      <w:pPr>
        <w:pStyle w:val="BlockTitleParagraph"/>
        <w:rPr>
          <w:rStyle w:val="ScriptNormal"/>
        </w:rPr>
      </w:pPr>
      <w:bookmarkStart w:id="321" w:name="PStZ4JXFSiiTCpRQetbSjX5+W1k="/>
      <w:r>
        <w:t>Used By</w:t>
      </w:r>
      <w:bookmarkEnd w:id="321"/>
    </w:p>
    <w:p w14:paraId="32197C3C" w14:textId="77777777" w:rsidR="00DC5D26" w:rsidRDefault="00EC1450">
      <w:hyperlink w:anchor="078YtCFOxZtrTr+ji99XjRUc40A=" w:history="1">
        <w:r>
          <w:t>[dbo].[t_tile_relation]</w:t>
        </w:r>
      </w:hyperlink>
    </w:p>
    <w:p w14:paraId="32197C3D" w14:textId="77777777" w:rsidR="00DC5D26" w:rsidRDefault="00DC5D26">
      <w:pPr>
        <w:sectPr w:rsidR="00DC5D26">
          <w:headerReference w:type="default" r:id="rId5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40" w14:textId="77777777">
        <w:tc>
          <w:tcPr>
            <w:tcW w:w="0" w:type="auto"/>
            <w:shd w:val="clear" w:color="auto" w:fill="E6E6E6"/>
          </w:tcPr>
          <w:p w14:paraId="32197C3E" w14:textId="77777777" w:rsidR="00DC5D26" w:rsidRDefault="00EC1450">
            <w:pPr>
              <w:pStyle w:val="Heading6"/>
            </w:pPr>
            <w:bookmarkStart w:id="322" w:name="_Toc256000039"/>
            <w:bookmarkStart w:id="323" w:name="+qMkPlre1TQOnP2h8pcGrG1QxDo="/>
            <w:r>
              <w:pict w14:anchorId="3219EFA1">
                <v:shape id="_x0000_i1595" type="#_x0000_t75" style="width:11.95pt;height:11.95pt">
                  <v:imagedata r:id="rId11" o:title=""/>
                </v:shape>
              </w:pict>
            </w:r>
            <w:r>
              <w:t xml:space="preserve"> [dbo].[t_tile_relation_line]</w:t>
            </w:r>
            <w:bookmarkEnd w:id="322"/>
          </w:p>
          <w:bookmarkEnd w:id="323"/>
          <w:p w14:paraId="32197C3F" w14:textId="77777777" w:rsidR="00DC5D26" w:rsidRDefault="00DC5D26"/>
        </w:tc>
      </w:tr>
    </w:tbl>
    <w:p w14:paraId="32197C41" w14:textId="77777777" w:rsidR="00DC5D26" w:rsidRDefault="00DC5D26">
      <w:pPr>
        <w:keepNext/>
      </w:pPr>
    </w:p>
    <w:p w14:paraId="32197C42" w14:textId="77777777" w:rsidR="00DC5D26" w:rsidRDefault="00EC1450">
      <w:pPr>
        <w:pStyle w:val="BlockTitleParagraph"/>
        <w:rPr>
          <w:rStyle w:val="Description"/>
        </w:rPr>
      </w:pPr>
      <w:bookmarkStart w:id="324" w:name="V2h2a20mNn2CvQurpJzFgKsCM6Y="/>
      <w:r>
        <w:t>MS_</w:t>
      </w:r>
      <w:r>
        <w:softHyphen/>
        <w:t>Description</w:t>
      </w:r>
      <w:bookmarkEnd w:id="324"/>
    </w:p>
    <w:p w14:paraId="32197C43" w14:textId="77777777" w:rsidR="00DC5D26" w:rsidRDefault="00EC1450">
      <w:r>
        <w:t>The type of line between relation</w:t>
      </w:r>
    </w:p>
    <w:p w14:paraId="32197C44" w14:textId="77777777" w:rsidR="00DC5D26" w:rsidRDefault="00EC1450">
      <w:pPr>
        <w:pStyle w:val="BlockTitleParagraph"/>
      </w:pPr>
      <w:bookmarkStart w:id="325" w:name="9ORXkQcGKs0aaWBkt7/rj8v6BDk="/>
      <w:r>
        <w:t>Properties</w:t>
      </w:r>
      <w:bookmarkEnd w:id="3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C47" w14:textId="77777777">
        <w:tc>
          <w:tcPr>
            <w:tcW w:w="0" w:type="auto"/>
            <w:shd w:val="clear" w:color="auto" w:fill="F3F3F3"/>
            <w:vAlign w:val="bottom"/>
          </w:tcPr>
          <w:p w14:paraId="32197C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C4A" w14:textId="77777777">
        <w:tc>
          <w:tcPr>
            <w:tcW w:w="0" w:type="auto"/>
            <w:shd w:val="clear" w:color="auto" w:fill="FFFFFF"/>
          </w:tcPr>
          <w:p w14:paraId="32197C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C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C4D" w14:textId="77777777">
        <w:tc>
          <w:tcPr>
            <w:tcW w:w="0" w:type="auto"/>
            <w:shd w:val="clear" w:color="auto" w:fill="F3F3F3"/>
          </w:tcPr>
          <w:p w14:paraId="32197C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C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7C50" w14:textId="77777777">
        <w:tc>
          <w:tcPr>
            <w:tcW w:w="0" w:type="auto"/>
            <w:shd w:val="clear" w:color="auto" w:fill="FFFFFF"/>
          </w:tcPr>
          <w:p w14:paraId="32197C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C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06:53:02 vrijdag 14 mei </w:t>
            </w:r>
            <w:r>
              <w:rPr>
                <w:rStyle w:val="Table-Default"/>
              </w:rPr>
              <w:t>2021</w:t>
            </w:r>
          </w:p>
        </w:tc>
      </w:tr>
      <w:tr w:rsidR="00DC5D26" w14:paraId="32197C53" w14:textId="77777777">
        <w:tc>
          <w:tcPr>
            <w:tcW w:w="0" w:type="auto"/>
            <w:shd w:val="clear" w:color="auto" w:fill="F3F3F3"/>
          </w:tcPr>
          <w:p w14:paraId="32197C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C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C54" w14:textId="77777777" w:rsidR="00DC5D26" w:rsidRDefault="00DC5D26">
      <w:pPr>
        <w:rPr>
          <w:rStyle w:val="Table-Header"/>
        </w:rPr>
      </w:pPr>
    </w:p>
    <w:p w14:paraId="32197C55" w14:textId="77777777" w:rsidR="00DC5D26" w:rsidRDefault="00EC1450">
      <w:pPr>
        <w:pStyle w:val="BlockTitleParagraph"/>
        <w:rPr>
          <w:rStyle w:val="Table-Header"/>
        </w:rPr>
      </w:pPr>
      <w:bookmarkStart w:id="326" w:name="1OpzNebJ9VlebM2QE+jYGUm8I8E="/>
      <w:r>
        <w:t>Columns</w:t>
      </w:r>
      <w:bookmarkEnd w:id="3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34"/>
        <w:gridCol w:w="2156"/>
        <w:gridCol w:w="1838"/>
        <w:gridCol w:w="2766"/>
        <w:gridCol w:w="1648"/>
      </w:tblGrid>
      <w:tr w:rsidR="00DC5D26" w14:paraId="32197C5B" w14:textId="77777777">
        <w:tc>
          <w:tcPr>
            <w:tcW w:w="0" w:type="auto"/>
            <w:shd w:val="clear" w:color="auto" w:fill="F3F3F3"/>
            <w:vAlign w:val="bottom"/>
          </w:tcPr>
          <w:p w14:paraId="32197C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C61" w14:textId="77777777">
        <w:tc>
          <w:tcPr>
            <w:tcW w:w="0" w:type="auto"/>
            <w:shd w:val="clear" w:color="auto" w:fill="FFFFFF"/>
          </w:tcPr>
          <w:p w14:paraId="32197C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A2">
                <v:shape id="_x0000_i159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tilerelationlineid</w:t>
            </w:r>
          </w:p>
        </w:tc>
        <w:tc>
          <w:tcPr>
            <w:tcW w:w="0" w:type="auto"/>
            <w:shd w:val="clear" w:color="auto" w:fill="FFFFFF"/>
          </w:tcPr>
          <w:p w14:paraId="32197C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C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C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C67" w14:textId="77777777">
        <w:tc>
          <w:tcPr>
            <w:tcW w:w="0" w:type="auto"/>
            <w:shd w:val="clear" w:color="auto" w:fill="F3F3F3"/>
          </w:tcPr>
          <w:p w14:paraId="32197C6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C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C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C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C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C68" w14:textId="77777777" w:rsidR="00DC5D26" w:rsidRDefault="00DC5D26">
      <w:pPr>
        <w:rPr>
          <w:rStyle w:val="Table-Header"/>
        </w:rPr>
      </w:pPr>
    </w:p>
    <w:p w14:paraId="32197C69" w14:textId="77777777" w:rsidR="00DC5D26" w:rsidRDefault="00EC1450">
      <w:pPr>
        <w:pStyle w:val="BlockTitleParagraph"/>
        <w:rPr>
          <w:rStyle w:val="Table-Header"/>
        </w:rPr>
      </w:pPr>
      <w:bookmarkStart w:id="327" w:name="RDWTPRHDUcFiFYIapxp50RrIqgk="/>
      <w:r>
        <w:t>Indexes</w:t>
      </w:r>
      <w:bookmarkEnd w:id="3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73"/>
        <w:gridCol w:w="3802"/>
        <w:gridCol w:w="2772"/>
        <w:gridCol w:w="1595"/>
      </w:tblGrid>
      <w:tr w:rsidR="00DC5D26" w14:paraId="32197C6E" w14:textId="77777777">
        <w:tc>
          <w:tcPr>
            <w:tcW w:w="0" w:type="auto"/>
            <w:shd w:val="clear" w:color="auto" w:fill="F3F3F3"/>
            <w:vAlign w:val="bottom"/>
          </w:tcPr>
          <w:p w14:paraId="32197C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C73" w14:textId="77777777">
        <w:tc>
          <w:tcPr>
            <w:tcW w:w="0" w:type="auto"/>
            <w:shd w:val="clear" w:color="auto" w:fill="FFFFFF"/>
          </w:tcPr>
          <w:p w14:paraId="32197C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3">
                <v:shape id="_x0000_i159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PK_t_tile_relation_line</w:t>
            </w:r>
          </w:p>
        </w:tc>
        <w:tc>
          <w:tcPr>
            <w:tcW w:w="0" w:type="auto"/>
            <w:shd w:val="clear" w:color="auto" w:fill="FFFFFF"/>
          </w:tcPr>
          <w:p w14:paraId="32197C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tilerelationlineid</w:t>
            </w:r>
          </w:p>
        </w:tc>
        <w:tc>
          <w:tcPr>
            <w:tcW w:w="0" w:type="auto"/>
            <w:shd w:val="clear" w:color="auto" w:fill="FFFFFF"/>
          </w:tcPr>
          <w:p w14:paraId="32197C72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C74" w14:textId="77777777" w:rsidR="00DC5D26" w:rsidRDefault="00DC5D26">
      <w:pPr>
        <w:rPr>
          <w:rStyle w:val="Table-Header"/>
        </w:rPr>
      </w:pPr>
    </w:p>
    <w:p w14:paraId="32197C75" w14:textId="77777777" w:rsidR="00DC5D26" w:rsidRDefault="00EC1450">
      <w:pPr>
        <w:pStyle w:val="BlockTitleParagraph"/>
        <w:rPr>
          <w:rStyle w:val="Table-Header"/>
        </w:rPr>
      </w:pPr>
      <w:bookmarkStart w:id="328" w:name="QglP206wI9Eo6hLiDyoGTE7QZDA="/>
      <w:r>
        <w:t>SQL Script</w:t>
      </w:r>
      <w:bookmarkEnd w:id="3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81" w14:textId="77777777">
        <w:tc>
          <w:tcPr>
            <w:tcW w:w="0" w:type="auto"/>
            <w:shd w:val="clear" w:color="auto" w:fill="F5F5F5"/>
          </w:tcPr>
          <w:p w14:paraId="32197C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[t_tile_relation_line]</w:t>
            </w:r>
          </w:p>
          <w:p w14:paraId="32197C7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C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[tilerelationlineid]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C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C7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C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[t_tile_relation_line]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[PK_t_tile_relation_line]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([tilerelationlineid]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C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line between relation'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't_tile_relation_line'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C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8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C82" w14:textId="77777777" w:rsidR="00DC5D26" w:rsidRDefault="00DC5D26">
      <w:pPr>
        <w:rPr>
          <w:rStyle w:val="ScriptNormal"/>
        </w:rPr>
      </w:pPr>
    </w:p>
    <w:p w14:paraId="32197C83" w14:textId="77777777" w:rsidR="00DC5D26" w:rsidRDefault="00EC1450">
      <w:pPr>
        <w:pStyle w:val="BlockTitleParagraph"/>
        <w:rPr>
          <w:rStyle w:val="ScriptNormal"/>
        </w:rPr>
      </w:pPr>
      <w:bookmarkStart w:id="329" w:name="upCiMgoAU10yxJrRVN4Ft7KQwb4="/>
      <w:r>
        <w:t>Used By</w:t>
      </w:r>
      <w:bookmarkEnd w:id="329"/>
    </w:p>
    <w:p w14:paraId="32197C84" w14:textId="77777777" w:rsidR="00DC5D26" w:rsidRDefault="00EC1450">
      <w:hyperlink w:anchor="078YtCFOxZtrTr+ji99XjRUc40A=" w:history="1">
        <w:r>
          <w:t>[dbo].[t_tile_relation]</w:t>
        </w:r>
      </w:hyperlink>
    </w:p>
    <w:p w14:paraId="32197C85" w14:textId="77777777" w:rsidR="00DC5D26" w:rsidRDefault="00DC5D26">
      <w:pPr>
        <w:sectPr w:rsidR="00DC5D26">
          <w:headerReference w:type="default" r:id="rId5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88" w14:textId="77777777">
        <w:tc>
          <w:tcPr>
            <w:tcW w:w="0" w:type="auto"/>
            <w:shd w:val="clear" w:color="auto" w:fill="E6E6E6"/>
          </w:tcPr>
          <w:p w14:paraId="32197C86" w14:textId="77777777" w:rsidR="00DC5D26" w:rsidRDefault="00EC1450">
            <w:pPr>
              <w:pStyle w:val="Heading6"/>
            </w:pPr>
            <w:bookmarkStart w:id="330" w:name="_Toc256000040"/>
            <w:bookmarkStart w:id="331" w:name="0h0UAGOGrfB/LY7u8AJHKD5ERYA="/>
            <w:r>
              <w:pict w14:anchorId="3219EFA4">
                <v:shape id="_x0000_i1598" type="#_x0000_t75" style="width:11.95pt;height:11.95pt">
                  <v:imagedata r:id="rId11" o:title=""/>
                </v:shape>
              </w:pict>
            </w:r>
            <w:r>
              <w:t xml:space="preserve"> [dbo].[t_tile_relation_line_style]</w:t>
            </w:r>
            <w:bookmarkEnd w:id="330"/>
          </w:p>
          <w:bookmarkEnd w:id="331"/>
          <w:p w14:paraId="32197C87" w14:textId="77777777" w:rsidR="00DC5D26" w:rsidRDefault="00DC5D26"/>
        </w:tc>
      </w:tr>
    </w:tbl>
    <w:p w14:paraId="32197C89" w14:textId="77777777" w:rsidR="00DC5D26" w:rsidRDefault="00DC5D26">
      <w:pPr>
        <w:keepNext/>
      </w:pPr>
    </w:p>
    <w:p w14:paraId="32197C8A" w14:textId="77777777" w:rsidR="00DC5D26" w:rsidRDefault="00EC1450">
      <w:pPr>
        <w:pStyle w:val="BlockTitleParagraph"/>
        <w:rPr>
          <w:rStyle w:val="Description"/>
        </w:rPr>
      </w:pPr>
      <w:bookmarkStart w:id="332" w:name="w9VdVqL60ry4SYBaDV6/ytDXfGA="/>
      <w:r>
        <w:t>MS_</w:t>
      </w:r>
      <w:r>
        <w:softHyphen/>
        <w:t>Description</w:t>
      </w:r>
      <w:bookmarkEnd w:id="332"/>
    </w:p>
    <w:p w14:paraId="32197C8B" w14:textId="77777777" w:rsidR="00DC5D26" w:rsidRDefault="00EC1450">
      <w:r>
        <w:t>The line styles for a relation</w:t>
      </w:r>
    </w:p>
    <w:p w14:paraId="32197C8C" w14:textId="77777777" w:rsidR="00DC5D26" w:rsidRDefault="00EC1450">
      <w:pPr>
        <w:pStyle w:val="BlockTitleParagraph"/>
      </w:pPr>
      <w:bookmarkStart w:id="333" w:name="lwuuTfVpjgaJ7Yshg4AcrnKsHsE="/>
      <w:r>
        <w:t>Properties</w:t>
      </w:r>
      <w:bookmarkEnd w:id="3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C8F" w14:textId="77777777">
        <w:tc>
          <w:tcPr>
            <w:tcW w:w="0" w:type="auto"/>
            <w:shd w:val="clear" w:color="auto" w:fill="F3F3F3"/>
            <w:vAlign w:val="bottom"/>
          </w:tcPr>
          <w:p w14:paraId="32197C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C92" w14:textId="77777777">
        <w:tc>
          <w:tcPr>
            <w:tcW w:w="0" w:type="auto"/>
            <w:shd w:val="clear" w:color="auto" w:fill="FFFFFF"/>
          </w:tcPr>
          <w:p w14:paraId="32197C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C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C95" w14:textId="77777777">
        <w:tc>
          <w:tcPr>
            <w:tcW w:w="0" w:type="auto"/>
            <w:shd w:val="clear" w:color="auto" w:fill="F3F3F3"/>
          </w:tcPr>
          <w:p w14:paraId="32197C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C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C98" w14:textId="77777777">
        <w:tc>
          <w:tcPr>
            <w:tcW w:w="0" w:type="auto"/>
            <w:shd w:val="clear" w:color="auto" w:fill="FFFFFF"/>
          </w:tcPr>
          <w:p w14:paraId="32197C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C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06:53:02 vrijdag 14 mei </w:t>
            </w:r>
            <w:r>
              <w:rPr>
                <w:rStyle w:val="Table-Default"/>
              </w:rPr>
              <w:t>2021</w:t>
            </w:r>
          </w:p>
        </w:tc>
      </w:tr>
      <w:tr w:rsidR="00DC5D26" w14:paraId="32197C9B" w14:textId="77777777">
        <w:tc>
          <w:tcPr>
            <w:tcW w:w="0" w:type="auto"/>
            <w:shd w:val="clear" w:color="auto" w:fill="F3F3F3"/>
          </w:tcPr>
          <w:p w14:paraId="32197C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C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C9C" w14:textId="77777777" w:rsidR="00DC5D26" w:rsidRDefault="00DC5D26">
      <w:pPr>
        <w:rPr>
          <w:rStyle w:val="Table-Header"/>
        </w:rPr>
      </w:pPr>
    </w:p>
    <w:p w14:paraId="32197C9D" w14:textId="77777777" w:rsidR="00DC5D26" w:rsidRDefault="00EC1450">
      <w:pPr>
        <w:pStyle w:val="BlockTitleParagraph"/>
        <w:rPr>
          <w:rStyle w:val="Table-Header"/>
        </w:rPr>
      </w:pPr>
      <w:bookmarkStart w:id="334" w:name="kr6VPftDQZvtvHLf8JU3S8itvlI="/>
      <w:r>
        <w:t>Columns</w:t>
      </w:r>
      <w:bookmarkEnd w:id="3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88"/>
        <w:gridCol w:w="2546"/>
        <w:gridCol w:w="1737"/>
        <w:gridCol w:w="2614"/>
        <w:gridCol w:w="1557"/>
      </w:tblGrid>
      <w:tr w:rsidR="00DC5D26" w14:paraId="32197CA3" w14:textId="77777777">
        <w:tc>
          <w:tcPr>
            <w:tcW w:w="0" w:type="auto"/>
            <w:shd w:val="clear" w:color="auto" w:fill="F3F3F3"/>
            <w:vAlign w:val="bottom"/>
          </w:tcPr>
          <w:p w14:paraId="32197C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CA9" w14:textId="77777777">
        <w:tc>
          <w:tcPr>
            <w:tcW w:w="0" w:type="auto"/>
            <w:shd w:val="clear" w:color="auto" w:fill="FFFFFF"/>
          </w:tcPr>
          <w:p w14:paraId="32197C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A5">
                <v:shape id="_x0000_i159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tilerelationlinestyleid</w:t>
            </w:r>
          </w:p>
        </w:tc>
        <w:tc>
          <w:tcPr>
            <w:tcW w:w="0" w:type="auto"/>
            <w:shd w:val="clear" w:color="auto" w:fill="FFFFFF"/>
          </w:tcPr>
          <w:p w14:paraId="32197C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C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C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CAF" w14:textId="77777777">
        <w:tc>
          <w:tcPr>
            <w:tcW w:w="0" w:type="auto"/>
            <w:shd w:val="clear" w:color="auto" w:fill="F3F3F3"/>
          </w:tcPr>
          <w:p w14:paraId="32197CA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C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C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C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C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CB0" w14:textId="77777777" w:rsidR="00DC5D26" w:rsidRDefault="00DC5D26">
      <w:pPr>
        <w:rPr>
          <w:rStyle w:val="Table-Header"/>
        </w:rPr>
      </w:pPr>
    </w:p>
    <w:p w14:paraId="32197CB1" w14:textId="77777777" w:rsidR="00DC5D26" w:rsidRDefault="00EC1450">
      <w:pPr>
        <w:pStyle w:val="BlockTitleParagraph"/>
        <w:rPr>
          <w:rStyle w:val="Table-Header"/>
        </w:rPr>
      </w:pPr>
      <w:bookmarkStart w:id="335" w:name="PYNKre3Gh1S9zNNy36gxJ9Wg5m8="/>
      <w:r>
        <w:t>Indexes</w:t>
      </w:r>
      <w:bookmarkEnd w:id="3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16"/>
        <w:gridCol w:w="4001"/>
        <w:gridCol w:w="2961"/>
        <w:gridCol w:w="1364"/>
      </w:tblGrid>
      <w:tr w:rsidR="00DC5D26" w14:paraId="32197CB6" w14:textId="77777777">
        <w:tc>
          <w:tcPr>
            <w:tcW w:w="0" w:type="auto"/>
            <w:shd w:val="clear" w:color="auto" w:fill="F3F3F3"/>
            <w:vAlign w:val="bottom"/>
          </w:tcPr>
          <w:p w14:paraId="32197C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CBB" w14:textId="77777777">
        <w:tc>
          <w:tcPr>
            <w:tcW w:w="0" w:type="auto"/>
            <w:shd w:val="clear" w:color="auto" w:fill="FFFFFF"/>
          </w:tcPr>
          <w:p w14:paraId="32197CB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6">
                <v:shape id="_x0000_i160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B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PK_t_tile_relation_line_style</w:t>
            </w:r>
          </w:p>
        </w:tc>
        <w:tc>
          <w:tcPr>
            <w:tcW w:w="0" w:type="auto"/>
            <w:shd w:val="clear" w:color="auto" w:fill="FFFFFF"/>
          </w:tcPr>
          <w:p w14:paraId="32197C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tilerelationlinestyleid</w:t>
            </w:r>
          </w:p>
        </w:tc>
        <w:tc>
          <w:tcPr>
            <w:tcW w:w="0" w:type="auto"/>
            <w:shd w:val="clear" w:color="auto" w:fill="FFFFFF"/>
          </w:tcPr>
          <w:p w14:paraId="32197CBA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CBC" w14:textId="77777777" w:rsidR="00DC5D26" w:rsidRDefault="00DC5D26">
      <w:pPr>
        <w:rPr>
          <w:rStyle w:val="Table-Header"/>
        </w:rPr>
      </w:pPr>
    </w:p>
    <w:p w14:paraId="32197CBD" w14:textId="77777777" w:rsidR="00DC5D26" w:rsidRDefault="00EC1450">
      <w:pPr>
        <w:pStyle w:val="BlockTitleParagraph"/>
        <w:rPr>
          <w:rStyle w:val="Table-Header"/>
        </w:rPr>
      </w:pPr>
      <w:bookmarkStart w:id="336" w:name="5R+eqmgV2jjmT4Dypm444OA6yNo="/>
      <w:r>
        <w:t>SQL Script</w:t>
      </w:r>
      <w:bookmarkEnd w:id="3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C9" w14:textId="77777777">
        <w:tc>
          <w:tcPr>
            <w:tcW w:w="0" w:type="auto"/>
            <w:shd w:val="clear" w:color="auto" w:fill="F5F5F5"/>
          </w:tcPr>
          <w:p w14:paraId="32197C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[t_tile_relation_line_style]</w:t>
            </w:r>
          </w:p>
          <w:p w14:paraId="32197CB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C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[tilerelationlinestyleid]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C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CC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7C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C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[t_tile_relation_line_style]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[PK_t_tile_relation_line_style]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([tilerelationlinestyleid]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C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line styles for a relation'</w:t>
            </w:r>
            <w:r>
              <w:rPr>
                <w:rStyle w:val="ScriptNormal"/>
              </w:rPr>
              <w:t>,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't_tile_relation_line_style'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C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CC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CCA" w14:textId="77777777" w:rsidR="00DC5D26" w:rsidRDefault="00DC5D26">
      <w:pPr>
        <w:rPr>
          <w:rStyle w:val="ScriptNormal"/>
        </w:rPr>
      </w:pPr>
    </w:p>
    <w:p w14:paraId="32197CCB" w14:textId="77777777" w:rsidR="00DC5D26" w:rsidRDefault="00DC5D26">
      <w:pPr>
        <w:rPr>
          <w:rStyle w:val="ScriptNormal"/>
        </w:rPr>
        <w:sectPr w:rsidR="00DC5D26">
          <w:headerReference w:type="default" r:id="rId5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CCE" w14:textId="77777777">
        <w:tc>
          <w:tcPr>
            <w:tcW w:w="0" w:type="auto"/>
            <w:shd w:val="clear" w:color="auto" w:fill="E6E6E6"/>
          </w:tcPr>
          <w:p w14:paraId="32197CCC" w14:textId="77777777" w:rsidR="00DC5D26" w:rsidRDefault="00EC1450">
            <w:pPr>
              <w:pStyle w:val="Heading6"/>
            </w:pPr>
            <w:bookmarkStart w:id="337" w:name="_Toc256000041"/>
            <w:bookmarkStart w:id="338" w:name="20FtsGWM3tQuQsgV56yVep7A5B8="/>
            <w:r>
              <w:pict w14:anchorId="3219EFA7">
                <v:shape id="_x0000_i1601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[dbo].[t_tile_relation_startend_symbol]</w:t>
            </w:r>
            <w:bookmarkEnd w:id="337"/>
          </w:p>
          <w:bookmarkEnd w:id="338"/>
          <w:p w14:paraId="32197CCD" w14:textId="77777777" w:rsidR="00DC5D26" w:rsidRDefault="00DC5D26"/>
        </w:tc>
      </w:tr>
    </w:tbl>
    <w:p w14:paraId="32197CCF" w14:textId="77777777" w:rsidR="00DC5D26" w:rsidRDefault="00DC5D26">
      <w:pPr>
        <w:keepNext/>
      </w:pPr>
    </w:p>
    <w:p w14:paraId="32197CD0" w14:textId="77777777" w:rsidR="00DC5D26" w:rsidRDefault="00EC1450">
      <w:pPr>
        <w:pStyle w:val="BlockTitleParagraph"/>
        <w:rPr>
          <w:rStyle w:val="Description"/>
        </w:rPr>
      </w:pPr>
      <w:bookmarkStart w:id="339" w:name="rqmfRjKAg3uFTmhI4MkIU8hBeoQ="/>
      <w:r>
        <w:t>MS_</w:t>
      </w:r>
      <w:r>
        <w:softHyphen/>
        <w:t>Description</w:t>
      </w:r>
      <w:bookmarkEnd w:id="339"/>
    </w:p>
    <w:p w14:paraId="32197CD1" w14:textId="77777777" w:rsidR="00DC5D26" w:rsidRDefault="00EC1450">
      <w:r>
        <w:t>The symbol used for the relation line start</w:t>
      </w:r>
    </w:p>
    <w:p w14:paraId="32197CD2" w14:textId="77777777" w:rsidR="00DC5D26" w:rsidRDefault="00EC1450">
      <w:pPr>
        <w:pStyle w:val="BlockTitleParagraph"/>
      </w:pPr>
      <w:bookmarkStart w:id="340" w:name="ClgpeuprTwzjvA/maspNiQdgUHQ="/>
      <w:r>
        <w:t>Properties</w:t>
      </w:r>
      <w:bookmarkEnd w:id="3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CD5" w14:textId="77777777">
        <w:tc>
          <w:tcPr>
            <w:tcW w:w="0" w:type="auto"/>
            <w:shd w:val="clear" w:color="auto" w:fill="F3F3F3"/>
            <w:vAlign w:val="bottom"/>
          </w:tcPr>
          <w:p w14:paraId="32197C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CD8" w14:textId="77777777">
        <w:tc>
          <w:tcPr>
            <w:tcW w:w="0" w:type="auto"/>
            <w:shd w:val="clear" w:color="auto" w:fill="FFFFFF"/>
          </w:tcPr>
          <w:p w14:paraId="32197C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C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CDB" w14:textId="77777777">
        <w:tc>
          <w:tcPr>
            <w:tcW w:w="0" w:type="auto"/>
            <w:shd w:val="clear" w:color="auto" w:fill="F3F3F3"/>
          </w:tcPr>
          <w:p w14:paraId="32197C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C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</w:t>
            </w:r>
          </w:p>
        </w:tc>
      </w:tr>
      <w:tr w:rsidR="00DC5D26" w14:paraId="32197CDE" w14:textId="77777777">
        <w:tc>
          <w:tcPr>
            <w:tcW w:w="0" w:type="auto"/>
            <w:shd w:val="clear" w:color="auto" w:fill="FFFFFF"/>
          </w:tcPr>
          <w:p w14:paraId="32197C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C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CE1" w14:textId="77777777">
        <w:tc>
          <w:tcPr>
            <w:tcW w:w="0" w:type="auto"/>
            <w:shd w:val="clear" w:color="auto" w:fill="F3F3F3"/>
          </w:tcPr>
          <w:p w14:paraId="32197C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C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CE2" w14:textId="77777777" w:rsidR="00DC5D26" w:rsidRDefault="00DC5D26">
      <w:pPr>
        <w:rPr>
          <w:rStyle w:val="Table-Header"/>
        </w:rPr>
      </w:pPr>
    </w:p>
    <w:p w14:paraId="32197CE3" w14:textId="77777777" w:rsidR="00DC5D26" w:rsidRDefault="00EC1450">
      <w:pPr>
        <w:pStyle w:val="BlockTitleParagraph"/>
        <w:rPr>
          <w:rStyle w:val="Table-Header"/>
        </w:rPr>
      </w:pPr>
      <w:bookmarkStart w:id="341" w:name="1ixSpmY1d1M1hKTw4YB5M9k6yBE="/>
      <w:r>
        <w:t>Columns</w:t>
      </w:r>
      <w:bookmarkEnd w:id="3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0"/>
        <w:gridCol w:w="2949"/>
        <w:gridCol w:w="1632"/>
        <w:gridCol w:w="2457"/>
        <w:gridCol w:w="1464"/>
      </w:tblGrid>
      <w:tr w:rsidR="00DC5D26" w14:paraId="32197CE9" w14:textId="77777777">
        <w:tc>
          <w:tcPr>
            <w:tcW w:w="0" w:type="auto"/>
            <w:shd w:val="clear" w:color="auto" w:fill="F3F3F3"/>
            <w:vAlign w:val="bottom"/>
          </w:tcPr>
          <w:p w14:paraId="32197C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CEF" w14:textId="77777777">
        <w:tc>
          <w:tcPr>
            <w:tcW w:w="0" w:type="auto"/>
            <w:shd w:val="clear" w:color="auto" w:fill="FFFFFF"/>
          </w:tcPr>
          <w:p w14:paraId="32197C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A8">
                <v:shape id="_x0000_i160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</w:t>
            </w:r>
          </w:p>
        </w:tc>
        <w:tc>
          <w:tcPr>
            <w:tcW w:w="0" w:type="auto"/>
            <w:shd w:val="clear" w:color="auto" w:fill="FFFFFF"/>
          </w:tcPr>
          <w:p w14:paraId="32197C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C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C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CF5" w14:textId="77777777">
        <w:tc>
          <w:tcPr>
            <w:tcW w:w="0" w:type="auto"/>
            <w:shd w:val="clear" w:color="auto" w:fill="F3F3F3"/>
          </w:tcPr>
          <w:p w14:paraId="32197CF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C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C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C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C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CF6" w14:textId="77777777" w:rsidR="00DC5D26" w:rsidRDefault="00DC5D26">
      <w:pPr>
        <w:rPr>
          <w:rStyle w:val="Table-Header"/>
        </w:rPr>
      </w:pPr>
    </w:p>
    <w:p w14:paraId="32197CF7" w14:textId="77777777" w:rsidR="00DC5D26" w:rsidRDefault="00EC1450">
      <w:pPr>
        <w:pStyle w:val="BlockTitleParagraph"/>
        <w:rPr>
          <w:rStyle w:val="Table-Header"/>
        </w:rPr>
      </w:pPr>
      <w:bookmarkStart w:id="342" w:name="pG9GQrwXwH+xAn+aqISyN0ugZuQ="/>
      <w:r>
        <w:t>Indexes</w:t>
      </w:r>
      <w:bookmarkEnd w:id="3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80"/>
        <w:gridCol w:w="4188"/>
        <w:gridCol w:w="3111"/>
        <w:gridCol w:w="1163"/>
      </w:tblGrid>
      <w:tr w:rsidR="00DC5D26" w14:paraId="32197CFC" w14:textId="77777777">
        <w:tc>
          <w:tcPr>
            <w:tcW w:w="0" w:type="auto"/>
            <w:shd w:val="clear" w:color="auto" w:fill="F3F3F3"/>
            <w:vAlign w:val="bottom"/>
          </w:tcPr>
          <w:p w14:paraId="32197C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C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D01" w14:textId="77777777">
        <w:tc>
          <w:tcPr>
            <w:tcW w:w="0" w:type="auto"/>
            <w:shd w:val="clear" w:color="auto" w:fill="FFFFFF"/>
          </w:tcPr>
          <w:p w14:paraId="32197C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9">
                <v:shape id="_x0000_i160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C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PK_t_tile_relation_startend_symbol</w:t>
            </w:r>
          </w:p>
        </w:tc>
        <w:tc>
          <w:tcPr>
            <w:tcW w:w="0" w:type="auto"/>
            <w:shd w:val="clear" w:color="auto" w:fill="FFFFFF"/>
          </w:tcPr>
          <w:p w14:paraId="32197C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tilerelationstartendsymbol</w:t>
            </w:r>
          </w:p>
        </w:tc>
        <w:tc>
          <w:tcPr>
            <w:tcW w:w="0" w:type="auto"/>
            <w:shd w:val="clear" w:color="auto" w:fill="FFFFFF"/>
          </w:tcPr>
          <w:p w14:paraId="32197D00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D02" w14:textId="77777777" w:rsidR="00DC5D26" w:rsidRDefault="00DC5D26">
      <w:pPr>
        <w:rPr>
          <w:rStyle w:val="Table-Header"/>
        </w:rPr>
      </w:pPr>
    </w:p>
    <w:p w14:paraId="32197D03" w14:textId="77777777" w:rsidR="00DC5D26" w:rsidRDefault="00EC1450">
      <w:pPr>
        <w:pStyle w:val="BlockTitleParagraph"/>
        <w:rPr>
          <w:rStyle w:val="Table-Header"/>
        </w:rPr>
      </w:pPr>
      <w:bookmarkStart w:id="343" w:name="Zt08TI4C/ki3iXSqgspx7pjRo54="/>
      <w:r>
        <w:t>SQL Script</w:t>
      </w:r>
      <w:bookmarkEnd w:id="3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0F" w14:textId="77777777">
        <w:tc>
          <w:tcPr>
            <w:tcW w:w="0" w:type="auto"/>
            <w:shd w:val="clear" w:color="auto" w:fill="F5F5F5"/>
          </w:tcPr>
          <w:p w14:paraId="32197D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[t_tile_relation_startend_symbol]</w:t>
            </w:r>
          </w:p>
          <w:p w14:paraId="32197D0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D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[tilerelationstartendsymbol]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D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D0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0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[t_tile_relation_startend_symbol]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[PK_t_tile_relation_startend_symbol]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([tilerelationstartendsymbol]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</w:r>
            <w:r>
              <w:rPr>
                <w:rStyle w:val="ScriptString"/>
              </w:rPr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symbol used for the relation line start'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't_tile_relation_startend_symbol'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D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0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D10" w14:textId="77777777" w:rsidR="00DC5D26" w:rsidRDefault="00DC5D26">
      <w:pPr>
        <w:rPr>
          <w:rStyle w:val="ScriptNormal"/>
        </w:rPr>
      </w:pPr>
    </w:p>
    <w:p w14:paraId="32197D11" w14:textId="77777777" w:rsidR="00DC5D26" w:rsidRDefault="00EC1450">
      <w:pPr>
        <w:pStyle w:val="BlockTitleParagraph"/>
        <w:rPr>
          <w:rStyle w:val="ScriptNormal"/>
        </w:rPr>
      </w:pPr>
      <w:bookmarkStart w:id="344" w:name="CuMgP3HaPLOfsf9Irf1a+6O7eGw="/>
      <w:r>
        <w:t>Used By</w:t>
      </w:r>
      <w:bookmarkEnd w:id="344"/>
    </w:p>
    <w:p w14:paraId="32197D12" w14:textId="77777777" w:rsidR="00DC5D26" w:rsidRDefault="00EC1450">
      <w:hyperlink w:anchor="078YtCFOxZtrTr+ji99XjRUc40A=" w:history="1">
        <w:r>
          <w:t>[dbo].[t_tile_relation]</w:t>
        </w:r>
      </w:hyperlink>
    </w:p>
    <w:p w14:paraId="32197D13" w14:textId="77777777" w:rsidR="00DC5D26" w:rsidRDefault="00DC5D26">
      <w:pPr>
        <w:sectPr w:rsidR="00DC5D26">
          <w:headerReference w:type="default" r:id="rId5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16" w14:textId="77777777">
        <w:tc>
          <w:tcPr>
            <w:tcW w:w="0" w:type="auto"/>
            <w:shd w:val="clear" w:color="auto" w:fill="E6E6E6"/>
          </w:tcPr>
          <w:p w14:paraId="32197D14" w14:textId="77777777" w:rsidR="00DC5D26" w:rsidRDefault="00EC1450">
            <w:pPr>
              <w:pStyle w:val="Heading6"/>
            </w:pPr>
            <w:bookmarkStart w:id="345" w:name="_Toc256000042"/>
            <w:bookmarkStart w:id="346" w:name="uaXVDUif5OUkaINcFrMH2xZwemo="/>
            <w:r>
              <w:pict w14:anchorId="3219EFAA">
                <v:shape id="_x0000_i1604" type="#_x0000_t75" style="width:11.95pt;height:11.95pt">
                  <v:imagedata r:id="rId11" o:title=""/>
                </v:shape>
              </w:pict>
            </w:r>
            <w:r>
              <w:t xml:space="preserve"> [dbo].[t_tile_relation_style]</w:t>
            </w:r>
            <w:bookmarkEnd w:id="345"/>
          </w:p>
          <w:bookmarkEnd w:id="346"/>
          <w:p w14:paraId="32197D15" w14:textId="77777777" w:rsidR="00DC5D26" w:rsidRDefault="00DC5D26"/>
        </w:tc>
      </w:tr>
    </w:tbl>
    <w:p w14:paraId="32197D17" w14:textId="77777777" w:rsidR="00DC5D26" w:rsidRDefault="00DC5D26">
      <w:pPr>
        <w:keepNext/>
      </w:pPr>
    </w:p>
    <w:p w14:paraId="32197D18" w14:textId="77777777" w:rsidR="00DC5D26" w:rsidRDefault="00EC1450">
      <w:pPr>
        <w:pStyle w:val="BlockTitleParagraph"/>
        <w:rPr>
          <w:rStyle w:val="Description"/>
        </w:rPr>
      </w:pPr>
      <w:bookmarkStart w:id="347" w:name="qLfze2ht6qOOP6K5QdWw5GjLLFw="/>
      <w:r>
        <w:t>MS_</w:t>
      </w:r>
      <w:r>
        <w:softHyphen/>
        <w:t>Description</w:t>
      </w:r>
      <w:bookmarkEnd w:id="347"/>
    </w:p>
    <w:p w14:paraId="32197D19" w14:textId="77777777" w:rsidR="00DC5D26" w:rsidRDefault="00EC1450">
      <w:r>
        <w:t>The style of the relation </w:t>
      </w:r>
    </w:p>
    <w:p w14:paraId="32197D1A" w14:textId="77777777" w:rsidR="00DC5D26" w:rsidRDefault="00EC1450">
      <w:pPr>
        <w:pStyle w:val="BlockTitleParagraph"/>
      </w:pPr>
      <w:bookmarkStart w:id="348" w:name="1JYwLhvFVYqi9scu8ZkqOah856k="/>
      <w:r>
        <w:t>Properties</w:t>
      </w:r>
      <w:bookmarkEnd w:id="3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D1D" w14:textId="77777777">
        <w:tc>
          <w:tcPr>
            <w:tcW w:w="0" w:type="auto"/>
            <w:shd w:val="clear" w:color="auto" w:fill="F3F3F3"/>
            <w:vAlign w:val="bottom"/>
          </w:tcPr>
          <w:p w14:paraId="32197D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D20" w14:textId="77777777">
        <w:tc>
          <w:tcPr>
            <w:tcW w:w="0" w:type="auto"/>
            <w:shd w:val="clear" w:color="auto" w:fill="FFFFFF"/>
          </w:tcPr>
          <w:p w14:paraId="32197D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D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D23" w14:textId="77777777">
        <w:tc>
          <w:tcPr>
            <w:tcW w:w="0" w:type="auto"/>
            <w:shd w:val="clear" w:color="auto" w:fill="F3F3F3"/>
          </w:tcPr>
          <w:p w14:paraId="32197D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D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7D26" w14:textId="77777777">
        <w:tc>
          <w:tcPr>
            <w:tcW w:w="0" w:type="auto"/>
            <w:shd w:val="clear" w:color="auto" w:fill="FFFFFF"/>
          </w:tcPr>
          <w:p w14:paraId="32197D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D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D29" w14:textId="77777777">
        <w:tc>
          <w:tcPr>
            <w:tcW w:w="0" w:type="auto"/>
            <w:shd w:val="clear" w:color="auto" w:fill="F3F3F3"/>
          </w:tcPr>
          <w:p w14:paraId="32197D2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D2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D2A" w14:textId="77777777" w:rsidR="00DC5D26" w:rsidRDefault="00DC5D26">
      <w:pPr>
        <w:rPr>
          <w:rStyle w:val="Table-Header"/>
        </w:rPr>
      </w:pPr>
    </w:p>
    <w:p w14:paraId="32197D2B" w14:textId="77777777" w:rsidR="00DC5D26" w:rsidRDefault="00EC1450">
      <w:pPr>
        <w:pStyle w:val="BlockTitleParagraph"/>
        <w:rPr>
          <w:rStyle w:val="Table-Header"/>
        </w:rPr>
      </w:pPr>
      <w:bookmarkStart w:id="349" w:name="RvxXj9O5P+RzB1L/IXhO9E+8OkA="/>
      <w:r>
        <w:t>Columns</w:t>
      </w:r>
      <w:bookmarkEnd w:id="3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2"/>
        <w:gridCol w:w="2255"/>
        <w:gridCol w:w="1812"/>
        <w:gridCol w:w="2728"/>
        <w:gridCol w:w="1625"/>
      </w:tblGrid>
      <w:tr w:rsidR="00DC5D26" w14:paraId="32197D31" w14:textId="77777777">
        <w:tc>
          <w:tcPr>
            <w:tcW w:w="0" w:type="auto"/>
            <w:shd w:val="clear" w:color="auto" w:fill="F3F3F3"/>
            <w:vAlign w:val="bottom"/>
          </w:tcPr>
          <w:p w14:paraId="32197D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D37" w14:textId="77777777">
        <w:tc>
          <w:tcPr>
            <w:tcW w:w="0" w:type="auto"/>
            <w:shd w:val="clear" w:color="auto" w:fill="FFFFFF"/>
          </w:tcPr>
          <w:p w14:paraId="32197D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AB">
                <v:shape id="_x0000_i160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tilerelationstyleid</w:t>
            </w:r>
          </w:p>
        </w:tc>
        <w:tc>
          <w:tcPr>
            <w:tcW w:w="0" w:type="auto"/>
            <w:shd w:val="clear" w:color="auto" w:fill="FFFFFF"/>
          </w:tcPr>
          <w:p w14:paraId="32197D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D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D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D3D" w14:textId="77777777">
        <w:tc>
          <w:tcPr>
            <w:tcW w:w="0" w:type="auto"/>
            <w:shd w:val="clear" w:color="auto" w:fill="F3F3F3"/>
          </w:tcPr>
          <w:p w14:paraId="32197D3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D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D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D3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D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</w:tr>
    </w:tbl>
    <w:p w14:paraId="32197D3E" w14:textId="77777777" w:rsidR="00DC5D26" w:rsidRDefault="00DC5D26">
      <w:pPr>
        <w:rPr>
          <w:rStyle w:val="Table-Header"/>
        </w:rPr>
      </w:pPr>
    </w:p>
    <w:p w14:paraId="32197D3F" w14:textId="77777777" w:rsidR="00DC5D26" w:rsidRDefault="00EC1450">
      <w:pPr>
        <w:pStyle w:val="BlockTitleParagraph"/>
        <w:rPr>
          <w:rStyle w:val="Table-Header"/>
        </w:rPr>
      </w:pPr>
      <w:bookmarkStart w:id="350" w:name="W94Gb56vPSHgHdyYGMZ/t66nRgg="/>
      <w:r>
        <w:t>Indexes</w:t>
      </w:r>
      <w:bookmarkEnd w:id="35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35"/>
        <w:gridCol w:w="3831"/>
        <w:gridCol w:w="2837"/>
        <w:gridCol w:w="1539"/>
      </w:tblGrid>
      <w:tr w:rsidR="00DC5D26" w14:paraId="32197D44" w14:textId="77777777">
        <w:tc>
          <w:tcPr>
            <w:tcW w:w="0" w:type="auto"/>
            <w:shd w:val="clear" w:color="auto" w:fill="F3F3F3"/>
            <w:vAlign w:val="bottom"/>
          </w:tcPr>
          <w:p w14:paraId="32197D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4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D49" w14:textId="77777777">
        <w:tc>
          <w:tcPr>
            <w:tcW w:w="0" w:type="auto"/>
            <w:shd w:val="clear" w:color="auto" w:fill="FFFFFF"/>
          </w:tcPr>
          <w:p w14:paraId="32197D4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C">
                <v:shape id="_x0000_i160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4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PK_t_tile_relation_style</w:t>
            </w:r>
          </w:p>
        </w:tc>
        <w:tc>
          <w:tcPr>
            <w:tcW w:w="0" w:type="auto"/>
            <w:shd w:val="clear" w:color="auto" w:fill="FFFFFF"/>
          </w:tcPr>
          <w:p w14:paraId="32197D4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tilerelationstyleid</w:t>
            </w:r>
          </w:p>
        </w:tc>
        <w:tc>
          <w:tcPr>
            <w:tcW w:w="0" w:type="auto"/>
            <w:shd w:val="clear" w:color="auto" w:fill="FFFFFF"/>
          </w:tcPr>
          <w:p w14:paraId="32197D48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D4A" w14:textId="77777777" w:rsidR="00DC5D26" w:rsidRDefault="00DC5D26">
      <w:pPr>
        <w:rPr>
          <w:rStyle w:val="Table-Header"/>
        </w:rPr>
      </w:pPr>
    </w:p>
    <w:p w14:paraId="32197D4B" w14:textId="77777777" w:rsidR="00DC5D26" w:rsidRDefault="00EC1450">
      <w:pPr>
        <w:pStyle w:val="BlockTitleParagraph"/>
        <w:rPr>
          <w:rStyle w:val="Table-Header"/>
        </w:rPr>
      </w:pPr>
      <w:bookmarkStart w:id="351" w:name="3eKGvQqXNTGhZX1wtJ8lep/grgQ="/>
      <w:r>
        <w:t>SQL Script</w:t>
      </w:r>
      <w:bookmarkEnd w:id="35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57" w14:textId="77777777">
        <w:tc>
          <w:tcPr>
            <w:tcW w:w="0" w:type="auto"/>
            <w:shd w:val="clear" w:color="auto" w:fill="F5F5F5"/>
          </w:tcPr>
          <w:p w14:paraId="32197D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[t_tile_relation_style]</w:t>
            </w:r>
          </w:p>
          <w:p w14:paraId="32197D4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D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[tilerelationstyleid]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D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D5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[t_tile_relation_style]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[PK_t_tile_relation_style]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([tilerelationstyleid]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style o</w:t>
            </w:r>
            <w:r>
              <w:rPr>
                <w:rStyle w:val="ScriptString"/>
              </w:rPr>
              <w:t>f the relation 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't_tile_relation_style'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D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5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D58" w14:textId="77777777" w:rsidR="00DC5D26" w:rsidRDefault="00DC5D26">
      <w:pPr>
        <w:rPr>
          <w:rStyle w:val="ScriptNormal"/>
        </w:rPr>
      </w:pPr>
    </w:p>
    <w:p w14:paraId="32197D59" w14:textId="77777777" w:rsidR="00DC5D26" w:rsidRDefault="00EC1450">
      <w:pPr>
        <w:pStyle w:val="BlockTitleParagraph"/>
        <w:rPr>
          <w:rStyle w:val="ScriptNormal"/>
        </w:rPr>
      </w:pPr>
      <w:bookmarkStart w:id="352" w:name="Q1pAxiz2p2g9gAgCgCmn4cWGpGY="/>
      <w:r>
        <w:t>Used By</w:t>
      </w:r>
      <w:bookmarkEnd w:id="352"/>
    </w:p>
    <w:p w14:paraId="32197D5A" w14:textId="77777777" w:rsidR="00DC5D26" w:rsidRDefault="00EC1450">
      <w:hyperlink w:anchor="078YtCFOxZtrTr+ji99XjRUc40A=" w:history="1">
        <w:r>
          <w:t>[dbo].[t_tile_relation]</w:t>
        </w:r>
      </w:hyperlink>
    </w:p>
    <w:p w14:paraId="32197D5B" w14:textId="77777777" w:rsidR="00DC5D26" w:rsidRDefault="00DC5D26">
      <w:pPr>
        <w:sectPr w:rsidR="00DC5D26">
          <w:headerReference w:type="default" r:id="rId6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5E" w14:textId="77777777">
        <w:tc>
          <w:tcPr>
            <w:tcW w:w="0" w:type="auto"/>
            <w:shd w:val="clear" w:color="auto" w:fill="E6E6E6"/>
          </w:tcPr>
          <w:p w14:paraId="32197D5C" w14:textId="77777777" w:rsidR="00DC5D26" w:rsidRDefault="00EC1450">
            <w:pPr>
              <w:pStyle w:val="Heading6"/>
            </w:pPr>
            <w:bookmarkStart w:id="353" w:name="_Toc256000043"/>
            <w:bookmarkStart w:id="354" w:name="t9KwwwpGyY9rRoGxVre804qNj4A="/>
            <w:r>
              <w:pict w14:anchorId="3219EFAD">
                <v:shape id="_x0000_i1607" type="#_x0000_t75" style="width:11.95pt;height:11.95pt">
                  <v:imagedata r:id="rId11" o:title=""/>
                </v:shape>
              </w:pict>
            </w:r>
            <w:r>
              <w:t xml:space="preserve"> [dbo].[t_tile_relation_type]</w:t>
            </w:r>
            <w:bookmarkEnd w:id="353"/>
          </w:p>
          <w:bookmarkEnd w:id="354"/>
          <w:p w14:paraId="32197D5D" w14:textId="77777777" w:rsidR="00DC5D26" w:rsidRDefault="00DC5D26"/>
        </w:tc>
      </w:tr>
    </w:tbl>
    <w:p w14:paraId="32197D5F" w14:textId="77777777" w:rsidR="00DC5D26" w:rsidRDefault="00DC5D26">
      <w:pPr>
        <w:keepNext/>
      </w:pPr>
    </w:p>
    <w:p w14:paraId="32197D60" w14:textId="77777777" w:rsidR="00DC5D26" w:rsidRDefault="00EC1450">
      <w:pPr>
        <w:pStyle w:val="BlockTitleParagraph"/>
        <w:rPr>
          <w:rStyle w:val="Description"/>
        </w:rPr>
      </w:pPr>
      <w:bookmarkStart w:id="355" w:name="0b3P5qw8oHxP82h78/h1XDnrkr8="/>
      <w:r>
        <w:t>MS_</w:t>
      </w:r>
      <w:r>
        <w:softHyphen/>
        <w:t>Description</w:t>
      </w:r>
      <w:bookmarkEnd w:id="355"/>
    </w:p>
    <w:p w14:paraId="32197D61" w14:textId="77777777" w:rsidR="00DC5D26" w:rsidRDefault="00EC1450">
      <w:r>
        <w:t xml:space="preserve">The type of the </w:t>
      </w:r>
      <w:r>
        <w:t>relation</w:t>
      </w:r>
    </w:p>
    <w:p w14:paraId="32197D62" w14:textId="77777777" w:rsidR="00DC5D26" w:rsidRDefault="00EC1450">
      <w:pPr>
        <w:pStyle w:val="BlockTitleParagraph"/>
      </w:pPr>
      <w:bookmarkStart w:id="356" w:name="i7QK9DUdEdjdp1dnasWV6jGg49A="/>
      <w:r>
        <w:t>Properties</w:t>
      </w:r>
      <w:bookmarkEnd w:id="35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D65" w14:textId="77777777">
        <w:tc>
          <w:tcPr>
            <w:tcW w:w="0" w:type="auto"/>
            <w:shd w:val="clear" w:color="auto" w:fill="F3F3F3"/>
            <w:vAlign w:val="bottom"/>
          </w:tcPr>
          <w:p w14:paraId="32197D6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6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D68" w14:textId="77777777">
        <w:tc>
          <w:tcPr>
            <w:tcW w:w="0" w:type="auto"/>
            <w:shd w:val="clear" w:color="auto" w:fill="FFFFFF"/>
          </w:tcPr>
          <w:p w14:paraId="32197D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D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D6B" w14:textId="77777777">
        <w:tc>
          <w:tcPr>
            <w:tcW w:w="0" w:type="auto"/>
            <w:shd w:val="clear" w:color="auto" w:fill="F3F3F3"/>
          </w:tcPr>
          <w:p w14:paraId="32197D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D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7D6E" w14:textId="77777777">
        <w:tc>
          <w:tcPr>
            <w:tcW w:w="0" w:type="auto"/>
            <w:shd w:val="clear" w:color="auto" w:fill="FFFFFF"/>
          </w:tcPr>
          <w:p w14:paraId="32197D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D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D71" w14:textId="77777777">
        <w:tc>
          <w:tcPr>
            <w:tcW w:w="0" w:type="auto"/>
            <w:shd w:val="clear" w:color="auto" w:fill="F3F3F3"/>
          </w:tcPr>
          <w:p w14:paraId="32197D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D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D72" w14:textId="77777777" w:rsidR="00DC5D26" w:rsidRDefault="00DC5D26">
      <w:pPr>
        <w:rPr>
          <w:rStyle w:val="Table-Header"/>
        </w:rPr>
      </w:pPr>
    </w:p>
    <w:p w14:paraId="32197D73" w14:textId="77777777" w:rsidR="00DC5D26" w:rsidRDefault="00EC1450">
      <w:pPr>
        <w:pStyle w:val="BlockTitleParagraph"/>
        <w:rPr>
          <w:rStyle w:val="Table-Header"/>
        </w:rPr>
      </w:pPr>
      <w:bookmarkStart w:id="357" w:name="EmYdnddpxbRrdvHFJwg1BjIuh24="/>
      <w:r>
        <w:t>Columns</w:t>
      </w:r>
      <w:bookmarkEnd w:id="3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7"/>
        <w:gridCol w:w="2223"/>
        <w:gridCol w:w="1820"/>
        <w:gridCol w:w="2740"/>
        <w:gridCol w:w="1632"/>
      </w:tblGrid>
      <w:tr w:rsidR="00DC5D26" w14:paraId="32197D79" w14:textId="77777777">
        <w:tc>
          <w:tcPr>
            <w:tcW w:w="0" w:type="auto"/>
            <w:shd w:val="clear" w:color="auto" w:fill="F3F3F3"/>
            <w:vAlign w:val="bottom"/>
          </w:tcPr>
          <w:p w14:paraId="32197D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D7F" w14:textId="77777777">
        <w:tc>
          <w:tcPr>
            <w:tcW w:w="0" w:type="auto"/>
            <w:shd w:val="clear" w:color="auto" w:fill="FFFFFF"/>
          </w:tcPr>
          <w:p w14:paraId="32197D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AE">
                <v:shape id="_x0000_i160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tilerelationtypeid</w:t>
            </w:r>
          </w:p>
        </w:tc>
        <w:tc>
          <w:tcPr>
            <w:tcW w:w="0" w:type="auto"/>
            <w:shd w:val="clear" w:color="auto" w:fill="FFFFFF"/>
          </w:tcPr>
          <w:p w14:paraId="32197D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D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D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D85" w14:textId="77777777">
        <w:tc>
          <w:tcPr>
            <w:tcW w:w="0" w:type="auto"/>
            <w:shd w:val="clear" w:color="auto" w:fill="F3F3F3"/>
          </w:tcPr>
          <w:p w14:paraId="32197D8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D8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7D8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D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D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D86" w14:textId="77777777" w:rsidR="00DC5D26" w:rsidRDefault="00DC5D26">
      <w:pPr>
        <w:rPr>
          <w:rStyle w:val="Table-Header"/>
        </w:rPr>
      </w:pPr>
    </w:p>
    <w:p w14:paraId="32197D87" w14:textId="77777777" w:rsidR="00DC5D26" w:rsidRDefault="00EC1450">
      <w:pPr>
        <w:pStyle w:val="BlockTitleParagraph"/>
        <w:rPr>
          <w:rStyle w:val="Table-Header"/>
        </w:rPr>
      </w:pPr>
      <w:bookmarkStart w:id="358" w:name="hne9bivJGCtL8bB+Jj+KzvROzUI="/>
      <w:r>
        <w:t>Indexes</w:t>
      </w:r>
      <w:bookmarkEnd w:id="35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47"/>
        <w:gridCol w:w="3821"/>
        <w:gridCol w:w="2817"/>
        <w:gridCol w:w="1557"/>
      </w:tblGrid>
      <w:tr w:rsidR="00DC5D26" w14:paraId="32197D8C" w14:textId="77777777">
        <w:tc>
          <w:tcPr>
            <w:tcW w:w="0" w:type="auto"/>
            <w:shd w:val="clear" w:color="auto" w:fill="F3F3F3"/>
            <w:vAlign w:val="bottom"/>
          </w:tcPr>
          <w:p w14:paraId="32197D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D91" w14:textId="77777777">
        <w:tc>
          <w:tcPr>
            <w:tcW w:w="0" w:type="auto"/>
            <w:shd w:val="clear" w:color="auto" w:fill="FFFFFF"/>
          </w:tcPr>
          <w:p w14:paraId="32197D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AF">
                <v:shape id="_x0000_i160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PK_t_tile_relation_type</w:t>
            </w:r>
          </w:p>
        </w:tc>
        <w:tc>
          <w:tcPr>
            <w:tcW w:w="0" w:type="auto"/>
            <w:shd w:val="clear" w:color="auto" w:fill="FFFFFF"/>
          </w:tcPr>
          <w:p w14:paraId="32197D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tilerelationtypeid</w:t>
            </w:r>
          </w:p>
        </w:tc>
        <w:tc>
          <w:tcPr>
            <w:tcW w:w="0" w:type="auto"/>
            <w:shd w:val="clear" w:color="auto" w:fill="FFFFFF"/>
          </w:tcPr>
          <w:p w14:paraId="32197D90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D92" w14:textId="77777777" w:rsidR="00DC5D26" w:rsidRDefault="00DC5D26">
      <w:pPr>
        <w:rPr>
          <w:rStyle w:val="Table-Header"/>
        </w:rPr>
      </w:pPr>
    </w:p>
    <w:p w14:paraId="32197D93" w14:textId="77777777" w:rsidR="00DC5D26" w:rsidRDefault="00EC1450">
      <w:pPr>
        <w:pStyle w:val="BlockTitleParagraph"/>
        <w:rPr>
          <w:rStyle w:val="Table-Header"/>
        </w:rPr>
      </w:pPr>
      <w:bookmarkStart w:id="359" w:name="Kqvr8SlEvDyYOWulZ9yEHxYVySE="/>
      <w:r>
        <w:t>SQL Script</w:t>
      </w:r>
      <w:bookmarkEnd w:id="35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9F" w14:textId="77777777">
        <w:tc>
          <w:tcPr>
            <w:tcW w:w="0" w:type="auto"/>
            <w:shd w:val="clear" w:color="auto" w:fill="F5F5F5"/>
          </w:tcPr>
          <w:p w14:paraId="32197D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[t_tile_relation_type]</w:t>
            </w:r>
          </w:p>
          <w:p w14:paraId="32197D9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D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D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D9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9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[t_tile_relation_type]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[PK_t_tile_relation_type]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([tilerelationt</w:t>
            </w:r>
            <w:r>
              <w:rPr>
                <w:rStyle w:val="ScriptNormal"/>
              </w:rPr>
              <w:t>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the relation'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't_tile_relation_type'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D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9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DA0" w14:textId="77777777" w:rsidR="00DC5D26" w:rsidRDefault="00DC5D26">
      <w:pPr>
        <w:rPr>
          <w:rStyle w:val="ScriptNormal"/>
        </w:rPr>
      </w:pPr>
    </w:p>
    <w:p w14:paraId="32197DA1" w14:textId="77777777" w:rsidR="00DC5D26" w:rsidRDefault="00DC5D26">
      <w:pPr>
        <w:rPr>
          <w:rStyle w:val="ScriptNormal"/>
        </w:rPr>
        <w:sectPr w:rsidR="00DC5D26">
          <w:headerReference w:type="default" r:id="rId6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A4" w14:textId="77777777">
        <w:tc>
          <w:tcPr>
            <w:tcW w:w="0" w:type="auto"/>
            <w:shd w:val="clear" w:color="auto" w:fill="E6E6E6"/>
          </w:tcPr>
          <w:p w14:paraId="32197DA2" w14:textId="77777777" w:rsidR="00DC5D26" w:rsidRDefault="00EC1450">
            <w:pPr>
              <w:pStyle w:val="Heading6"/>
            </w:pPr>
            <w:bookmarkStart w:id="360" w:name="_Toc256000044"/>
            <w:bookmarkStart w:id="361" w:name="8YaY5k86JZ8/My8nxSV+Md7QE6s="/>
            <w:r>
              <w:pict w14:anchorId="3219EFB0">
                <v:shape id="_x0000_i1610" type="#_x0000_t75" style="width:11.95pt;height:11.95pt">
                  <v:imagedata r:id="rId11" o:title=""/>
                </v:shape>
              </w:pict>
            </w:r>
            <w:r>
              <w:t xml:space="preserve"> [dbo].[t_tile_type]</w:t>
            </w:r>
            <w:bookmarkEnd w:id="360"/>
          </w:p>
          <w:bookmarkEnd w:id="361"/>
          <w:p w14:paraId="32197DA3" w14:textId="77777777" w:rsidR="00DC5D26" w:rsidRDefault="00DC5D26"/>
        </w:tc>
      </w:tr>
    </w:tbl>
    <w:p w14:paraId="32197DA5" w14:textId="77777777" w:rsidR="00DC5D26" w:rsidRDefault="00DC5D26">
      <w:pPr>
        <w:keepNext/>
      </w:pPr>
    </w:p>
    <w:p w14:paraId="32197DA6" w14:textId="77777777" w:rsidR="00DC5D26" w:rsidRDefault="00EC1450">
      <w:pPr>
        <w:pStyle w:val="BlockTitleParagraph"/>
        <w:rPr>
          <w:rStyle w:val="Description"/>
        </w:rPr>
      </w:pPr>
      <w:bookmarkStart w:id="362" w:name="JyivXBAMqfJ4UjwfnqscrZfY6WI="/>
      <w:r>
        <w:t>MS_</w:t>
      </w:r>
      <w:r>
        <w:softHyphen/>
        <w:t>Description</w:t>
      </w:r>
      <w:bookmarkEnd w:id="362"/>
    </w:p>
    <w:p w14:paraId="32197DA7" w14:textId="77777777" w:rsidR="00DC5D26" w:rsidRDefault="00EC1450">
      <w:r>
        <w:t>The type of the tile</w:t>
      </w:r>
    </w:p>
    <w:p w14:paraId="32197DA8" w14:textId="77777777" w:rsidR="00DC5D26" w:rsidRDefault="00EC1450">
      <w:pPr>
        <w:pStyle w:val="BlockTitleParagraph"/>
      </w:pPr>
      <w:bookmarkStart w:id="363" w:name="582i0uVfsMPr5RLRjp83ct9KmZw="/>
      <w:r>
        <w:t>Properties</w:t>
      </w:r>
      <w:bookmarkEnd w:id="3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DAB" w14:textId="77777777">
        <w:tc>
          <w:tcPr>
            <w:tcW w:w="0" w:type="auto"/>
            <w:shd w:val="clear" w:color="auto" w:fill="F3F3F3"/>
            <w:vAlign w:val="bottom"/>
          </w:tcPr>
          <w:p w14:paraId="32197D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DAE" w14:textId="77777777">
        <w:tc>
          <w:tcPr>
            <w:tcW w:w="0" w:type="auto"/>
            <w:shd w:val="clear" w:color="auto" w:fill="FFFFFF"/>
          </w:tcPr>
          <w:p w14:paraId="32197D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D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DB1" w14:textId="77777777">
        <w:tc>
          <w:tcPr>
            <w:tcW w:w="0" w:type="auto"/>
            <w:shd w:val="clear" w:color="auto" w:fill="F3F3F3"/>
          </w:tcPr>
          <w:p w14:paraId="32197D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D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17</w:t>
            </w:r>
          </w:p>
        </w:tc>
      </w:tr>
      <w:tr w:rsidR="00DC5D26" w14:paraId="32197DB4" w14:textId="77777777">
        <w:tc>
          <w:tcPr>
            <w:tcW w:w="0" w:type="auto"/>
            <w:shd w:val="clear" w:color="auto" w:fill="FFFFFF"/>
          </w:tcPr>
          <w:p w14:paraId="32197D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D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DB7" w14:textId="77777777">
        <w:tc>
          <w:tcPr>
            <w:tcW w:w="0" w:type="auto"/>
            <w:shd w:val="clear" w:color="auto" w:fill="F3F3F3"/>
          </w:tcPr>
          <w:p w14:paraId="32197DB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DB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DB8" w14:textId="77777777" w:rsidR="00DC5D26" w:rsidRDefault="00DC5D26">
      <w:pPr>
        <w:rPr>
          <w:rStyle w:val="Table-Header"/>
        </w:rPr>
      </w:pPr>
    </w:p>
    <w:p w14:paraId="32197DB9" w14:textId="77777777" w:rsidR="00DC5D26" w:rsidRDefault="00EC1450">
      <w:pPr>
        <w:pStyle w:val="BlockTitleParagraph"/>
        <w:rPr>
          <w:rStyle w:val="Table-Header"/>
        </w:rPr>
      </w:pPr>
      <w:bookmarkStart w:id="364" w:name="YCCJtkJXRN+yMYzCFMCmaEp/qdU="/>
      <w:r>
        <w:t>Columns</w:t>
      </w:r>
      <w:bookmarkEnd w:id="36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52"/>
        <w:gridCol w:w="1998"/>
        <w:gridCol w:w="1879"/>
        <w:gridCol w:w="2828"/>
        <w:gridCol w:w="1685"/>
      </w:tblGrid>
      <w:tr w:rsidR="00DC5D26" w14:paraId="32197DBF" w14:textId="77777777">
        <w:tc>
          <w:tcPr>
            <w:tcW w:w="0" w:type="auto"/>
            <w:shd w:val="clear" w:color="auto" w:fill="F3F3F3"/>
            <w:vAlign w:val="bottom"/>
          </w:tcPr>
          <w:p w14:paraId="32197D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7DC5" w14:textId="77777777">
        <w:tc>
          <w:tcPr>
            <w:tcW w:w="0" w:type="auto"/>
            <w:shd w:val="clear" w:color="auto" w:fill="FFFFFF"/>
          </w:tcPr>
          <w:p w14:paraId="32197D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1">
                <v:shape id="_x0000_i161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tiletypeid</w:t>
            </w:r>
          </w:p>
        </w:tc>
        <w:tc>
          <w:tcPr>
            <w:tcW w:w="0" w:type="auto"/>
            <w:shd w:val="clear" w:color="auto" w:fill="FFFFFF"/>
          </w:tcPr>
          <w:p w14:paraId="32197D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D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D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7DCB" w14:textId="77777777">
        <w:tc>
          <w:tcPr>
            <w:tcW w:w="0" w:type="auto"/>
            <w:shd w:val="clear" w:color="auto" w:fill="F3F3F3"/>
          </w:tcPr>
          <w:p w14:paraId="32197DC6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D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tiledescription</w:t>
            </w:r>
          </w:p>
        </w:tc>
        <w:tc>
          <w:tcPr>
            <w:tcW w:w="0" w:type="auto"/>
            <w:shd w:val="clear" w:color="auto" w:fill="F3F3F3"/>
          </w:tcPr>
          <w:p w14:paraId="32197D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D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D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7DCC" w14:textId="77777777" w:rsidR="00DC5D26" w:rsidRDefault="00DC5D26">
      <w:pPr>
        <w:rPr>
          <w:rStyle w:val="Table-Header"/>
        </w:rPr>
      </w:pPr>
    </w:p>
    <w:p w14:paraId="32197DCD" w14:textId="77777777" w:rsidR="00DC5D26" w:rsidRDefault="00EC1450">
      <w:pPr>
        <w:pStyle w:val="BlockTitleParagraph"/>
        <w:rPr>
          <w:rStyle w:val="Table-Header"/>
        </w:rPr>
      </w:pPr>
      <w:bookmarkStart w:id="365" w:name="HBlWCLnx0rBIaqNIcY2B59H3ngQ="/>
      <w:r>
        <w:t>Indexes</w:t>
      </w:r>
      <w:bookmarkEnd w:id="3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01"/>
        <w:gridCol w:w="2844"/>
        <w:gridCol w:w="3161"/>
        <w:gridCol w:w="1936"/>
      </w:tblGrid>
      <w:tr w:rsidR="00DC5D26" w14:paraId="32197DD2" w14:textId="77777777">
        <w:tc>
          <w:tcPr>
            <w:tcW w:w="0" w:type="auto"/>
            <w:shd w:val="clear" w:color="auto" w:fill="F3F3F3"/>
            <w:vAlign w:val="bottom"/>
          </w:tcPr>
          <w:p w14:paraId="32197D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DD7" w14:textId="77777777">
        <w:tc>
          <w:tcPr>
            <w:tcW w:w="0" w:type="auto"/>
            <w:shd w:val="clear" w:color="auto" w:fill="FFFFFF"/>
          </w:tcPr>
          <w:p w14:paraId="32197D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B2">
                <v:shape id="_x0000_i161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D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PK_tile_type</w:t>
            </w:r>
          </w:p>
        </w:tc>
        <w:tc>
          <w:tcPr>
            <w:tcW w:w="0" w:type="auto"/>
            <w:shd w:val="clear" w:color="auto" w:fill="FFFFFF"/>
          </w:tcPr>
          <w:p w14:paraId="32197DD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tiletypeid</w:t>
            </w:r>
          </w:p>
        </w:tc>
        <w:tc>
          <w:tcPr>
            <w:tcW w:w="0" w:type="auto"/>
            <w:shd w:val="clear" w:color="auto" w:fill="FFFFFF"/>
          </w:tcPr>
          <w:p w14:paraId="32197DD6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7DD8" w14:textId="77777777" w:rsidR="00DC5D26" w:rsidRDefault="00DC5D26">
      <w:pPr>
        <w:rPr>
          <w:rStyle w:val="Table-Header"/>
        </w:rPr>
      </w:pPr>
    </w:p>
    <w:p w14:paraId="32197DD9" w14:textId="77777777" w:rsidR="00DC5D26" w:rsidRDefault="00EC1450">
      <w:pPr>
        <w:pStyle w:val="BlockTitleParagraph"/>
        <w:rPr>
          <w:rStyle w:val="Table-Header"/>
        </w:rPr>
      </w:pPr>
      <w:bookmarkStart w:id="366" w:name="PtDV0Acl9ytt68xNp5j2IPgjRjA="/>
      <w:r>
        <w:t>SQL Script</w:t>
      </w:r>
      <w:bookmarkEnd w:id="36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E5" w14:textId="77777777">
        <w:tc>
          <w:tcPr>
            <w:tcW w:w="0" w:type="auto"/>
            <w:shd w:val="clear" w:color="auto" w:fill="F5F5F5"/>
          </w:tcPr>
          <w:p w14:paraId="32197DD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[t_tile_type]</w:t>
            </w:r>
          </w:p>
          <w:p w14:paraId="32197DD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D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D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DD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[PK_tile_type]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D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the 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D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DE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DE6" w14:textId="77777777" w:rsidR="00DC5D26" w:rsidRDefault="00DC5D26">
      <w:pPr>
        <w:rPr>
          <w:rStyle w:val="ScriptNormal"/>
        </w:rPr>
      </w:pPr>
    </w:p>
    <w:p w14:paraId="32197DE7" w14:textId="77777777" w:rsidR="00DC5D26" w:rsidRDefault="00EC1450">
      <w:pPr>
        <w:pStyle w:val="BlockTitleParagraph"/>
        <w:rPr>
          <w:rStyle w:val="ScriptNormal"/>
        </w:rPr>
      </w:pPr>
      <w:bookmarkStart w:id="367" w:name="gLTIiLgLtwkQ//LeKIDYfcQLHWE="/>
      <w:r>
        <w:t>Used By</w:t>
      </w:r>
      <w:bookmarkEnd w:id="367"/>
    </w:p>
    <w:p w14:paraId="32197DE8" w14:textId="77777777" w:rsidR="00DC5D26" w:rsidRDefault="00EC1450">
      <w:hyperlink w:anchor="oLs0t3srd6yHmujlsbYzAtzC4Zs=" w:history="1">
        <w:r>
          <w:t>[dbo].[t_tilestatus]</w:t>
        </w:r>
      </w:hyperlink>
    </w:p>
    <w:p w14:paraId="32197DE9" w14:textId="77777777" w:rsidR="00DC5D26" w:rsidRDefault="00DC5D26">
      <w:pPr>
        <w:sectPr w:rsidR="00DC5D26">
          <w:headerReference w:type="default" r:id="rId6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DEC" w14:textId="77777777">
        <w:tc>
          <w:tcPr>
            <w:tcW w:w="0" w:type="auto"/>
            <w:shd w:val="clear" w:color="auto" w:fill="E6E6E6"/>
          </w:tcPr>
          <w:p w14:paraId="32197DEA" w14:textId="77777777" w:rsidR="00DC5D26" w:rsidRDefault="00EC1450">
            <w:pPr>
              <w:pStyle w:val="Heading6"/>
            </w:pPr>
            <w:bookmarkStart w:id="368" w:name="_Toc256000045"/>
            <w:bookmarkStart w:id="369" w:name="apFAn+5wzEjWRUBbGPwi/lWybWQ="/>
            <w:r>
              <w:pict w14:anchorId="3219EFB3">
                <v:shape id="_x0000_i1613" type="#_x0000_t75" style="width:11.95pt;height:11.95pt">
                  <v:imagedata r:id="rId11" o:title=""/>
                </v:shape>
              </w:pict>
            </w:r>
            <w:r>
              <w:t xml:space="preserve"> [dbo].[t_tile_voting]</w:t>
            </w:r>
            <w:bookmarkEnd w:id="368"/>
          </w:p>
          <w:bookmarkEnd w:id="369"/>
          <w:p w14:paraId="32197DEB" w14:textId="77777777" w:rsidR="00DC5D26" w:rsidRDefault="00DC5D26"/>
        </w:tc>
      </w:tr>
    </w:tbl>
    <w:p w14:paraId="32197DED" w14:textId="77777777" w:rsidR="00DC5D26" w:rsidRDefault="00DC5D26">
      <w:pPr>
        <w:keepNext/>
      </w:pPr>
    </w:p>
    <w:p w14:paraId="32197DEE" w14:textId="77777777" w:rsidR="00DC5D26" w:rsidRDefault="00EC1450">
      <w:pPr>
        <w:pStyle w:val="BlockTitleParagraph"/>
        <w:rPr>
          <w:rStyle w:val="Description"/>
        </w:rPr>
      </w:pPr>
      <w:bookmarkStart w:id="370" w:name="QK5qOXtlUniv7+3wzz2BqLDabts="/>
      <w:r>
        <w:t>MS_</w:t>
      </w:r>
      <w:r>
        <w:softHyphen/>
        <w:t>Description</w:t>
      </w:r>
      <w:bookmarkEnd w:id="370"/>
    </w:p>
    <w:p w14:paraId="32197DEF" w14:textId="77777777" w:rsidR="00DC5D26" w:rsidRDefault="00EC1450">
      <w:r>
        <w:t>Voting for the tile</w:t>
      </w:r>
    </w:p>
    <w:p w14:paraId="32197DF0" w14:textId="77777777" w:rsidR="00DC5D26" w:rsidRDefault="00EC1450">
      <w:pPr>
        <w:pStyle w:val="BlockTitleParagraph"/>
      </w:pPr>
      <w:bookmarkStart w:id="371" w:name="LZQJAl/acC0bssp3Vsm0fXnvzgo="/>
      <w:r>
        <w:t>Properties</w:t>
      </w:r>
      <w:bookmarkEnd w:id="37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7DF3" w14:textId="77777777">
        <w:tc>
          <w:tcPr>
            <w:tcW w:w="0" w:type="auto"/>
            <w:shd w:val="clear" w:color="auto" w:fill="F3F3F3"/>
            <w:vAlign w:val="bottom"/>
          </w:tcPr>
          <w:p w14:paraId="32197D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D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DF6" w14:textId="77777777">
        <w:tc>
          <w:tcPr>
            <w:tcW w:w="0" w:type="auto"/>
            <w:shd w:val="clear" w:color="auto" w:fill="FFFFFF"/>
          </w:tcPr>
          <w:p w14:paraId="32197D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7D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DF9" w14:textId="77777777">
        <w:tc>
          <w:tcPr>
            <w:tcW w:w="0" w:type="auto"/>
            <w:shd w:val="clear" w:color="auto" w:fill="F3F3F3"/>
          </w:tcPr>
          <w:p w14:paraId="32197D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7D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DFC" w14:textId="77777777">
        <w:tc>
          <w:tcPr>
            <w:tcW w:w="0" w:type="auto"/>
            <w:shd w:val="clear" w:color="auto" w:fill="FFFFFF"/>
          </w:tcPr>
          <w:p w14:paraId="32197DF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7D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7DFD" w14:textId="77777777" w:rsidR="00DC5D26" w:rsidRDefault="00DC5D26">
      <w:pPr>
        <w:rPr>
          <w:rStyle w:val="Table-Header"/>
        </w:rPr>
      </w:pPr>
    </w:p>
    <w:p w14:paraId="32197DFE" w14:textId="77777777" w:rsidR="00DC5D26" w:rsidRDefault="00EC1450">
      <w:pPr>
        <w:pStyle w:val="BlockTitleParagraph"/>
        <w:rPr>
          <w:rStyle w:val="Table-Header"/>
        </w:rPr>
      </w:pPr>
      <w:bookmarkStart w:id="372" w:name="ubhPt8BVmgF8lFRiLrE7BoTi6LU="/>
      <w:r>
        <w:t>Columns</w:t>
      </w:r>
      <w:bookmarkEnd w:id="3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66"/>
        <w:gridCol w:w="3369"/>
        <w:gridCol w:w="1342"/>
        <w:gridCol w:w="1744"/>
        <w:gridCol w:w="1039"/>
        <w:gridCol w:w="782"/>
      </w:tblGrid>
      <w:tr w:rsidR="00DC5D26" w14:paraId="32197E05" w14:textId="77777777">
        <w:tc>
          <w:tcPr>
            <w:tcW w:w="0" w:type="auto"/>
            <w:shd w:val="clear" w:color="auto" w:fill="F3F3F3"/>
            <w:vAlign w:val="bottom"/>
          </w:tcPr>
          <w:p w14:paraId="32197D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7E0C" w14:textId="77777777">
        <w:tc>
          <w:tcPr>
            <w:tcW w:w="0" w:type="auto"/>
            <w:shd w:val="clear" w:color="auto" w:fill="FFFFFF"/>
          </w:tcPr>
          <w:p w14:paraId="32197E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4">
                <v:shape id="_x0000_i1614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B5">
                <v:shape id="_x0000_i1615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B6">
                <v:shape id="_x0000_i161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E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7E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E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E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0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13" w14:textId="77777777">
        <w:tc>
          <w:tcPr>
            <w:tcW w:w="0" w:type="auto"/>
            <w:shd w:val="clear" w:color="auto" w:fill="F3F3F3"/>
          </w:tcPr>
          <w:p w14:paraId="32197E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7">
                <v:shape id="_x0000_i1617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EFB8">
                <v:shape id="_x0000_i1618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B9">
                <v:shape id="_x0000_i161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E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7E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1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1A" w14:textId="77777777">
        <w:tc>
          <w:tcPr>
            <w:tcW w:w="0" w:type="auto"/>
            <w:shd w:val="clear" w:color="auto" w:fill="FFFFFF"/>
          </w:tcPr>
          <w:p w14:paraId="32197E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A">
                <v:shape id="_x0000_i162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BB">
                <v:shape id="_x0000_i162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E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7E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1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21" w14:textId="77777777">
        <w:tc>
          <w:tcPr>
            <w:tcW w:w="0" w:type="auto"/>
            <w:shd w:val="clear" w:color="auto" w:fill="F3F3F3"/>
          </w:tcPr>
          <w:p w14:paraId="32197E1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rate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7E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7E28" w14:textId="77777777">
        <w:tc>
          <w:tcPr>
            <w:tcW w:w="0" w:type="auto"/>
            <w:shd w:val="clear" w:color="auto" w:fill="FFFFFF"/>
          </w:tcPr>
          <w:p w14:paraId="32197E2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2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thumb</w:t>
            </w:r>
            <w:r>
              <w:rPr>
                <w:rStyle w:val="DescriptionInTable"/>
              </w:rPr>
              <w:br/>
              <w:t>0.1 thumb down, 0.0 no thub, 1.0 thumb up</w:t>
            </w:r>
          </w:p>
        </w:tc>
        <w:tc>
          <w:tcPr>
            <w:tcW w:w="0" w:type="auto"/>
            <w:shd w:val="clear" w:color="auto" w:fill="FFFFFF"/>
          </w:tcPr>
          <w:p w14:paraId="32197E2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decimal(18,9)</w:t>
            </w:r>
          </w:p>
        </w:tc>
        <w:tc>
          <w:tcPr>
            <w:tcW w:w="0" w:type="auto"/>
            <w:shd w:val="clear" w:color="auto" w:fill="FFFFFF"/>
          </w:tcPr>
          <w:p w14:paraId="32197E2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  <w:tc>
          <w:tcPr>
            <w:tcW w:w="0" w:type="auto"/>
            <w:shd w:val="clear" w:color="auto" w:fill="FFFFFF"/>
          </w:tcPr>
          <w:p w14:paraId="32197E2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2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</w:tbl>
    <w:p w14:paraId="32197E29" w14:textId="77777777" w:rsidR="00DC5D26" w:rsidRDefault="00DC5D26">
      <w:pPr>
        <w:rPr>
          <w:rStyle w:val="Table-Header"/>
        </w:rPr>
      </w:pPr>
    </w:p>
    <w:p w14:paraId="32197E2A" w14:textId="77777777" w:rsidR="00DC5D26" w:rsidRDefault="00EC1450">
      <w:pPr>
        <w:pStyle w:val="BlockTitleParagraph"/>
        <w:rPr>
          <w:rStyle w:val="Table-Header"/>
        </w:rPr>
      </w:pPr>
      <w:bookmarkStart w:id="373" w:name="o/cBuBMwgS3JFqfoS0MwkaajviA="/>
      <w:r>
        <w:t>Indexes</w:t>
      </w:r>
      <w:bookmarkEnd w:id="3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9"/>
        <w:gridCol w:w="4922"/>
        <w:gridCol w:w="2134"/>
        <w:gridCol w:w="1307"/>
      </w:tblGrid>
      <w:tr w:rsidR="00DC5D26" w14:paraId="32197E2F" w14:textId="77777777">
        <w:tc>
          <w:tcPr>
            <w:tcW w:w="0" w:type="auto"/>
            <w:shd w:val="clear" w:color="auto" w:fill="F3F3F3"/>
            <w:vAlign w:val="bottom"/>
          </w:tcPr>
          <w:p w14:paraId="32197E2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E34" w14:textId="77777777">
        <w:tc>
          <w:tcPr>
            <w:tcW w:w="0" w:type="auto"/>
            <w:shd w:val="clear" w:color="auto" w:fill="FFFFFF"/>
          </w:tcPr>
          <w:p w14:paraId="32197E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C">
                <v:shape id="_x0000_i162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E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PK_t_tile_thumb</w:t>
            </w:r>
          </w:p>
        </w:tc>
        <w:tc>
          <w:tcPr>
            <w:tcW w:w="0" w:type="auto"/>
            <w:shd w:val="clear" w:color="auto" w:fill="FFFFFF"/>
          </w:tcPr>
          <w:p w14:paraId="32197E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tileid, userid</w:t>
            </w:r>
          </w:p>
        </w:tc>
        <w:tc>
          <w:tcPr>
            <w:tcW w:w="0" w:type="auto"/>
            <w:shd w:val="clear" w:color="auto" w:fill="FFFFFF"/>
          </w:tcPr>
          <w:p w14:paraId="32197E33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E39" w14:textId="77777777">
        <w:tc>
          <w:tcPr>
            <w:tcW w:w="0" w:type="auto"/>
            <w:shd w:val="clear" w:color="auto" w:fill="F3F3F3"/>
          </w:tcPr>
          <w:p w14:paraId="32197E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</w:t>
            </w:r>
            <w:r>
              <w:rPr>
                <w:rStyle w:val="Table-Default"/>
              </w:rPr>
              <w:softHyphen/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E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E3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3E" w14:textId="77777777">
        <w:tc>
          <w:tcPr>
            <w:tcW w:w="0" w:type="auto"/>
            <w:shd w:val="clear" w:color="auto" w:fill="FFFFFF"/>
          </w:tcPr>
          <w:p w14:paraId="32197E3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FK__t_tile_th__tilei__75586032</w:t>
            </w:r>
          </w:p>
        </w:tc>
        <w:tc>
          <w:tcPr>
            <w:tcW w:w="0" w:type="auto"/>
            <w:shd w:val="clear" w:color="auto" w:fill="FFFFFF"/>
          </w:tcPr>
          <w:p w14:paraId="32197E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E3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43" w14:textId="77777777">
        <w:tc>
          <w:tcPr>
            <w:tcW w:w="0" w:type="auto"/>
            <w:shd w:val="clear" w:color="auto" w:fill="F3F3F3"/>
          </w:tcPr>
          <w:p w14:paraId="32197E3F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FK__t_tile_th__useri__764C846B</w:t>
            </w:r>
          </w:p>
        </w:tc>
        <w:tc>
          <w:tcPr>
            <w:tcW w:w="0" w:type="auto"/>
            <w:shd w:val="clear" w:color="auto" w:fill="F3F3F3"/>
          </w:tcPr>
          <w:p w14:paraId="32197E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3F3F3"/>
          </w:tcPr>
          <w:p w14:paraId="32197E42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E44" w14:textId="77777777" w:rsidR="00DC5D26" w:rsidRDefault="00DC5D26">
      <w:pPr>
        <w:rPr>
          <w:rStyle w:val="Table-Header"/>
        </w:rPr>
      </w:pPr>
    </w:p>
    <w:p w14:paraId="32197E45" w14:textId="77777777" w:rsidR="00DC5D26" w:rsidRDefault="00EC1450">
      <w:pPr>
        <w:pStyle w:val="BlockTitleParagraph"/>
        <w:rPr>
          <w:rStyle w:val="Table-Header"/>
        </w:rPr>
      </w:pPr>
      <w:bookmarkStart w:id="374" w:name="kHHXIFE568cK5kdPxJ1Byb45qv8="/>
      <w:r>
        <w:t>Foreign Keys</w:t>
      </w:r>
      <w:bookmarkEnd w:id="37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58"/>
        <w:gridCol w:w="4784"/>
      </w:tblGrid>
      <w:tr w:rsidR="00DC5D26" w14:paraId="32197E48" w14:textId="77777777">
        <w:tc>
          <w:tcPr>
            <w:tcW w:w="0" w:type="auto"/>
            <w:shd w:val="clear" w:color="auto" w:fill="F3F3F3"/>
            <w:vAlign w:val="bottom"/>
          </w:tcPr>
          <w:p w14:paraId="32197E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7E4B" w14:textId="77777777">
        <w:tc>
          <w:tcPr>
            <w:tcW w:w="0" w:type="auto"/>
            <w:shd w:val="clear" w:color="auto" w:fill="FFFFFF"/>
          </w:tcPr>
          <w:p w14:paraId="32197E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FK__t_tile_th__tilei__75586032</w:t>
            </w:r>
          </w:p>
        </w:tc>
        <w:tc>
          <w:tcPr>
            <w:tcW w:w="0" w:type="auto"/>
            <w:shd w:val="clear" w:color="auto" w:fill="FFFFFF"/>
          </w:tcPr>
          <w:p w14:paraId="32197E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  <w:tr w:rsidR="00DC5D26" w14:paraId="32197E4E" w14:textId="77777777">
        <w:tc>
          <w:tcPr>
            <w:tcW w:w="0" w:type="auto"/>
            <w:shd w:val="clear" w:color="auto" w:fill="F3F3F3"/>
          </w:tcPr>
          <w:p w14:paraId="32197E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FK__t_tile_th__useri__764C846B</w:t>
            </w:r>
          </w:p>
        </w:tc>
        <w:tc>
          <w:tcPr>
            <w:tcW w:w="0" w:type="auto"/>
            <w:shd w:val="clear" w:color="auto" w:fill="F3F3F3"/>
          </w:tcPr>
          <w:p w14:paraId="32197E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userid-&gt;</w:t>
            </w:r>
            <w:hyperlink w:anchor="YQmJ42veNpoHVYwizgZ/g+LxtRs=" w:history="1">
              <w:r>
                <w:rPr>
                  <w:rStyle w:val="Table-Default"/>
                </w:rPr>
                <w:t>[dbo].[t_user].[userid]</w:t>
              </w:r>
            </w:hyperlink>
          </w:p>
        </w:tc>
      </w:tr>
      <w:tr w:rsidR="00DC5D26" w14:paraId="32197E51" w14:textId="77777777">
        <w:tc>
          <w:tcPr>
            <w:tcW w:w="0" w:type="auto"/>
            <w:shd w:val="clear" w:color="auto" w:fill="FFFFFF"/>
          </w:tcPr>
          <w:p w14:paraId="32197E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7E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</w:tbl>
    <w:p w14:paraId="32197E52" w14:textId="77777777" w:rsidR="00DC5D26" w:rsidRDefault="00DC5D26">
      <w:pPr>
        <w:rPr>
          <w:rStyle w:val="Table-Header"/>
        </w:rPr>
      </w:pPr>
    </w:p>
    <w:p w14:paraId="32197E53" w14:textId="77777777" w:rsidR="00DC5D26" w:rsidRDefault="00EC1450">
      <w:pPr>
        <w:pStyle w:val="BlockTitleParagraph"/>
        <w:rPr>
          <w:rStyle w:val="Table-Header"/>
        </w:rPr>
      </w:pPr>
      <w:bookmarkStart w:id="375" w:name="ZdeNTHBx+0h/CwsFeTqCPlWtoYo="/>
      <w:r>
        <w:t>SQL Script</w:t>
      </w:r>
      <w:bookmarkEnd w:id="37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E70" w14:textId="77777777">
        <w:tc>
          <w:tcPr>
            <w:tcW w:w="0" w:type="auto"/>
            <w:shd w:val="clear" w:color="auto" w:fill="F5F5F5"/>
          </w:tcPr>
          <w:p w14:paraId="32197E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[t_tile_voting]</w:t>
            </w:r>
          </w:p>
          <w:p w14:paraId="32197E5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E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E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E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E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[rate]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[DF_t_tile_thumb_rate]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7E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[thumb] [decimal]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18, 9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[DF_t_tile_voting_thumb] </w:t>
            </w:r>
            <w:r>
              <w:rPr>
                <w:rStyle w:val="ScriptKeyword"/>
              </w:rPr>
              <w:t>DEFAU</w:t>
            </w:r>
            <w:r>
              <w:rPr>
                <w:rStyle w:val="ScriptKeyword"/>
              </w:rPr>
              <w:t>LT</w:t>
            </w:r>
            <w:r>
              <w:rPr>
                <w:rStyle w:val="ScriptNormal"/>
              </w:rPr>
              <w:t xml:space="preserve"> ((0.0))</w:t>
            </w:r>
          </w:p>
          <w:p w14:paraId="32197E5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E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[t_tile_voting]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[PK_t_tile_thumb]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([tileid], 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E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>FK_</w:t>
            </w:r>
            <w:r>
              <w:rPr>
                <w:rStyle w:val="ScriptNormal"/>
              </w:rPr>
              <w:softHyphen/>
              <w:t xml:space="preserve">Projectid]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[t_tile_voting]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7E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FK__t_tile_th__tilei__75586032]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[t_tile_voting]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E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FK__t_tile_th__useri__764C846B]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[t_tile_voting]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E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r>
              <w:rPr>
                <w:rStyle w:val="ScriptNormal"/>
              </w:rPr>
              <w:t>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[t_tile_voting]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[FK__t_tile_th__tilei__75586032]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7E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[t_tile_voting]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[FK__t_tile_th__useri__764C846B]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([userid]</w:t>
            </w:r>
            <w:r>
              <w:rPr>
                <w:rStyle w:val="ScriptOperator"/>
              </w:rPr>
              <w:t>)</w:t>
            </w:r>
          </w:p>
          <w:p w14:paraId="32197E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[t_tile_voting]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 xml:space="preserve">Projectid]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7E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'Voting for the 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</w:t>
            </w:r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't_tile_voting'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E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'0.1 thumb down, 0.0 no thub, 1.0 thumb up'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't_tile_voting'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'COLUMN'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'thumb'</w:t>
            </w:r>
          </w:p>
          <w:p w14:paraId="32197E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E6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E71" w14:textId="77777777" w:rsidR="00DC5D26" w:rsidRDefault="00DC5D26">
      <w:pPr>
        <w:rPr>
          <w:rStyle w:val="ScriptNormal"/>
        </w:rPr>
      </w:pPr>
    </w:p>
    <w:p w14:paraId="32197E72" w14:textId="77777777" w:rsidR="00DC5D26" w:rsidRDefault="00EC1450">
      <w:pPr>
        <w:pStyle w:val="BlockTitleParagraph"/>
        <w:rPr>
          <w:rStyle w:val="ScriptNormal"/>
        </w:rPr>
      </w:pPr>
      <w:bookmarkStart w:id="376" w:name="Rl7tFFlAPhEasxxiblcouiwKTis="/>
      <w:r>
        <w:t>Uses</w:t>
      </w:r>
      <w:bookmarkEnd w:id="376"/>
    </w:p>
    <w:p w14:paraId="32197E73" w14:textId="77777777" w:rsidR="00DC5D26" w:rsidRDefault="00EC1450">
      <w:hyperlink w:anchor="7A8kMkf0Z+G9i1FAStnpsh7dJtg=" w:history="1">
        <w:r>
          <w:t>[dbo].[t_project]</w:t>
        </w:r>
      </w:hyperlink>
    </w:p>
    <w:p w14:paraId="32197E74" w14:textId="77777777" w:rsidR="00DC5D26" w:rsidRDefault="00EC1450">
      <w:hyperlink w:anchor="oLs0t3srd6yHmujlsbYzAtzC4Zs=" w:history="1">
        <w:r>
          <w:t>[dbo].[t_tilestatus]</w:t>
        </w:r>
      </w:hyperlink>
    </w:p>
    <w:p w14:paraId="32197E75" w14:textId="77777777" w:rsidR="00DC5D26" w:rsidRDefault="00EC1450">
      <w:hyperlink w:anchor="YQmJ42veNpoHVYwizgZ/g+LxtRs=" w:history="1">
        <w:r>
          <w:t>[dbo].[t_user]</w:t>
        </w:r>
      </w:hyperlink>
    </w:p>
    <w:p w14:paraId="32197E76" w14:textId="77777777" w:rsidR="00DC5D26" w:rsidRDefault="00EC1450">
      <w:pPr>
        <w:pStyle w:val="BlockTitleParagraph"/>
      </w:pPr>
      <w:bookmarkStart w:id="377" w:name="GIPsPfKjXJaNn+RQUR3E2B3adMY="/>
      <w:r>
        <w:t>Used By</w:t>
      </w:r>
      <w:bookmarkEnd w:id="377"/>
    </w:p>
    <w:p w14:paraId="32197E77" w14:textId="77777777" w:rsidR="00DC5D26" w:rsidRDefault="00EC1450">
      <w:hyperlink w:anchor="pM1zrS3UXx8O9xap0QOnGAXEIP0=" w:history="1">
        <w:r>
          <w:t>[dbo]</w:t>
        </w:r>
        <w:r>
          <w:t>.[p_tile_voting_get_by_projectid_and_user_id]</w:t>
        </w:r>
      </w:hyperlink>
    </w:p>
    <w:p w14:paraId="32197E78" w14:textId="77777777" w:rsidR="00DC5D26" w:rsidRDefault="00EC1450">
      <w:hyperlink w:anchor="uORfngnLeXLGViltwAI1sKjEVXs=" w:history="1">
        <w:r>
          <w:t>[dbo].[p_tile_voting_get_by_projectid_and_user_id_paged]</w:t>
        </w:r>
      </w:hyperlink>
    </w:p>
    <w:p w14:paraId="32197E79" w14:textId="77777777" w:rsidR="00DC5D26" w:rsidRDefault="00EC1450">
      <w:hyperlink w:anchor="Oy2PprjsLacUoOpGiBn/tfpZFfQ=" w:history="1">
        <w:r>
          <w:t>[dbo].[p_tile_voting_update]</w:t>
        </w:r>
      </w:hyperlink>
    </w:p>
    <w:p w14:paraId="32197E7A" w14:textId="77777777" w:rsidR="00DC5D26" w:rsidRDefault="00EC1450">
      <w:hyperlink w:anchor="g8XrmtIP1eDM2T1aBQtWCyFzoHA=" w:history="1">
        <w:r>
          <w:t>[dbo].[p_tilestatus_delete]</w:t>
        </w:r>
      </w:hyperlink>
    </w:p>
    <w:p w14:paraId="32197E7B" w14:textId="77777777" w:rsidR="00DC5D26" w:rsidRDefault="00EC1450">
      <w:hyperlink w:anchor="rKXiHuqjFMw5RE7XRuNRz7uwpBs=" w:history="1">
        <w:r>
          <w:t>[dbo].[p_tilestatus_update_blobstatusid]</w:t>
        </w:r>
      </w:hyperlink>
    </w:p>
    <w:p w14:paraId="32197E7C" w14:textId="77777777" w:rsidR="00DC5D26" w:rsidRDefault="00DC5D26">
      <w:pPr>
        <w:sectPr w:rsidR="00DC5D26">
          <w:headerReference w:type="default" r:id="rId6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E7F" w14:textId="77777777">
        <w:tc>
          <w:tcPr>
            <w:tcW w:w="0" w:type="auto"/>
            <w:shd w:val="clear" w:color="auto" w:fill="E6E6E6"/>
          </w:tcPr>
          <w:p w14:paraId="32197E7D" w14:textId="77777777" w:rsidR="00DC5D26" w:rsidRDefault="00EC1450">
            <w:pPr>
              <w:pStyle w:val="Heading6"/>
            </w:pPr>
            <w:bookmarkStart w:id="378" w:name="_Toc256000046"/>
            <w:bookmarkStart w:id="379" w:name="TpEVDYGh4J/aV/9zW2Qgqvq2Ku8="/>
            <w:r>
              <w:pict w14:anchorId="3219EFBD">
                <v:shape id="_x0000_i1623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[dbo].[t_tilecopy_copiedrelation]</w:t>
            </w:r>
            <w:bookmarkEnd w:id="378"/>
          </w:p>
          <w:bookmarkEnd w:id="379"/>
          <w:p w14:paraId="32197E7E" w14:textId="77777777" w:rsidR="00DC5D26" w:rsidRDefault="00DC5D26"/>
        </w:tc>
      </w:tr>
    </w:tbl>
    <w:p w14:paraId="32197E80" w14:textId="77777777" w:rsidR="00DC5D26" w:rsidRDefault="00DC5D26">
      <w:pPr>
        <w:keepNext/>
      </w:pPr>
    </w:p>
    <w:p w14:paraId="32197E81" w14:textId="77777777" w:rsidR="00DC5D26" w:rsidRDefault="00EC1450">
      <w:pPr>
        <w:pStyle w:val="BlockTitleParagraph"/>
        <w:rPr>
          <w:rStyle w:val="Description"/>
        </w:rPr>
      </w:pPr>
      <w:bookmarkStart w:id="380" w:name="4wSl82ikpvNfM59z6xVzu4CyQdw="/>
      <w:r>
        <w:t>MS_</w:t>
      </w:r>
      <w:r>
        <w:softHyphen/>
        <w:t>Description</w:t>
      </w:r>
      <w:bookmarkEnd w:id="380"/>
    </w:p>
    <w:p w14:paraId="32197E82" w14:textId="77777777" w:rsidR="00DC5D26" w:rsidRDefault="00EC1450">
      <w:r>
        <w:t>All copied relations for a copy command</w:t>
      </w:r>
    </w:p>
    <w:p w14:paraId="32197E83" w14:textId="77777777" w:rsidR="00DC5D26" w:rsidRDefault="00EC1450">
      <w:pPr>
        <w:pStyle w:val="BlockTitleParagraph"/>
      </w:pPr>
      <w:bookmarkStart w:id="381" w:name="33sWBSQglco9WcDvYW2T09q5ZIA="/>
      <w:r>
        <w:t>Properties</w:t>
      </w:r>
      <w:bookmarkEnd w:id="38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E86" w14:textId="77777777">
        <w:tc>
          <w:tcPr>
            <w:tcW w:w="0" w:type="auto"/>
            <w:shd w:val="clear" w:color="auto" w:fill="F3F3F3"/>
            <w:vAlign w:val="bottom"/>
          </w:tcPr>
          <w:p w14:paraId="32197E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E89" w14:textId="77777777">
        <w:tc>
          <w:tcPr>
            <w:tcW w:w="0" w:type="auto"/>
            <w:shd w:val="clear" w:color="auto" w:fill="FFFFFF"/>
          </w:tcPr>
          <w:p w14:paraId="32197E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E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E8C" w14:textId="77777777">
        <w:tc>
          <w:tcPr>
            <w:tcW w:w="0" w:type="auto"/>
            <w:shd w:val="clear" w:color="auto" w:fill="F3F3F3"/>
          </w:tcPr>
          <w:p w14:paraId="32197E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E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E8F" w14:textId="77777777">
        <w:tc>
          <w:tcPr>
            <w:tcW w:w="0" w:type="auto"/>
            <w:shd w:val="clear" w:color="auto" w:fill="FFFFFF"/>
          </w:tcPr>
          <w:p w14:paraId="32197E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E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E92" w14:textId="77777777">
        <w:tc>
          <w:tcPr>
            <w:tcW w:w="0" w:type="auto"/>
            <w:shd w:val="clear" w:color="auto" w:fill="F3F3F3"/>
          </w:tcPr>
          <w:p w14:paraId="32197E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7E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06:53:02 </w:t>
            </w:r>
            <w:r>
              <w:rPr>
                <w:rStyle w:val="Table-Default"/>
              </w:rPr>
              <w:t>vrijdag 14 mei 2021</w:t>
            </w:r>
          </w:p>
        </w:tc>
      </w:tr>
    </w:tbl>
    <w:p w14:paraId="32197E93" w14:textId="77777777" w:rsidR="00DC5D26" w:rsidRDefault="00DC5D26">
      <w:pPr>
        <w:rPr>
          <w:rStyle w:val="Table-Header"/>
        </w:rPr>
      </w:pPr>
    </w:p>
    <w:p w14:paraId="32197E94" w14:textId="77777777" w:rsidR="00DC5D26" w:rsidRDefault="00EC1450">
      <w:pPr>
        <w:pStyle w:val="BlockTitleParagraph"/>
        <w:rPr>
          <w:rStyle w:val="Table-Header"/>
        </w:rPr>
      </w:pPr>
      <w:bookmarkStart w:id="382" w:name="tz3spQdt/URyx5GK48OFo7059hA="/>
      <w:r>
        <w:t>Columns</w:t>
      </w:r>
      <w:bookmarkEnd w:id="3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67"/>
        <w:gridCol w:w="3121"/>
        <w:gridCol w:w="1449"/>
        <w:gridCol w:w="1882"/>
        <w:gridCol w:w="1350"/>
        <w:gridCol w:w="873"/>
      </w:tblGrid>
      <w:tr w:rsidR="00DC5D26" w14:paraId="32197E9B" w14:textId="77777777">
        <w:tc>
          <w:tcPr>
            <w:tcW w:w="0" w:type="auto"/>
            <w:shd w:val="clear" w:color="auto" w:fill="F3F3F3"/>
            <w:vAlign w:val="bottom"/>
          </w:tcPr>
          <w:p w14:paraId="32197E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E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EA2" w14:textId="77777777">
        <w:tc>
          <w:tcPr>
            <w:tcW w:w="0" w:type="auto"/>
            <w:shd w:val="clear" w:color="auto" w:fill="FFFFFF"/>
          </w:tcPr>
          <w:p w14:paraId="32197E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E">
                <v:shape id="_x0000_i162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E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E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EA9" w14:textId="77777777">
        <w:tc>
          <w:tcPr>
            <w:tcW w:w="0" w:type="auto"/>
            <w:shd w:val="clear" w:color="auto" w:fill="F3F3F3"/>
          </w:tcPr>
          <w:p w14:paraId="32197E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BF">
                <v:shape id="_x0000_i1625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E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7E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E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E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B0" w14:textId="77777777">
        <w:tc>
          <w:tcPr>
            <w:tcW w:w="0" w:type="auto"/>
            <w:shd w:val="clear" w:color="auto" w:fill="FFFFFF"/>
          </w:tcPr>
          <w:p w14:paraId="32197EA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copyfinishedtimestamp</w:t>
            </w:r>
          </w:p>
        </w:tc>
        <w:tc>
          <w:tcPr>
            <w:tcW w:w="0" w:type="auto"/>
            <w:shd w:val="clear" w:color="auto" w:fill="FFFFFF"/>
          </w:tcPr>
          <w:p w14:paraId="32197E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E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E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A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B7" w14:textId="77777777">
        <w:tc>
          <w:tcPr>
            <w:tcW w:w="0" w:type="auto"/>
            <w:shd w:val="clear" w:color="auto" w:fill="F3F3F3"/>
          </w:tcPr>
          <w:p w14:paraId="32197EB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usernamecreator</w:t>
            </w:r>
          </w:p>
        </w:tc>
        <w:tc>
          <w:tcPr>
            <w:tcW w:w="0" w:type="auto"/>
            <w:shd w:val="clear" w:color="auto" w:fill="F3F3F3"/>
          </w:tcPr>
          <w:p w14:paraId="32197E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E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E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B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BE" w14:textId="77777777">
        <w:tc>
          <w:tcPr>
            <w:tcW w:w="0" w:type="auto"/>
            <w:shd w:val="clear" w:color="auto" w:fill="FFFFFF"/>
          </w:tcPr>
          <w:p w14:paraId="32197EB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sourceprojectid</w:t>
            </w:r>
          </w:p>
        </w:tc>
        <w:tc>
          <w:tcPr>
            <w:tcW w:w="0" w:type="auto"/>
            <w:shd w:val="clear" w:color="auto" w:fill="FFFFFF"/>
          </w:tcPr>
          <w:p w14:paraId="32197E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B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C5" w14:textId="77777777">
        <w:tc>
          <w:tcPr>
            <w:tcW w:w="0" w:type="auto"/>
            <w:shd w:val="clear" w:color="auto" w:fill="F3F3F3"/>
          </w:tcPr>
          <w:p w14:paraId="32197EB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targetprojectid</w:t>
            </w:r>
          </w:p>
        </w:tc>
        <w:tc>
          <w:tcPr>
            <w:tcW w:w="0" w:type="auto"/>
            <w:shd w:val="clear" w:color="auto" w:fill="F3F3F3"/>
          </w:tcPr>
          <w:p w14:paraId="32197E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EC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CC" w14:textId="77777777">
        <w:tc>
          <w:tcPr>
            <w:tcW w:w="0" w:type="auto"/>
            <w:shd w:val="clear" w:color="auto" w:fill="FFFFFF"/>
          </w:tcPr>
          <w:p w14:paraId="32197EC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tilerelationid</w:t>
            </w:r>
          </w:p>
        </w:tc>
        <w:tc>
          <w:tcPr>
            <w:tcW w:w="0" w:type="auto"/>
            <w:shd w:val="clear" w:color="auto" w:fill="FFFFFF"/>
          </w:tcPr>
          <w:p w14:paraId="32197E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C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D3" w14:textId="77777777">
        <w:tc>
          <w:tcPr>
            <w:tcW w:w="0" w:type="auto"/>
            <w:shd w:val="clear" w:color="auto" w:fill="F3F3F3"/>
          </w:tcPr>
          <w:p w14:paraId="32197EC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E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DA" w14:textId="77777777">
        <w:tc>
          <w:tcPr>
            <w:tcW w:w="0" w:type="auto"/>
            <w:shd w:val="clear" w:color="auto" w:fill="FFFFFF"/>
          </w:tcPr>
          <w:p w14:paraId="32197ED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E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E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E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E1" w14:textId="77777777">
        <w:tc>
          <w:tcPr>
            <w:tcW w:w="0" w:type="auto"/>
            <w:shd w:val="clear" w:color="auto" w:fill="F3F3F3"/>
          </w:tcPr>
          <w:p w14:paraId="32197ED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related_tileid</w:t>
            </w:r>
          </w:p>
        </w:tc>
        <w:tc>
          <w:tcPr>
            <w:tcW w:w="0" w:type="auto"/>
            <w:shd w:val="clear" w:color="auto" w:fill="F3F3F3"/>
          </w:tcPr>
          <w:p w14:paraId="32197E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E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E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E8" w14:textId="77777777">
        <w:tc>
          <w:tcPr>
            <w:tcW w:w="0" w:type="auto"/>
            <w:shd w:val="clear" w:color="auto" w:fill="FFFFFF"/>
          </w:tcPr>
          <w:p w14:paraId="32197EE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tilerelationstyleid</w:t>
            </w:r>
          </w:p>
        </w:tc>
        <w:tc>
          <w:tcPr>
            <w:tcW w:w="0" w:type="auto"/>
            <w:shd w:val="clear" w:color="auto" w:fill="FFFFFF"/>
          </w:tcPr>
          <w:p w14:paraId="32197E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EF" w14:textId="77777777">
        <w:tc>
          <w:tcPr>
            <w:tcW w:w="0" w:type="auto"/>
            <w:shd w:val="clear" w:color="auto" w:fill="F3F3F3"/>
          </w:tcPr>
          <w:p w14:paraId="32197EE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tilerelationanchoridorigin</w:t>
            </w:r>
          </w:p>
        </w:tc>
        <w:tc>
          <w:tcPr>
            <w:tcW w:w="0" w:type="auto"/>
            <w:shd w:val="clear" w:color="auto" w:fill="F3F3F3"/>
          </w:tcPr>
          <w:p w14:paraId="32197E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E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F6" w14:textId="77777777">
        <w:tc>
          <w:tcPr>
            <w:tcW w:w="0" w:type="auto"/>
            <w:shd w:val="clear" w:color="auto" w:fill="FFFFFF"/>
          </w:tcPr>
          <w:p w14:paraId="32197EF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tilerelationanchoriddestination</w:t>
            </w:r>
          </w:p>
        </w:tc>
        <w:tc>
          <w:tcPr>
            <w:tcW w:w="0" w:type="auto"/>
            <w:shd w:val="clear" w:color="auto" w:fill="FFFFFF"/>
          </w:tcPr>
          <w:p w14:paraId="32197E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E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E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E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EFD" w14:textId="77777777">
        <w:tc>
          <w:tcPr>
            <w:tcW w:w="0" w:type="auto"/>
            <w:shd w:val="clear" w:color="auto" w:fill="F3F3F3"/>
          </w:tcPr>
          <w:p w14:paraId="32197EF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E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tilerelationstartendsymbolorigin</w:t>
            </w:r>
          </w:p>
        </w:tc>
        <w:tc>
          <w:tcPr>
            <w:tcW w:w="0" w:type="auto"/>
            <w:shd w:val="clear" w:color="auto" w:fill="F3F3F3"/>
          </w:tcPr>
          <w:p w14:paraId="32197E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E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E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EF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04" w14:textId="77777777">
        <w:tc>
          <w:tcPr>
            <w:tcW w:w="0" w:type="auto"/>
            <w:shd w:val="clear" w:color="auto" w:fill="FFFFFF"/>
          </w:tcPr>
          <w:p w14:paraId="32197EF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E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tilerelationstartendsymboldestination</w:t>
            </w:r>
          </w:p>
        </w:tc>
        <w:tc>
          <w:tcPr>
            <w:tcW w:w="0" w:type="auto"/>
            <w:shd w:val="clear" w:color="auto" w:fill="FFFFFF"/>
          </w:tcPr>
          <w:p w14:paraId="32197F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F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F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0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0B" w14:textId="77777777">
        <w:tc>
          <w:tcPr>
            <w:tcW w:w="0" w:type="auto"/>
            <w:shd w:val="clear" w:color="auto" w:fill="F3F3F3"/>
          </w:tcPr>
          <w:p w14:paraId="32197F0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tilerelationlineid</w:t>
            </w:r>
          </w:p>
        </w:tc>
        <w:tc>
          <w:tcPr>
            <w:tcW w:w="0" w:type="auto"/>
            <w:shd w:val="clear" w:color="auto" w:fill="F3F3F3"/>
          </w:tcPr>
          <w:p w14:paraId="32197F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0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12" w14:textId="77777777">
        <w:tc>
          <w:tcPr>
            <w:tcW w:w="0" w:type="auto"/>
            <w:shd w:val="clear" w:color="auto" w:fill="FFFFFF"/>
          </w:tcPr>
          <w:p w14:paraId="32197F0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color</w:t>
            </w:r>
          </w:p>
        </w:tc>
        <w:tc>
          <w:tcPr>
            <w:tcW w:w="0" w:type="auto"/>
            <w:shd w:val="clear" w:color="auto" w:fill="FFFFFF"/>
          </w:tcPr>
          <w:p w14:paraId="32197F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7F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7F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19" w14:textId="77777777">
        <w:tc>
          <w:tcPr>
            <w:tcW w:w="0" w:type="auto"/>
            <w:shd w:val="clear" w:color="auto" w:fill="F3F3F3"/>
          </w:tcPr>
          <w:p w14:paraId="32197F1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thickness</w:t>
            </w:r>
          </w:p>
        </w:tc>
        <w:tc>
          <w:tcPr>
            <w:tcW w:w="0" w:type="auto"/>
            <w:shd w:val="clear" w:color="auto" w:fill="F3F3F3"/>
          </w:tcPr>
          <w:p w14:paraId="32197F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18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F1A" w14:textId="77777777" w:rsidR="00DC5D26" w:rsidRDefault="00DC5D26">
      <w:pPr>
        <w:rPr>
          <w:rStyle w:val="Table-Header"/>
        </w:rPr>
      </w:pPr>
    </w:p>
    <w:p w14:paraId="32197F1B" w14:textId="77777777" w:rsidR="00DC5D26" w:rsidRDefault="00EC1450">
      <w:pPr>
        <w:pStyle w:val="BlockTitleParagraph"/>
        <w:rPr>
          <w:rStyle w:val="Table-Header"/>
        </w:rPr>
      </w:pPr>
      <w:bookmarkStart w:id="383" w:name="ZS+EslbD2rpoI3ewSoMWg5WMitQ="/>
      <w:r>
        <w:t>Indexes</w:t>
      </w:r>
      <w:bookmarkEnd w:id="3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9"/>
        <w:gridCol w:w="4673"/>
        <w:gridCol w:w="2257"/>
        <w:gridCol w:w="1383"/>
      </w:tblGrid>
      <w:tr w:rsidR="00DC5D26" w14:paraId="32197F20" w14:textId="77777777">
        <w:tc>
          <w:tcPr>
            <w:tcW w:w="0" w:type="auto"/>
            <w:shd w:val="clear" w:color="auto" w:fill="F3F3F3"/>
            <w:vAlign w:val="bottom"/>
          </w:tcPr>
          <w:p w14:paraId="32197F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7F25" w14:textId="77777777">
        <w:tc>
          <w:tcPr>
            <w:tcW w:w="0" w:type="auto"/>
            <w:shd w:val="clear" w:color="auto" w:fill="FFFFFF"/>
          </w:tcPr>
          <w:p w14:paraId="32197F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0">
                <v:shape id="_x0000_i162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F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PK_t_tilecopy_copiedrelatoin</w:t>
            </w:r>
          </w:p>
        </w:tc>
        <w:tc>
          <w:tcPr>
            <w:tcW w:w="0" w:type="auto"/>
            <w:shd w:val="clear" w:color="auto" w:fill="FFFFFF"/>
          </w:tcPr>
          <w:p w14:paraId="32197F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F24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7F2A" w14:textId="77777777">
        <w:tc>
          <w:tcPr>
            <w:tcW w:w="0" w:type="auto"/>
            <w:shd w:val="clear" w:color="auto" w:fill="F3F3F3"/>
          </w:tcPr>
          <w:p w14:paraId="32197F26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2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IX_tilecopy_copiedrelation_token</w:t>
            </w:r>
          </w:p>
        </w:tc>
        <w:tc>
          <w:tcPr>
            <w:tcW w:w="0" w:type="auto"/>
            <w:shd w:val="clear" w:color="auto" w:fill="F3F3F3"/>
          </w:tcPr>
          <w:p w14:paraId="32197F2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7F29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7F2B" w14:textId="77777777" w:rsidR="00DC5D26" w:rsidRDefault="00DC5D26">
      <w:pPr>
        <w:rPr>
          <w:rStyle w:val="Table-Header"/>
        </w:rPr>
      </w:pPr>
    </w:p>
    <w:p w14:paraId="32197F2C" w14:textId="77777777" w:rsidR="00DC5D26" w:rsidRDefault="00EC1450">
      <w:pPr>
        <w:pStyle w:val="BlockTitleParagraph"/>
        <w:rPr>
          <w:rStyle w:val="Table-Header"/>
        </w:rPr>
      </w:pPr>
      <w:bookmarkStart w:id="384" w:name="s89Ze3e79c0C25MZcCoMeYqazV8="/>
      <w:r>
        <w:t>SQL Script</w:t>
      </w:r>
      <w:bookmarkEnd w:id="3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F4A" w14:textId="77777777">
        <w:tc>
          <w:tcPr>
            <w:tcW w:w="0" w:type="auto"/>
            <w:shd w:val="clear" w:color="auto" w:fill="F5F5F5"/>
          </w:tcPr>
          <w:p w14:paraId="32197F2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[t_tilecopy_copiedrelation]</w:t>
            </w:r>
          </w:p>
          <w:p w14:paraId="32197F2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7F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7F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[token]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[copyfinishedtimestamp]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[usernamecreator]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[sourceprojectid]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[targetprojectid]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[related_tileid] [uniquei</w:t>
            </w:r>
            <w:r>
              <w:rPr>
                <w:rStyle w:val="ScriptNormal"/>
              </w:rPr>
              <w:t xml:space="preserve">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[tilerelationstyleid]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[tilerelationanchoridorigin]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[tilerelationanchoriddestination]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[tilerelationstartendsymbolorigin]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[tilerelationstartendsymboldestination]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[tilerelationlineid]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[color]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7F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[thickness]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7F4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F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F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[t_tilecopy_copiedrelation]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[PK_t_tilecopy_copiedrelatoin]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F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F4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[IX_tilecopy_copiedrelation_token]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[t_tilecopy_copiedrelation] ([token]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7F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F4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</w:t>
            </w:r>
            <w:r>
              <w:rPr>
                <w:rStyle w:val="ScriptStoredProcedure"/>
              </w:rPr>
              <w:t>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copied relations for a copy command'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't_tilecopy_copiedrelation'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7F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7F4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7F4B" w14:textId="77777777" w:rsidR="00DC5D26" w:rsidRDefault="00DC5D26">
      <w:pPr>
        <w:rPr>
          <w:rStyle w:val="ScriptNormal"/>
        </w:rPr>
      </w:pPr>
    </w:p>
    <w:p w14:paraId="32197F4C" w14:textId="77777777" w:rsidR="00DC5D26" w:rsidRDefault="00EC1450">
      <w:pPr>
        <w:pStyle w:val="BlockTitleParagraph"/>
        <w:rPr>
          <w:rStyle w:val="ScriptNormal"/>
        </w:rPr>
      </w:pPr>
      <w:bookmarkStart w:id="385" w:name="68X0HkQFQ//KhL4kPDWyfh0Wpec="/>
      <w:r>
        <w:t>Used By</w:t>
      </w:r>
      <w:bookmarkEnd w:id="385"/>
    </w:p>
    <w:p w14:paraId="32197F4D" w14:textId="77777777" w:rsidR="00DC5D26" w:rsidRDefault="00EC1450">
      <w:hyperlink w:anchor="B8DCD5XXKduW2LGzKEpheITcMD0=" w:history="1">
        <w:r>
          <w:t>[dbo].[p_tilecopy_cleanup]</w:t>
        </w:r>
      </w:hyperlink>
    </w:p>
    <w:p w14:paraId="32197F4E" w14:textId="77777777" w:rsidR="00DC5D26" w:rsidRDefault="00EC1450">
      <w:hyperlink w:anchor="tAWK7qE6vmmZvtMeEfSUlTEvQgU=" w:history="1">
        <w:r>
          <w:t>[dbo].[p_tilecopy_getrelations_by_token]</w:t>
        </w:r>
      </w:hyperlink>
    </w:p>
    <w:p w14:paraId="32197F4F" w14:textId="77777777" w:rsidR="00DC5D26" w:rsidRDefault="00EC1450">
      <w:hyperlink w:anchor="rZoqGf5JuiqmeFlO6/jHRu4hBwg=" w:history="1">
        <w:r>
          <w:t>[dbo].[p_tilecopy_insertrelation]</w:t>
        </w:r>
      </w:hyperlink>
    </w:p>
    <w:p w14:paraId="32197F50" w14:textId="77777777" w:rsidR="00DC5D26" w:rsidRDefault="00DC5D26">
      <w:pPr>
        <w:sectPr w:rsidR="00DC5D26">
          <w:headerReference w:type="default" r:id="rId6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7F53" w14:textId="77777777">
        <w:tc>
          <w:tcPr>
            <w:tcW w:w="0" w:type="auto"/>
            <w:shd w:val="clear" w:color="auto" w:fill="E6E6E6"/>
          </w:tcPr>
          <w:p w14:paraId="32197F51" w14:textId="77777777" w:rsidR="00DC5D26" w:rsidRDefault="00EC1450">
            <w:pPr>
              <w:pStyle w:val="Heading6"/>
            </w:pPr>
            <w:bookmarkStart w:id="386" w:name="_Toc256000047"/>
            <w:bookmarkStart w:id="387" w:name="z32gliNZ8xOJvfNpb2w8q4TnC08="/>
            <w:r>
              <w:pict w14:anchorId="3219EFC1">
                <v:shape id="_x0000_i1627" type="#_x0000_t75" style="width:11.95pt;height:11.95pt">
                  <v:imagedata r:id="rId11" o:title=""/>
                </v:shape>
              </w:pict>
            </w:r>
            <w:r>
              <w:t xml:space="preserve"> [dbo].[t_tilecopy_copiedtile]</w:t>
            </w:r>
            <w:bookmarkEnd w:id="386"/>
          </w:p>
          <w:bookmarkEnd w:id="387"/>
          <w:p w14:paraId="32197F52" w14:textId="77777777" w:rsidR="00DC5D26" w:rsidRDefault="00DC5D26"/>
        </w:tc>
      </w:tr>
    </w:tbl>
    <w:p w14:paraId="32197F54" w14:textId="77777777" w:rsidR="00DC5D26" w:rsidRDefault="00DC5D26">
      <w:pPr>
        <w:keepNext/>
      </w:pPr>
    </w:p>
    <w:p w14:paraId="32197F55" w14:textId="77777777" w:rsidR="00DC5D26" w:rsidRDefault="00EC1450">
      <w:pPr>
        <w:pStyle w:val="BlockTitleParagraph"/>
        <w:rPr>
          <w:rStyle w:val="Description"/>
        </w:rPr>
      </w:pPr>
      <w:bookmarkStart w:id="388" w:name="CYt2lti6Ug3uliCIv/UodDaeRIQ="/>
      <w:r>
        <w:t>MS_</w:t>
      </w:r>
      <w:r>
        <w:softHyphen/>
        <w:t>Description</w:t>
      </w:r>
      <w:bookmarkEnd w:id="388"/>
    </w:p>
    <w:p w14:paraId="32197F56" w14:textId="77777777" w:rsidR="00DC5D26" w:rsidRDefault="00EC1450">
      <w:r>
        <w:t>All copied tiles for a copy command</w:t>
      </w:r>
    </w:p>
    <w:p w14:paraId="32197F57" w14:textId="77777777" w:rsidR="00DC5D26" w:rsidRDefault="00EC1450">
      <w:pPr>
        <w:pStyle w:val="BlockTitleParagraph"/>
      </w:pPr>
      <w:bookmarkStart w:id="389" w:name="0oXR+PSlbLxa92xKhE4Cw/BfSQo="/>
      <w:r>
        <w:t>Properties</w:t>
      </w:r>
      <w:bookmarkEnd w:id="38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7F5A" w14:textId="77777777">
        <w:tc>
          <w:tcPr>
            <w:tcW w:w="0" w:type="auto"/>
            <w:shd w:val="clear" w:color="auto" w:fill="F3F3F3"/>
            <w:vAlign w:val="bottom"/>
          </w:tcPr>
          <w:p w14:paraId="32197F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7F5D" w14:textId="77777777">
        <w:tc>
          <w:tcPr>
            <w:tcW w:w="0" w:type="auto"/>
            <w:shd w:val="clear" w:color="auto" w:fill="FFFFFF"/>
          </w:tcPr>
          <w:p w14:paraId="32197F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7F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7F60" w14:textId="77777777">
        <w:tc>
          <w:tcPr>
            <w:tcW w:w="0" w:type="auto"/>
            <w:shd w:val="clear" w:color="auto" w:fill="F3F3F3"/>
          </w:tcPr>
          <w:p w14:paraId="32197F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7F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7F63" w14:textId="77777777">
        <w:tc>
          <w:tcPr>
            <w:tcW w:w="0" w:type="auto"/>
            <w:shd w:val="clear" w:color="auto" w:fill="FFFFFF"/>
          </w:tcPr>
          <w:p w14:paraId="32197F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7F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7F66" w14:textId="77777777">
        <w:tc>
          <w:tcPr>
            <w:tcW w:w="0" w:type="auto"/>
            <w:shd w:val="clear" w:color="auto" w:fill="F3F3F3"/>
          </w:tcPr>
          <w:p w14:paraId="32197F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r>
              <w:rPr>
                <w:rStyle w:val="Table-Default"/>
              </w:rPr>
              <w:t>Modified</w:t>
            </w:r>
          </w:p>
        </w:tc>
        <w:tc>
          <w:tcPr>
            <w:tcW w:w="0" w:type="auto"/>
            <w:shd w:val="clear" w:color="auto" w:fill="F3F3F3"/>
          </w:tcPr>
          <w:p w14:paraId="32197F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7F67" w14:textId="77777777" w:rsidR="00DC5D26" w:rsidRDefault="00DC5D26">
      <w:pPr>
        <w:rPr>
          <w:rStyle w:val="Table-Header"/>
        </w:rPr>
      </w:pPr>
    </w:p>
    <w:p w14:paraId="32197F68" w14:textId="77777777" w:rsidR="00DC5D26" w:rsidRDefault="00EC1450">
      <w:pPr>
        <w:pStyle w:val="BlockTitleParagraph"/>
        <w:rPr>
          <w:rStyle w:val="Table-Header"/>
        </w:rPr>
      </w:pPr>
      <w:bookmarkStart w:id="390" w:name="bG8327DgCmYCgAEoRgpH02gu7dU="/>
      <w:r>
        <w:t>Columns</w:t>
      </w:r>
      <w:bookmarkEnd w:id="3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41"/>
        <w:gridCol w:w="2320"/>
        <w:gridCol w:w="1638"/>
        <w:gridCol w:w="2129"/>
        <w:gridCol w:w="1526"/>
        <w:gridCol w:w="988"/>
      </w:tblGrid>
      <w:tr w:rsidR="00DC5D26" w14:paraId="32197F6F" w14:textId="77777777">
        <w:tc>
          <w:tcPr>
            <w:tcW w:w="0" w:type="auto"/>
            <w:shd w:val="clear" w:color="auto" w:fill="F3F3F3"/>
            <w:vAlign w:val="bottom"/>
          </w:tcPr>
          <w:p w14:paraId="32197F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7F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7F76" w14:textId="77777777">
        <w:tc>
          <w:tcPr>
            <w:tcW w:w="0" w:type="auto"/>
            <w:shd w:val="clear" w:color="auto" w:fill="FFFFFF"/>
          </w:tcPr>
          <w:p w14:paraId="32197F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2">
                <v:shape id="_x0000_i162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7F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7F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F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F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7F7D" w14:textId="77777777">
        <w:tc>
          <w:tcPr>
            <w:tcW w:w="0" w:type="auto"/>
            <w:shd w:val="clear" w:color="auto" w:fill="F3F3F3"/>
          </w:tcPr>
          <w:p w14:paraId="32197F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3">
                <v:shape id="_x0000_i1629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7F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7F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7F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7F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7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84" w14:textId="77777777">
        <w:tc>
          <w:tcPr>
            <w:tcW w:w="0" w:type="auto"/>
            <w:shd w:val="clear" w:color="auto" w:fill="FFFFFF"/>
          </w:tcPr>
          <w:p w14:paraId="32197F7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copyfinishedtimestamp</w:t>
            </w:r>
          </w:p>
        </w:tc>
        <w:tc>
          <w:tcPr>
            <w:tcW w:w="0" w:type="auto"/>
            <w:shd w:val="clear" w:color="auto" w:fill="FFFFFF"/>
          </w:tcPr>
          <w:p w14:paraId="32197F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7F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F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8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8B" w14:textId="77777777">
        <w:tc>
          <w:tcPr>
            <w:tcW w:w="0" w:type="auto"/>
            <w:shd w:val="clear" w:color="auto" w:fill="F3F3F3"/>
          </w:tcPr>
          <w:p w14:paraId="32197F8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usernamecreator</w:t>
            </w:r>
          </w:p>
        </w:tc>
        <w:tc>
          <w:tcPr>
            <w:tcW w:w="0" w:type="auto"/>
            <w:shd w:val="clear" w:color="auto" w:fill="F3F3F3"/>
          </w:tcPr>
          <w:p w14:paraId="32197F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7F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7F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8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92" w14:textId="77777777">
        <w:tc>
          <w:tcPr>
            <w:tcW w:w="0" w:type="auto"/>
            <w:shd w:val="clear" w:color="auto" w:fill="FFFFFF"/>
          </w:tcPr>
          <w:p w14:paraId="32197F8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sourceprojectid</w:t>
            </w:r>
          </w:p>
        </w:tc>
        <w:tc>
          <w:tcPr>
            <w:tcW w:w="0" w:type="auto"/>
            <w:shd w:val="clear" w:color="auto" w:fill="FFFFFF"/>
          </w:tcPr>
          <w:p w14:paraId="32197F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F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7F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9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99" w14:textId="77777777">
        <w:tc>
          <w:tcPr>
            <w:tcW w:w="0" w:type="auto"/>
            <w:shd w:val="clear" w:color="auto" w:fill="F3F3F3"/>
          </w:tcPr>
          <w:p w14:paraId="32197F9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targetprojectid</w:t>
            </w:r>
          </w:p>
        </w:tc>
        <w:tc>
          <w:tcPr>
            <w:tcW w:w="0" w:type="auto"/>
            <w:shd w:val="clear" w:color="auto" w:fill="F3F3F3"/>
          </w:tcPr>
          <w:p w14:paraId="32197F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7F9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A0" w14:textId="77777777">
        <w:tc>
          <w:tcPr>
            <w:tcW w:w="0" w:type="auto"/>
            <w:shd w:val="clear" w:color="auto" w:fill="FFFFFF"/>
          </w:tcPr>
          <w:p w14:paraId="32197F9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7F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F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F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9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A7" w14:textId="77777777">
        <w:tc>
          <w:tcPr>
            <w:tcW w:w="0" w:type="auto"/>
            <w:shd w:val="clear" w:color="auto" w:fill="F3F3F3"/>
          </w:tcPr>
          <w:p w14:paraId="32197FA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3F3F3"/>
          </w:tcPr>
          <w:p w14:paraId="32197F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A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AE" w14:textId="77777777">
        <w:tc>
          <w:tcPr>
            <w:tcW w:w="0" w:type="auto"/>
            <w:shd w:val="clear" w:color="auto" w:fill="FFFFFF"/>
          </w:tcPr>
          <w:p w14:paraId="32197FA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parentid</w:t>
            </w:r>
          </w:p>
        </w:tc>
        <w:tc>
          <w:tcPr>
            <w:tcW w:w="0" w:type="auto"/>
            <w:shd w:val="clear" w:color="auto" w:fill="FFFFFF"/>
          </w:tcPr>
          <w:p w14:paraId="32197F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7F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7F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F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B5" w14:textId="77777777">
        <w:tc>
          <w:tcPr>
            <w:tcW w:w="0" w:type="auto"/>
            <w:shd w:val="clear" w:color="auto" w:fill="F3F3F3"/>
          </w:tcPr>
          <w:p w14:paraId="32197FA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tiletype</w:t>
            </w:r>
          </w:p>
        </w:tc>
        <w:tc>
          <w:tcPr>
            <w:tcW w:w="0" w:type="auto"/>
            <w:shd w:val="clear" w:color="auto" w:fill="F3F3F3"/>
          </w:tcPr>
          <w:p w14:paraId="32197F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B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BC" w14:textId="77777777">
        <w:tc>
          <w:tcPr>
            <w:tcW w:w="0" w:type="auto"/>
            <w:shd w:val="clear" w:color="auto" w:fill="FFFFFF"/>
          </w:tcPr>
          <w:p w14:paraId="32197FB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tilecontent</w:t>
            </w:r>
          </w:p>
        </w:tc>
        <w:tc>
          <w:tcPr>
            <w:tcW w:w="0" w:type="auto"/>
            <w:shd w:val="clear" w:color="auto" w:fill="FFFFFF"/>
          </w:tcPr>
          <w:p w14:paraId="32197F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7F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7F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7FB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C3" w14:textId="77777777">
        <w:tc>
          <w:tcPr>
            <w:tcW w:w="0" w:type="auto"/>
            <w:shd w:val="clear" w:color="auto" w:fill="F3F3F3"/>
          </w:tcPr>
          <w:p w14:paraId="32197FB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positionx</w:t>
            </w:r>
          </w:p>
        </w:tc>
        <w:tc>
          <w:tcPr>
            <w:tcW w:w="0" w:type="auto"/>
            <w:shd w:val="clear" w:color="auto" w:fill="F3F3F3"/>
          </w:tcPr>
          <w:p w14:paraId="32197F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F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F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C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CA" w14:textId="77777777">
        <w:tc>
          <w:tcPr>
            <w:tcW w:w="0" w:type="auto"/>
            <w:shd w:val="clear" w:color="auto" w:fill="FFFFFF"/>
          </w:tcPr>
          <w:p w14:paraId="32197FC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positiony</w:t>
            </w:r>
          </w:p>
        </w:tc>
        <w:tc>
          <w:tcPr>
            <w:tcW w:w="0" w:type="auto"/>
            <w:shd w:val="clear" w:color="auto" w:fill="FFFFFF"/>
          </w:tcPr>
          <w:p w14:paraId="32197F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F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F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C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D1" w14:textId="77777777">
        <w:tc>
          <w:tcPr>
            <w:tcW w:w="0" w:type="auto"/>
            <w:shd w:val="clear" w:color="auto" w:fill="F3F3F3"/>
          </w:tcPr>
          <w:p w14:paraId="32197FC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height</w:t>
            </w:r>
          </w:p>
        </w:tc>
        <w:tc>
          <w:tcPr>
            <w:tcW w:w="0" w:type="auto"/>
            <w:shd w:val="clear" w:color="auto" w:fill="F3F3F3"/>
          </w:tcPr>
          <w:p w14:paraId="32197F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F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F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D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D8" w14:textId="77777777">
        <w:tc>
          <w:tcPr>
            <w:tcW w:w="0" w:type="auto"/>
            <w:shd w:val="clear" w:color="auto" w:fill="FFFFFF"/>
          </w:tcPr>
          <w:p w14:paraId="32197FD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width</w:t>
            </w:r>
          </w:p>
        </w:tc>
        <w:tc>
          <w:tcPr>
            <w:tcW w:w="0" w:type="auto"/>
            <w:shd w:val="clear" w:color="auto" w:fill="FFFFFF"/>
          </w:tcPr>
          <w:p w14:paraId="32197F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F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F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DF" w14:textId="77777777">
        <w:tc>
          <w:tcPr>
            <w:tcW w:w="0" w:type="auto"/>
            <w:shd w:val="clear" w:color="auto" w:fill="F3F3F3"/>
          </w:tcPr>
          <w:p w14:paraId="32197FD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zindex</w:t>
            </w:r>
          </w:p>
        </w:tc>
        <w:tc>
          <w:tcPr>
            <w:tcW w:w="0" w:type="auto"/>
            <w:shd w:val="clear" w:color="auto" w:fill="F3F3F3"/>
          </w:tcPr>
          <w:p w14:paraId="32197F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E6" w14:textId="77777777">
        <w:tc>
          <w:tcPr>
            <w:tcW w:w="0" w:type="auto"/>
            <w:shd w:val="clear" w:color="auto" w:fill="FFFFFF"/>
          </w:tcPr>
          <w:p w14:paraId="32197FE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scalex</w:t>
            </w:r>
          </w:p>
        </w:tc>
        <w:tc>
          <w:tcPr>
            <w:tcW w:w="0" w:type="auto"/>
            <w:shd w:val="clear" w:color="auto" w:fill="FFFFFF"/>
          </w:tcPr>
          <w:p w14:paraId="32197F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F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F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ED" w14:textId="77777777">
        <w:tc>
          <w:tcPr>
            <w:tcW w:w="0" w:type="auto"/>
            <w:shd w:val="clear" w:color="auto" w:fill="F3F3F3"/>
          </w:tcPr>
          <w:p w14:paraId="32197FE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scaley</w:t>
            </w:r>
          </w:p>
        </w:tc>
        <w:tc>
          <w:tcPr>
            <w:tcW w:w="0" w:type="auto"/>
            <w:shd w:val="clear" w:color="auto" w:fill="F3F3F3"/>
          </w:tcPr>
          <w:p w14:paraId="32197F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7F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7F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F4" w14:textId="77777777">
        <w:tc>
          <w:tcPr>
            <w:tcW w:w="0" w:type="auto"/>
            <w:shd w:val="clear" w:color="auto" w:fill="FFFFFF"/>
          </w:tcPr>
          <w:p w14:paraId="32197FE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rotation</w:t>
            </w:r>
          </w:p>
        </w:tc>
        <w:tc>
          <w:tcPr>
            <w:tcW w:w="0" w:type="auto"/>
            <w:shd w:val="clear" w:color="auto" w:fill="FFFFFF"/>
          </w:tcPr>
          <w:p w14:paraId="32197F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7F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7F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7FF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7FFB" w14:textId="77777777">
        <w:tc>
          <w:tcPr>
            <w:tcW w:w="0" w:type="auto"/>
            <w:shd w:val="clear" w:color="auto" w:fill="F3F3F3"/>
          </w:tcPr>
          <w:p w14:paraId="32197FF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7F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totalthumbup</w:t>
            </w:r>
          </w:p>
        </w:tc>
        <w:tc>
          <w:tcPr>
            <w:tcW w:w="0" w:type="auto"/>
            <w:shd w:val="clear" w:color="auto" w:fill="F3F3F3"/>
          </w:tcPr>
          <w:p w14:paraId="32197F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7F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7F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7FF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02" w14:textId="77777777">
        <w:tc>
          <w:tcPr>
            <w:tcW w:w="0" w:type="auto"/>
            <w:shd w:val="clear" w:color="auto" w:fill="FFFFFF"/>
          </w:tcPr>
          <w:p w14:paraId="32197FF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7F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totlathumbdown</w:t>
            </w:r>
          </w:p>
        </w:tc>
        <w:tc>
          <w:tcPr>
            <w:tcW w:w="0" w:type="auto"/>
            <w:shd w:val="clear" w:color="auto" w:fill="FFFFFF"/>
          </w:tcPr>
          <w:p w14:paraId="32197F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7F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0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09" w14:textId="77777777">
        <w:tc>
          <w:tcPr>
            <w:tcW w:w="0" w:type="auto"/>
            <w:shd w:val="clear" w:color="auto" w:fill="F3F3F3"/>
          </w:tcPr>
          <w:p w14:paraId="3219800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overallrating</w:t>
            </w:r>
          </w:p>
        </w:tc>
        <w:tc>
          <w:tcPr>
            <w:tcW w:w="0" w:type="auto"/>
            <w:shd w:val="clear" w:color="auto" w:fill="F3F3F3"/>
          </w:tcPr>
          <w:p w14:paraId="321980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decimal(2,1)</w:t>
            </w:r>
          </w:p>
        </w:tc>
        <w:tc>
          <w:tcPr>
            <w:tcW w:w="0" w:type="auto"/>
            <w:shd w:val="clear" w:color="auto" w:fill="F3F3F3"/>
          </w:tcPr>
          <w:p w14:paraId="321980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  <w:tc>
          <w:tcPr>
            <w:tcW w:w="0" w:type="auto"/>
            <w:shd w:val="clear" w:color="auto" w:fill="F3F3F3"/>
          </w:tcPr>
          <w:p w14:paraId="321980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0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10" w14:textId="77777777">
        <w:tc>
          <w:tcPr>
            <w:tcW w:w="0" w:type="auto"/>
            <w:shd w:val="clear" w:color="auto" w:fill="FFFFFF"/>
          </w:tcPr>
          <w:p w14:paraId="3219800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totalrates</w:t>
            </w:r>
          </w:p>
        </w:tc>
        <w:tc>
          <w:tcPr>
            <w:tcW w:w="0" w:type="auto"/>
            <w:shd w:val="clear" w:color="auto" w:fill="FFFFFF"/>
          </w:tcPr>
          <w:p w14:paraId="321980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0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0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17" w14:textId="77777777">
        <w:tc>
          <w:tcPr>
            <w:tcW w:w="0" w:type="auto"/>
            <w:shd w:val="clear" w:color="auto" w:fill="F3F3F3"/>
          </w:tcPr>
          <w:p w14:paraId="3219801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ispinned</w:t>
            </w:r>
          </w:p>
        </w:tc>
        <w:tc>
          <w:tcPr>
            <w:tcW w:w="0" w:type="auto"/>
            <w:shd w:val="clear" w:color="auto" w:fill="F3F3F3"/>
          </w:tcPr>
          <w:p w14:paraId="321980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80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0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1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1E" w14:textId="77777777">
        <w:tc>
          <w:tcPr>
            <w:tcW w:w="0" w:type="auto"/>
            <w:shd w:val="clear" w:color="auto" w:fill="FFFFFF"/>
          </w:tcPr>
          <w:p w14:paraId="3219801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backgroundcolor</w:t>
            </w:r>
          </w:p>
        </w:tc>
        <w:tc>
          <w:tcPr>
            <w:tcW w:w="0" w:type="auto"/>
            <w:shd w:val="clear" w:color="auto" w:fill="FFFFFF"/>
          </w:tcPr>
          <w:p w14:paraId="321980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80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80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0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25" w14:textId="77777777">
        <w:tc>
          <w:tcPr>
            <w:tcW w:w="0" w:type="auto"/>
            <w:shd w:val="clear" w:color="auto" w:fill="F3F3F3"/>
          </w:tcPr>
          <w:p w14:paraId="3219801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originalfilename</w:t>
            </w:r>
          </w:p>
        </w:tc>
        <w:tc>
          <w:tcPr>
            <w:tcW w:w="0" w:type="auto"/>
            <w:shd w:val="clear" w:color="auto" w:fill="F3F3F3"/>
          </w:tcPr>
          <w:p w14:paraId="321980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3F3F3"/>
          </w:tcPr>
          <w:p w14:paraId="321980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  <w:tc>
          <w:tcPr>
            <w:tcW w:w="0" w:type="auto"/>
            <w:shd w:val="clear" w:color="auto" w:fill="F3F3F3"/>
          </w:tcPr>
          <w:p w14:paraId="321980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0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2C" w14:textId="77777777">
        <w:tc>
          <w:tcPr>
            <w:tcW w:w="0" w:type="auto"/>
            <w:shd w:val="clear" w:color="auto" w:fill="FFFFFF"/>
          </w:tcPr>
          <w:p w14:paraId="3219802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lockeduser</w:t>
            </w:r>
          </w:p>
        </w:tc>
        <w:tc>
          <w:tcPr>
            <w:tcW w:w="0" w:type="auto"/>
            <w:shd w:val="clear" w:color="auto" w:fill="FFFFFF"/>
          </w:tcPr>
          <w:p w14:paraId="321980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0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0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0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33" w14:textId="77777777">
        <w:tc>
          <w:tcPr>
            <w:tcW w:w="0" w:type="auto"/>
            <w:shd w:val="clear" w:color="auto" w:fill="F3F3F3"/>
          </w:tcPr>
          <w:p w14:paraId="3219802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lockedby</w:t>
            </w:r>
          </w:p>
        </w:tc>
        <w:tc>
          <w:tcPr>
            <w:tcW w:w="0" w:type="auto"/>
            <w:shd w:val="clear" w:color="auto" w:fill="F3F3F3"/>
          </w:tcPr>
          <w:p w14:paraId="321980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0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0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0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3A" w14:textId="77777777">
        <w:tc>
          <w:tcPr>
            <w:tcW w:w="0" w:type="auto"/>
            <w:shd w:val="clear" w:color="auto" w:fill="FFFFFF"/>
          </w:tcPr>
          <w:p w14:paraId="3219803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lockeddate</w:t>
            </w:r>
          </w:p>
        </w:tc>
        <w:tc>
          <w:tcPr>
            <w:tcW w:w="0" w:type="auto"/>
            <w:shd w:val="clear" w:color="auto" w:fill="FFFFFF"/>
          </w:tcPr>
          <w:p w14:paraId="321980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0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0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03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41" w14:textId="77777777">
        <w:tc>
          <w:tcPr>
            <w:tcW w:w="0" w:type="auto"/>
            <w:shd w:val="clear" w:color="auto" w:fill="F3F3F3"/>
          </w:tcPr>
          <w:p w14:paraId="3219803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80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0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0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48" w14:textId="77777777">
        <w:tc>
          <w:tcPr>
            <w:tcW w:w="0" w:type="auto"/>
            <w:shd w:val="clear" w:color="auto" w:fill="FFFFFF"/>
          </w:tcPr>
          <w:p w14:paraId="3219804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</w:p>
        </w:tc>
        <w:tc>
          <w:tcPr>
            <w:tcW w:w="0" w:type="auto"/>
            <w:shd w:val="clear" w:color="auto" w:fill="FFFFFF"/>
          </w:tcPr>
          <w:p w14:paraId="321980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0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4F" w14:textId="77777777">
        <w:tc>
          <w:tcPr>
            <w:tcW w:w="0" w:type="auto"/>
            <w:shd w:val="clear" w:color="auto" w:fill="F3F3F3"/>
          </w:tcPr>
          <w:p w14:paraId="3219804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old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80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0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0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04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56" w14:textId="77777777">
        <w:tc>
          <w:tcPr>
            <w:tcW w:w="0" w:type="auto"/>
            <w:shd w:val="clear" w:color="auto" w:fill="FFFFFF"/>
          </w:tcPr>
          <w:p w14:paraId="3219805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80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0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0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05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5D" w14:textId="77777777">
        <w:tc>
          <w:tcPr>
            <w:tcW w:w="0" w:type="auto"/>
            <w:shd w:val="clear" w:color="auto" w:fill="F3F3F3"/>
          </w:tcPr>
          <w:p w14:paraId="3219805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80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0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0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05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64" w14:textId="77777777">
        <w:tc>
          <w:tcPr>
            <w:tcW w:w="0" w:type="auto"/>
            <w:shd w:val="clear" w:color="auto" w:fill="FFFFFF"/>
          </w:tcPr>
          <w:p w14:paraId="3219805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80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0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6B" w14:textId="77777777">
        <w:tc>
          <w:tcPr>
            <w:tcW w:w="0" w:type="auto"/>
            <w:shd w:val="clear" w:color="auto" w:fill="F3F3F3"/>
          </w:tcPr>
          <w:p w14:paraId="32198065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0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0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0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6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06C" w14:textId="77777777" w:rsidR="00DC5D26" w:rsidRDefault="00DC5D26">
      <w:pPr>
        <w:rPr>
          <w:rStyle w:val="Table-Header"/>
        </w:rPr>
      </w:pPr>
    </w:p>
    <w:p w14:paraId="3219806D" w14:textId="77777777" w:rsidR="00DC5D26" w:rsidRDefault="00EC1450">
      <w:pPr>
        <w:pStyle w:val="BlockTitleParagraph"/>
        <w:rPr>
          <w:rStyle w:val="Table-Header"/>
        </w:rPr>
      </w:pPr>
      <w:bookmarkStart w:id="391" w:name="1P+uZdsv9yJPUrgVh6JBP5o17QA="/>
      <w:r>
        <w:t>Indexes</w:t>
      </w:r>
      <w:bookmarkEnd w:id="3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92"/>
        <w:gridCol w:w="4365"/>
        <w:gridCol w:w="2409"/>
        <w:gridCol w:w="1476"/>
      </w:tblGrid>
      <w:tr w:rsidR="00DC5D26" w14:paraId="32198072" w14:textId="77777777">
        <w:tc>
          <w:tcPr>
            <w:tcW w:w="0" w:type="auto"/>
            <w:shd w:val="clear" w:color="auto" w:fill="F3F3F3"/>
            <w:vAlign w:val="bottom"/>
          </w:tcPr>
          <w:p w14:paraId="321980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7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077" w14:textId="77777777">
        <w:tc>
          <w:tcPr>
            <w:tcW w:w="0" w:type="auto"/>
            <w:shd w:val="clear" w:color="auto" w:fill="FFFFFF"/>
          </w:tcPr>
          <w:p w14:paraId="321980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4">
                <v:shape id="_x0000_i163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0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PK_t_tilecopy_copiedtile</w:t>
            </w:r>
          </w:p>
        </w:tc>
        <w:tc>
          <w:tcPr>
            <w:tcW w:w="0" w:type="auto"/>
            <w:shd w:val="clear" w:color="auto" w:fill="FFFFFF"/>
          </w:tcPr>
          <w:p w14:paraId="321980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076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07C" w14:textId="77777777">
        <w:tc>
          <w:tcPr>
            <w:tcW w:w="0" w:type="auto"/>
            <w:shd w:val="clear" w:color="auto" w:fill="F3F3F3"/>
          </w:tcPr>
          <w:p w14:paraId="3219807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IX_tilecopy_copiedtile_token</w:t>
            </w:r>
          </w:p>
        </w:tc>
        <w:tc>
          <w:tcPr>
            <w:tcW w:w="0" w:type="auto"/>
            <w:shd w:val="clear" w:color="auto" w:fill="F3F3F3"/>
          </w:tcPr>
          <w:p w14:paraId="321980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807B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07D" w14:textId="77777777" w:rsidR="00DC5D26" w:rsidRDefault="00DC5D26">
      <w:pPr>
        <w:rPr>
          <w:rStyle w:val="Table-Header"/>
        </w:rPr>
      </w:pPr>
    </w:p>
    <w:p w14:paraId="3219807E" w14:textId="77777777" w:rsidR="00DC5D26" w:rsidRDefault="00EC1450">
      <w:pPr>
        <w:pStyle w:val="BlockTitleParagraph"/>
        <w:rPr>
          <w:rStyle w:val="Table-Header"/>
        </w:rPr>
      </w:pPr>
      <w:bookmarkStart w:id="392" w:name="wuTUlrtmDHvhoYF41AjcXWWHe5o="/>
      <w:r>
        <w:t>SQL Script</w:t>
      </w:r>
      <w:bookmarkEnd w:id="3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0AE" w14:textId="77777777">
        <w:tc>
          <w:tcPr>
            <w:tcW w:w="0" w:type="auto"/>
            <w:shd w:val="clear" w:color="auto" w:fill="F5F5F5"/>
          </w:tcPr>
          <w:p w14:paraId="321980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[t_tilecopy_copiedtile]</w:t>
            </w:r>
          </w:p>
          <w:p w14:paraId="3219808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0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0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[token]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[copyfinishedtimestamp]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[usernamecreator]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[sourceprojectid]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[targetprojectid]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[parentid]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[tiletype]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[tilecontent]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[positionx]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[positiony]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[height]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[width]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[zindex]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[scalex]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[scaley]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[rotation]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[totalthumbup]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[totlathumbdown]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[overallrating] [decimal]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2, 1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[totalrates]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[ispinned]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[backgroundcolor]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[originalfilename]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[lockeduser]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[lockedby] [nv</w:t>
            </w:r>
            <w:r>
              <w:rPr>
                <w:rStyle w:val="ScriptNormal"/>
              </w:rPr>
              <w:t xml:space="preserve">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[lockeddate]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[blobstatusid]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[old</w:t>
            </w:r>
            <w:r>
              <w:rPr>
                <w:rStyle w:val="ScriptNormal"/>
              </w:rPr>
              <w:softHyphen/>
              <w:t xml:space="preserve">Id]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0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0A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0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0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[t_tilecopy_copiedtile]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[PK_t_tilecopy_copiedtile]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0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0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[IX_tilecopy_copiedtile_token]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[t_tilecopy_copiedtile] ([token]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0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0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copied tiles for a copy command'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't_tilecopy_copiedtile'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0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0A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0AF" w14:textId="77777777" w:rsidR="00DC5D26" w:rsidRDefault="00DC5D26">
      <w:pPr>
        <w:rPr>
          <w:rStyle w:val="ScriptNormal"/>
        </w:rPr>
      </w:pPr>
    </w:p>
    <w:p w14:paraId="321980B0" w14:textId="77777777" w:rsidR="00DC5D26" w:rsidRDefault="00EC1450">
      <w:pPr>
        <w:pStyle w:val="BlockTitleParagraph"/>
        <w:rPr>
          <w:rStyle w:val="ScriptNormal"/>
        </w:rPr>
      </w:pPr>
      <w:bookmarkStart w:id="393" w:name="sItbixfgntFLY5UX4Cqd81OVihg="/>
      <w:r>
        <w:t>Used By</w:t>
      </w:r>
      <w:bookmarkEnd w:id="393"/>
    </w:p>
    <w:p w14:paraId="321980B1" w14:textId="77777777" w:rsidR="00DC5D26" w:rsidRDefault="00EC1450">
      <w:hyperlink w:anchor="B8DCD5XXKduW2LGzKEpheITcMD0=" w:history="1">
        <w:r>
          <w:t>[dbo].[p_tilecopy_cleanup]</w:t>
        </w:r>
      </w:hyperlink>
    </w:p>
    <w:p w14:paraId="321980B2" w14:textId="77777777" w:rsidR="00DC5D26" w:rsidRDefault="00EC1450">
      <w:hyperlink w:anchor="GApIlX6Y9pIlbETFFMYFvJHAKTU=" w:history="1">
        <w:r>
          <w:t>[dbo].[p_tilecopy_getcopiedtiles_by_token]</w:t>
        </w:r>
      </w:hyperlink>
    </w:p>
    <w:p w14:paraId="321980B3" w14:textId="77777777" w:rsidR="00DC5D26" w:rsidRDefault="00EC1450">
      <w:hyperlink w:anchor="HDv12qJtmkCLjWHumxpbZOTBz8g=" w:history="1">
        <w:r>
          <w:t>[dbo].[p_tilecopy_insertcopiedtile]</w:t>
        </w:r>
      </w:hyperlink>
    </w:p>
    <w:p w14:paraId="321980B4" w14:textId="77777777" w:rsidR="00DC5D26" w:rsidRDefault="00DC5D26">
      <w:pPr>
        <w:sectPr w:rsidR="00DC5D26">
          <w:headerReference w:type="default" r:id="rId6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0B7" w14:textId="77777777">
        <w:tc>
          <w:tcPr>
            <w:tcW w:w="0" w:type="auto"/>
            <w:shd w:val="clear" w:color="auto" w:fill="E6E6E6"/>
          </w:tcPr>
          <w:p w14:paraId="321980B5" w14:textId="77777777" w:rsidR="00DC5D26" w:rsidRDefault="00EC1450">
            <w:pPr>
              <w:pStyle w:val="Heading6"/>
            </w:pPr>
            <w:bookmarkStart w:id="394" w:name="_Toc256000048"/>
            <w:bookmarkStart w:id="395" w:name="Q2UYJrfAzp+CQwZGWFDTwEseGMI="/>
            <w:r>
              <w:pict w14:anchorId="3219EFC5">
                <v:shape id="_x0000_i1631" type="#_x0000_t75" style="width:11.95pt;height:11.95pt">
                  <v:imagedata r:id="rId11" o:title=""/>
                </v:shape>
              </w:pict>
            </w:r>
            <w:r>
              <w:t xml:space="preserve"> [dbo].[t_tilecopy_sourcetile]</w:t>
            </w:r>
            <w:bookmarkEnd w:id="394"/>
          </w:p>
          <w:bookmarkEnd w:id="395"/>
          <w:p w14:paraId="321980B6" w14:textId="77777777" w:rsidR="00DC5D26" w:rsidRDefault="00DC5D26"/>
        </w:tc>
      </w:tr>
    </w:tbl>
    <w:p w14:paraId="321980B8" w14:textId="77777777" w:rsidR="00DC5D26" w:rsidRDefault="00DC5D26">
      <w:pPr>
        <w:keepNext/>
      </w:pPr>
    </w:p>
    <w:p w14:paraId="321980B9" w14:textId="77777777" w:rsidR="00DC5D26" w:rsidRDefault="00EC1450">
      <w:pPr>
        <w:pStyle w:val="BlockTitleParagraph"/>
        <w:rPr>
          <w:rStyle w:val="Description"/>
        </w:rPr>
      </w:pPr>
      <w:bookmarkStart w:id="396" w:name="H0V9QI362VibWAae1N4qbX0Gv5w="/>
      <w:r>
        <w:t>MS_</w:t>
      </w:r>
      <w:r>
        <w:softHyphen/>
        <w:t>Description</w:t>
      </w:r>
      <w:bookmarkEnd w:id="396"/>
    </w:p>
    <w:p w14:paraId="321980BA" w14:textId="77777777" w:rsidR="00DC5D26" w:rsidRDefault="00EC1450">
      <w:r>
        <w:t>All source tiles used in a copy command</w:t>
      </w:r>
    </w:p>
    <w:p w14:paraId="321980BB" w14:textId="77777777" w:rsidR="00DC5D26" w:rsidRDefault="00EC1450">
      <w:pPr>
        <w:pStyle w:val="BlockTitleParagraph"/>
      </w:pPr>
      <w:bookmarkStart w:id="397" w:name="4V4uphW3y4nljDuFBJx4atGpD9Q="/>
      <w:r>
        <w:t>Properties</w:t>
      </w:r>
      <w:bookmarkEnd w:id="3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0BE" w14:textId="77777777">
        <w:tc>
          <w:tcPr>
            <w:tcW w:w="0" w:type="auto"/>
            <w:shd w:val="clear" w:color="auto" w:fill="F3F3F3"/>
            <w:vAlign w:val="bottom"/>
          </w:tcPr>
          <w:p w14:paraId="321980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0C1" w14:textId="77777777">
        <w:tc>
          <w:tcPr>
            <w:tcW w:w="0" w:type="auto"/>
            <w:shd w:val="clear" w:color="auto" w:fill="FFFFFF"/>
          </w:tcPr>
          <w:p w14:paraId="321980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0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0C4" w14:textId="77777777">
        <w:tc>
          <w:tcPr>
            <w:tcW w:w="0" w:type="auto"/>
            <w:shd w:val="clear" w:color="auto" w:fill="F3F3F3"/>
          </w:tcPr>
          <w:p w14:paraId="321980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0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0C7" w14:textId="77777777">
        <w:tc>
          <w:tcPr>
            <w:tcW w:w="0" w:type="auto"/>
            <w:shd w:val="clear" w:color="auto" w:fill="FFFFFF"/>
          </w:tcPr>
          <w:p w14:paraId="321980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0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0CA" w14:textId="77777777">
        <w:tc>
          <w:tcPr>
            <w:tcW w:w="0" w:type="auto"/>
            <w:shd w:val="clear" w:color="auto" w:fill="F3F3F3"/>
          </w:tcPr>
          <w:p w14:paraId="321980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0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80CB" w14:textId="77777777" w:rsidR="00DC5D26" w:rsidRDefault="00DC5D26">
      <w:pPr>
        <w:rPr>
          <w:rStyle w:val="Table-Header"/>
        </w:rPr>
      </w:pPr>
    </w:p>
    <w:p w14:paraId="321980CC" w14:textId="77777777" w:rsidR="00DC5D26" w:rsidRDefault="00EC1450">
      <w:pPr>
        <w:pStyle w:val="BlockTitleParagraph"/>
        <w:rPr>
          <w:rStyle w:val="Table-Header"/>
        </w:rPr>
      </w:pPr>
      <w:bookmarkStart w:id="398" w:name="sDumsBPpIb/TYKJful8BZUSnHws="/>
      <w:r>
        <w:t>Columns</w:t>
      </w:r>
      <w:bookmarkEnd w:id="3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41"/>
        <w:gridCol w:w="2320"/>
        <w:gridCol w:w="1638"/>
        <w:gridCol w:w="2129"/>
        <w:gridCol w:w="1526"/>
        <w:gridCol w:w="988"/>
      </w:tblGrid>
      <w:tr w:rsidR="00DC5D26" w14:paraId="321980D3" w14:textId="77777777">
        <w:tc>
          <w:tcPr>
            <w:tcW w:w="0" w:type="auto"/>
            <w:shd w:val="clear" w:color="auto" w:fill="F3F3F3"/>
            <w:vAlign w:val="bottom"/>
          </w:tcPr>
          <w:p w14:paraId="321980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0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0DA" w14:textId="77777777">
        <w:tc>
          <w:tcPr>
            <w:tcW w:w="0" w:type="auto"/>
            <w:shd w:val="clear" w:color="auto" w:fill="FFFFFF"/>
          </w:tcPr>
          <w:p w14:paraId="321980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6">
                <v:shape id="_x0000_i163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0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0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0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0E1" w14:textId="77777777">
        <w:tc>
          <w:tcPr>
            <w:tcW w:w="0" w:type="auto"/>
            <w:shd w:val="clear" w:color="auto" w:fill="F3F3F3"/>
          </w:tcPr>
          <w:p w14:paraId="321980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7">
                <v:shape id="_x0000_i1633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0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80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0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0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E8" w14:textId="77777777">
        <w:tc>
          <w:tcPr>
            <w:tcW w:w="0" w:type="auto"/>
            <w:shd w:val="clear" w:color="auto" w:fill="FFFFFF"/>
          </w:tcPr>
          <w:p w14:paraId="321980E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copyfinishedtimestamp</w:t>
            </w:r>
          </w:p>
        </w:tc>
        <w:tc>
          <w:tcPr>
            <w:tcW w:w="0" w:type="auto"/>
            <w:shd w:val="clear" w:color="auto" w:fill="FFFFFF"/>
          </w:tcPr>
          <w:p w14:paraId="321980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0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0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EF" w14:textId="77777777">
        <w:tc>
          <w:tcPr>
            <w:tcW w:w="0" w:type="auto"/>
            <w:shd w:val="clear" w:color="auto" w:fill="F3F3F3"/>
          </w:tcPr>
          <w:p w14:paraId="321980E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usernamecreator</w:t>
            </w:r>
          </w:p>
        </w:tc>
        <w:tc>
          <w:tcPr>
            <w:tcW w:w="0" w:type="auto"/>
            <w:shd w:val="clear" w:color="auto" w:fill="F3F3F3"/>
          </w:tcPr>
          <w:p w14:paraId="321980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0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0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0E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F6" w14:textId="77777777">
        <w:tc>
          <w:tcPr>
            <w:tcW w:w="0" w:type="auto"/>
            <w:shd w:val="clear" w:color="auto" w:fill="FFFFFF"/>
          </w:tcPr>
          <w:p w14:paraId="321980F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sourceprojectid</w:t>
            </w:r>
          </w:p>
        </w:tc>
        <w:tc>
          <w:tcPr>
            <w:tcW w:w="0" w:type="auto"/>
            <w:shd w:val="clear" w:color="auto" w:fill="FFFFFF"/>
          </w:tcPr>
          <w:p w14:paraId="321980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0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0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0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0FD" w14:textId="77777777">
        <w:tc>
          <w:tcPr>
            <w:tcW w:w="0" w:type="auto"/>
            <w:shd w:val="clear" w:color="auto" w:fill="F3F3F3"/>
          </w:tcPr>
          <w:p w14:paraId="321980F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0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targetprojectid</w:t>
            </w:r>
          </w:p>
        </w:tc>
        <w:tc>
          <w:tcPr>
            <w:tcW w:w="0" w:type="auto"/>
            <w:shd w:val="clear" w:color="auto" w:fill="F3F3F3"/>
          </w:tcPr>
          <w:p w14:paraId="321980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0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0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0F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04" w14:textId="77777777">
        <w:tc>
          <w:tcPr>
            <w:tcW w:w="0" w:type="auto"/>
            <w:shd w:val="clear" w:color="auto" w:fill="FFFFFF"/>
          </w:tcPr>
          <w:p w14:paraId="321980FE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0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81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1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1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0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105" w14:textId="77777777" w:rsidR="00DC5D26" w:rsidRDefault="00DC5D26">
      <w:pPr>
        <w:rPr>
          <w:rStyle w:val="Table-Header"/>
        </w:rPr>
      </w:pPr>
    </w:p>
    <w:p w14:paraId="32198106" w14:textId="77777777" w:rsidR="00DC5D26" w:rsidRDefault="00EC1450">
      <w:pPr>
        <w:pStyle w:val="BlockTitleParagraph"/>
        <w:rPr>
          <w:rStyle w:val="Table-Header"/>
        </w:rPr>
      </w:pPr>
      <w:bookmarkStart w:id="399" w:name="IWycB6iuioy5AmXevXWfGF9nLBc="/>
      <w:r>
        <w:t>Indexes</w:t>
      </w:r>
      <w:bookmarkEnd w:id="39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91"/>
        <w:gridCol w:w="4373"/>
        <w:gridCol w:w="2405"/>
        <w:gridCol w:w="1473"/>
      </w:tblGrid>
      <w:tr w:rsidR="00DC5D26" w14:paraId="3219810B" w14:textId="77777777">
        <w:tc>
          <w:tcPr>
            <w:tcW w:w="0" w:type="auto"/>
            <w:shd w:val="clear" w:color="auto" w:fill="F3F3F3"/>
            <w:vAlign w:val="bottom"/>
          </w:tcPr>
          <w:p w14:paraId="321981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110" w14:textId="77777777">
        <w:tc>
          <w:tcPr>
            <w:tcW w:w="0" w:type="auto"/>
            <w:shd w:val="clear" w:color="auto" w:fill="FFFFFF"/>
          </w:tcPr>
          <w:p w14:paraId="321981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8">
                <v:shape id="_x0000_i163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1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PK_t_tilecopy_sourcetile</w:t>
            </w:r>
          </w:p>
        </w:tc>
        <w:tc>
          <w:tcPr>
            <w:tcW w:w="0" w:type="auto"/>
            <w:shd w:val="clear" w:color="auto" w:fill="FFFFFF"/>
          </w:tcPr>
          <w:p w14:paraId="321981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10F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115" w14:textId="77777777">
        <w:tc>
          <w:tcPr>
            <w:tcW w:w="0" w:type="auto"/>
            <w:shd w:val="clear" w:color="auto" w:fill="F3F3F3"/>
          </w:tcPr>
          <w:p w14:paraId="3219811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IX_tilecopy_sourcetile_token</w:t>
            </w:r>
          </w:p>
        </w:tc>
        <w:tc>
          <w:tcPr>
            <w:tcW w:w="0" w:type="auto"/>
            <w:shd w:val="clear" w:color="auto" w:fill="F3F3F3"/>
          </w:tcPr>
          <w:p w14:paraId="321981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token</w:t>
            </w:r>
          </w:p>
        </w:tc>
        <w:tc>
          <w:tcPr>
            <w:tcW w:w="0" w:type="auto"/>
            <w:shd w:val="clear" w:color="auto" w:fill="F3F3F3"/>
          </w:tcPr>
          <w:p w14:paraId="32198114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116" w14:textId="77777777" w:rsidR="00DC5D26" w:rsidRDefault="00DC5D26">
      <w:pPr>
        <w:rPr>
          <w:rStyle w:val="Table-Header"/>
        </w:rPr>
      </w:pPr>
    </w:p>
    <w:p w14:paraId="32198117" w14:textId="77777777" w:rsidR="00DC5D26" w:rsidRDefault="00EC1450">
      <w:pPr>
        <w:pStyle w:val="BlockTitleParagraph"/>
        <w:rPr>
          <w:rStyle w:val="Table-Header"/>
        </w:rPr>
      </w:pPr>
      <w:bookmarkStart w:id="400" w:name="PGXIlDMiYnWCwD3T+4dnTTvGzVk="/>
      <w:r>
        <w:t>SQL Script</w:t>
      </w:r>
      <w:bookmarkEnd w:id="40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12A" w14:textId="77777777">
        <w:tc>
          <w:tcPr>
            <w:tcW w:w="0" w:type="auto"/>
            <w:shd w:val="clear" w:color="auto" w:fill="F5F5F5"/>
          </w:tcPr>
          <w:p w14:paraId="321981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[t_tilecopy_sourcetile]</w:t>
            </w:r>
          </w:p>
          <w:p w14:paraId="3219811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1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1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[token]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1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[copyfinishedtimestamp]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1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[usernamecreator]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1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[sourceprojectid]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1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[targetprojectid]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1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12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1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12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[t_tilecopy_sourcetile]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[PK_t_tilecopy_sourcetile]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1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12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[IX_tilecopy_sourcetile_token]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[t_tilecopy_sourcetile] ([token]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1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1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'All source tiles used in a copy command'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't_tilecopy_sourcetile'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1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12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12B" w14:textId="77777777" w:rsidR="00DC5D26" w:rsidRDefault="00DC5D26">
      <w:pPr>
        <w:rPr>
          <w:rStyle w:val="ScriptNormal"/>
        </w:rPr>
      </w:pPr>
    </w:p>
    <w:p w14:paraId="3219812C" w14:textId="77777777" w:rsidR="00DC5D26" w:rsidRDefault="00EC1450">
      <w:pPr>
        <w:pStyle w:val="BlockTitleParagraph"/>
        <w:rPr>
          <w:rStyle w:val="ScriptNormal"/>
        </w:rPr>
      </w:pPr>
      <w:bookmarkStart w:id="401" w:name="gXFiPj96C6EcTGjvbNTmbI5Fy8Y="/>
      <w:r>
        <w:t>Used By</w:t>
      </w:r>
      <w:bookmarkEnd w:id="401"/>
    </w:p>
    <w:p w14:paraId="3219812D" w14:textId="77777777" w:rsidR="00DC5D26" w:rsidRDefault="00EC1450">
      <w:hyperlink w:anchor="B8DCD5XXKduW2LGzKEpheITcMD0=" w:history="1">
        <w:r>
          <w:t>[dbo].[p_tilecopy_cleanup]</w:t>
        </w:r>
      </w:hyperlink>
    </w:p>
    <w:p w14:paraId="3219812E" w14:textId="77777777" w:rsidR="00DC5D26" w:rsidRDefault="00EC1450">
      <w:hyperlink w:anchor="cmT7FnIv1v7sCmmIynRK098uy4A=" w:history="1">
        <w:r>
          <w:t>[dbo].[p_tilecopy_getsourcetiles_by_token]</w:t>
        </w:r>
      </w:hyperlink>
    </w:p>
    <w:p w14:paraId="3219812F" w14:textId="77777777" w:rsidR="00DC5D26" w:rsidRDefault="00EC1450">
      <w:hyperlink w:anchor="r9P0d35uYsFf6SpqEej636wKAMM=" w:history="1">
        <w:r>
          <w:t>[dbo].[p_tilecopy_insertsourcetile]</w:t>
        </w:r>
      </w:hyperlink>
    </w:p>
    <w:p w14:paraId="32198130" w14:textId="77777777" w:rsidR="00DC5D26" w:rsidRDefault="00DC5D26">
      <w:pPr>
        <w:sectPr w:rsidR="00DC5D26">
          <w:headerReference w:type="default" r:id="rId6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133" w14:textId="77777777">
        <w:tc>
          <w:tcPr>
            <w:tcW w:w="0" w:type="auto"/>
            <w:shd w:val="clear" w:color="auto" w:fill="E6E6E6"/>
          </w:tcPr>
          <w:p w14:paraId="32198131" w14:textId="77777777" w:rsidR="00DC5D26" w:rsidRDefault="00EC1450">
            <w:pPr>
              <w:pStyle w:val="Heading6"/>
            </w:pPr>
            <w:bookmarkStart w:id="402" w:name="_Toc256000049"/>
            <w:bookmarkStart w:id="403" w:name="oLs0t3srd6yHmujlsbYzAtzC4Zs="/>
            <w:r>
              <w:pict w14:anchorId="3219EFC9">
                <v:shape id="_x0000_i1635" type="#_x0000_t75" style="width:11.95pt;height:11.95pt">
                  <v:imagedata r:id="rId11" o:title=""/>
                </v:shape>
              </w:pict>
            </w:r>
            <w:r>
              <w:t xml:space="preserve"> [dbo].[t_tilestatus]</w:t>
            </w:r>
            <w:bookmarkEnd w:id="402"/>
          </w:p>
          <w:bookmarkEnd w:id="403"/>
          <w:p w14:paraId="32198132" w14:textId="77777777" w:rsidR="00DC5D26" w:rsidRDefault="00DC5D26"/>
        </w:tc>
      </w:tr>
    </w:tbl>
    <w:p w14:paraId="32198134" w14:textId="77777777" w:rsidR="00DC5D26" w:rsidRDefault="00DC5D26">
      <w:pPr>
        <w:keepNext/>
      </w:pPr>
    </w:p>
    <w:p w14:paraId="32198135" w14:textId="77777777" w:rsidR="00DC5D26" w:rsidRDefault="00EC1450">
      <w:pPr>
        <w:pStyle w:val="BlockTitleParagraph"/>
        <w:rPr>
          <w:rStyle w:val="Description"/>
        </w:rPr>
      </w:pPr>
      <w:bookmarkStart w:id="404" w:name="rCuARx3w67PY/o5lIvZ31AS7WJY="/>
      <w:r>
        <w:t>MS_</w:t>
      </w:r>
      <w:r>
        <w:softHyphen/>
        <w:t>Description</w:t>
      </w:r>
      <w:bookmarkEnd w:id="404"/>
    </w:p>
    <w:p w14:paraId="32198136" w14:textId="77777777" w:rsidR="00DC5D26" w:rsidRDefault="00EC1450">
      <w:r>
        <w:t>The tiles</w:t>
      </w:r>
    </w:p>
    <w:p w14:paraId="32198137" w14:textId="77777777" w:rsidR="00DC5D26" w:rsidRDefault="00EC1450">
      <w:pPr>
        <w:pStyle w:val="BlockTitleParagraph"/>
      </w:pPr>
      <w:bookmarkStart w:id="405" w:name="DIQSRXwReRivDeRvfhfsQoyVu64="/>
      <w:r>
        <w:t>Properties</w:t>
      </w:r>
      <w:bookmarkEnd w:id="4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13A" w14:textId="77777777">
        <w:tc>
          <w:tcPr>
            <w:tcW w:w="0" w:type="auto"/>
            <w:shd w:val="clear" w:color="auto" w:fill="F3F3F3"/>
            <w:vAlign w:val="bottom"/>
          </w:tcPr>
          <w:p w14:paraId="321981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13D" w14:textId="77777777">
        <w:tc>
          <w:tcPr>
            <w:tcW w:w="0" w:type="auto"/>
            <w:shd w:val="clear" w:color="auto" w:fill="FFFFFF"/>
          </w:tcPr>
          <w:p w14:paraId="321981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1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140" w14:textId="77777777">
        <w:tc>
          <w:tcPr>
            <w:tcW w:w="0" w:type="auto"/>
            <w:shd w:val="clear" w:color="auto" w:fill="F3F3F3"/>
          </w:tcPr>
          <w:p w14:paraId="321981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1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143" w14:textId="77777777">
        <w:tc>
          <w:tcPr>
            <w:tcW w:w="0" w:type="auto"/>
            <w:shd w:val="clear" w:color="auto" w:fill="FFFFFF"/>
          </w:tcPr>
          <w:p w14:paraId="321981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1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146" w14:textId="77777777">
        <w:tc>
          <w:tcPr>
            <w:tcW w:w="0" w:type="auto"/>
            <w:shd w:val="clear" w:color="auto" w:fill="F3F3F3"/>
          </w:tcPr>
          <w:p w14:paraId="3219814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14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147" w14:textId="77777777" w:rsidR="00DC5D26" w:rsidRDefault="00DC5D26">
      <w:pPr>
        <w:rPr>
          <w:rStyle w:val="Table-Header"/>
        </w:rPr>
      </w:pPr>
    </w:p>
    <w:p w14:paraId="32198148" w14:textId="77777777" w:rsidR="00DC5D26" w:rsidRDefault="00EC1450">
      <w:pPr>
        <w:pStyle w:val="BlockTitleParagraph"/>
        <w:rPr>
          <w:rStyle w:val="Table-Header"/>
        </w:rPr>
      </w:pPr>
      <w:bookmarkStart w:id="406" w:name="x44BYSTBjBAq5AOWcb8Z09zUB8o="/>
      <w:r>
        <w:t>Columns</w:t>
      </w:r>
      <w:bookmarkEnd w:id="4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14"/>
        <w:gridCol w:w="3244"/>
        <w:gridCol w:w="1333"/>
        <w:gridCol w:w="1732"/>
        <w:gridCol w:w="1242"/>
        <w:gridCol w:w="777"/>
      </w:tblGrid>
      <w:tr w:rsidR="00DC5D26" w14:paraId="3219814F" w14:textId="77777777">
        <w:tc>
          <w:tcPr>
            <w:tcW w:w="0" w:type="auto"/>
            <w:shd w:val="clear" w:color="auto" w:fill="F3F3F3"/>
            <w:vAlign w:val="bottom"/>
          </w:tcPr>
          <w:p w14:paraId="3219814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4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1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156" w14:textId="77777777">
        <w:tc>
          <w:tcPr>
            <w:tcW w:w="0" w:type="auto"/>
            <w:shd w:val="clear" w:color="auto" w:fill="FFFFFF"/>
          </w:tcPr>
          <w:p w14:paraId="321981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A">
                <v:shape id="_x0000_i163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1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1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1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5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5D" w14:textId="77777777">
        <w:tc>
          <w:tcPr>
            <w:tcW w:w="0" w:type="auto"/>
            <w:shd w:val="clear" w:color="auto" w:fill="F3F3F3"/>
          </w:tcPr>
          <w:p w14:paraId="321981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B">
                <v:shape id="_x0000_i1637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t>(2)</w:t>
            </w:r>
            <w:r>
              <w:rPr>
                <w:rStyle w:val="Table-Default"/>
              </w:rPr>
              <w:pict w14:anchorId="3219EFCC">
                <v:shape id="_x0000_i163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1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1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1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5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64" w14:textId="77777777">
        <w:tc>
          <w:tcPr>
            <w:tcW w:w="0" w:type="auto"/>
            <w:shd w:val="clear" w:color="auto" w:fill="FFFFFF"/>
          </w:tcPr>
          <w:p w14:paraId="321981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D">
                <v:shape id="_x0000_i1639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1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parentid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1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1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1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6B" w14:textId="77777777">
        <w:tc>
          <w:tcPr>
            <w:tcW w:w="0" w:type="auto"/>
            <w:shd w:val="clear" w:color="auto" w:fill="F3F3F3"/>
          </w:tcPr>
          <w:p w14:paraId="321981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CE">
                <v:shape id="_x0000_i1640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CF">
                <v:shape id="_x0000_i1641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1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tiletype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1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1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72" w14:textId="77777777">
        <w:tc>
          <w:tcPr>
            <w:tcW w:w="0" w:type="auto"/>
            <w:shd w:val="clear" w:color="auto" w:fill="FFFFFF"/>
          </w:tcPr>
          <w:p w14:paraId="3219816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tilecontent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81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81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17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79" w14:textId="77777777">
        <w:tc>
          <w:tcPr>
            <w:tcW w:w="0" w:type="auto"/>
            <w:shd w:val="clear" w:color="auto" w:fill="F3F3F3"/>
          </w:tcPr>
          <w:p w14:paraId="3219817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positionx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81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1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80" w14:textId="77777777">
        <w:tc>
          <w:tcPr>
            <w:tcW w:w="0" w:type="auto"/>
            <w:shd w:val="clear" w:color="auto" w:fill="FFFFFF"/>
          </w:tcPr>
          <w:p w14:paraId="3219817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positiony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1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1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87" w14:textId="77777777">
        <w:tc>
          <w:tcPr>
            <w:tcW w:w="0" w:type="auto"/>
            <w:shd w:val="clear" w:color="auto" w:fill="F3F3F3"/>
          </w:tcPr>
          <w:p w14:paraId="3219818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height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81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1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8E" w14:textId="77777777">
        <w:tc>
          <w:tcPr>
            <w:tcW w:w="0" w:type="auto"/>
            <w:shd w:val="clear" w:color="auto" w:fill="FFFFFF"/>
          </w:tcPr>
          <w:p w14:paraId="3219818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width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1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1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95" w14:textId="77777777">
        <w:tc>
          <w:tcPr>
            <w:tcW w:w="0" w:type="auto"/>
            <w:shd w:val="clear" w:color="auto" w:fill="F3F3F3"/>
          </w:tcPr>
          <w:p w14:paraId="3219818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zindex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1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1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9C" w14:textId="77777777">
        <w:tc>
          <w:tcPr>
            <w:tcW w:w="0" w:type="auto"/>
            <w:shd w:val="clear" w:color="auto" w:fill="FFFFFF"/>
          </w:tcPr>
          <w:p w14:paraId="3219819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scalex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1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1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81A3" w14:textId="77777777">
        <w:tc>
          <w:tcPr>
            <w:tcW w:w="0" w:type="auto"/>
            <w:shd w:val="clear" w:color="auto" w:fill="F3F3F3"/>
          </w:tcPr>
          <w:p w14:paraId="3219819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scaley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81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1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81AA" w14:textId="77777777">
        <w:tc>
          <w:tcPr>
            <w:tcW w:w="0" w:type="auto"/>
            <w:shd w:val="clear" w:color="auto" w:fill="FFFFFF"/>
          </w:tcPr>
          <w:p w14:paraId="321981A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rotation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1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1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B1" w14:textId="77777777">
        <w:tc>
          <w:tcPr>
            <w:tcW w:w="0" w:type="auto"/>
            <w:shd w:val="clear" w:color="auto" w:fill="F3F3F3"/>
          </w:tcPr>
          <w:p w14:paraId="321981A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totalthumbup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1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1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B8" w14:textId="77777777">
        <w:tc>
          <w:tcPr>
            <w:tcW w:w="0" w:type="auto"/>
            <w:shd w:val="clear" w:color="auto" w:fill="FFFFFF"/>
          </w:tcPr>
          <w:p w14:paraId="321981B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totlathumbdown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1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1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BF" w14:textId="77777777">
        <w:tc>
          <w:tcPr>
            <w:tcW w:w="0" w:type="auto"/>
            <w:shd w:val="clear" w:color="auto" w:fill="F3F3F3"/>
          </w:tcPr>
          <w:p w14:paraId="321981B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overallrating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decimal(2,1)</w:t>
            </w:r>
          </w:p>
        </w:tc>
        <w:tc>
          <w:tcPr>
            <w:tcW w:w="0" w:type="auto"/>
            <w:shd w:val="clear" w:color="auto" w:fill="F3F3F3"/>
          </w:tcPr>
          <w:p w14:paraId="321981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  <w:tc>
          <w:tcPr>
            <w:tcW w:w="0" w:type="auto"/>
            <w:shd w:val="clear" w:color="auto" w:fill="F3F3F3"/>
          </w:tcPr>
          <w:p w14:paraId="321981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((0.0))</w:t>
            </w:r>
          </w:p>
        </w:tc>
      </w:tr>
      <w:tr w:rsidR="00DC5D26" w14:paraId="321981C6" w14:textId="77777777">
        <w:tc>
          <w:tcPr>
            <w:tcW w:w="0" w:type="auto"/>
            <w:shd w:val="clear" w:color="auto" w:fill="FFFFFF"/>
          </w:tcPr>
          <w:p w14:paraId="321981C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totalrates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1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1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CD" w14:textId="77777777">
        <w:tc>
          <w:tcPr>
            <w:tcW w:w="0" w:type="auto"/>
            <w:shd w:val="clear" w:color="auto" w:fill="F3F3F3"/>
          </w:tcPr>
          <w:p w14:paraId="321981C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ispinned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81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1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1D4" w14:textId="77777777">
        <w:tc>
          <w:tcPr>
            <w:tcW w:w="0" w:type="auto"/>
            <w:shd w:val="clear" w:color="auto" w:fill="FFFFFF"/>
          </w:tcPr>
          <w:p w14:paraId="321981C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backgroundcolor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81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81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1D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DB" w14:textId="77777777">
        <w:tc>
          <w:tcPr>
            <w:tcW w:w="0" w:type="auto"/>
            <w:shd w:val="clear" w:color="auto" w:fill="F3F3F3"/>
          </w:tcPr>
          <w:p w14:paraId="321981D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lockeduser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1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1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1D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E2" w14:textId="77777777">
        <w:tc>
          <w:tcPr>
            <w:tcW w:w="0" w:type="auto"/>
            <w:shd w:val="clear" w:color="auto" w:fill="FFFFFF"/>
          </w:tcPr>
          <w:p w14:paraId="321981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0">
                <v:shape id="_x0000_i1642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1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lockedby</w:t>
            </w:r>
            <w:r>
              <w:rPr>
                <w:rStyle w:val="DescriptionInTable"/>
              </w:rPr>
              <w:br/>
              <w:t>lockedby is the uniquemachineid on client</w:t>
            </w:r>
          </w:p>
        </w:tc>
        <w:tc>
          <w:tcPr>
            <w:tcW w:w="0" w:type="auto"/>
            <w:shd w:val="clear" w:color="auto" w:fill="FFFFFF"/>
          </w:tcPr>
          <w:p w14:paraId="321981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1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1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1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E9" w14:textId="77777777">
        <w:tc>
          <w:tcPr>
            <w:tcW w:w="0" w:type="auto"/>
            <w:shd w:val="clear" w:color="auto" w:fill="F3F3F3"/>
          </w:tcPr>
          <w:p w14:paraId="321981E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1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lockeddate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1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1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1E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F0" w14:textId="77777777">
        <w:tc>
          <w:tcPr>
            <w:tcW w:w="0" w:type="auto"/>
            <w:shd w:val="clear" w:color="auto" w:fill="FFFFFF"/>
          </w:tcPr>
          <w:p w14:paraId="321981E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1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1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1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1E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1F7" w14:textId="77777777">
        <w:tc>
          <w:tcPr>
            <w:tcW w:w="0" w:type="auto"/>
            <w:shd w:val="clear" w:color="auto" w:fill="F3F3F3"/>
          </w:tcPr>
          <w:p w14:paraId="321981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1">
                <v:shape id="_x0000_i1643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t>(3)</w:t>
            </w:r>
            <w:r>
              <w:rPr>
                <w:rStyle w:val="Table-Default"/>
              </w:rPr>
              <w:pict w14:anchorId="3219EFD2">
                <v:shape id="_x0000_i164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1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1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1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1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1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DC5D26" w14:paraId="321981FE" w14:textId="77777777">
        <w:tc>
          <w:tcPr>
            <w:tcW w:w="0" w:type="auto"/>
            <w:shd w:val="clear" w:color="auto" w:fill="FFFFFF"/>
          </w:tcPr>
          <w:p w14:paraId="321981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3">
                <v:shape id="_x0000_i1645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1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1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1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1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1F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05" w14:textId="77777777">
        <w:tc>
          <w:tcPr>
            <w:tcW w:w="0" w:type="auto"/>
            <w:shd w:val="clear" w:color="auto" w:fill="F3F3F3"/>
          </w:tcPr>
          <w:p w14:paraId="321981F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2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2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2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20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0C" w14:textId="77777777">
        <w:tc>
          <w:tcPr>
            <w:tcW w:w="0" w:type="auto"/>
            <w:shd w:val="clear" w:color="auto" w:fill="FFFFFF"/>
          </w:tcPr>
          <w:p w14:paraId="3219820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2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2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2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2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213" w14:textId="77777777">
        <w:tc>
          <w:tcPr>
            <w:tcW w:w="0" w:type="auto"/>
            <w:shd w:val="clear" w:color="auto" w:fill="F3F3F3"/>
          </w:tcPr>
          <w:p w14:paraId="321982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4">
                <v:shape id="_x0000_i164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t>(2)</w:t>
            </w:r>
            <w:r>
              <w:rPr>
                <w:rStyle w:val="Table-Default"/>
              </w:rPr>
              <w:pict w14:anchorId="3219EFD5">
                <v:shape id="_x0000_i164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2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3F3F3"/>
          </w:tcPr>
          <w:p w14:paraId="321982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2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2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2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21A" w14:textId="77777777">
        <w:tc>
          <w:tcPr>
            <w:tcW w:w="0" w:type="auto"/>
            <w:shd w:val="clear" w:color="auto" w:fill="FFFFFF"/>
          </w:tcPr>
          <w:p w14:paraId="3219821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originalfilename</w:t>
            </w:r>
            <w:r>
              <w:rPr>
                <w:rStyle w:val="DescriptionInTable"/>
              </w:rPr>
              <w:br/>
            </w:r>
          </w:p>
        </w:tc>
        <w:tc>
          <w:tcPr>
            <w:tcW w:w="0" w:type="auto"/>
            <w:shd w:val="clear" w:color="auto" w:fill="FFFFFF"/>
          </w:tcPr>
          <w:p w14:paraId="321982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FFFFF"/>
          </w:tcPr>
          <w:p w14:paraId="321982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  <w:tc>
          <w:tcPr>
            <w:tcW w:w="0" w:type="auto"/>
            <w:shd w:val="clear" w:color="auto" w:fill="FFFFFF"/>
          </w:tcPr>
          <w:p w14:paraId="321982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219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21B" w14:textId="77777777" w:rsidR="00DC5D26" w:rsidRDefault="00DC5D26">
      <w:pPr>
        <w:rPr>
          <w:rStyle w:val="Table-Header"/>
        </w:rPr>
      </w:pPr>
    </w:p>
    <w:p w14:paraId="3219821C" w14:textId="77777777" w:rsidR="00DC5D26" w:rsidRDefault="00EC1450">
      <w:pPr>
        <w:pStyle w:val="BlockTitleParagraph"/>
        <w:rPr>
          <w:rStyle w:val="Table-Header"/>
        </w:rPr>
      </w:pPr>
      <w:bookmarkStart w:id="407" w:name="hEfENGQTj9iJ9iXG2p5N9ObizAo="/>
      <w:r>
        <w:t>Indexes</w:t>
      </w:r>
      <w:bookmarkEnd w:id="4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81"/>
        <w:gridCol w:w="4596"/>
        <w:gridCol w:w="2702"/>
        <w:gridCol w:w="1163"/>
      </w:tblGrid>
      <w:tr w:rsidR="00DC5D26" w14:paraId="32198221" w14:textId="77777777">
        <w:tc>
          <w:tcPr>
            <w:tcW w:w="0" w:type="auto"/>
            <w:shd w:val="clear" w:color="auto" w:fill="F3F3F3"/>
            <w:vAlign w:val="bottom"/>
          </w:tcPr>
          <w:p w14:paraId="321982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226" w14:textId="77777777">
        <w:tc>
          <w:tcPr>
            <w:tcW w:w="0" w:type="auto"/>
            <w:shd w:val="clear" w:color="auto" w:fill="FFFFFF"/>
          </w:tcPr>
          <w:p w14:paraId="321982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6">
                <v:shape id="_x0000_i164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2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PK_t_tilestatus</w:t>
            </w:r>
          </w:p>
        </w:tc>
        <w:tc>
          <w:tcPr>
            <w:tcW w:w="0" w:type="auto"/>
            <w:shd w:val="clear" w:color="auto" w:fill="FFFFFF"/>
          </w:tcPr>
          <w:p w14:paraId="321982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822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22B" w14:textId="77777777">
        <w:tc>
          <w:tcPr>
            <w:tcW w:w="0" w:type="auto"/>
            <w:shd w:val="clear" w:color="auto" w:fill="F3F3F3"/>
          </w:tcPr>
          <w:p w14:paraId="321982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FK_t_tilestatus_t_blob_status</w:t>
            </w:r>
          </w:p>
        </w:tc>
        <w:tc>
          <w:tcPr>
            <w:tcW w:w="0" w:type="auto"/>
            <w:shd w:val="clear" w:color="auto" w:fill="F3F3F3"/>
          </w:tcPr>
          <w:p w14:paraId="321982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</w:p>
        </w:tc>
        <w:tc>
          <w:tcPr>
            <w:tcW w:w="0" w:type="auto"/>
            <w:shd w:val="clear" w:color="auto" w:fill="F3F3F3"/>
          </w:tcPr>
          <w:p w14:paraId="321982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30" w14:textId="77777777">
        <w:tc>
          <w:tcPr>
            <w:tcW w:w="0" w:type="auto"/>
            <w:shd w:val="clear" w:color="auto" w:fill="FFFFFF"/>
          </w:tcPr>
          <w:p w14:paraId="3219822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FK_t_tilestatus_t_project</w:t>
            </w:r>
          </w:p>
        </w:tc>
        <w:tc>
          <w:tcPr>
            <w:tcW w:w="0" w:type="auto"/>
            <w:shd w:val="clear" w:color="auto" w:fill="FFFFFF"/>
          </w:tcPr>
          <w:p w14:paraId="321982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</w:t>
            </w:r>
          </w:p>
        </w:tc>
        <w:tc>
          <w:tcPr>
            <w:tcW w:w="0" w:type="auto"/>
            <w:shd w:val="clear" w:color="auto" w:fill="FFFFFF"/>
          </w:tcPr>
          <w:p w14:paraId="3219822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35" w14:textId="77777777">
        <w:tc>
          <w:tcPr>
            <w:tcW w:w="0" w:type="auto"/>
            <w:shd w:val="clear" w:color="auto" w:fill="F3F3F3"/>
          </w:tcPr>
          <w:p w14:paraId="3219823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FK_t_tilestatus_t_tile_type</w:t>
            </w:r>
          </w:p>
        </w:tc>
        <w:tc>
          <w:tcPr>
            <w:tcW w:w="0" w:type="auto"/>
            <w:shd w:val="clear" w:color="auto" w:fill="F3F3F3"/>
          </w:tcPr>
          <w:p w14:paraId="32198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tiletype</w:t>
            </w:r>
          </w:p>
        </w:tc>
        <w:tc>
          <w:tcPr>
            <w:tcW w:w="0" w:type="auto"/>
            <w:shd w:val="clear" w:color="auto" w:fill="F3F3F3"/>
          </w:tcPr>
          <w:p w14:paraId="321982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3A" w14:textId="77777777">
        <w:tc>
          <w:tcPr>
            <w:tcW w:w="0" w:type="auto"/>
            <w:shd w:val="clear" w:color="auto" w:fill="FFFFFF"/>
          </w:tcPr>
          <w:p w14:paraId="3219823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IX_t_tilestatus_blobstatusid</w:t>
            </w:r>
          </w:p>
        </w:tc>
        <w:tc>
          <w:tcPr>
            <w:tcW w:w="0" w:type="auto"/>
            <w:shd w:val="clear" w:color="auto" w:fill="FFFFFF"/>
          </w:tcPr>
          <w:p w14:paraId="321982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</w:t>
            </w:r>
          </w:p>
        </w:tc>
        <w:tc>
          <w:tcPr>
            <w:tcW w:w="0" w:type="auto"/>
            <w:shd w:val="clear" w:color="auto" w:fill="FFFFFF"/>
          </w:tcPr>
          <w:p w14:paraId="3219823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3F" w14:textId="77777777">
        <w:tc>
          <w:tcPr>
            <w:tcW w:w="0" w:type="auto"/>
            <w:shd w:val="clear" w:color="auto" w:fill="F3F3F3"/>
          </w:tcPr>
          <w:p w14:paraId="3219823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IX_t_tilestatus_bookedby</w:t>
            </w:r>
          </w:p>
        </w:tc>
        <w:tc>
          <w:tcPr>
            <w:tcW w:w="0" w:type="auto"/>
            <w:shd w:val="clear" w:color="auto" w:fill="F3F3F3"/>
          </w:tcPr>
          <w:p w14:paraId="321982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82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44" w14:textId="77777777">
        <w:tc>
          <w:tcPr>
            <w:tcW w:w="0" w:type="auto"/>
            <w:shd w:val="clear" w:color="auto" w:fill="FFFFFF"/>
          </w:tcPr>
          <w:p w14:paraId="3219824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IX_t_tilestatus_lookedby</w:t>
            </w:r>
          </w:p>
        </w:tc>
        <w:tc>
          <w:tcPr>
            <w:tcW w:w="0" w:type="auto"/>
            <w:shd w:val="clear" w:color="auto" w:fill="FFFFFF"/>
          </w:tcPr>
          <w:p w14:paraId="321982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lockedby</w:t>
            </w:r>
          </w:p>
        </w:tc>
        <w:tc>
          <w:tcPr>
            <w:tcW w:w="0" w:type="auto"/>
            <w:shd w:val="clear" w:color="auto" w:fill="FFFFFF"/>
          </w:tcPr>
          <w:p w14:paraId="321982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49" w14:textId="77777777">
        <w:tc>
          <w:tcPr>
            <w:tcW w:w="0" w:type="auto"/>
            <w:shd w:val="clear" w:color="auto" w:fill="F3F3F3"/>
          </w:tcPr>
          <w:p w14:paraId="321982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IX_t_tilestatus_parentid</w:t>
            </w:r>
          </w:p>
        </w:tc>
        <w:tc>
          <w:tcPr>
            <w:tcW w:w="0" w:type="auto"/>
            <w:shd w:val="clear" w:color="auto" w:fill="F3F3F3"/>
          </w:tcPr>
          <w:p w14:paraId="321982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parentid</w:t>
            </w:r>
          </w:p>
        </w:tc>
        <w:tc>
          <w:tcPr>
            <w:tcW w:w="0" w:type="auto"/>
            <w:shd w:val="clear" w:color="auto" w:fill="F3F3F3"/>
          </w:tcPr>
          <w:p w14:paraId="321982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4E" w14:textId="77777777">
        <w:tc>
          <w:tcPr>
            <w:tcW w:w="0" w:type="auto"/>
            <w:shd w:val="clear" w:color="auto" w:fill="FFFFFF"/>
          </w:tcPr>
          <w:p w14:paraId="321982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IX_t_tilestatus_projectid_blobstatusid</w:t>
            </w:r>
          </w:p>
        </w:tc>
        <w:tc>
          <w:tcPr>
            <w:tcW w:w="0" w:type="auto"/>
            <w:shd w:val="clear" w:color="auto" w:fill="FFFFFF"/>
          </w:tcPr>
          <w:p w14:paraId="321982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projectid, blobstatusid</w:t>
            </w:r>
          </w:p>
        </w:tc>
        <w:tc>
          <w:tcPr>
            <w:tcW w:w="0" w:type="auto"/>
            <w:shd w:val="clear" w:color="auto" w:fill="FFFFFF"/>
          </w:tcPr>
          <w:p w14:paraId="3219824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53" w14:textId="77777777">
        <w:tc>
          <w:tcPr>
            <w:tcW w:w="0" w:type="auto"/>
            <w:shd w:val="clear" w:color="auto" w:fill="F3F3F3"/>
          </w:tcPr>
          <w:p w14:paraId="3219824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2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IX_t_tilestatus_statemachinestatusid</w:t>
            </w:r>
          </w:p>
        </w:tc>
        <w:tc>
          <w:tcPr>
            <w:tcW w:w="0" w:type="auto"/>
            <w:shd w:val="clear" w:color="auto" w:fill="F3F3F3"/>
          </w:tcPr>
          <w:p w14:paraId="321982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25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258" w14:textId="77777777">
        <w:tc>
          <w:tcPr>
            <w:tcW w:w="0" w:type="auto"/>
            <w:shd w:val="clear" w:color="auto" w:fill="FFFFFF"/>
          </w:tcPr>
          <w:p w14:paraId="3219825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2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IX_t_tilestatus_t_state_machine_status</w:t>
            </w:r>
          </w:p>
        </w:tc>
        <w:tc>
          <w:tcPr>
            <w:tcW w:w="0" w:type="auto"/>
            <w:shd w:val="clear" w:color="auto" w:fill="FFFFFF"/>
          </w:tcPr>
          <w:p w14:paraId="3219825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8257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259" w14:textId="77777777" w:rsidR="00DC5D26" w:rsidRDefault="00DC5D26">
      <w:pPr>
        <w:rPr>
          <w:rStyle w:val="Table-Header"/>
        </w:rPr>
      </w:pPr>
    </w:p>
    <w:p w14:paraId="3219825A" w14:textId="77777777" w:rsidR="00DC5D26" w:rsidRDefault="00EC1450">
      <w:pPr>
        <w:pStyle w:val="BlockTitleParagraph"/>
        <w:rPr>
          <w:rStyle w:val="Table-Header"/>
        </w:rPr>
      </w:pPr>
      <w:bookmarkStart w:id="408" w:name="lNFXGppcL13ohYz83QmeyBEAmPo="/>
      <w:r>
        <w:t>Foreign Keys</w:t>
      </w:r>
      <w:bookmarkEnd w:id="4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2"/>
        <w:gridCol w:w="6220"/>
      </w:tblGrid>
      <w:tr w:rsidR="00DC5D26" w14:paraId="3219825D" w14:textId="77777777">
        <w:tc>
          <w:tcPr>
            <w:tcW w:w="0" w:type="auto"/>
            <w:shd w:val="clear" w:color="auto" w:fill="F3F3F3"/>
            <w:vAlign w:val="bottom"/>
          </w:tcPr>
          <w:p w14:paraId="321982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260" w14:textId="77777777">
        <w:tc>
          <w:tcPr>
            <w:tcW w:w="0" w:type="auto"/>
            <w:shd w:val="clear" w:color="auto" w:fill="FFFFFF"/>
          </w:tcPr>
          <w:p w14:paraId="321982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FK_t_tilestatus_t_blob_status</w:t>
            </w:r>
          </w:p>
        </w:tc>
        <w:tc>
          <w:tcPr>
            <w:tcW w:w="0" w:type="auto"/>
            <w:shd w:val="clear" w:color="auto" w:fill="FFFFFF"/>
          </w:tcPr>
          <w:p w14:paraId="321982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blobstatusid-&gt;</w:t>
            </w:r>
            <w:hyperlink w:anchor="Wh7xQn2/X4EcCdSoo4kUljq/Gp8=" w:history="1">
              <w:r>
                <w:rPr>
                  <w:rStyle w:val="Table-Default"/>
                </w:rPr>
                <w:t>[dbo].[t_blob_status].[blobstatusid]</w:t>
              </w:r>
            </w:hyperlink>
          </w:p>
        </w:tc>
      </w:tr>
      <w:tr w:rsidR="00DC5D26" w14:paraId="32198263" w14:textId="77777777">
        <w:tc>
          <w:tcPr>
            <w:tcW w:w="0" w:type="auto"/>
            <w:shd w:val="clear" w:color="auto" w:fill="F3F3F3"/>
          </w:tcPr>
          <w:p w14:paraId="321982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FK_t_tilestatus_t_project</w:t>
            </w:r>
          </w:p>
        </w:tc>
        <w:tc>
          <w:tcPr>
            <w:tcW w:w="0" w:type="auto"/>
            <w:shd w:val="clear" w:color="auto" w:fill="F3F3F3"/>
          </w:tcPr>
          <w:p w14:paraId="321982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projectid-&gt;</w:t>
            </w:r>
            <w:hyperlink w:anchor="7A8kMkf0Z+G9i1FAStnpsh7dJtg=" w:history="1">
              <w:r>
                <w:rPr>
                  <w:rStyle w:val="Table-Default"/>
                </w:rPr>
                <w:t>[dbo].[t_project].[projectid]</w:t>
              </w:r>
            </w:hyperlink>
          </w:p>
        </w:tc>
      </w:tr>
      <w:tr w:rsidR="00DC5D26" w14:paraId="32198266" w14:textId="77777777">
        <w:tc>
          <w:tcPr>
            <w:tcW w:w="0" w:type="auto"/>
            <w:shd w:val="clear" w:color="auto" w:fill="FFFFFF"/>
          </w:tcPr>
          <w:p w14:paraId="321982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FK_t_tilestatus_t_tile_type</w:t>
            </w:r>
          </w:p>
        </w:tc>
        <w:tc>
          <w:tcPr>
            <w:tcW w:w="0" w:type="auto"/>
            <w:shd w:val="clear" w:color="auto" w:fill="FFFFFF"/>
          </w:tcPr>
          <w:p w14:paraId="321982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tiletype-&gt;</w:t>
            </w:r>
            <w:hyperlink w:anchor="8YaY5k86JZ8/My8nxSV+Md7QE6s=" w:history="1">
              <w:r>
                <w:rPr>
                  <w:rStyle w:val="Table-Default"/>
                </w:rPr>
                <w:t>[dbo].[t_tile_type].[tiletypeid]</w:t>
              </w:r>
            </w:hyperlink>
          </w:p>
        </w:tc>
      </w:tr>
      <w:tr w:rsidR="00DC5D26" w14:paraId="32198269" w14:textId="77777777">
        <w:tc>
          <w:tcPr>
            <w:tcW w:w="0" w:type="auto"/>
            <w:shd w:val="clear" w:color="auto" w:fill="F3F3F3"/>
          </w:tcPr>
          <w:p w14:paraId="321982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t_tilestatus_t_state_machine_status</w:t>
            </w:r>
          </w:p>
        </w:tc>
        <w:tc>
          <w:tcPr>
            <w:tcW w:w="0" w:type="auto"/>
            <w:shd w:val="clear" w:color="auto" w:fill="F3F3F3"/>
          </w:tcPr>
          <w:p w14:paraId="321982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</w:tbl>
    <w:p w14:paraId="3219826A" w14:textId="77777777" w:rsidR="00DC5D26" w:rsidRDefault="00DC5D26">
      <w:pPr>
        <w:rPr>
          <w:rStyle w:val="Table-Header"/>
        </w:rPr>
      </w:pPr>
    </w:p>
    <w:p w14:paraId="3219826B" w14:textId="77777777" w:rsidR="00DC5D26" w:rsidRDefault="00EC1450">
      <w:pPr>
        <w:pStyle w:val="BlockTitleParagraph"/>
        <w:rPr>
          <w:rStyle w:val="Table-Header"/>
        </w:rPr>
      </w:pPr>
      <w:bookmarkStart w:id="409" w:name="JvLQ/SXhoXqSp+F3zvHl5k7RqBA="/>
      <w:r>
        <w:t>SQL Script</w:t>
      </w:r>
      <w:bookmarkEnd w:id="4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2B0" w14:textId="77777777">
        <w:tc>
          <w:tcPr>
            <w:tcW w:w="0" w:type="auto"/>
            <w:shd w:val="clear" w:color="auto" w:fill="F5F5F5"/>
          </w:tcPr>
          <w:p w14:paraId="321982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</w:t>
            </w:r>
          </w:p>
          <w:p w14:paraId="3219826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2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[parentid]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[tiletype]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[DF_t_tilestatus_tiletype]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[tilecontent]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[positionx]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[DF_t_tilestatus_centerx]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[positiony]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</w:t>
            </w:r>
            <w:r>
              <w:rPr>
                <w:rStyle w:val="ScriptNormal"/>
              </w:rPr>
              <w:t xml:space="preserve">us_centery]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[height]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[DF_t_tilestatus_height]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[width]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[DF_t_tilestatus_width]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[zindex]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[DF_t_tilestatus_zindex]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</w:t>
            </w:r>
            <w:r>
              <w:rPr>
                <w:rStyle w:val="ScriptNormal"/>
              </w:rPr>
              <w:t xml:space="preserve">calex]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[DF_t_tilestatus_scale]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82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[scaley]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[DF_t_tilestatus_scaley]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82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[rotation] [float]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[DF_t_tilestatus_rotation]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[totalthumbup]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[DF_t_tilestatus_totalthumbup]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[totlathumbdown]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[DF_t_tilestatus_totlathumbdown]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[overallrating] [decimal]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2, 1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[DF_t_tilestatus_overalra</w:t>
            </w:r>
            <w:r>
              <w:rPr>
                <w:rStyle w:val="ScriptNormal"/>
              </w:rPr>
              <w:t xml:space="preserve">ting]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((0.0)),</w:t>
            </w:r>
          </w:p>
          <w:p w14:paraId="321982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[totalrates]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[DF_t_tilestatus_totalrates]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[ispinned]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[DF_t_tilestatus_ispinned]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[backgroundcolor]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[lockeduser]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[lockeddate]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[blobstatusid]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[DF_t_tilestatus_blobstatusid]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321982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2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</w:t>
            </w:r>
            <w:r>
              <w:rPr>
                <w:rStyle w:val="ScriptNormal"/>
              </w:rPr>
              <w:t xml:space="preserve">_tilestatus_statemachinestatusid]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2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[originalfilename]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828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</w:t>
            </w:r>
            <w:r>
              <w:rPr>
                <w:rStyle w:val="ScriptNormal"/>
              </w:rPr>
              <w:t>IMARY]</w:t>
            </w:r>
          </w:p>
          <w:p w14:paraId="321982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FK_t_tilestatus_t_blob_status]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([blobstatusid]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[IX_t_tilestatus_blobstatusid]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([blobstatusid]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[IX_t_tilestatus_bookedby]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([bookedby]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[IX_t_tilestatus_lookedby]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([lockedby]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[IX_t_tilestatus_parentid]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([parentid]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FK_t_tilestatus_t_project]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[IX_t_tilestatus_projectid_blobstatusid]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([projectid], [blobstatusid]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9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</w:t>
            </w:r>
            <w:r>
              <w:rPr>
                <w:rStyle w:val="ScriptKeyword"/>
              </w:rPr>
              <w:t>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[IX_t_tilestatus_t_state_machine_status]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FK_t_tilestatus_t_tile_type]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([tiletype]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2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</w:t>
            </w:r>
            <w:r>
              <w:rPr>
                <w:rStyle w:val="ScriptNormal"/>
              </w:rPr>
              <w:t xml:space="preserve">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[FK_t_tilestatus_t_blob_status]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([blobstatusid]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[t_blob_status] ([blobstatusid]</w:t>
            </w:r>
            <w:r>
              <w:rPr>
                <w:rStyle w:val="ScriptOperator"/>
              </w:rPr>
              <w:t>)</w:t>
            </w:r>
          </w:p>
          <w:p w14:paraId="321982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[FK_t_tilestatus_t_project]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 ([projectid]</w:t>
            </w:r>
            <w:r>
              <w:rPr>
                <w:rStyle w:val="ScriptOperator"/>
              </w:rPr>
              <w:t>)</w:t>
            </w:r>
          </w:p>
          <w:p w14:paraId="321982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[FK_t_tilestatus_t_tile_type]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([tiletype]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[t_tile_type] ([tiletypeid]</w:t>
            </w:r>
            <w:r>
              <w:rPr>
                <w:rStyle w:val="ScriptOperator"/>
              </w:rPr>
              <w:t>)</w:t>
            </w:r>
          </w:p>
          <w:p w14:paraId="321982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[t_tilesta</w:t>
            </w:r>
            <w:r>
              <w:rPr>
                <w:rStyle w:val="ScriptNormal"/>
              </w:rPr>
              <w:t xml:space="preserve">tus_t_state_machine_status]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82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tiles'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2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'lockedby is the uniquemachineid on client'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'COLUMN'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'lockedby'</w:t>
            </w:r>
          </w:p>
          <w:p w14:paraId="321982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2A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2B1" w14:textId="77777777" w:rsidR="00DC5D26" w:rsidRDefault="00DC5D26">
      <w:pPr>
        <w:rPr>
          <w:rStyle w:val="ScriptNormal"/>
        </w:rPr>
      </w:pPr>
    </w:p>
    <w:p w14:paraId="321982B2" w14:textId="77777777" w:rsidR="00DC5D26" w:rsidRDefault="00EC1450">
      <w:pPr>
        <w:pStyle w:val="BlockTitleParagraph"/>
        <w:rPr>
          <w:rStyle w:val="ScriptNormal"/>
        </w:rPr>
      </w:pPr>
      <w:bookmarkStart w:id="410" w:name="Pj1TBgUMT5k2Xzm+oNXAztnQV08="/>
      <w:r>
        <w:t>Uses</w:t>
      </w:r>
      <w:bookmarkEnd w:id="410"/>
    </w:p>
    <w:p w14:paraId="321982B3" w14:textId="77777777" w:rsidR="00DC5D26" w:rsidRDefault="00EC1450">
      <w:hyperlink w:anchor="Wh7xQn2/X4EcCdSoo4kUljq/Gp8=" w:history="1">
        <w:r>
          <w:t>[dbo].[t_blob_status]</w:t>
        </w:r>
      </w:hyperlink>
    </w:p>
    <w:p w14:paraId="321982B4" w14:textId="77777777" w:rsidR="00DC5D26" w:rsidRDefault="00EC1450">
      <w:hyperlink w:anchor="7A8kMkf0Z+G9i1FAStnpsh7dJtg=" w:history="1">
        <w:r>
          <w:t>[dbo].[t_project]</w:t>
        </w:r>
      </w:hyperlink>
    </w:p>
    <w:p w14:paraId="321982B5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82B6" w14:textId="77777777" w:rsidR="00DC5D26" w:rsidRDefault="00EC1450">
      <w:hyperlink w:anchor="8YaY5k86JZ8/My8nxSV+Md7QE6s=" w:history="1">
        <w:r>
          <w:t>[dbo].[t_tile_type]</w:t>
        </w:r>
      </w:hyperlink>
    </w:p>
    <w:p w14:paraId="321982B7" w14:textId="77777777" w:rsidR="00DC5D26" w:rsidRDefault="00EC1450">
      <w:pPr>
        <w:pStyle w:val="BlockTitleParagraph"/>
      </w:pPr>
      <w:bookmarkStart w:id="411" w:name="iIJuRoSQfVfWVnTVjwebxG8qoVE="/>
      <w:r>
        <w:t>Used By</w:t>
      </w:r>
      <w:bookmarkEnd w:id="411"/>
    </w:p>
    <w:p w14:paraId="321982B8" w14:textId="77777777" w:rsidR="00DC5D26" w:rsidRDefault="00EC1450">
      <w:hyperlink w:anchor="ysQ1DFp6SF/FNK2j6CNl4tj0nZ8=" w:history="1">
        <w:r>
          <w:t>[dbo].[t_quicklink_tile]</w:t>
        </w:r>
      </w:hyperlink>
    </w:p>
    <w:p w14:paraId="321982B9" w14:textId="77777777" w:rsidR="00DC5D26" w:rsidRDefault="00EC1450">
      <w:hyperlink w:anchor="078YtCFOxZtrTr+ji99XjRUc40A=" w:history="1">
        <w:r>
          <w:t>[dbo].[t_tile_relation]</w:t>
        </w:r>
      </w:hyperlink>
    </w:p>
    <w:p w14:paraId="321982BA" w14:textId="77777777" w:rsidR="00DC5D26" w:rsidRDefault="00EC1450">
      <w:hyperlink w:anchor="apFAn+5wzEjWRUBbGPwi/lWybWQ=" w:history="1">
        <w:r>
          <w:t>[dbo].[t_tile_voting]</w:t>
        </w:r>
      </w:hyperlink>
    </w:p>
    <w:p w14:paraId="321982BB" w14:textId="77777777" w:rsidR="00DC5D26" w:rsidRDefault="00EC1450">
      <w:hyperlink w:anchor="eNq8iC4zx70GGM6EXbHSL++uzlU=" w:history="1">
        <w:r>
          <w:t>[dbo].[t_tilestatus_stroke]</w:t>
        </w:r>
      </w:hyperlink>
    </w:p>
    <w:p w14:paraId="321982BC" w14:textId="77777777" w:rsidR="00DC5D26" w:rsidRDefault="00EC1450">
      <w:hyperlink w:anchor="NfeAlTE7NimcNyx/T33qC/risAg=" w:history="1">
        <w:r>
          <w:t>[dbo].[t_tilestatus_upgrade_booking]</w:t>
        </w:r>
      </w:hyperlink>
    </w:p>
    <w:p w14:paraId="321982BD" w14:textId="77777777" w:rsidR="00DC5D26" w:rsidRDefault="00EC1450">
      <w:hyperlink w:anchor="TBplcYBoKypjbhjavP5K5dOlL1c=" w:history="1">
        <w:r>
          <w:t>[dbo].[p_online_user_delete]</w:t>
        </w:r>
      </w:hyperlink>
    </w:p>
    <w:p w14:paraId="321982BE" w14:textId="77777777" w:rsidR="00DC5D26" w:rsidRDefault="00EC1450">
      <w:hyperlink w:anchor="DJ35DDYZvLl9Ltne6CU+Guru1bk=" w:history="1">
        <w:r>
          <w:t>[dbo].[p_storage_eraser_unbook]</w:t>
        </w:r>
      </w:hyperlink>
    </w:p>
    <w:p w14:paraId="321982BF" w14:textId="77777777" w:rsidR="00DC5D26" w:rsidRDefault="00EC1450">
      <w:hyperlink w:anchor="4nTl9Mym0JSY27XlS6qwx+oO8Ww=" w:history="1">
        <w:r>
          <w:t>[dbo].[p_tile_relation_by_participating_tile]</w:t>
        </w:r>
      </w:hyperlink>
    </w:p>
    <w:p w14:paraId="321982C0" w14:textId="77777777" w:rsidR="00DC5D26" w:rsidRDefault="00EC1450">
      <w:hyperlink w:anchor="g8XrmtIP1eDM2T1aBQtWCyFzoHA=" w:history="1">
        <w:r>
          <w:t>[dbo].[p_tilestatus_delete]</w:t>
        </w:r>
      </w:hyperlink>
    </w:p>
    <w:p w14:paraId="321982C1" w14:textId="77777777" w:rsidR="00DC5D26" w:rsidRDefault="00EC1450">
      <w:hyperlink w:anchor="XViQ2TSrI9Jh6ab5s0my1mZmNj4=" w:history="1">
        <w:r>
          <w:t>[dbo].[p_tilestatus_get_by_id]</w:t>
        </w:r>
      </w:hyperlink>
    </w:p>
    <w:p w14:paraId="321982C2" w14:textId="77777777" w:rsidR="00DC5D26" w:rsidRDefault="00EC1450">
      <w:hyperlink w:anchor="omKDRG2Umem5Xzmwq0PzSReapl0=" w:history="1">
        <w:r>
          <w:t>[dbo].[p_tilestatus_get_by_parenttile]</w:t>
        </w:r>
      </w:hyperlink>
    </w:p>
    <w:p w14:paraId="321982C3" w14:textId="77777777" w:rsidR="00DC5D26" w:rsidRDefault="00EC1450">
      <w:hyperlink w:anchor="vjVE9Go4aDkBtZQTZoJWex+rCTw=" w:history="1">
        <w:r>
          <w:t>[dbo].[p_tilestatus_get_by_projectid]</w:t>
        </w:r>
      </w:hyperlink>
    </w:p>
    <w:p w14:paraId="321982C4" w14:textId="77777777" w:rsidR="00DC5D26" w:rsidRDefault="00EC1450">
      <w:hyperlink w:anchor="ZP9t21UM3jQkhPAjnryIGcmsaG0=" w:history="1">
        <w:r>
          <w:t>[dbo].[p_tilestatus_get_by_projectid_paged]</w:t>
        </w:r>
      </w:hyperlink>
    </w:p>
    <w:p w14:paraId="321982C5" w14:textId="77777777" w:rsidR="00DC5D26" w:rsidRDefault="00EC1450">
      <w:hyperlink w:anchor="MMa4x8Vn5ChNWEY98YLQDM4wcRk=" w:history="1">
        <w:r>
          <w:t>[dbo].[p_tilestatus_get_by_projectid_with_thumbnails]</w:t>
        </w:r>
      </w:hyperlink>
    </w:p>
    <w:p w14:paraId="321982C6" w14:textId="77777777" w:rsidR="00DC5D26" w:rsidRDefault="00EC1450">
      <w:hyperlink w:anchor="8+MBm5Afux+OKPTv/cx5nXn2hyY=" w:history="1">
        <w:r>
          <w:t>[dbo].[p_tilestatus_get_max_zindex]</w:t>
        </w:r>
      </w:hyperlink>
    </w:p>
    <w:p w14:paraId="321982C7" w14:textId="77777777" w:rsidR="00DC5D26" w:rsidRDefault="00EC1450">
      <w:hyperlink w:anchor="onMohemUZN4w8Ujofa/vIkPMLus=" w:history="1">
        <w:r>
          <w:t>[dbo].[p_tilestatus_get_thumbnails_for_tile]</w:t>
        </w:r>
      </w:hyperlink>
    </w:p>
    <w:p w14:paraId="321982C8" w14:textId="77777777" w:rsidR="00DC5D26" w:rsidRDefault="00EC1450">
      <w:hyperlink w:anchor="lBkwsZ7bE97Z9t0qayGlQ38X99w=" w:history="1">
        <w:r>
          <w:t>[dbo].[p_tilestatus_get_toplevel_by_projectid]</w:t>
        </w:r>
      </w:hyperlink>
    </w:p>
    <w:p w14:paraId="321982C9" w14:textId="77777777" w:rsidR="00DC5D26" w:rsidRDefault="00EC1450">
      <w:hyperlink w:anchor="eyljmpfDG1RdeUTtqr/BN0GN86U=" w:history="1">
        <w:r>
          <w:t>[dbo].[p_tilestatus_get_upgradable_for_project]</w:t>
        </w:r>
      </w:hyperlink>
    </w:p>
    <w:p w14:paraId="321982CA" w14:textId="77777777" w:rsidR="00DC5D26" w:rsidRDefault="00EC1450">
      <w:hyperlink w:anchor="6VlWIweS4UGBOSOX46QlUJpkZ+Y=" w:history="1">
        <w:r>
          <w:t>[dbo].[p_tilestatus_gettree_by_id]</w:t>
        </w:r>
      </w:hyperlink>
    </w:p>
    <w:p w14:paraId="321982CB" w14:textId="77777777" w:rsidR="00DC5D26" w:rsidRDefault="00EC1450">
      <w:hyperlink w:anchor="iMwd2Wua9ye9l0uBpCfK/FdQwyU=" w:history="1">
        <w:r>
          <w:t>[dbo].[p_tilestatus_insert]</w:t>
        </w:r>
      </w:hyperlink>
    </w:p>
    <w:p w14:paraId="321982CC" w14:textId="77777777" w:rsidR="00DC5D26" w:rsidRDefault="00EC1450">
      <w:hyperlink w:anchor="XXk93kY385SJHTBP+5O3Rfflchc=" w:history="1">
        <w:r>
          <w:t>[dbo].[p_tilestatus_unlock_by_ids]</w:t>
        </w:r>
      </w:hyperlink>
    </w:p>
    <w:p w14:paraId="321982CD" w14:textId="77777777" w:rsidR="00DC5D26" w:rsidRDefault="00EC1450">
      <w:hyperlink w:anchor="FvFyeAP1oR9rBySsO9wdwnY33zk=" w:history="1">
        <w:r>
          <w:t>[dbo].[p_tilestatus_unlock_by_lockedby]</w:t>
        </w:r>
      </w:hyperlink>
    </w:p>
    <w:p w14:paraId="321982CE" w14:textId="77777777" w:rsidR="00DC5D26" w:rsidRDefault="00EC1450">
      <w:hyperlink w:anchor="4zv/71xy0wAzvROZMa4EIKlifsE=" w:history="1">
        <w:r>
          <w:t>[dbo].[p_tilestatus_unlock_by_project_lockedby]</w:t>
        </w:r>
      </w:hyperlink>
    </w:p>
    <w:p w14:paraId="321982CF" w14:textId="77777777" w:rsidR="00DC5D26" w:rsidRDefault="00EC1450">
      <w:hyperlink w:anchor="8SPblYSof1I8LItXwQ2VeLi22IY=" w:history="1">
        <w:r>
          <w:t>[dbo].[p_tilestatus_unlock_forgot]</w:t>
        </w:r>
      </w:hyperlink>
    </w:p>
    <w:p w14:paraId="321982D0" w14:textId="77777777" w:rsidR="00DC5D26" w:rsidRDefault="00EC1450">
      <w:hyperlink w:anchor="rEGjz6syz+nr2U/s/JA4/83VTuE=" w:history="1">
        <w:r>
          <w:t>[dbo].[p_tilestatus_update]</w:t>
        </w:r>
      </w:hyperlink>
    </w:p>
    <w:p w14:paraId="321982D1" w14:textId="77777777" w:rsidR="00DC5D26" w:rsidRDefault="00EC1450">
      <w:hyperlink w:anchor="rKXiHuqjFMw5RE7XRuNRz7uwpBs=" w:history="1">
        <w:r>
          <w:t>[dbo].[p_tilestatus_update_blobstatusid]</w:t>
        </w:r>
      </w:hyperlink>
    </w:p>
    <w:p w14:paraId="321982D2" w14:textId="77777777" w:rsidR="00DC5D26" w:rsidRDefault="00EC1450">
      <w:hyperlink w:anchor="EMnhgHE7sLgdHIlNA7PgnQ+Mmac=" w:history="1">
        <w:r>
          <w:t>[dbo].[p_tilestatus_update_containertype]</w:t>
        </w:r>
      </w:hyperlink>
    </w:p>
    <w:p w14:paraId="321982D3" w14:textId="77777777" w:rsidR="00DC5D26" w:rsidRDefault="00EC1450">
      <w:hyperlink w:anchor="ovOnybcjSuIEeGh3AadnsW3fAak=" w:history="1">
        <w:r>
          <w:t>[dbo].[p_tilestatus_update_content]</w:t>
        </w:r>
      </w:hyperlink>
    </w:p>
    <w:p w14:paraId="321982D4" w14:textId="77777777" w:rsidR="00DC5D26" w:rsidRDefault="00EC1450">
      <w:hyperlink w:anchor="jkNZ28XCQaKwniHN89cNfABNs90=" w:history="1">
        <w:r>
          <w:t>[dbo].[p_tilestatus_update_grouped]</w:t>
        </w:r>
      </w:hyperlink>
    </w:p>
    <w:p w14:paraId="321982D5" w14:textId="77777777" w:rsidR="00DC5D26" w:rsidRDefault="00EC1450">
      <w:hyperlink w:anchor="aczDQAYDZF2HlDSzivZSrAuFtOc=" w:history="1">
        <w:r>
          <w:t>[dbo].[p_tilestatus_update_lock]</w:t>
        </w:r>
      </w:hyperlink>
    </w:p>
    <w:p w14:paraId="321982D6" w14:textId="77777777" w:rsidR="00DC5D26" w:rsidRDefault="00EC1450">
      <w:hyperlink w:anchor="He9/XXIp9nHxusqmbIYpJZSVt+Y=" w:history="1">
        <w:r>
          <w:t>[dbo].[p_tilestatus_update_pinning]</w:t>
        </w:r>
      </w:hyperlink>
    </w:p>
    <w:p w14:paraId="321982D7" w14:textId="77777777" w:rsidR="00DC5D26" w:rsidRDefault="00EC1450">
      <w:hyperlink w:anchor="rVRoekoodnhEE3EEZ9teUKHN6pM=" w:history="1">
        <w:r>
          <w:t>[dbo].[p_tilestatus_update_position]</w:t>
        </w:r>
      </w:hyperlink>
    </w:p>
    <w:p w14:paraId="321982D8" w14:textId="77777777" w:rsidR="00DC5D26" w:rsidRDefault="00EC1450">
      <w:hyperlink w:anchor="06H4YaAqEgHnlTMG8Tv9dNbrIj8=" w:history="1">
        <w:r>
          <w:t>[dbo].[p_tilestatus_update_voting]</w:t>
        </w:r>
      </w:hyperlink>
    </w:p>
    <w:p w14:paraId="321982D9" w14:textId="77777777" w:rsidR="00DC5D26" w:rsidRDefault="00EC1450">
      <w:hyperlink w:anchor="Amby7pg+gmRtOz9BmB4nTr5EV6I=" w:history="1">
        <w:r>
          <w:t>[dbo].[p_tilestatus_update_zindex]</w:t>
        </w:r>
      </w:hyperlink>
    </w:p>
    <w:p w14:paraId="321982DA" w14:textId="77777777" w:rsidR="00DC5D26" w:rsidRDefault="00EC1450">
      <w:hyperlink w:anchor="w3C0inKZgUwc4TuTsp6vtlZZkKo=" w:history="1">
        <w:r>
          <w:t>[dbo].[p_tilestatus_upgrade_file]</w:t>
        </w:r>
      </w:hyperlink>
    </w:p>
    <w:p w14:paraId="321982DB" w14:textId="77777777" w:rsidR="00DC5D26" w:rsidRDefault="00EC1450">
      <w:hyperlink w:anchor="W9z9KJFncZneNc33VPLiUIevkYs=" w:history="1">
        <w:r>
          <w:t>[dbo].[p_update_blobstatus_for_thumbnails]</w:t>
        </w:r>
      </w:hyperlink>
    </w:p>
    <w:p w14:paraId="321982DC" w14:textId="77777777" w:rsidR="00DC5D26" w:rsidRDefault="00DC5D26">
      <w:pPr>
        <w:sectPr w:rsidR="00DC5D26">
          <w:headerReference w:type="default" r:id="rId6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2DF" w14:textId="77777777">
        <w:tc>
          <w:tcPr>
            <w:tcW w:w="0" w:type="auto"/>
            <w:shd w:val="clear" w:color="auto" w:fill="E6E6E6"/>
          </w:tcPr>
          <w:p w14:paraId="321982DD" w14:textId="77777777" w:rsidR="00DC5D26" w:rsidRDefault="00EC1450">
            <w:pPr>
              <w:pStyle w:val="Heading6"/>
            </w:pPr>
            <w:bookmarkStart w:id="412" w:name="_Toc256000050"/>
            <w:bookmarkStart w:id="413" w:name="RVjh+ATj4D3aPXIlnTnzWVjMatE="/>
            <w:r>
              <w:pict w14:anchorId="3219EFD7">
                <v:shape id="_x0000_i1649" type="#_x0000_t75" style="width:11.95pt;height:11.95pt">
                  <v:imagedata r:id="rId11" o:title=""/>
                </v:shape>
              </w:pict>
            </w:r>
            <w:r>
              <w:t xml:space="preserve"> [dbo].[t_tilestatus_copy_booking]</w:t>
            </w:r>
            <w:bookmarkEnd w:id="412"/>
          </w:p>
          <w:bookmarkEnd w:id="413"/>
          <w:p w14:paraId="321982DE" w14:textId="77777777" w:rsidR="00DC5D26" w:rsidRDefault="00DC5D26"/>
        </w:tc>
      </w:tr>
    </w:tbl>
    <w:p w14:paraId="321982E0" w14:textId="77777777" w:rsidR="00DC5D26" w:rsidRDefault="00DC5D26">
      <w:pPr>
        <w:keepNext/>
      </w:pPr>
    </w:p>
    <w:p w14:paraId="321982E1" w14:textId="77777777" w:rsidR="00DC5D26" w:rsidRDefault="00EC1450">
      <w:pPr>
        <w:pStyle w:val="BlockTitleParagraph"/>
        <w:rPr>
          <w:rStyle w:val="Description"/>
        </w:rPr>
      </w:pPr>
      <w:bookmarkStart w:id="414" w:name="J2iXB7iuTrSEghIc845QeP+3zIA="/>
      <w:r>
        <w:t>MS_</w:t>
      </w:r>
      <w:r>
        <w:softHyphen/>
        <w:t>Description</w:t>
      </w:r>
      <w:bookmarkEnd w:id="414"/>
    </w:p>
    <w:p w14:paraId="321982E2" w14:textId="77777777" w:rsidR="00DC5D26" w:rsidRDefault="00EC1450">
      <w:r>
        <w:t>Copy of a tile state machine</w:t>
      </w:r>
    </w:p>
    <w:p w14:paraId="321982E3" w14:textId="77777777" w:rsidR="00DC5D26" w:rsidRDefault="00EC1450">
      <w:pPr>
        <w:pStyle w:val="BlockTitleParagraph"/>
      </w:pPr>
      <w:bookmarkStart w:id="415" w:name="dESnfF2YoGb2zKYlTlhjTZiA8wk="/>
      <w:r>
        <w:t>Properties</w:t>
      </w:r>
      <w:bookmarkEnd w:id="4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2E6" w14:textId="77777777">
        <w:tc>
          <w:tcPr>
            <w:tcW w:w="0" w:type="auto"/>
            <w:shd w:val="clear" w:color="auto" w:fill="F3F3F3"/>
            <w:vAlign w:val="bottom"/>
          </w:tcPr>
          <w:p w14:paraId="321982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2E9" w14:textId="77777777">
        <w:tc>
          <w:tcPr>
            <w:tcW w:w="0" w:type="auto"/>
            <w:shd w:val="clear" w:color="auto" w:fill="FFFFFF"/>
          </w:tcPr>
          <w:p w14:paraId="321982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2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2EC" w14:textId="77777777">
        <w:tc>
          <w:tcPr>
            <w:tcW w:w="0" w:type="auto"/>
            <w:shd w:val="clear" w:color="auto" w:fill="F3F3F3"/>
          </w:tcPr>
          <w:p w14:paraId="321982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2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2EF" w14:textId="77777777">
        <w:tc>
          <w:tcPr>
            <w:tcW w:w="0" w:type="auto"/>
            <w:shd w:val="clear" w:color="auto" w:fill="FFFFFF"/>
          </w:tcPr>
          <w:p w14:paraId="321982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2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2F2" w14:textId="77777777">
        <w:tc>
          <w:tcPr>
            <w:tcW w:w="0" w:type="auto"/>
            <w:shd w:val="clear" w:color="auto" w:fill="F3F3F3"/>
          </w:tcPr>
          <w:p w14:paraId="321982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2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2F3" w14:textId="77777777" w:rsidR="00DC5D26" w:rsidRDefault="00DC5D26">
      <w:pPr>
        <w:rPr>
          <w:rStyle w:val="Table-Header"/>
        </w:rPr>
      </w:pPr>
    </w:p>
    <w:p w14:paraId="321982F4" w14:textId="77777777" w:rsidR="00DC5D26" w:rsidRDefault="00EC1450">
      <w:pPr>
        <w:pStyle w:val="BlockTitleParagraph"/>
        <w:rPr>
          <w:rStyle w:val="Table-Header"/>
        </w:rPr>
      </w:pPr>
      <w:bookmarkStart w:id="416" w:name="gfmKVxfL5xYueX0+ZirII1COthg="/>
      <w:r>
        <w:t>Columns</w:t>
      </w:r>
      <w:bookmarkEnd w:id="4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9"/>
        <w:gridCol w:w="1852"/>
        <w:gridCol w:w="1402"/>
        <w:gridCol w:w="1821"/>
        <w:gridCol w:w="1306"/>
        <w:gridCol w:w="845"/>
        <w:gridCol w:w="1267"/>
      </w:tblGrid>
      <w:tr w:rsidR="00DC5D26" w14:paraId="321982FC" w14:textId="77777777">
        <w:tc>
          <w:tcPr>
            <w:tcW w:w="0" w:type="auto"/>
            <w:shd w:val="clear" w:color="auto" w:fill="F3F3F3"/>
            <w:vAlign w:val="bottom"/>
          </w:tcPr>
          <w:p w14:paraId="321982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2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304" w14:textId="77777777">
        <w:tc>
          <w:tcPr>
            <w:tcW w:w="0" w:type="auto"/>
            <w:shd w:val="clear" w:color="auto" w:fill="FFFFFF"/>
          </w:tcPr>
          <w:p w14:paraId="321982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8">
                <v:shape id="_x0000_i165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2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2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3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3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FFFFF"/>
          </w:tcPr>
          <w:p w14:paraId="321983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830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0C" w14:textId="77777777">
        <w:tc>
          <w:tcPr>
            <w:tcW w:w="0" w:type="auto"/>
            <w:shd w:val="clear" w:color="auto" w:fill="F3F3F3"/>
          </w:tcPr>
          <w:p w14:paraId="3219830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83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3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3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30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8314" w14:textId="77777777">
        <w:tc>
          <w:tcPr>
            <w:tcW w:w="0" w:type="auto"/>
            <w:shd w:val="clear" w:color="auto" w:fill="FFFFFF"/>
          </w:tcPr>
          <w:p w14:paraId="3219830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3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83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83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31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1C" w14:textId="77777777">
        <w:tc>
          <w:tcPr>
            <w:tcW w:w="0" w:type="auto"/>
            <w:shd w:val="clear" w:color="auto" w:fill="F3F3F3"/>
          </w:tcPr>
          <w:p w14:paraId="3219831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sourceprojectid</w:t>
            </w:r>
          </w:p>
        </w:tc>
        <w:tc>
          <w:tcPr>
            <w:tcW w:w="0" w:type="auto"/>
            <w:shd w:val="clear" w:color="auto" w:fill="F3F3F3"/>
          </w:tcPr>
          <w:p w14:paraId="321983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3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3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31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1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24" w14:textId="77777777">
        <w:tc>
          <w:tcPr>
            <w:tcW w:w="0" w:type="auto"/>
            <w:shd w:val="clear" w:color="auto" w:fill="FFFFFF"/>
          </w:tcPr>
          <w:p w14:paraId="3219831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destinationprojectid</w:t>
            </w:r>
          </w:p>
        </w:tc>
        <w:tc>
          <w:tcPr>
            <w:tcW w:w="0" w:type="auto"/>
            <w:shd w:val="clear" w:color="auto" w:fill="FFFFFF"/>
          </w:tcPr>
          <w:p w14:paraId="321983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3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3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32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2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2C" w14:textId="77777777">
        <w:tc>
          <w:tcPr>
            <w:tcW w:w="0" w:type="auto"/>
            <w:shd w:val="clear" w:color="auto" w:fill="F3F3F3"/>
          </w:tcPr>
          <w:p w14:paraId="3219832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tilesandpositions</w:t>
            </w:r>
          </w:p>
        </w:tc>
        <w:tc>
          <w:tcPr>
            <w:tcW w:w="0" w:type="auto"/>
            <w:shd w:val="clear" w:color="auto" w:fill="F3F3F3"/>
          </w:tcPr>
          <w:p w14:paraId="321983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83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83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32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34" w14:textId="77777777">
        <w:tc>
          <w:tcPr>
            <w:tcW w:w="0" w:type="auto"/>
            <w:shd w:val="clear" w:color="auto" w:fill="FFFFFF"/>
          </w:tcPr>
          <w:p w14:paraId="3219832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tileoffsetx</w:t>
            </w:r>
          </w:p>
        </w:tc>
        <w:tc>
          <w:tcPr>
            <w:tcW w:w="0" w:type="auto"/>
            <w:shd w:val="clear" w:color="auto" w:fill="FFFFFF"/>
          </w:tcPr>
          <w:p w14:paraId="321983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3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3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33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3C" w14:textId="77777777">
        <w:tc>
          <w:tcPr>
            <w:tcW w:w="0" w:type="auto"/>
            <w:shd w:val="clear" w:color="auto" w:fill="F3F3F3"/>
          </w:tcPr>
          <w:p w14:paraId="321983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tileoffsety</w:t>
            </w:r>
          </w:p>
        </w:tc>
        <w:tc>
          <w:tcPr>
            <w:tcW w:w="0" w:type="auto"/>
            <w:shd w:val="clear" w:color="auto" w:fill="F3F3F3"/>
          </w:tcPr>
          <w:p w14:paraId="321983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83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3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33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44" w14:textId="77777777">
        <w:tc>
          <w:tcPr>
            <w:tcW w:w="0" w:type="auto"/>
            <w:shd w:val="clear" w:color="auto" w:fill="FFFFFF"/>
          </w:tcPr>
          <w:p w14:paraId="3219833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clientconnectionid</w:t>
            </w:r>
          </w:p>
        </w:tc>
        <w:tc>
          <w:tcPr>
            <w:tcW w:w="0" w:type="auto"/>
            <w:shd w:val="clear" w:color="auto" w:fill="FFFFFF"/>
          </w:tcPr>
          <w:p w14:paraId="321983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3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3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34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4C" w14:textId="77777777">
        <w:tc>
          <w:tcPr>
            <w:tcW w:w="0" w:type="auto"/>
            <w:shd w:val="clear" w:color="auto" w:fill="F3F3F3"/>
          </w:tcPr>
          <w:p w14:paraId="321983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appver</w:t>
            </w:r>
          </w:p>
        </w:tc>
        <w:tc>
          <w:tcPr>
            <w:tcW w:w="0" w:type="auto"/>
            <w:shd w:val="clear" w:color="auto" w:fill="F3F3F3"/>
          </w:tcPr>
          <w:p w14:paraId="321983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3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3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3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54" w14:textId="77777777">
        <w:tc>
          <w:tcPr>
            <w:tcW w:w="0" w:type="auto"/>
            <w:shd w:val="clear" w:color="auto" w:fill="FFFFFF"/>
          </w:tcPr>
          <w:p w14:paraId="3219834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83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3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3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35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5C" w14:textId="77777777">
        <w:tc>
          <w:tcPr>
            <w:tcW w:w="0" w:type="auto"/>
            <w:shd w:val="clear" w:color="auto" w:fill="F3F3F3"/>
          </w:tcPr>
          <w:p w14:paraId="3219835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83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3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3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35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5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64" w14:textId="77777777">
        <w:tc>
          <w:tcPr>
            <w:tcW w:w="0" w:type="auto"/>
            <w:shd w:val="clear" w:color="auto" w:fill="FFFFFF"/>
          </w:tcPr>
          <w:p w14:paraId="3219835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83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3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3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36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6C" w14:textId="77777777">
        <w:tc>
          <w:tcPr>
            <w:tcW w:w="0" w:type="auto"/>
            <w:shd w:val="clear" w:color="auto" w:fill="F3F3F3"/>
          </w:tcPr>
          <w:p w14:paraId="3219836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83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3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3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36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6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374" w14:textId="77777777">
        <w:tc>
          <w:tcPr>
            <w:tcW w:w="0" w:type="auto"/>
            <w:shd w:val="clear" w:color="auto" w:fill="FFFFFF"/>
          </w:tcPr>
          <w:p w14:paraId="3219836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83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3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3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37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37C" w14:textId="77777777">
        <w:tc>
          <w:tcPr>
            <w:tcW w:w="0" w:type="auto"/>
            <w:shd w:val="clear" w:color="auto" w:fill="F3F3F3"/>
          </w:tcPr>
          <w:p w14:paraId="3219837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D9">
                <v:shape id="_x0000_i1651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DA">
                <v:shape id="_x0000_i165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37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37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3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3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37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837D" w14:textId="77777777" w:rsidR="00DC5D26" w:rsidRDefault="00DC5D26">
      <w:pPr>
        <w:rPr>
          <w:rStyle w:val="Table-Header"/>
        </w:rPr>
      </w:pPr>
    </w:p>
    <w:p w14:paraId="3219837E" w14:textId="77777777" w:rsidR="00DC5D26" w:rsidRDefault="00EC1450">
      <w:pPr>
        <w:pStyle w:val="BlockTitleParagraph"/>
        <w:rPr>
          <w:rStyle w:val="Table-Header"/>
        </w:rPr>
      </w:pPr>
      <w:bookmarkStart w:id="417" w:name="VqHLvnP4cDkTM2bDT43IpbQi83o="/>
      <w:r>
        <w:t>Indexes</w:t>
      </w:r>
      <w:bookmarkEnd w:id="4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85"/>
        <w:gridCol w:w="5226"/>
        <w:gridCol w:w="2311"/>
        <w:gridCol w:w="1020"/>
      </w:tblGrid>
      <w:tr w:rsidR="00DC5D26" w14:paraId="32198383" w14:textId="77777777">
        <w:tc>
          <w:tcPr>
            <w:tcW w:w="0" w:type="auto"/>
            <w:shd w:val="clear" w:color="auto" w:fill="F3F3F3"/>
            <w:vAlign w:val="bottom"/>
          </w:tcPr>
          <w:p w14:paraId="321983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388" w14:textId="77777777">
        <w:tc>
          <w:tcPr>
            <w:tcW w:w="0" w:type="auto"/>
            <w:shd w:val="clear" w:color="auto" w:fill="FFFFFF"/>
          </w:tcPr>
          <w:p w14:paraId="321983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B">
                <v:shape id="_x0000_i165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3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PK__t_tilest__3214EC071AFA3CB9</w:t>
            </w:r>
          </w:p>
        </w:tc>
        <w:tc>
          <w:tcPr>
            <w:tcW w:w="0" w:type="auto"/>
            <w:shd w:val="clear" w:color="auto" w:fill="FFFFFF"/>
          </w:tcPr>
          <w:p w14:paraId="321983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387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38D" w14:textId="77777777">
        <w:tc>
          <w:tcPr>
            <w:tcW w:w="0" w:type="auto"/>
            <w:shd w:val="clear" w:color="auto" w:fill="F3F3F3"/>
          </w:tcPr>
          <w:p w14:paraId="32198389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IX_t_tilestatus_copy_booking_statemachinestatusid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83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38C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38E" w14:textId="77777777" w:rsidR="00DC5D26" w:rsidRDefault="00DC5D26">
      <w:pPr>
        <w:rPr>
          <w:rStyle w:val="Table-Header"/>
        </w:rPr>
      </w:pPr>
    </w:p>
    <w:p w14:paraId="3219838F" w14:textId="77777777" w:rsidR="00DC5D26" w:rsidRDefault="00EC1450">
      <w:pPr>
        <w:pStyle w:val="BlockTitleParagraph"/>
        <w:rPr>
          <w:rStyle w:val="Table-Header"/>
        </w:rPr>
      </w:pPr>
      <w:bookmarkStart w:id="418" w:name="kuAwD3TbO4I1VswhzatQXk6VvqM="/>
      <w:r>
        <w:t>Foreign Keys</w:t>
      </w:r>
      <w:bookmarkEnd w:id="4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37"/>
        <w:gridCol w:w="5405"/>
      </w:tblGrid>
      <w:tr w:rsidR="00DC5D26" w14:paraId="32198392" w14:textId="77777777">
        <w:tc>
          <w:tcPr>
            <w:tcW w:w="0" w:type="auto"/>
            <w:shd w:val="clear" w:color="auto" w:fill="F3F3F3"/>
            <w:vAlign w:val="bottom"/>
          </w:tcPr>
          <w:p w14:paraId="321983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395" w14:textId="77777777">
        <w:tc>
          <w:tcPr>
            <w:tcW w:w="0" w:type="auto"/>
            <w:shd w:val="clear" w:color="auto" w:fill="FFFFFF"/>
          </w:tcPr>
          <w:p w14:paraId="321983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t_tilestatus_copy_booking_t_state_machine_status</w:t>
            </w:r>
          </w:p>
        </w:tc>
        <w:tc>
          <w:tcPr>
            <w:tcW w:w="0" w:type="auto"/>
            <w:shd w:val="clear" w:color="auto" w:fill="FFFFFF"/>
          </w:tcPr>
          <w:p w14:paraId="321983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</w:tbl>
    <w:p w14:paraId="32198396" w14:textId="77777777" w:rsidR="00DC5D26" w:rsidRDefault="00DC5D26">
      <w:pPr>
        <w:rPr>
          <w:rStyle w:val="Table-Header"/>
        </w:rPr>
      </w:pPr>
    </w:p>
    <w:p w14:paraId="32198397" w14:textId="77777777" w:rsidR="00DC5D26" w:rsidRDefault="00EC1450">
      <w:pPr>
        <w:pStyle w:val="BlockTitleParagraph"/>
        <w:rPr>
          <w:rStyle w:val="Table-Header"/>
        </w:rPr>
      </w:pPr>
      <w:bookmarkStart w:id="419" w:name="2krih0nkWKOVxcHMIRe2C8r7qBg="/>
      <w:r>
        <w:t>SQL Script</w:t>
      </w:r>
      <w:bookmarkEnd w:id="41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3B5" w14:textId="77777777">
        <w:tc>
          <w:tcPr>
            <w:tcW w:w="0" w:type="auto"/>
            <w:shd w:val="clear" w:color="auto" w:fill="F5F5F5"/>
          </w:tcPr>
          <w:p w14:paraId="3219839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[t_tilestatus_copy_booking]</w:t>
            </w:r>
          </w:p>
          <w:p w14:paraId="3219839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3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3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[DF_t_tilestatus_copy_booking_creationdate]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83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[sourceprojectid]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[destinationprojectid]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[tilesandpositions]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[tileoffsetx]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[tileoffsety]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[clientconnectionid]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[appver]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>A</w:t>
            </w:r>
            <w:r>
              <w:rPr>
                <w:rStyle w:val="ScriptNormal"/>
              </w:rPr>
              <w:t xml:space="preserve">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3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[DF_t_tilestatus_copy_booking_retry]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3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[DF_t_tilestatus_copy_booking_statemachinestatusid]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83A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3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3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[PK__t_til</w:t>
            </w:r>
            <w:r>
              <w:rPr>
                <w:rStyle w:val="ScriptNormal"/>
              </w:rPr>
              <w:t xml:space="preserve">est__3214EC071AFA3CB9]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3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3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[IX_t_tilestatus_copy_booking_statemachinestatusid]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[t_tilestatus_copy_booking]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3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3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[t_tilestatus_copy_booking_t_state_machine_status]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 ([statemachinestatusid]</w:t>
            </w:r>
            <w:r>
              <w:rPr>
                <w:rStyle w:val="ScriptOperator"/>
              </w:rPr>
              <w:t>)</w:t>
            </w:r>
          </w:p>
          <w:p w14:paraId="321983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3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'Copy </w:t>
            </w:r>
            <w:r>
              <w:rPr>
                <w:rStyle w:val="ScriptString"/>
              </w:rPr>
              <w:t>of a tile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't_tilestatus_copy_booking'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3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3B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3B6" w14:textId="77777777" w:rsidR="00DC5D26" w:rsidRDefault="00DC5D26">
      <w:pPr>
        <w:rPr>
          <w:rStyle w:val="ScriptNormal"/>
        </w:rPr>
      </w:pPr>
    </w:p>
    <w:p w14:paraId="321983B7" w14:textId="77777777" w:rsidR="00DC5D26" w:rsidRDefault="00EC1450">
      <w:pPr>
        <w:pStyle w:val="BlockTitleParagraph"/>
        <w:rPr>
          <w:rStyle w:val="ScriptNormal"/>
        </w:rPr>
      </w:pPr>
      <w:bookmarkStart w:id="420" w:name="jVvWkJSTp3+NaTT/wDB20DixsX4="/>
      <w:r>
        <w:t>Uses</w:t>
      </w:r>
      <w:bookmarkEnd w:id="420"/>
    </w:p>
    <w:p w14:paraId="321983B8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83B9" w14:textId="77777777" w:rsidR="00DC5D26" w:rsidRDefault="00EC1450">
      <w:pPr>
        <w:pStyle w:val="BlockTitleParagraph"/>
      </w:pPr>
      <w:bookmarkStart w:id="421" w:name="GLXfNrZTKkdWDDI2xCoNHCufL20="/>
      <w:r>
        <w:t>Used By</w:t>
      </w:r>
      <w:bookmarkEnd w:id="421"/>
    </w:p>
    <w:p w14:paraId="321983BA" w14:textId="77777777" w:rsidR="00DC5D26" w:rsidRDefault="00EC1450">
      <w:hyperlink w:anchor="kzIlhS2mJFiJma1P3FyuIngtmj4=" w:history="1">
        <w:r>
          <w:t>[dbo].[p_tilestatus_copy_book]</w:t>
        </w:r>
      </w:hyperlink>
    </w:p>
    <w:p w14:paraId="321983BB" w14:textId="77777777" w:rsidR="00DC5D26" w:rsidRDefault="00EC1450">
      <w:hyperlink w:anchor="FAozwoeeZq/SBEnuUGe8CMluFkI=" w:history="1">
        <w:r>
          <w:t>[dbo].[p_tilestatus_copy_fallback]</w:t>
        </w:r>
      </w:hyperlink>
    </w:p>
    <w:p w14:paraId="321983BC" w14:textId="77777777" w:rsidR="00DC5D26" w:rsidRDefault="00EC1450">
      <w:hyperlink w:anchor="jaRkA76y/rG7Lw8O/YMA4asdxIs=" w:history="1">
        <w:r>
          <w:t>[dbo].[p_tilestatus_copy_history]</w:t>
        </w:r>
      </w:hyperlink>
    </w:p>
    <w:p w14:paraId="321983BD" w14:textId="77777777" w:rsidR="00DC5D26" w:rsidRDefault="00EC1450">
      <w:hyperlink w:anchor="dhfHL2WtimjmNW26GV2CNafaNn0=" w:history="1">
        <w:r>
          <w:t>[dbo].[p_tilestatus_copy_insert]</w:t>
        </w:r>
      </w:hyperlink>
    </w:p>
    <w:p w14:paraId="321983BE" w14:textId="77777777" w:rsidR="00DC5D26" w:rsidRDefault="00EC1450">
      <w:hyperlink w:anchor="4S87Z+DjBYEuUD8UEzaRkx7S0CU=" w:history="1">
        <w:r>
          <w:t>[dbo].[p_tilestatus_copy_unbook]</w:t>
        </w:r>
      </w:hyperlink>
    </w:p>
    <w:p w14:paraId="321983BF" w14:textId="77777777" w:rsidR="00DC5D26" w:rsidRDefault="00DC5D26">
      <w:pPr>
        <w:sectPr w:rsidR="00DC5D26">
          <w:headerReference w:type="default" r:id="rId6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3C2" w14:textId="77777777">
        <w:tc>
          <w:tcPr>
            <w:tcW w:w="0" w:type="auto"/>
            <w:shd w:val="clear" w:color="auto" w:fill="E6E6E6"/>
          </w:tcPr>
          <w:p w14:paraId="321983C0" w14:textId="77777777" w:rsidR="00DC5D26" w:rsidRDefault="00EC1450">
            <w:pPr>
              <w:pStyle w:val="Heading6"/>
            </w:pPr>
            <w:bookmarkStart w:id="422" w:name="_Toc256000051"/>
            <w:bookmarkStart w:id="423" w:name="c+tNoP0kvrC9ukkhGNCEvWTioxY="/>
            <w:r>
              <w:pict w14:anchorId="3219EFDC">
                <v:shape id="_x0000_i1654" type="#_x0000_t75" style="width:11.95pt;height:11.95pt">
                  <v:imagedata r:id="rId11" o:title=""/>
                </v:shape>
              </w:pict>
            </w:r>
            <w:r>
              <w:t xml:space="preserve"> [dbo].[t_tilestatus_copy_booking_history]</w:t>
            </w:r>
            <w:bookmarkEnd w:id="422"/>
          </w:p>
          <w:bookmarkEnd w:id="423"/>
          <w:p w14:paraId="321983C1" w14:textId="77777777" w:rsidR="00DC5D26" w:rsidRDefault="00DC5D26"/>
        </w:tc>
      </w:tr>
    </w:tbl>
    <w:p w14:paraId="321983C3" w14:textId="77777777" w:rsidR="00DC5D26" w:rsidRDefault="00DC5D26">
      <w:pPr>
        <w:keepNext/>
      </w:pPr>
    </w:p>
    <w:p w14:paraId="321983C4" w14:textId="77777777" w:rsidR="00DC5D26" w:rsidRDefault="00EC1450">
      <w:pPr>
        <w:pStyle w:val="BlockTitleParagraph"/>
        <w:rPr>
          <w:rStyle w:val="Description"/>
        </w:rPr>
      </w:pPr>
      <w:bookmarkStart w:id="424" w:name="/A8/LdhDBZgxlK9SLSUaFCgxTEg="/>
      <w:r>
        <w:t>MS_</w:t>
      </w:r>
      <w:r>
        <w:softHyphen/>
        <w:t>Description</w:t>
      </w:r>
      <w:bookmarkEnd w:id="424"/>
    </w:p>
    <w:p w14:paraId="321983C5" w14:textId="77777777" w:rsidR="00DC5D26" w:rsidRDefault="00EC1450">
      <w:r>
        <w:t>Copy of a tile state machine history</w:t>
      </w:r>
    </w:p>
    <w:p w14:paraId="321983C6" w14:textId="77777777" w:rsidR="00DC5D26" w:rsidRDefault="00EC1450">
      <w:pPr>
        <w:pStyle w:val="BlockTitleParagraph"/>
      </w:pPr>
      <w:bookmarkStart w:id="425" w:name="dv4tngVlt4g4Ok5q9e9nsE5mX0g="/>
      <w:r>
        <w:t>Properties</w:t>
      </w:r>
      <w:bookmarkEnd w:id="4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3C9" w14:textId="77777777">
        <w:tc>
          <w:tcPr>
            <w:tcW w:w="0" w:type="auto"/>
            <w:shd w:val="clear" w:color="auto" w:fill="F3F3F3"/>
            <w:vAlign w:val="bottom"/>
          </w:tcPr>
          <w:p w14:paraId="321983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3CC" w14:textId="77777777">
        <w:tc>
          <w:tcPr>
            <w:tcW w:w="0" w:type="auto"/>
            <w:shd w:val="clear" w:color="auto" w:fill="FFFFFF"/>
          </w:tcPr>
          <w:p w14:paraId="321983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3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3CF" w14:textId="77777777">
        <w:tc>
          <w:tcPr>
            <w:tcW w:w="0" w:type="auto"/>
            <w:shd w:val="clear" w:color="auto" w:fill="F3F3F3"/>
          </w:tcPr>
          <w:p w14:paraId="321983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3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3D2" w14:textId="77777777">
        <w:tc>
          <w:tcPr>
            <w:tcW w:w="0" w:type="auto"/>
            <w:shd w:val="clear" w:color="auto" w:fill="FFFFFF"/>
          </w:tcPr>
          <w:p w14:paraId="321983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3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3D5" w14:textId="77777777">
        <w:tc>
          <w:tcPr>
            <w:tcW w:w="0" w:type="auto"/>
            <w:shd w:val="clear" w:color="auto" w:fill="F3F3F3"/>
          </w:tcPr>
          <w:p w14:paraId="321983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3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</w:tbl>
    <w:p w14:paraId="321983D6" w14:textId="77777777" w:rsidR="00DC5D26" w:rsidRDefault="00DC5D26">
      <w:pPr>
        <w:rPr>
          <w:rStyle w:val="Table-Header"/>
        </w:rPr>
      </w:pPr>
    </w:p>
    <w:p w14:paraId="321983D7" w14:textId="77777777" w:rsidR="00DC5D26" w:rsidRDefault="00EC1450">
      <w:pPr>
        <w:pStyle w:val="BlockTitleParagraph"/>
        <w:rPr>
          <w:rStyle w:val="Table-Header"/>
        </w:rPr>
      </w:pPr>
      <w:bookmarkStart w:id="426" w:name="8V5jbQlk9/joZwNhY0BX+TlWr+E="/>
      <w:r>
        <w:t>Columns</w:t>
      </w:r>
      <w:bookmarkEnd w:id="4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2"/>
        <w:gridCol w:w="2470"/>
        <w:gridCol w:w="1869"/>
        <w:gridCol w:w="2429"/>
        <w:gridCol w:w="1742"/>
      </w:tblGrid>
      <w:tr w:rsidR="00DC5D26" w14:paraId="321983DD" w14:textId="77777777">
        <w:tc>
          <w:tcPr>
            <w:tcW w:w="0" w:type="auto"/>
            <w:shd w:val="clear" w:color="auto" w:fill="F3F3F3"/>
            <w:vAlign w:val="bottom"/>
          </w:tcPr>
          <w:p w14:paraId="321983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3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3E3" w14:textId="77777777">
        <w:tc>
          <w:tcPr>
            <w:tcW w:w="0" w:type="auto"/>
            <w:shd w:val="clear" w:color="auto" w:fill="FFFFFF"/>
          </w:tcPr>
          <w:p w14:paraId="321983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DD">
                <v:shape id="_x0000_i165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3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3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3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3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3E9" w14:textId="77777777">
        <w:tc>
          <w:tcPr>
            <w:tcW w:w="0" w:type="auto"/>
            <w:shd w:val="clear" w:color="auto" w:fill="F3F3F3"/>
          </w:tcPr>
          <w:p w14:paraId="321983E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83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3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3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3EF" w14:textId="77777777">
        <w:tc>
          <w:tcPr>
            <w:tcW w:w="0" w:type="auto"/>
            <w:shd w:val="clear" w:color="auto" w:fill="FFFFFF"/>
          </w:tcPr>
          <w:p w14:paraId="321983E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3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83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83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3F5" w14:textId="77777777">
        <w:tc>
          <w:tcPr>
            <w:tcW w:w="0" w:type="auto"/>
            <w:shd w:val="clear" w:color="auto" w:fill="F3F3F3"/>
          </w:tcPr>
          <w:p w14:paraId="321983F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sourceprojectid</w:t>
            </w:r>
          </w:p>
        </w:tc>
        <w:tc>
          <w:tcPr>
            <w:tcW w:w="0" w:type="auto"/>
            <w:shd w:val="clear" w:color="auto" w:fill="F3F3F3"/>
          </w:tcPr>
          <w:p w14:paraId="321983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3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3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3FB" w14:textId="77777777">
        <w:tc>
          <w:tcPr>
            <w:tcW w:w="0" w:type="auto"/>
            <w:shd w:val="clear" w:color="auto" w:fill="FFFFFF"/>
          </w:tcPr>
          <w:p w14:paraId="321983F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3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destinationprojectid</w:t>
            </w:r>
          </w:p>
        </w:tc>
        <w:tc>
          <w:tcPr>
            <w:tcW w:w="0" w:type="auto"/>
            <w:shd w:val="clear" w:color="auto" w:fill="FFFFFF"/>
          </w:tcPr>
          <w:p w14:paraId="321983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3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3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401" w14:textId="77777777">
        <w:tc>
          <w:tcPr>
            <w:tcW w:w="0" w:type="auto"/>
            <w:shd w:val="clear" w:color="auto" w:fill="F3F3F3"/>
          </w:tcPr>
          <w:p w14:paraId="321983F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3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tilesandpositions</w:t>
            </w:r>
          </w:p>
        </w:tc>
        <w:tc>
          <w:tcPr>
            <w:tcW w:w="0" w:type="auto"/>
            <w:shd w:val="clear" w:color="auto" w:fill="F3F3F3"/>
          </w:tcPr>
          <w:p w14:paraId="321983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83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84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07" w14:textId="77777777">
        <w:tc>
          <w:tcPr>
            <w:tcW w:w="0" w:type="auto"/>
            <w:shd w:val="clear" w:color="auto" w:fill="FFFFFF"/>
          </w:tcPr>
          <w:p w14:paraId="3219840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tileoffsetx</w:t>
            </w:r>
          </w:p>
        </w:tc>
        <w:tc>
          <w:tcPr>
            <w:tcW w:w="0" w:type="auto"/>
            <w:shd w:val="clear" w:color="auto" w:fill="FFFFFF"/>
          </w:tcPr>
          <w:p w14:paraId="321984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84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4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0D" w14:textId="77777777">
        <w:tc>
          <w:tcPr>
            <w:tcW w:w="0" w:type="auto"/>
            <w:shd w:val="clear" w:color="auto" w:fill="F3F3F3"/>
          </w:tcPr>
          <w:p w14:paraId="3219840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tileoffsety</w:t>
            </w:r>
          </w:p>
        </w:tc>
        <w:tc>
          <w:tcPr>
            <w:tcW w:w="0" w:type="auto"/>
            <w:shd w:val="clear" w:color="auto" w:fill="F3F3F3"/>
          </w:tcPr>
          <w:p w14:paraId="321984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84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4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13" w14:textId="77777777">
        <w:tc>
          <w:tcPr>
            <w:tcW w:w="0" w:type="auto"/>
            <w:shd w:val="clear" w:color="auto" w:fill="FFFFFF"/>
          </w:tcPr>
          <w:p w14:paraId="3219840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clientconnectionid</w:t>
            </w:r>
          </w:p>
        </w:tc>
        <w:tc>
          <w:tcPr>
            <w:tcW w:w="0" w:type="auto"/>
            <w:shd w:val="clear" w:color="auto" w:fill="FFFFFF"/>
          </w:tcPr>
          <w:p w14:paraId="321984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4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4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19" w14:textId="77777777">
        <w:tc>
          <w:tcPr>
            <w:tcW w:w="0" w:type="auto"/>
            <w:shd w:val="clear" w:color="auto" w:fill="F3F3F3"/>
          </w:tcPr>
          <w:p w14:paraId="3219841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appver</w:t>
            </w:r>
          </w:p>
        </w:tc>
        <w:tc>
          <w:tcPr>
            <w:tcW w:w="0" w:type="auto"/>
            <w:shd w:val="clear" w:color="auto" w:fill="F3F3F3"/>
          </w:tcPr>
          <w:p w14:paraId="321984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4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4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41F" w14:textId="77777777">
        <w:tc>
          <w:tcPr>
            <w:tcW w:w="0" w:type="auto"/>
            <w:shd w:val="clear" w:color="auto" w:fill="FFFFFF"/>
          </w:tcPr>
          <w:p w14:paraId="3219841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FFFFF"/>
          </w:tcPr>
          <w:p w14:paraId="321984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4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4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425" w14:textId="77777777">
        <w:tc>
          <w:tcPr>
            <w:tcW w:w="0" w:type="auto"/>
            <w:shd w:val="clear" w:color="auto" w:fill="F3F3F3"/>
          </w:tcPr>
          <w:p w14:paraId="3219842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84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4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4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2B" w14:textId="77777777">
        <w:tc>
          <w:tcPr>
            <w:tcW w:w="0" w:type="auto"/>
            <w:shd w:val="clear" w:color="auto" w:fill="FFFFFF"/>
          </w:tcPr>
          <w:p w14:paraId="3219842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84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4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4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31" w14:textId="77777777">
        <w:tc>
          <w:tcPr>
            <w:tcW w:w="0" w:type="auto"/>
            <w:shd w:val="clear" w:color="auto" w:fill="F3F3F3"/>
          </w:tcPr>
          <w:p w14:paraId="3219842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84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4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4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37" w14:textId="77777777">
        <w:tc>
          <w:tcPr>
            <w:tcW w:w="0" w:type="auto"/>
            <w:shd w:val="clear" w:color="auto" w:fill="FFFFFF"/>
          </w:tcPr>
          <w:p w14:paraId="3219843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84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4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4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43D" w14:textId="77777777">
        <w:tc>
          <w:tcPr>
            <w:tcW w:w="0" w:type="auto"/>
            <w:shd w:val="clear" w:color="auto" w:fill="F3F3F3"/>
          </w:tcPr>
          <w:p w14:paraId="3219843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4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43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4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43E" w14:textId="77777777" w:rsidR="00DC5D26" w:rsidRDefault="00DC5D26">
      <w:pPr>
        <w:rPr>
          <w:rStyle w:val="Table-Header"/>
        </w:rPr>
      </w:pPr>
    </w:p>
    <w:p w14:paraId="3219843F" w14:textId="77777777" w:rsidR="00DC5D26" w:rsidRDefault="00EC1450">
      <w:pPr>
        <w:pStyle w:val="BlockTitleParagraph"/>
        <w:rPr>
          <w:rStyle w:val="Table-Header"/>
        </w:rPr>
      </w:pPr>
      <w:bookmarkStart w:id="427" w:name="rhftm+918CUpkxAMDR+Eflo7QfU="/>
      <w:r>
        <w:t>Indexes</w:t>
      </w:r>
      <w:bookmarkEnd w:id="4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95"/>
        <w:gridCol w:w="4843"/>
        <w:gridCol w:w="2173"/>
        <w:gridCol w:w="1331"/>
      </w:tblGrid>
      <w:tr w:rsidR="00DC5D26" w14:paraId="32198444" w14:textId="77777777">
        <w:tc>
          <w:tcPr>
            <w:tcW w:w="0" w:type="auto"/>
            <w:shd w:val="clear" w:color="auto" w:fill="F3F3F3"/>
            <w:vAlign w:val="bottom"/>
          </w:tcPr>
          <w:p w14:paraId="321984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4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449" w14:textId="77777777">
        <w:tc>
          <w:tcPr>
            <w:tcW w:w="0" w:type="auto"/>
            <w:shd w:val="clear" w:color="auto" w:fill="FFFFFF"/>
          </w:tcPr>
          <w:p w14:paraId="3219844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DE">
                <v:shape id="_x0000_i165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44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PK__t_tilest__3214EC077B0C4741</w:t>
            </w:r>
          </w:p>
        </w:tc>
        <w:tc>
          <w:tcPr>
            <w:tcW w:w="0" w:type="auto"/>
            <w:shd w:val="clear" w:color="auto" w:fill="FFFFFF"/>
          </w:tcPr>
          <w:p w14:paraId="3219844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448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44A" w14:textId="77777777" w:rsidR="00DC5D26" w:rsidRDefault="00DC5D26">
      <w:pPr>
        <w:rPr>
          <w:rStyle w:val="Table-Header"/>
        </w:rPr>
      </w:pPr>
    </w:p>
    <w:p w14:paraId="3219844B" w14:textId="77777777" w:rsidR="00DC5D26" w:rsidRDefault="00EC1450">
      <w:pPr>
        <w:pStyle w:val="BlockTitleParagraph"/>
        <w:rPr>
          <w:rStyle w:val="Table-Header"/>
        </w:rPr>
      </w:pPr>
      <w:bookmarkStart w:id="428" w:name="HBn4zta2mrqbxjhUcaAhuBfPNso="/>
      <w:r>
        <w:t>SQL Script</w:t>
      </w:r>
      <w:bookmarkEnd w:id="4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465" w14:textId="77777777">
        <w:tc>
          <w:tcPr>
            <w:tcW w:w="0" w:type="auto"/>
            <w:shd w:val="clear" w:color="auto" w:fill="F5F5F5"/>
          </w:tcPr>
          <w:p w14:paraId="321984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[t_tilestatus_copy_booking_history]</w:t>
            </w:r>
          </w:p>
          <w:p w14:paraId="3219844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4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[sourceprojectid]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[destinationprojectid]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[tilesandpositions]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[tileoffsetx]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[tileoffsety] [float]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[clientconnectionid]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[appver]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45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4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6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[PK__t_tilest__3214EC077B0C4741]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4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'Copy of a tile state machine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't_tilestatus_copy_booking_history'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4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6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466" w14:textId="77777777" w:rsidR="00DC5D26" w:rsidRDefault="00DC5D26">
      <w:pPr>
        <w:rPr>
          <w:rStyle w:val="ScriptNormal"/>
        </w:rPr>
      </w:pPr>
    </w:p>
    <w:p w14:paraId="32198467" w14:textId="77777777" w:rsidR="00DC5D26" w:rsidRDefault="00EC1450">
      <w:pPr>
        <w:pStyle w:val="BlockTitleParagraph"/>
        <w:rPr>
          <w:rStyle w:val="ScriptNormal"/>
        </w:rPr>
      </w:pPr>
      <w:bookmarkStart w:id="429" w:name="h8p+Qk0d3r+4Q6enn427WgBq1rc="/>
      <w:r>
        <w:t>Used B</w:t>
      </w:r>
      <w:r>
        <w:t>y</w:t>
      </w:r>
      <w:bookmarkEnd w:id="429"/>
    </w:p>
    <w:p w14:paraId="32198468" w14:textId="77777777" w:rsidR="00DC5D26" w:rsidRDefault="00EC1450">
      <w:hyperlink w:anchor="jaRkA76y/rG7Lw8O/YMA4asdxIs=" w:history="1">
        <w:r>
          <w:t>[dbo].[p_tilestatus_copy_history]</w:t>
        </w:r>
      </w:hyperlink>
    </w:p>
    <w:p w14:paraId="32198469" w14:textId="77777777" w:rsidR="00DC5D26" w:rsidRDefault="00EC1450">
      <w:hyperlink w:anchor="h05wqjsaRO7IKn4gZbxDCQJeE5A=" w:history="1">
        <w:r>
          <w:t>[dbo].[p_tilestatus_copy_history_search]</w:t>
        </w:r>
      </w:hyperlink>
    </w:p>
    <w:p w14:paraId="3219846A" w14:textId="77777777" w:rsidR="00DC5D26" w:rsidRDefault="00DC5D26">
      <w:pPr>
        <w:sectPr w:rsidR="00DC5D26">
          <w:headerReference w:type="default" r:id="rId6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46D" w14:textId="77777777">
        <w:tc>
          <w:tcPr>
            <w:tcW w:w="0" w:type="auto"/>
            <w:shd w:val="clear" w:color="auto" w:fill="E6E6E6"/>
          </w:tcPr>
          <w:p w14:paraId="3219846B" w14:textId="77777777" w:rsidR="00DC5D26" w:rsidRDefault="00EC1450">
            <w:pPr>
              <w:pStyle w:val="Heading6"/>
            </w:pPr>
            <w:bookmarkStart w:id="430" w:name="_Toc256000052"/>
            <w:bookmarkStart w:id="431" w:name="eNq8iC4zx70GGM6EXbHSL++uzlU="/>
            <w:r>
              <w:pict w14:anchorId="3219EFDF">
                <v:shape id="_x0000_i1657" type="#_x0000_t75" style="width:11.95pt;height:11.95pt">
                  <v:imagedata r:id="rId11" o:title=""/>
                </v:shape>
              </w:pict>
            </w:r>
            <w:r>
              <w:t xml:space="preserve"> [dbo].[t_tilestatus_stroke]</w:t>
            </w:r>
            <w:bookmarkEnd w:id="430"/>
          </w:p>
          <w:bookmarkEnd w:id="431"/>
          <w:p w14:paraId="3219846C" w14:textId="77777777" w:rsidR="00DC5D26" w:rsidRDefault="00DC5D26"/>
        </w:tc>
      </w:tr>
    </w:tbl>
    <w:p w14:paraId="3219846E" w14:textId="77777777" w:rsidR="00DC5D26" w:rsidRDefault="00DC5D26">
      <w:pPr>
        <w:keepNext/>
      </w:pPr>
    </w:p>
    <w:p w14:paraId="3219846F" w14:textId="77777777" w:rsidR="00DC5D26" w:rsidRDefault="00EC1450">
      <w:pPr>
        <w:pStyle w:val="BlockTitleParagraph"/>
        <w:rPr>
          <w:rStyle w:val="Description"/>
        </w:rPr>
      </w:pPr>
      <w:bookmarkStart w:id="432" w:name="5pfOlH6WVlirCRHyflHZhRr51ao="/>
      <w:r>
        <w:t>MS_</w:t>
      </w:r>
      <w:r>
        <w:softHyphen/>
        <w:t>Description</w:t>
      </w:r>
      <w:bookmarkEnd w:id="432"/>
    </w:p>
    <w:p w14:paraId="32198470" w14:textId="77777777" w:rsidR="00DC5D26" w:rsidRDefault="00EC1450">
      <w:r>
        <w:t>The stroke for inking in a tile</w:t>
      </w:r>
    </w:p>
    <w:p w14:paraId="32198471" w14:textId="77777777" w:rsidR="00DC5D26" w:rsidRDefault="00EC1450">
      <w:pPr>
        <w:pStyle w:val="BlockTitleParagraph"/>
      </w:pPr>
      <w:bookmarkStart w:id="433" w:name="wPqyawUBYaic7VGru4mvpEH2OII="/>
      <w:r>
        <w:t>Properties</w:t>
      </w:r>
      <w:bookmarkEnd w:id="4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8474" w14:textId="77777777">
        <w:tc>
          <w:tcPr>
            <w:tcW w:w="0" w:type="auto"/>
            <w:shd w:val="clear" w:color="auto" w:fill="F3F3F3"/>
            <w:vAlign w:val="bottom"/>
          </w:tcPr>
          <w:p w14:paraId="321984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7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477" w14:textId="77777777">
        <w:tc>
          <w:tcPr>
            <w:tcW w:w="0" w:type="auto"/>
            <w:shd w:val="clear" w:color="auto" w:fill="FFFFFF"/>
          </w:tcPr>
          <w:p w14:paraId="321984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84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47A" w14:textId="77777777">
        <w:tc>
          <w:tcPr>
            <w:tcW w:w="0" w:type="auto"/>
            <w:shd w:val="clear" w:color="auto" w:fill="F3F3F3"/>
          </w:tcPr>
          <w:p w14:paraId="321984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84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47D" w14:textId="77777777">
        <w:tc>
          <w:tcPr>
            <w:tcW w:w="0" w:type="auto"/>
            <w:shd w:val="clear" w:color="auto" w:fill="FFFFFF"/>
          </w:tcPr>
          <w:p w14:paraId="321984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84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47E" w14:textId="77777777" w:rsidR="00DC5D26" w:rsidRDefault="00DC5D26">
      <w:pPr>
        <w:rPr>
          <w:rStyle w:val="Table-Header"/>
        </w:rPr>
      </w:pPr>
    </w:p>
    <w:p w14:paraId="3219847F" w14:textId="77777777" w:rsidR="00DC5D26" w:rsidRDefault="00EC1450">
      <w:pPr>
        <w:pStyle w:val="BlockTitleParagraph"/>
        <w:rPr>
          <w:rStyle w:val="Table-Header"/>
        </w:rPr>
      </w:pPr>
      <w:bookmarkStart w:id="434" w:name="qlhop0kTw5f1iQOuqe/pcwUAvaY="/>
      <w:r>
        <w:t>Columns</w:t>
      </w:r>
      <w:bookmarkEnd w:id="4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19"/>
        <w:gridCol w:w="2062"/>
        <w:gridCol w:w="1907"/>
        <w:gridCol w:w="2478"/>
        <w:gridCol w:w="1776"/>
      </w:tblGrid>
      <w:tr w:rsidR="00DC5D26" w14:paraId="32198485" w14:textId="77777777">
        <w:tc>
          <w:tcPr>
            <w:tcW w:w="0" w:type="auto"/>
            <w:shd w:val="clear" w:color="auto" w:fill="F3F3F3"/>
            <w:vAlign w:val="bottom"/>
          </w:tcPr>
          <w:p w14:paraId="321984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48B" w14:textId="77777777">
        <w:tc>
          <w:tcPr>
            <w:tcW w:w="0" w:type="auto"/>
            <w:shd w:val="clear" w:color="auto" w:fill="FFFFFF"/>
          </w:tcPr>
          <w:p w14:paraId="321984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0">
                <v:shape id="_x0000_i165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4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tilestatusstrokeid</w:t>
            </w:r>
          </w:p>
        </w:tc>
        <w:tc>
          <w:tcPr>
            <w:tcW w:w="0" w:type="auto"/>
            <w:shd w:val="clear" w:color="auto" w:fill="FFFFFF"/>
          </w:tcPr>
          <w:p w14:paraId="321984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4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4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491" w14:textId="77777777">
        <w:tc>
          <w:tcPr>
            <w:tcW w:w="0" w:type="auto"/>
            <w:shd w:val="clear" w:color="auto" w:fill="F3F3F3"/>
          </w:tcPr>
          <w:p w14:paraId="321984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1">
                <v:shape id="_x0000_i1659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E2">
                <v:shape id="_x0000_i166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4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3F3F3"/>
          </w:tcPr>
          <w:p w14:paraId="321984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4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4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  <w:tr w:rsidR="00DC5D26" w14:paraId="32198497" w14:textId="77777777">
        <w:tc>
          <w:tcPr>
            <w:tcW w:w="0" w:type="auto"/>
            <w:shd w:val="clear" w:color="auto" w:fill="FFFFFF"/>
          </w:tcPr>
          <w:p w14:paraId="3219849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stroke</w:t>
            </w:r>
          </w:p>
        </w:tc>
        <w:tc>
          <w:tcPr>
            <w:tcW w:w="0" w:type="auto"/>
            <w:shd w:val="clear" w:color="auto" w:fill="FFFFFF"/>
          </w:tcPr>
          <w:p w14:paraId="321984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84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84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498" w14:textId="77777777" w:rsidR="00DC5D26" w:rsidRDefault="00DC5D26">
      <w:pPr>
        <w:rPr>
          <w:rStyle w:val="Table-Header"/>
        </w:rPr>
      </w:pPr>
    </w:p>
    <w:p w14:paraId="32198499" w14:textId="77777777" w:rsidR="00DC5D26" w:rsidRDefault="00EC1450">
      <w:pPr>
        <w:pStyle w:val="BlockTitleParagraph"/>
        <w:rPr>
          <w:rStyle w:val="Table-Header"/>
        </w:rPr>
      </w:pPr>
      <w:bookmarkStart w:id="435" w:name="ezQDElORM7pczOqFeyO9AYci9rw="/>
      <w:r>
        <w:t>Indexes</w:t>
      </w:r>
      <w:bookmarkEnd w:id="4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18"/>
        <w:gridCol w:w="4424"/>
        <w:gridCol w:w="2534"/>
        <w:gridCol w:w="1366"/>
      </w:tblGrid>
      <w:tr w:rsidR="00DC5D26" w14:paraId="3219849E" w14:textId="77777777">
        <w:tc>
          <w:tcPr>
            <w:tcW w:w="0" w:type="auto"/>
            <w:shd w:val="clear" w:color="auto" w:fill="F3F3F3"/>
            <w:vAlign w:val="bottom"/>
          </w:tcPr>
          <w:p w14:paraId="321984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4A3" w14:textId="77777777">
        <w:tc>
          <w:tcPr>
            <w:tcW w:w="0" w:type="auto"/>
            <w:shd w:val="clear" w:color="auto" w:fill="FFFFFF"/>
          </w:tcPr>
          <w:p w14:paraId="321984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3">
                <v:shape id="_x0000_i166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4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PK_t_tilestatus_stroke</w:t>
            </w:r>
          </w:p>
        </w:tc>
        <w:tc>
          <w:tcPr>
            <w:tcW w:w="0" w:type="auto"/>
            <w:shd w:val="clear" w:color="auto" w:fill="FFFFFF"/>
          </w:tcPr>
          <w:p w14:paraId="321984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tilestatusstrokeid</w:t>
            </w:r>
          </w:p>
        </w:tc>
        <w:tc>
          <w:tcPr>
            <w:tcW w:w="0" w:type="auto"/>
            <w:shd w:val="clear" w:color="auto" w:fill="FFFFFF"/>
          </w:tcPr>
          <w:p w14:paraId="321984A2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4A8" w14:textId="77777777">
        <w:tc>
          <w:tcPr>
            <w:tcW w:w="0" w:type="auto"/>
            <w:shd w:val="clear" w:color="auto" w:fill="F3F3F3"/>
          </w:tcPr>
          <w:p w14:paraId="321984A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  <w:t>FK_t_tilestatus_stroke_tileid</w:t>
            </w:r>
          </w:p>
        </w:tc>
        <w:tc>
          <w:tcPr>
            <w:tcW w:w="0" w:type="auto"/>
            <w:shd w:val="clear" w:color="auto" w:fill="F3F3F3"/>
          </w:tcPr>
          <w:p w14:paraId="321984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3F3F3"/>
          </w:tcPr>
          <w:p w14:paraId="321984A7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4A9" w14:textId="77777777" w:rsidR="00DC5D26" w:rsidRDefault="00DC5D26">
      <w:pPr>
        <w:rPr>
          <w:rStyle w:val="Table-Header"/>
        </w:rPr>
      </w:pPr>
    </w:p>
    <w:p w14:paraId="321984AA" w14:textId="77777777" w:rsidR="00DC5D26" w:rsidRDefault="00EC1450">
      <w:pPr>
        <w:pStyle w:val="BlockTitleParagraph"/>
        <w:rPr>
          <w:rStyle w:val="Table-Header"/>
        </w:rPr>
      </w:pPr>
      <w:bookmarkStart w:id="436" w:name="TkHxVWF8iyEFhNDA4+Yvh1VLWY4="/>
      <w:r>
        <w:t>Foreign Keys</w:t>
      </w:r>
      <w:bookmarkEnd w:id="43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30"/>
        <w:gridCol w:w="4812"/>
      </w:tblGrid>
      <w:tr w:rsidR="00DC5D26" w14:paraId="321984AD" w14:textId="77777777">
        <w:tc>
          <w:tcPr>
            <w:tcW w:w="0" w:type="auto"/>
            <w:shd w:val="clear" w:color="auto" w:fill="F3F3F3"/>
            <w:vAlign w:val="bottom"/>
          </w:tcPr>
          <w:p w14:paraId="321984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4B0" w14:textId="77777777">
        <w:tc>
          <w:tcPr>
            <w:tcW w:w="0" w:type="auto"/>
            <w:shd w:val="clear" w:color="auto" w:fill="FFFFFF"/>
          </w:tcPr>
          <w:p w14:paraId="321984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FK_t_tilestatus_stroke_tileid</w:t>
            </w:r>
          </w:p>
        </w:tc>
        <w:tc>
          <w:tcPr>
            <w:tcW w:w="0" w:type="auto"/>
            <w:shd w:val="clear" w:color="auto" w:fill="FFFFFF"/>
          </w:tcPr>
          <w:p w14:paraId="321984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</w:tbl>
    <w:p w14:paraId="321984B1" w14:textId="77777777" w:rsidR="00DC5D26" w:rsidRDefault="00DC5D26">
      <w:pPr>
        <w:rPr>
          <w:rStyle w:val="Table-Header"/>
        </w:rPr>
      </w:pPr>
    </w:p>
    <w:p w14:paraId="321984B2" w14:textId="77777777" w:rsidR="00DC5D26" w:rsidRDefault="00EC1450">
      <w:pPr>
        <w:pStyle w:val="BlockTitleParagraph"/>
        <w:rPr>
          <w:rStyle w:val="Table-Header"/>
        </w:rPr>
      </w:pPr>
      <w:bookmarkStart w:id="437" w:name="Gb5hF4k4iDVBgQUyrcDFHT6oeKw="/>
      <w:r>
        <w:t>SQL Script</w:t>
      </w:r>
      <w:bookmarkEnd w:id="43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4C3" w14:textId="77777777">
        <w:tc>
          <w:tcPr>
            <w:tcW w:w="0" w:type="auto"/>
            <w:shd w:val="clear" w:color="auto" w:fill="F5F5F5"/>
          </w:tcPr>
          <w:p w14:paraId="321984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[t_tilestatus_stroke]</w:t>
            </w:r>
          </w:p>
          <w:p w14:paraId="321984B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4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[tilestatusstrokeid]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4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[stroke] [varbinary]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4B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4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</w:t>
            </w:r>
            <w:r>
              <w:rPr>
                <w:rStyle w:val="ScriptNormal"/>
              </w:rPr>
              <w:t xml:space="preserve">us_stroke]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[PK_t_tilestatus_stroke]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([tilestatusstrokeid]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4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B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  <w:t xml:space="preserve">FK_t_tilestatus_stroke_tileid]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[t_tilestatus_stroke]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4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[t_tilestatus_stroke]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[FK_t_tilestatus_stroke_tileid]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84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C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stroke for inking in a tile'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't_tilestatus_stroke'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4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4C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4C4" w14:textId="77777777" w:rsidR="00DC5D26" w:rsidRDefault="00DC5D26">
      <w:pPr>
        <w:rPr>
          <w:rStyle w:val="ScriptNormal"/>
        </w:rPr>
      </w:pPr>
    </w:p>
    <w:p w14:paraId="321984C5" w14:textId="77777777" w:rsidR="00DC5D26" w:rsidRDefault="00EC1450">
      <w:pPr>
        <w:pStyle w:val="BlockTitleParagraph"/>
        <w:rPr>
          <w:rStyle w:val="ScriptNormal"/>
        </w:rPr>
      </w:pPr>
      <w:bookmarkStart w:id="438" w:name="o+qSazeGzIFPcVqexjiMW4VvLnk="/>
      <w:r>
        <w:t>Uses</w:t>
      </w:r>
      <w:bookmarkEnd w:id="438"/>
    </w:p>
    <w:p w14:paraId="321984C6" w14:textId="77777777" w:rsidR="00DC5D26" w:rsidRDefault="00EC1450">
      <w:hyperlink w:anchor="oLs0t3srd6yHmujlsbYzAtzC4Zs=" w:history="1">
        <w:r>
          <w:t>[dbo].[t_tilestatus]</w:t>
        </w:r>
      </w:hyperlink>
    </w:p>
    <w:p w14:paraId="321984C7" w14:textId="77777777" w:rsidR="00DC5D26" w:rsidRDefault="00EC1450">
      <w:pPr>
        <w:pStyle w:val="BlockTitleParagraph"/>
      </w:pPr>
      <w:bookmarkStart w:id="439" w:name="joMoww9Rq5XgfJv1CIaMaBWduH0="/>
      <w:r>
        <w:t>Used By</w:t>
      </w:r>
      <w:bookmarkEnd w:id="439"/>
    </w:p>
    <w:p w14:paraId="321984C8" w14:textId="77777777" w:rsidR="00DC5D26" w:rsidRDefault="00EC1450">
      <w:hyperlink w:anchor="pF4LLqFVJBsIvqjSOGzm05jMQXk=" w:history="1">
        <w:r>
          <w:t>[dbo].[p_tilestatus_stroke_by_tileid]</w:t>
        </w:r>
      </w:hyperlink>
    </w:p>
    <w:p w14:paraId="321984C9" w14:textId="77777777" w:rsidR="00DC5D26" w:rsidRDefault="00EC1450">
      <w:hyperlink w:anchor="plwNMHS8hQljZcchH6tJvNDattQ=" w:history="1">
        <w:r>
          <w:t>[db</w:t>
        </w:r>
        <w:r>
          <w:t>o].[p_tilestatus_stroke_insert]</w:t>
        </w:r>
      </w:hyperlink>
    </w:p>
    <w:p w14:paraId="321984CA" w14:textId="77777777" w:rsidR="00DC5D26" w:rsidRDefault="00EC1450">
      <w:hyperlink w:anchor="jTMbOmyXVLghL03C2dibHdt3+OY=" w:history="1">
        <w:r>
          <w:t>[dbo].[p_tilestatus_stroke_update]</w:t>
        </w:r>
      </w:hyperlink>
    </w:p>
    <w:p w14:paraId="321984CB" w14:textId="77777777" w:rsidR="00DC5D26" w:rsidRDefault="00DC5D26">
      <w:pPr>
        <w:sectPr w:rsidR="00DC5D26">
          <w:headerReference w:type="default" r:id="rId7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4CE" w14:textId="77777777">
        <w:tc>
          <w:tcPr>
            <w:tcW w:w="0" w:type="auto"/>
            <w:shd w:val="clear" w:color="auto" w:fill="E6E6E6"/>
          </w:tcPr>
          <w:p w14:paraId="321984CC" w14:textId="77777777" w:rsidR="00DC5D26" w:rsidRDefault="00EC1450">
            <w:pPr>
              <w:pStyle w:val="Heading6"/>
            </w:pPr>
            <w:bookmarkStart w:id="440" w:name="_Toc256000053"/>
            <w:bookmarkStart w:id="441" w:name="NfeAlTE7NimcNyx/T33qC/risAg="/>
            <w:r>
              <w:pict w14:anchorId="3219EFE4">
                <v:shape id="_x0000_i1662" type="#_x0000_t75" style="width:11.95pt;height:11.95pt">
                  <v:imagedata r:id="rId11" o:title=""/>
                </v:shape>
              </w:pict>
            </w:r>
            <w:r>
              <w:t xml:space="preserve"> [dbo].[t_tilestatus_upgrade_booking]</w:t>
            </w:r>
            <w:bookmarkEnd w:id="440"/>
          </w:p>
          <w:bookmarkEnd w:id="441"/>
          <w:p w14:paraId="321984CD" w14:textId="77777777" w:rsidR="00DC5D26" w:rsidRDefault="00DC5D26"/>
        </w:tc>
      </w:tr>
    </w:tbl>
    <w:p w14:paraId="321984CF" w14:textId="77777777" w:rsidR="00DC5D26" w:rsidRDefault="00DC5D26">
      <w:pPr>
        <w:keepNext/>
      </w:pPr>
    </w:p>
    <w:p w14:paraId="321984D0" w14:textId="77777777" w:rsidR="00DC5D26" w:rsidRDefault="00EC1450">
      <w:pPr>
        <w:pStyle w:val="BlockTitleParagraph"/>
        <w:rPr>
          <w:rStyle w:val="Description"/>
        </w:rPr>
      </w:pPr>
      <w:bookmarkStart w:id="442" w:name="BBHLmO5Tenw5w9vSHl3tIpXYq8Q="/>
      <w:r>
        <w:t>MS_</w:t>
      </w:r>
      <w:r>
        <w:softHyphen/>
        <w:t>Description</w:t>
      </w:r>
      <w:bookmarkEnd w:id="442"/>
    </w:p>
    <w:p w14:paraId="321984D1" w14:textId="77777777" w:rsidR="00DC5D26" w:rsidRDefault="00EC1450">
      <w:r>
        <w:t>Tile update mechanism state machine</w:t>
      </w:r>
    </w:p>
    <w:p w14:paraId="321984D2" w14:textId="77777777" w:rsidR="00DC5D26" w:rsidRDefault="00EC1450">
      <w:pPr>
        <w:pStyle w:val="BlockTitleParagraph"/>
      </w:pPr>
      <w:bookmarkStart w:id="443" w:name="1c2sW6y2EplDGR76BJBuY3av/W4="/>
      <w:r>
        <w:t>Properties</w:t>
      </w:r>
      <w:bookmarkEnd w:id="4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4D5" w14:textId="77777777">
        <w:tc>
          <w:tcPr>
            <w:tcW w:w="0" w:type="auto"/>
            <w:shd w:val="clear" w:color="auto" w:fill="F3F3F3"/>
            <w:vAlign w:val="bottom"/>
          </w:tcPr>
          <w:p w14:paraId="321984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4D8" w14:textId="77777777">
        <w:tc>
          <w:tcPr>
            <w:tcW w:w="0" w:type="auto"/>
            <w:shd w:val="clear" w:color="auto" w:fill="FFFFFF"/>
          </w:tcPr>
          <w:p w14:paraId="321984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4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4DB" w14:textId="77777777">
        <w:tc>
          <w:tcPr>
            <w:tcW w:w="0" w:type="auto"/>
            <w:shd w:val="clear" w:color="auto" w:fill="F3F3F3"/>
          </w:tcPr>
          <w:p w14:paraId="321984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4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4DE" w14:textId="77777777">
        <w:tc>
          <w:tcPr>
            <w:tcW w:w="0" w:type="auto"/>
            <w:shd w:val="clear" w:color="auto" w:fill="FFFFFF"/>
          </w:tcPr>
          <w:p w14:paraId="321984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4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06:53:02 </w:t>
            </w:r>
            <w:r>
              <w:rPr>
                <w:rStyle w:val="Table-Default"/>
              </w:rPr>
              <w:t>vrijdag 14 mei 2021</w:t>
            </w:r>
          </w:p>
        </w:tc>
      </w:tr>
      <w:tr w:rsidR="00DC5D26" w14:paraId="321984E1" w14:textId="77777777">
        <w:tc>
          <w:tcPr>
            <w:tcW w:w="0" w:type="auto"/>
            <w:shd w:val="clear" w:color="auto" w:fill="F3F3F3"/>
          </w:tcPr>
          <w:p w14:paraId="321984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4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4E2" w14:textId="77777777" w:rsidR="00DC5D26" w:rsidRDefault="00DC5D26">
      <w:pPr>
        <w:rPr>
          <w:rStyle w:val="Table-Header"/>
        </w:rPr>
      </w:pPr>
    </w:p>
    <w:p w14:paraId="321984E3" w14:textId="77777777" w:rsidR="00DC5D26" w:rsidRDefault="00EC1450">
      <w:pPr>
        <w:pStyle w:val="BlockTitleParagraph"/>
        <w:rPr>
          <w:rStyle w:val="Table-Header"/>
        </w:rPr>
      </w:pPr>
      <w:bookmarkStart w:id="444" w:name="vNhqmPOyclsotbebYvJHQZ8VWUk="/>
      <w:r>
        <w:t>Columns</w:t>
      </w:r>
      <w:bookmarkEnd w:id="44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9"/>
        <w:gridCol w:w="1852"/>
        <w:gridCol w:w="1402"/>
        <w:gridCol w:w="1821"/>
        <w:gridCol w:w="1306"/>
        <w:gridCol w:w="845"/>
        <w:gridCol w:w="1267"/>
      </w:tblGrid>
      <w:tr w:rsidR="00DC5D26" w14:paraId="321984EB" w14:textId="77777777">
        <w:tc>
          <w:tcPr>
            <w:tcW w:w="0" w:type="auto"/>
            <w:shd w:val="clear" w:color="auto" w:fill="F3F3F3"/>
            <w:vAlign w:val="bottom"/>
          </w:tcPr>
          <w:p w14:paraId="321984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4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4F3" w14:textId="77777777">
        <w:tc>
          <w:tcPr>
            <w:tcW w:w="0" w:type="auto"/>
            <w:shd w:val="clear" w:color="auto" w:fill="FFFFFF"/>
          </w:tcPr>
          <w:p w14:paraId="321984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5">
                <v:shape id="_x0000_i166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4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4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4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4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4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84F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4FB" w14:textId="77777777">
        <w:tc>
          <w:tcPr>
            <w:tcW w:w="0" w:type="auto"/>
            <w:shd w:val="clear" w:color="auto" w:fill="F3F3F3"/>
          </w:tcPr>
          <w:p w14:paraId="321984F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84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4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4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4F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4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8503" w14:textId="77777777">
        <w:tc>
          <w:tcPr>
            <w:tcW w:w="0" w:type="auto"/>
            <w:shd w:val="clear" w:color="auto" w:fill="FFFFFF"/>
          </w:tcPr>
          <w:p w14:paraId="321984F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4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4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84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  <w:tc>
          <w:tcPr>
            <w:tcW w:w="0" w:type="auto"/>
            <w:shd w:val="clear" w:color="auto" w:fill="FFFFFF"/>
          </w:tcPr>
          <w:p w14:paraId="321985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50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0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0B" w14:textId="77777777">
        <w:tc>
          <w:tcPr>
            <w:tcW w:w="0" w:type="auto"/>
            <w:shd w:val="clear" w:color="auto" w:fill="F3F3F3"/>
          </w:tcPr>
          <w:p w14:paraId="321985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6">
                <v:shape id="_x0000_i166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5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projectupgradeid</w:t>
            </w:r>
          </w:p>
        </w:tc>
        <w:tc>
          <w:tcPr>
            <w:tcW w:w="0" w:type="auto"/>
            <w:shd w:val="clear" w:color="auto" w:fill="F3F3F3"/>
          </w:tcPr>
          <w:p w14:paraId="321985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5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5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50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0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13" w14:textId="77777777">
        <w:tc>
          <w:tcPr>
            <w:tcW w:w="0" w:type="auto"/>
            <w:shd w:val="clear" w:color="auto" w:fill="FFFFFF"/>
          </w:tcPr>
          <w:p w14:paraId="321985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7">
                <v:shape id="_x0000_i166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5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</w:p>
        </w:tc>
        <w:tc>
          <w:tcPr>
            <w:tcW w:w="0" w:type="auto"/>
            <w:shd w:val="clear" w:color="auto" w:fill="FFFFFF"/>
          </w:tcPr>
          <w:p w14:paraId="321985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5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5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51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1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1B" w14:textId="77777777">
        <w:tc>
          <w:tcPr>
            <w:tcW w:w="0" w:type="auto"/>
            <w:shd w:val="clear" w:color="auto" w:fill="F3F3F3"/>
          </w:tcPr>
          <w:p w14:paraId="3219851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uniquedeviceid</w:t>
            </w:r>
          </w:p>
        </w:tc>
        <w:tc>
          <w:tcPr>
            <w:tcW w:w="0" w:type="auto"/>
            <w:shd w:val="clear" w:color="auto" w:fill="F3F3F3"/>
          </w:tcPr>
          <w:p w14:paraId="321985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5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5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51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1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23" w14:textId="77777777">
        <w:tc>
          <w:tcPr>
            <w:tcW w:w="0" w:type="auto"/>
            <w:shd w:val="clear" w:color="auto" w:fill="FFFFFF"/>
          </w:tcPr>
          <w:p w14:paraId="3219851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85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5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5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52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2B" w14:textId="77777777">
        <w:tc>
          <w:tcPr>
            <w:tcW w:w="0" w:type="auto"/>
            <w:shd w:val="clear" w:color="auto" w:fill="F3F3F3"/>
          </w:tcPr>
          <w:p w14:paraId="3219852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85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5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5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52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33" w14:textId="77777777">
        <w:tc>
          <w:tcPr>
            <w:tcW w:w="0" w:type="auto"/>
            <w:shd w:val="clear" w:color="auto" w:fill="FFFFFF"/>
          </w:tcPr>
          <w:p w14:paraId="3219852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85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5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5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53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3B" w14:textId="77777777">
        <w:tc>
          <w:tcPr>
            <w:tcW w:w="0" w:type="auto"/>
            <w:shd w:val="clear" w:color="auto" w:fill="F3F3F3"/>
          </w:tcPr>
          <w:p w14:paraId="3219853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85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5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5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53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543" w14:textId="77777777">
        <w:tc>
          <w:tcPr>
            <w:tcW w:w="0" w:type="auto"/>
            <w:shd w:val="clear" w:color="auto" w:fill="FFFFFF"/>
          </w:tcPr>
          <w:p w14:paraId="321985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E8">
                <v:shape id="_x0000_i1666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EFE9">
                <v:shape id="_x0000_i166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53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85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5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5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54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8544" w14:textId="77777777" w:rsidR="00DC5D26" w:rsidRDefault="00DC5D26">
      <w:pPr>
        <w:rPr>
          <w:rStyle w:val="Table-Header"/>
        </w:rPr>
      </w:pPr>
    </w:p>
    <w:p w14:paraId="32198545" w14:textId="77777777" w:rsidR="00DC5D26" w:rsidRDefault="00EC1450">
      <w:pPr>
        <w:pStyle w:val="BlockTitleParagraph"/>
        <w:rPr>
          <w:rStyle w:val="Table-Header"/>
        </w:rPr>
      </w:pPr>
      <w:bookmarkStart w:id="445" w:name="nDIXXrWb9XpINfLkLdRPFMEBOkA="/>
      <w:r>
        <w:t>Indexes</w:t>
      </w:r>
      <w:bookmarkEnd w:id="4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03"/>
        <w:gridCol w:w="5120"/>
        <w:gridCol w:w="2372"/>
        <w:gridCol w:w="1047"/>
      </w:tblGrid>
      <w:tr w:rsidR="00DC5D26" w14:paraId="3219854A" w14:textId="77777777">
        <w:tc>
          <w:tcPr>
            <w:tcW w:w="0" w:type="auto"/>
            <w:shd w:val="clear" w:color="auto" w:fill="F3F3F3"/>
            <w:vAlign w:val="bottom"/>
          </w:tcPr>
          <w:p w14:paraId="321985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4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4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54F" w14:textId="77777777">
        <w:tc>
          <w:tcPr>
            <w:tcW w:w="0" w:type="auto"/>
            <w:shd w:val="clear" w:color="auto" w:fill="FFFFFF"/>
          </w:tcPr>
          <w:p w14:paraId="321985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A">
                <v:shape id="_x0000_i166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5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PK__t_tilest__3214EC07B7EE8479</w:t>
            </w:r>
          </w:p>
        </w:tc>
        <w:tc>
          <w:tcPr>
            <w:tcW w:w="0" w:type="auto"/>
            <w:shd w:val="clear" w:color="auto" w:fill="FFFFFF"/>
          </w:tcPr>
          <w:p w14:paraId="321985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54E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554" w14:textId="77777777">
        <w:tc>
          <w:tcPr>
            <w:tcW w:w="0" w:type="auto"/>
            <w:shd w:val="clear" w:color="auto" w:fill="F3F3F3"/>
          </w:tcPr>
          <w:p w14:paraId="3219855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IX_t_tile_upgrade_booking_statemachinestatusid</w:t>
            </w:r>
          </w:p>
        </w:tc>
        <w:tc>
          <w:tcPr>
            <w:tcW w:w="0" w:type="auto"/>
            <w:shd w:val="clear" w:color="auto" w:fill="F3F3F3"/>
          </w:tcPr>
          <w:p w14:paraId="321985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3F3F3"/>
          </w:tcPr>
          <w:p w14:paraId="3219855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555" w14:textId="77777777" w:rsidR="00DC5D26" w:rsidRDefault="00DC5D26">
      <w:pPr>
        <w:rPr>
          <w:rStyle w:val="Table-Header"/>
        </w:rPr>
      </w:pPr>
    </w:p>
    <w:p w14:paraId="32198556" w14:textId="77777777" w:rsidR="00DC5D26" w:rsidRDefault="00EC1450">
      <w:pPr>
        <w:pStyle w:val="BlockTitleParagraph"/>
        <w:rPr>
          <w:rStyle w:val="Table-Header"/>
        </w:rPr>
      </w:pPr>
      <w:bookmarkStart w:id="446" w:name="V0gL0I2So8CyaGR1q0iDhnvr/3U="/>
      <w:r>
        <w:t>Foreign Keys</w:t>
      </w:r>
      <w:bookmarkEnd w:id="44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08"/>
        <w:gridCol w:w="5334"/>
      </w:tblGrid>
      <w:tr w:rsidR="00DC5D26" w14:paraId="32198559" w14:textId="77777777">
        <w:tc>
          <w:tcPr>
            <w:tcW w:w="0" w:type="auto"/>
            <w:shd w:val="clear" w:color="auto" w:fill="F3F3F3"/>
            <w:vAlign w:val="bottom"/>
          </w:tcPr>
          <w:p w14:paraId="321985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55C" w14:textId="77777777">
        <w:tc>
          <w:tcPr>
            <w:tcW w:w="0" w:type="auto"/>
            <w:shd w:val="clear" w:color="auto" w:fill="FFFFFF"/>
          </w:tcPr>
          <w:p w14:paraId="321985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t_tile_upgrade_booking_t_project_upgrade_booking</w:t>
            </w:r>
          </w:p>
        </w:tc>
        <w:tc>
          <w:tcPr>
            <w:tcW w:w="0" w:type="auto"/>
            <w:shd w:val="clear" w:color="auto" w:fill="FFFFFF"/>
          </w:tcPr>
          <w:p w14:paraId="321985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projectupgradeid-&gt;</w:t>
            </w:r>
            <w:hyperlink w:anchor="gfuU7fskjWXvIyRe4VWGy2an6Kw=" w:history="1">
              <w:r>
                <w:rPr>
                  <w:rStyle w:val="Table-Default"/>
                </w:rPr>
                <w:t>[dbo].[t_project_upgrade_booking].[Id]</w:t>
              </w:r>
            </w:hyperlink>
          </w:p>
        </w:tc>
      </w:tr>
      <w:tr w:rsidR="00DC5D26" w14:paraId="3219855F" w14:textId="77777777">
        <w:tc>
          <w:tcPr>
            <w:tcW w:w="0" w:type="auto"/>
            <w:shd w:val="clear" w:color="auto" w:fill="F3F3F3"/>
          </w:tcPr>
          <w:p w14:paraId="321985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t_tile_upgrade_booking_t_state_machine_status</w:t>
            </w:r>
          </w:p>
        </w:tc>
        <w:tc>
          <w:tcPr>
            <w:tcW w:w="0" w:type="auto"/>
            <w:shd w:val="clear" w:color="auto" w:fill="F3F3F3"/>
          </w:tcPr>
          <w:p w14:paraId="321985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statemachinestatusid-&gt;</w:t>
            </w:r>
            <w:hyperlink w:anchor="QyjxYZf6qxyRTR9G7/p1mIdYvDg=" w:history="1">
              <w:r>
                <w:rPr>
                  <w:rStyle w:val="Table-Default"/>
                </w:rPr>
                <w:t>[dbo].[t_state_machine_status].[statemachinestatusid]</w:t>
              </w:r>
            </w:hyperlink>
          </w:p>
        </w:tc>
      </w:tr>
      <w:tr w:rsidR="00DC5D26" w14:paraId="32198562" w14:textId="77777777">
        <w:tc>
          <w:tcPr>
            <w:tcW w:w="0" w:type="auto"/>
            <w:shd w:val="clear" w:color="auto" w:fill="FFFFFF"/>
          </w:tcPr>
          <w:p w14:paraId="321985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t_tile_upgrade_booking_t_tilestatus</w:t>
            </w:r>
          </w:p>
        </w:tc>
        <w:tc>
          <w:tcPr>
            <w:tcW w:w="0" w:type="auto"/>
            <w:shd w:val="clear" w:color="auto" w:fill="FFFFFF"/>
          </w:tcPr>
          <w:p w14:paraId="321985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tileid</w:t>
            </w:r>
            <w:r>
              <w:rPr>
                <w:rStyle w:val="Table-Default"/>
              </w:rPr>
              <w:t>-&gt;</w:t>
            </w:r>
            <w:hyperlink w:anchor="oLs0t3srd6yHmujlsbYzAtzC4Zs=" w:history="1">
              <w:r>
                <w:rPr>
                  <w:rStyle w:val="Table-Default"/>
                </w:rPr>
                <w:t>[dbo].[t_tilestatus].[tileid]</w:t>
              </w:r>
            </w:hyperlink>
          </w:p>
        </w:tc>
      </w:tr>
    </w:tbl>
    <w:p w14:paraId="32198563" w14:textId="77777777" w:rsidR="00DC5D26" w:rsidRDefault="00DC5D26">
      <w:pPr>
        <w:rPr>
          <w:rStyle w:val="Table-Header"/>
        </w:rPr>
      </w:pPr>
    </w:p>
    <w:p w14:paraId="32198564" w14:textId="77777777" w:rsidR="00DC5D26" w:rsidRDefault="00EC1450">
      <w:pPr>
        <w:pStyle w:val="BlockTitleParagraph"/>
        <w:rPr>
          <w:rStyle w:val="Table-Header"/>
        </w:rPr>
      </w:pPr>
      <w:bookmarkStart w:id="447" w:name="SLenMuc5w3HGYIBV8o9Krhdl8Bw="/>
      <w:r>
        <w:t>SQL Script</w:t>
      </w:r>
      <w:bookmarkEnd w:id="44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581" w14:textId="77777777">
        <w:tc>
          <w:tcPr>
            <w:tcW w:w="0" w:type="auto"/>
            <w:shd w:val="clear" w:color="auto" w:fill="F5F5F5"/>
          </w:tcPr>
          <w:p w14:paraId="321985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[t_tilestatus_upgrade_booking]</w:t>
            </w:r>
          </w:p>
          <w:p w14:paraId="3219856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5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5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[DF_t_tile_upgrade_booking_creationdate]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85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[projectupgradeid]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[tileid]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[uniquedeviceid] [uniqueidentifier] </w:t>
            </w:r>
            <w:r>
              <w:rPr>
                <w:rStyle w:val="ScriptOperator"/>
              </w:rPr>
              <w:t>NO</w:t>
            </w:r>
            <w:r>
              <w:rPr>
                <w:rStyle w:val="ScriptOperator"/>
              </w:rPr>
              <w:t>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[DF_t_tile_upgrade_booking_retry]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5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[DF_t_tile_upgrade_</w:t>
            </w:r>
            <w:r>
              <w:rPr>
                <w:rStyle w:val="ScriptNormal"/>
              </w:rPr>
              <w:t xml:space="preserve">booking_statemachinestatusid]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857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5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[PK__t_tilest__3214EC07B7EE8479]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5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[IX_t_tile_upgrade_booking_statemachinestatusid]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[t_tilestatus_upgrade_booking]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5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[t_tile_upgrade_booking_t_project_upgrade_booking]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([projectupgradeid]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[t_project_upgrade_booking] ([Id]</w:t>
            </w:r>
            <w:r>
              <w:rPr>
                <w:rStyle w:val="ScriptOperator"/>
              </w:rPr>
              <w:t>)</w:t>
            </w:r>
          </w:p>
          <w:p w14:paraId="321985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[t_tile_upgrade_booking_t_state_machine_status]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</w:t>
            </w:r>
            <w:r>
              <w:rPr>
                <w:rStyle w:val="ScriptNormal"/>
              </w:rPr>
              <w:t>ine_status] ([statemachinestatusid]</w:t>
            </w:r>
            <w:r>
              <w:rPr>
                <w:rStyle w:val="ScriptOperator"/>
              </w:rPr>
              <w:t>)</w:t>
            </w:r>
          </w:p>
          <w:p w14:paraId="321985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[t_tilestatus_upgrade_booking]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[t_tile_upgrade_booking_t_tilestatus]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([tileid]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[t_tilestatus] ([tileid]</w:t>
            </w:r>
            <w:r>
              <w:rPr>
                <w:rStyle w:val="ScriptOperator"/>
              </w:rPr>
              <w:t>)</w:t>
            </w:r>
          </w:p>
          <w:p w14:paraId="321985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'Tile update mechanism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't_tilestatus_upgrade_booking'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5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8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582" w14:textId="77777777" w:rsidR="00DC5D26" w:rsidRDefault="00DC5D26">
      <w:pPr>
        <w:rPr>
          <w:rStyle w:val="ScriptNormal"/>
        </w:rPr>
      </w:pPr>
    </w:p>
    <w:p w14:paraId="32198583" w14:textId="77777777" w:rsidR="00DC5D26" w:rsidRDefault="00EC1450">
      <w:pPr>
        <w:pStyle w:val="BlockTitleParagraph"/>
        <w:rPr>
          <w:rStyle w:val="ScriptNormal"/>
        </w:rPr>
      </w:pPr>
      <w:bookmarkStart w:id="448" w:name="p+5a8wCRflbogl5niiEZ66XsWKQ="/>
      <w:r>
        <w:t>Uses</w:t>
      </w:r>
      <w:bookmarkEnd w:id="448"/>
    </w:p>
    <w:p w14:paraId="32198584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8585" w14:textId="77777777" w:rsidR="00DC5D26" w:rsidRDefault="00EC1450">
      <w:hyperlink w:anchor="QyjxYZf6qxyRTR9G7/p1mIdYvDg=" w:history="1">
        <w:r>
          <w:t>[dbo].[t_state_machine_status]</w:t>
        </w:r>
      </w:hyperlink>
    </w:p>
    <w:p w14:paraId="32198586" w14:textId="77777777" w:rsidR="00DC5D26" w:rsidRDefault="00EC1450">
      <w:hyperlink w:anchor="oLs0t3srd6yHmujlsbYzAtzC4Zs=" w:history="1">
        <w:r>
          <w:t>[dbo].[t_tilestatus]</w:t>
        </w:r>
      </w:hyperlink>
    </w:p>
    <w:p w14:paraId="32198587" w14:textId="77777777" w:rsidR="00DC5D26" w:rsidRDefault="00EC1450">
      <w:pPr>
        <w:pStyle w:val="BlockTitleParagraph"/>
      </w:pPr>
      <w:bookmarkStart w:id="449" w:name="lv603jNM6kblFrgADBN9yStks9o="/>
      <w:r>
        <w:t>Used By</w:t>
      </w:r>
      <w:bookmarkEnd w:id="449"/>
    </w:p>
    <w:p w14:paraId="32198588" w14:textId="77777777" w:rsidR="00DC5D26" w:rsidRDefault="00EC1450">
      <w:hyperlink w:anchor="ld1zkb/fqpBa8wnM58UqebM1F4Q=" w:history="1">
        <w:r>
          <w:t>[dbo].[p_tilestatu</w:t>
        </w:r>
        <w:r>
          <w:t>s_upgrade_book]</w:t>
        </w:r>
      </w:hyperlink>
    </w:p>
    <w:p w14:paraId="32198589" w14:textId="77777777" w:rsidR="00DC5D26" w:rsidRDefault="00EC1450">
      <w:hyperlink w:anchor="cutcOfLrdt2GiPnsGtG+EKSAy/A=" w:history="1">
        <w:r>
          <w:t>[dbo].[p_tilestatus_upgrade_insert]</w:t>
        </w:r>
      </w:hyperlink>
    </w:p>
    <w:p w14:paraId="3219858A" w14:textId="77777777" w:rsidR="00DC5D26" w:rsidRDefault="00EC1450">
      <w:hyperlink w:anchor="ULCY9m7aUkthzdBb6jkSOHYQKPQ=" w:history="1">
        <w:r>
          <w:t>[dbo].[p_tilestatus_upgrade_unbook]</w:t>
        </w:r>
      </w:hyperlink>
    </w:p>
    <w:p w14:paraId="3219858B" w14:textId="77777777" w:rsidR="00DC5D26" w:rsidRDefault="00DC5D26">
      <w:pPr>
        <w:sectPr w:rsidR="00DC5D26">
          <w:headerReference w:type="default" r:id="rId7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58E" w14:textId="77777777">
        <w:tc>
          <w:tcPr>
            <w:tcW w:w="0" w:type="auto"/>
            <w:shd w:val="clear" w:color="auto" w:fill="E6E6E6"/>
          </w:tcPr>
          <w:p w14:paraId="3219858C" w14:textId="77777777" w:rsidR="00DC5D26" w:rsidRDefault="00EC1450">
            <w:pPr>
              <w:pStyle w:val="Heading6"/>
            </w:pPr>
            <w:bookmarkStart w:id="450" w:name="_Toc256000054"/>
            <w:bookmarkStart w:id="451" w:name="KsOYXNDwJr+c7gsoWx5SwI5231k="/>
            <w:r>
              <w:pict w14:anchorId="3219EFEB">
                <v:shape id="_x0000_i1669" type="#_x0000_t75" style="width:11.95pt;height:11.95pt">
                  <v:imagedata r:id="rId11" o:title=""/>
                </v:shape>
              </w:pict>
            </w:r>
            <w:r>
              <w:t xml:space="preserve"> [dbo].[t_traces]</w:t>
            </w:r>
            <w:bookmarkEnd w:id="450"/>
          </w:p>
          <w:bookmarkEnd w:id="451"/>
          <w:p w14:paraId="3219858D" w14:textId="77777777" w:rsidR="00DC5D26" w:rsidRDefault="00DC5D26"/>
        </w:tc>
      </w:tr>
    </w:tbl>
    <w:p w14:paraId="3219858F" w14:textId="77777777" w:rsidR="00DC5D26" w:rsidRDefault="00DC5D26">
      <w:pPr>
        <w:keepNext/>
      </w:pPr>
    </w:p>
    <w:p w14:paraId="32198590" w14:textId="77777777" w:rsidR="00DC5D26" w:rsidRDefault="00EC1450">
      <w:pPr>
        <w:pStyle w:val="BlockTitleParagraph"/>
        <w:rPr>
          <w:rStyle w:val="Description"/>
        </w:rPr>
      </w:pPr>
      <w:bookmarkStart w:id="452" w:name="lP11SDKUjkpuGVncGvIr1crOrNM="/>
      <w:r>
        <w:t>MS_</w:t>
      </w:r>
      <w:r>
        <w:softHyphen/>
        <w:t>Description</w:t>
      </w:r>
      <w:bookmarkEnd w:id="452"/>
    </w:p>
    <w:p w14:paraId="32198591" w14:textId="77777777" w:rsidR="00DC5D26" w:rsidRDefault="00EC1450">
      <w:r>
        <w:t>Debug / Trace information</w:t>
      </w:r>
    </w:p>
    <w:p w14:paraId="32198592" w14:textId="77777777" w:rsidR="00DC5D26" w:rsidRDefault="00EC1450">
      <w:pPr>
        <w:pStyle w:val="BlockTitleParagraph"/>
      </w:pPr>
      <w:bookmarkStart w:id="453" w:name="NcgiutEbXZr9f6uRQ5gnA1im9lw="/>
      <w:r>
        <w:t>Properties</w:t>
      </w:r>
      <w:bookmarkEnd w:id="4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595" w14:textId="77777777">
        <w:tc>
          <w:tcPr>
            <w:tcW w:w="0" w:type="auto"/>
            <w:shd w:val="clear" w:color="auto" w:fill="F3F3F3"/>
            <w:vAlign w:val="bottom"/>
          </w:tcPr>
          <w:p w14:paraId="321985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598" w14:textId="77777777">
        <w:tc>
          <w:tcPr>
            <w:tcW w:w="0" w:type="auto"/>
            <w:shd w:val="clear" w:color="auto" w:fill="FFFFFF"/>
          </w:tcPr>
          <w:p w14:paraId="321985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5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59B" w14:textId="77777777">
        <w:tc>
          <w:tcPr>
            <w:tcW w:w="0" w:type="auto"/>
            <w:shd w:val="clear" w:color="auto" w:fill="F3F3F3"/>
          </w:tcPr>
          <w:p w14:paraId="321985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Heap</w:t>
            </w:r>
          </w:p>
        </w:tc>
        <w:tc>
          <w:tcPr>
            <w:tcW w:w="0" w:type="auto"/>
            <w:shd w:val="clear" w:color="auto" w:fill="F3F3F3"/>
          </w:tcPr>
          <w:p w14:paraId="3219859A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59E" w14:textId="77777777">
        <w:tc>
          <w:tcPr>
            <w:tcW w:w="0" w:type="auto"/>
            <w:shd w:val="clear" w:color="auto" w:fill="FFFFFF"/>
          </w:tcPr>
          <w:p w14:paraId="321985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85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5A1" w14:textId="77777777">
        <w:tc>
          <w:tcPr>
            <w:tcW w:w="0" w:type="auto"/>
            <w:shd w:val="clear" w:color="auto" w:fill="F3F3F3"/>
          </w:tcPr>
          <w:p w14:paraId="321985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85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5A4" w14:textId="77777777">
        <w:tc>
          <w:tcPr>
            <w:tcW w:w="0" w:type="auto"/>
            <w:shd w:val="clear" w:color="auto" w:fill="FFFFFF"/>
          </w:tcPr>
          <w:p w14:paraId="321985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r>
              <w:rPr>
                <w:rStyle w:val="Table-Default"/>
              </w:rPr>
              <w:t>Modified</w:t>
            </w:r>
          </w:p>
        </w:tc>
        <w:tc>
          <w:tcPr>
            <w:tcW w:w="0" w:type="auto"/>
            <w:shd w:val="clear" w:color="auto" w:fill="FFFFFF"/>
          </w:tcPr>
          <w:p w14:paraId="321985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5A5" w14:textId="77777777" w:rsidR="00DC5D26" w:rsidRDefault="00DC5D26">
      <w:pPr>
        <w:rPr>
          <w:rStyle w:val="Table-Header"/>
        </w:rPr>
      </w:pPr>
    </w:p>
    <w:p w14:paraId="321985A6" w14:textId="77777777" w:rsidR="00DC5D26" w:rsidRDefault="00EC1450">
      <w:pPr>
        <w:pStyle w:val="BlockTitleParagraph"/>
        <w:rPr>
          <w:rStyle w:val="Table-Header"/>
        </w:rPr>
      </w:pPr>
      <w:bookmarkStart w:id="454" w:name="+vxLZf+ykMCrFRgKS6Hsrw7p8uY="/>
      <w:r>
        <w:t>Columns</w:t>
      </w:r>
      <w:bookmarkEnd w:id="4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492"/>
        <w:gridCol w:w="1582"/>
        <w:gridCol w:w="2144"/>
        <w:gridCol w:w="1537"/>
        <w:gridCol w:w="995"/>
        <w:gridCol w:w="1492"/>
      </w:tblGrid>
      <w:tr w:rsidR="00DC5D26" w14:paraId="321985AD" w14:textId="77777777">
        <w:tc>
          <w:tcPr>
            <w:tcW w:w="0" w:type="auto"/>
            <w:shd w:val="clear" w:color="auto" w:fill="F3F3F3"/>
            <w:vAlign w:val="bottom"/>
          </w:tcPr>
          <w:p w14:paraId="321985A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A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5B4" w14:textId="77777777">
        <w:tc>
          <w:tcPr>
            <w:tcW w:w="0" w:type="auto"/>
            <w:shd w:val="clear" w:color="auto" w:fill="FFFFFF"/>
          </w:tcPr>
          <w:p w14:paraId="321985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5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5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5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5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85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BB" w14:textId="77777777">
        <w:tc>
          <w:tcPr>
            <w:tcW w:w="0" w:type="auto"/>
            <w:shd w:val="clear" w:color="auto" w:fill="F3F3F3"/>
          </w:tcPr>
          <w:p w14:paraId="321985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Message</w:t>
            </w:r>
          </w:p>
        </w:tc>
        <w:tc>
          <w:tcPr>
            <w:tcW w:w="0" w:type="auto"/>
            <w:shd w:val="clear" w:color="auto" w:fill="F3F3F3"/>
          </w:tcPr>
          <w:p w14:paraId="321985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85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85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5B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C2" w14:textId="77777777">
        <w:tc>
          <w:tcPr>
            <w:tcW w:w="0" w:type="auto"/>
            <w:shd w:val="clear" w:color="auto" w:fill="FFFFFF"/>
          </w:tcPr>
          <w:p w14:paraId="321985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Severity</w:t>
            </w:r>
            <w:r>
              <w:rPr>
                <w:rStyle w:val="Table-Default"/>
              </w:rPr>
              <w:softHyphen/>
              <w:t>Level</w:t>
            </w:r>
          </w:p>
        </w:tc>
        <w:tc>
          <w:tcPr>
            <w:tcW w:w="0" w:type="auto"/>
            <w:shd w:val="clear" w:color="auto" w:fill="FFFFFF"/>
          </w:tcPr>
          <w:p w14:paraId="321985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5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5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5C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5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5C9" w14:textId="77777777">
        <w:tc>
          <w:tcPr>
            <w:tcW w:w="0" w:type="auto"/>
            <w:shd w:val="clear" w:color="auto" w:fill="F3F3F3"/>
          </w:tcPr>
          <w:p w14:paraId="321985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</w:t>
            </w:r>
            <w:r>
              <w:rPr>
                <w:rStyle w:val="Table-Default"/>
              </w:rPr>
              <w:softHyphen/>
              <w:t>Update</w:t>
            </w:r>
          </w:p>
        </w:tc>
        <w:tc>
          <w:tcPr>
            <w:tcW w:w="0" w:type="auto"/>
            <w:shd w:val="clear" w:color="auto" w:fill="F3F3F3"/>
          </w:tcPr>
          <w:p w14:paraId="321985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5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5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3F3F3"/>
          </w:tcPr>
          <w:p w14:paraId="321985C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5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</w:tbl>
    <w:p w14:paraId="321985CA" w14:textId="77777777" w:rsidR="00DC5D26" w:rsidRDefault="00DC5D26">
      <w:pPr>
        <w:rPr>
          <w:rStyle w:val="Table-Header"/>
        </w:rPr>
      </w:pPr>
    </w:p>
    <w:p w14:paraId="321985CB" w14:textId="77777777" w:rsidR="00DC5D26" w:rsidRDefault="00EC1450">
      <w:pPr>
        <w:pStyle w:val="BlockTitleParagraph"/>
        <w:rPr>
          <w:rStyle w:val="Table-Header"/>
        </w:rPr>
      </w:pPr>
      <w:bookmarkStart w:id="455" w:name="4qr3REs/GWbbrv6VqXRRdBbG1po="/>
      <w:r>
        <w:t>SQL Script</w:t>
      </w:r>
      <w:bookmarkEnd w:id="45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5D7" w14:textId="77777777">
        <w:tc>
          <w:tcPr>
            <w:tcW w:w="0" w:type="auto"/>
            <w:shd w:val="clear" w:color="auto" w:fill="F5F5F5"/>
          </w:tcPr>
          <w:p w14:paraId="321985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[t_traces]</w:t>
            </w:r>
          </w:p>
          <w:p w14:paraId="321985C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5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5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[Message]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[Severity</w:t>
            </w:r>
            <w:r>
              <w:rPr>
                <w:rStyle w:val="ScriptNormal"/>
              </w:rPr>
              <w:softHyphen/>
              <w:t xml:space="preserve">Level]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5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[Last</w:t>
            </w:r>
            <w:r>
              <w:rPr>
                <w:rStyle w:val="ScriptNormal"/>
              </w:rPr>
              <w:softHyphen/>
              <w:t xml:space="preserve">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[DF_t_traces_</w:t>
            </w:r>
            <w:r>
              <w:rPr>
                <w:rStyle w:val="ScriptNormal"/>
              </w:rPr>
              <w:softHyphen/>
              <w:t>Last</w:t>
            </w:r>
            <w:r>
              <w:rPr>
                <w:rStyle w:val="ScriptNormal"/>
              </w:rPr>
              <w:softHyphen/>
              <w:t xml:space="preserve">Update]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85D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5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D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'Debug / Trace information'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't_traces'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5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5D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5D8" w14:textId="77777777" w:rsidR="00DC5D26" w:rsidRDefault="00DC5D26">
      <w:pPr>
        <w:rPr>
          <w:rStyle w:val="ScriptNormal"/>
        </w:rPr>
      </w:pPr>
    </w:p>
    <w:p w14:paraId="321985D9" w14:textId="77777777" w:rsidR="00DC5D26" w:rsidRDefault="00EC1450">
      <w:pPr>
        <w:pStyle w:val="BlockTitleParagraph"/>
        <w:rPr>
          <w:rStyle w:val="ScriptNormal"/>
        </w:rPr>
      </w:pPr>
      <w:bookmarkStart w:id="456" w:name="nBrAKlVxZbjIxJeXpNuNkxXvhCE="/>
      <w:r>
        <w:t>Used By</w:t>
      </w:r>
      <w:bookmarkEnd w:id="456"/>
    </w:p>
    <w:p w14:paraId="321985DA" w14:textId="77777777" w:rsidR="00DC5D26" w:rsidRDefault="00EC1450">
      <w:hyperlink w:anchor="Xy+FZ4VbEdhnKPT68XTI1YCsOds=" w:history="1">
        <w:r>
          <w:t>[dbo].[p_insert_trace]</w:t>
        </w:r>
      </w:hyperlink>
    </w:p>
    <w:p w14:paraId="321985DB" w14:textId="77777777" w:rsidR="00DC5D26" w:rsidRDefault="00DC5D26">
      <w:pPr>
        <w:sectPr w:rsidR="00DC5D26">
          <w:headerReference w:type="default" r:id="rId7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5DE" w14:textId="77777777">
        <w:tc>
          <w:tcPr>
            <w:tcW w:w="0" w:type="auto"/>
            <w:shd w:val="clear" w:color="auto" w:fill="E6E6E6"/>
          </w:tcPr>
          <w:p w14:paraId="321985DC" w14:textId="77777777" w:rsidR="00DC5D26" w:rsidRDefault="00EC1450">
            <w:pPr>
              <w:pStyle w:val="Heading6"/>
            </w:pPr>
            <w:bookmarkStart w:id="457" w:name="_Toc256000055"/>
            <w:bookmarkStart w:id="458" w:name="YQmJ42veNpoHVYwizgZ/g+LxtRs="/>
            <w:r>
              <w:pict w14:anchorId="3219EFEC">
                <v:shape id="_x0000_i1670" type="#_x0000_t75" style="width:11.95pt;height:11.95pt">
                  <v:imagedata r:id="rId11" o:title=""/>
                </v:shape>
              </w:pict>
            </w:r>
            <w:r>
              <w:t xml:space="preserve"> [dbo].[t_user]</w:t>
            </w:r>
            <w:bookmarkEnd w:id="457"/>
          </w:p>
          <w:bookmarkEnd w:id="458"/>
          <w:p w14:paraId="321985DD" w14:textId="77777777" w:rsidR="00DC5D26" w:rsidRDefault="00DC5D26"/>
        </w:tc>
      </w:tr>
    </w:tbl>
    <w:p w14:paraId="321985DF" w14:textId="77777777" w:rsidR="00DC5D26" w:rsidRDefault="00DC5D26">
      <w:pPr>
        <w:keepNext/>
      </w:pPr>
    </w:p>
    <w:p w14:paraId="321985E0" w14:textId="77777777" w:rsidR="00DC5D26" w:rsidRDefault="00EC1450">
      <w:pPr>
        <w:pStyle w:val="BlockTitleParagraph"/>
        <w:rPr>
          <w:rStyle w:val="Description"/>
        </w:rPr>
      </w:pPr>
      <w:bookmarkStart w:id="459" w:name="qjqH5cQH7cplJWyyxn+CvpPJoq8="/>
      <w:r>
        <w:t>MS_</w:t>
      </w:r>
      <w:r>
        <w:softHyphen/>
        <w:t>Description</w:t>
      </w:r>
      <w:bookmarkEnd w:id="459"/>
    </w:p>
    <w:p w14:paraId="321985E1" w14:textId="77777777" w:rsidR="00DC5D26" w:rsidRDefault="00EC1450">
      <w:r>
        <w:t>The user as used in tiles and projects</w:t>
      </w:r>
    </w:p>
    <w:p w14:paraId="321985E2" w14:textId="77777777" w:rsidR="00DC5D26" w:rsidRDefault="00EC1450">
      <w:pPr>
        <w:pStyle w:val="BlockTitleParagraph"/>
      </w:pPr>
      <w:bookmarkStart w:id="460" w:name="9h9h94WyVpAGEH1ANpW7m9RebAU="/>
      <w:r>
        <w:t>Properties</w:t>
      </w:r>
      <w:bookmarkEnd w:id="4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5E5" w14:textId="77777777">
        <w:tc>
          <w:tcPr>
            <w:tcW w:w="0" w:type="auto"/>
            <w:shd w:val="clear" w:color="auto" w:fill="F3F3F3"/>
            <w:vAlign w:val="bottom"/>
          </w:tcPr>
          <w:p w14:paraId="321985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5E8" w14:textId="77777777">
        <w:tc>
          <w:tcPr>
            <w:tcW w:w="0" w:type="auto"/>
            <w:shd w:val="clear" w:color="auto" w:fill="FFFFFF"/>
          </w:tcPr>
          <w:p w14:paraId="321985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5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5EB" w14:textId="77777777">
        <w:tc>
          <w:tcPr>
            <w:tcW w:w="0" w:type="auto"/>
            <w:shd w:val="clear" w:color="auto" w:fill="F3F3F3"/>
          </w:tcPr>
          <w:p w14:paraId="321985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5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</w:t>
            </w:r>
          </w:p>
        </w:tc>
      </w:tr>
      <w:tr w:rsidR="00DC5D26" w14:paraId="321985EE" w14:textId="77777777">
        <w:tc>
          <w:tcPr>
            <w:tcW w:w="0" w:type="auto"/>
            <w:shd w:val="clear" w:color="auto" w:fill="FFFFFF"/>
          </w:tcPr>
          <w:p w14:paraId="321985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5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06:53:02 vrijdag 14 mei 2021</w:t>
            </w:r>
          </w:p>
        </w:tc>
      </w:tr>
      <w:tr w:rsidR="00DC5D26" w14:paraId="321985F1" w14:textId="77777777">
        <w:tc>
          <w:tcPr>
            <w:tcW w:w="0" w:type="auto"/>
            <w:shd w:val="clear" w:color="auto" w:fill="F3F3F3"/>
          </w:tcPr>
          <w:p w14:paraId="321985E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5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06:53:03 vrijdag 14 mei 2021</w:t>
            </w:r>
          </w:p>
        </w:tc>
      </w:tr>
    </w:tbl>
    <w:p w14:paraId="321985F2" w14:textId="77777777" w:rsidR="00DC5D26" w:rsidRDefault="00DC5D26">
      <w:pPr>
        <w:rPr>
          <w:rStyle w:val="Table-Header"/>
        </w:rPr>
      </w:pPr>
    </w:p>
    <w:p w14:paraId="321985F3" w14:textId="77777777" w:rsidR="00DC5D26" w:rsidRDefault="00EC1450">
      <w:pPr>
        <w:pStyle w:val="BlockTitleParagraph"/>
        <w:rPr>
          <w:rStyle w:val="Table-Header"/>
        </w:rPr>
      </w:pPr>
      <w:bookmarkStart w:id="461" w:name="c8ouVuwGdySArf+2gtXxGnkdhVA="/>
      <w:r>
        <w:t>Columns</w:t>
      </w:r>
      <w:bookmarkEnd w:id="46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89"/>
        <w:gridCol w:w="1927"/>
        <w:gridCol w:w="1639"/>
        <w:gridCol w:w="2287"/>
        <w:gridCol w:w="1639"/>
        <w:gridCol w:w="1061"/>
      </w:tblGrid>
      <w:tr w:rsidR="00DC5D26" w14:paraId="321985FA" w14:textId="77777777">
        <w:tc>
          <w:tcPr>
            <w:tcW w:w="0" w:type="auto"/>
            <w:shd w:val="clear" w:color="auto" w:fill="F3F3F3"/>
            <w:vAlign w:val="bottom"/>
          </w:tcPr>
          <w:p w14:paraId="321985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F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5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601" w14:textId="77777777">
        <w:tc>
          <w:tcPr>
            <w:tcW w:w="0" w:type="auto"/>
            <w:shd w:val="clear" w:color="auto" w:fill="FFFFFF"/>
          </w:tcPr>
          <w:p w14:paraId="321985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D">
                <v:shape id="_x0000_i167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5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85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5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5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6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608" w14:textId="77777777">
        <w:tc>
          <w:tcPr>
            <w:tcW w:w="0" w:type="auto"/>
            <w:shd w:val="clear" w:color="auto" w:fill="F3F3F3"/>
          </w:tcPr>
          <w:p w14:paraId="321986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E">
                <v:shape id="_x0000_i1672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6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86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6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6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60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0F" w14:textId="77777777">
        <w:tc>
          <w:tcPr>
            <w:tcW w:w="0" w:type="auto"/>
            <w:shd w:val="clear" w:color="auto" w:fill="FFFFFF"/>
          </w:tcPr>
          <w:p w14:paraId="3219860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firstname</w:t>
            </w:r>
          </w:p>
        </w:tc>
        <w:tc>
          <w:tcPr>
            <w:tcW w:w="0" w:type="auto"/>
            <w:shd w:val="clear" w:color="auto" w:fill="FFFFFF"/>
          </w:tcPr>
          <w:p w14:paraId="321986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6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6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16" w14:textId="77777777">
        <w:tc>
          <w:tcPr>
            <w:tcW w:w="0" w:type="auto"/>
            <w:shd w:val="clear" w:color="auto" w:fill="F3F3F3"/>
          </w:tcPr>
          <w:p w14:paraId="3219861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lastname</w:t>
            </w:r>
          </w:p>
        </w:tc>
        <w:tc>
          <w:tcPr>
            <w:tcW w:w="0" w:type="auto"/>
            <w:shd w:val="clear" w:color="auto" w:fill="F3F3F3"/>
          </w:tcPr>
          <w:p w14:paraId="321986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6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6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1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1D" w14:textId="77777777">
        <w:tc>
          <w:tcPr>
            <w:tcW w:w="0" w:type="auto"/>
            <w:shd w:val="clear" w:color="auto" w:fill="FFFFFF"/>
          </w:tcPr>
          <w:p w14:paraId="3219861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photourl</w:t>
            </w:r>
          </w:p>
        </w:tc>
        <w:tc>
          <w:tcPr>
            <w:tcW w:w="0" w:type="auto"/>
            <w:shd w:val="clear" w:color="auto" w:fill="FFFFFF"/>
          </w:tcPr>
          <w:p w14:paraId="321986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86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86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1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24" w14:textId="77777777">
        <w:tc>
          <w:tcPr>
            <w:tcW w:w="0" w:type="auto"/>
            <w:shd w:val="clear" w:color="auto" w:fill="F3F3F3"/>
          </w:tcPr>
          <w:p w14:paraId="3219861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86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6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6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2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2B" w14:textId="77777777">
        <w:tc>
          <w:tcPr>
            <w:tcW w:w="0" w:type="auto"/>
            <w:shd w:val="clear" w:color="auto" w:fill="FFFFFF"/>
          </w:tcPr>
          <w:p w14:paraId="3219862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86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6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6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6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32" w14:textId="77777777">
        <w:tc>
          <w:tcPr>
            <w:tcW w:w="0" w:type="auto"/>
            <w:shd w:val="clear" w:color="auto" w:fill="F3F3F3"/>
          </w:tcPr>
          <w:p w14:paraId="3219862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terms_accepted</w:t>
            </w:r>
          </w:p>
        </w:tc>
        <w:tc>
          <w:tcPr>
            <w:tcW w:w="0" w:type="auto"/>
            <w:shd w:val="clear" w:color="auto" w:fill="F3F3F3"/>
          </w:tcPr>
          <w:p w14:paraId="321986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6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6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3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39" w14:textId="77777777">
        <w:tc>
          <w:tcPr>
            <w:tcW w:w="0" w:type="auto"/>
            <w:shd w:val="clear" w:color="auto" w:fill="FFFFFF"/>
          </w:tcPr>
          <w:p w14:paraId="3219863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receive_news</w:t>
            </w:r>
          </w:p>
        </w:tc>
        <w:tc>
          <w:tcPr>
            <w:tcW w:w="0" w:type="auto"/>
            <w:shd w:val="clear" w:color="auto" w:fill="FFFFFF"/>
          </w:tcPr>
          <w:p w14:paraId="321986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86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86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3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40" w14:textId="77777777">
        <w:tc>
          <w:tcPr>
            <w:tcW w:w="0" w:type="auto"/>
            <w:shd w:val="clear" w:color="auto" w:fill="F3F3F3"/>
          </w:tcPr>
          <w:p w14:paraId="3219863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companyname</w:t>
            </w:r>
          </w:p>
        </w:tc>
        <w:tc>
          <w:tcPr>
            <w:tcW w:w="0" w:type="auto"/>
            <w:shd w:val="clear" w:color="auto" w:fill="F3F3F3"/>
          </w:tcPr>
          <w:p w14:paraId="321986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6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6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3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47" w14:textId="77777777">
        <w:tc>
          <w:tcPr>
            <w:tcW w:w="0" w:type="auto"/>
            <w:shd w:val="clear" w:color="auto" w:fill="FFFFFF"/>
          </w:tcPr>
          <w:p w14:paraId="3219864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phonenumber</w:t>
            </w:r>
          </w:p>
        </w:tc>
        <w:tc>
          <w:tcPr>
            <w:tcW w:w="0" w:type="auto"/>
            <w:shd w:val="clear" w:color="auto" w:fill="FFFFFF"/>
          </w:tcPr>
          <w:p w14:paraId="321986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86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86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4E" w14:textId="77777777">
        <w:tc>
          <w:tcPr>
            <w:tcW w:w="0" w:type="auto"/>
            <w:shd w:val="clear" w:color="auto" w:fill="F3F3F3"/>
          </w:tcPr>
          <w:p w14:paraId="3219864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language</w:t>
            </w:r>
          </w:p>
        </w:tc>
        <w:tc>
          <w:tcPr>
            <w:tcW w:w="0" w:type="auto"/>
            <w:shd w:val="clear" w:color="auto" w:fill="F3F3F3"/>
          </w:tcPr>
          <w:p w14:paraId="321986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86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86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4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55" w14:textId="77777777">
        <w:tc>
          <w:tcPr>
            <w:tcW w:w="0" w:type="auto"/>
            <w:shd w:val="clear" w:color="auto" w:fill="FFFFFF"/>
          </w:tcPr>
          <w:p w14:paraId="3219864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country</w:t>
            </w:r>
          </w:p>
        </w:tc>
        <w:tc>
          <w:tcPr>
            <w:tcW w:w="0" w:type="auto"/>
            <w:shd w:val="clear" w:color="auto" w:fill="FFFFFF"/>
          </w:tcPr>
          <w:p w14:paraId="321986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86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86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6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5C" w14:textId="77777777">
        <w:tc>
          <w:tcPr>
            <w:tcW w:w="0" w:type="auto"/>
            <w:shd w:val="clear" w:color="auto" w:fill="F3F3F3"/>
          </w:tcPr>
          <w:p w14:paraId="3219865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companysize</w:t>
            </w:r>
          </w:p>
        </w:tc>
        <w:tc>
          <w:tcPr>
            <w:tcW w:w="0" w:type="auto"/>
            <w:shd w:val="clear" w:color="auto" w:fill="F3F3F3"/>
          </w:tcPr>
          <w:p w14:paraId="321986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86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6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5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63" w14:textId="77777777">
        <w:tc>
          <w:tcPr>
            <w:tcW w:w="0" w:type="auto"/>
            <w:shd w:val="clear" w:color="auto" w:fill="FFFFFF"/>
          </w:tcPr>
          <w:p w14:paraId="3219865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companyindustry</w:t>
            </w:r>
          </w:p>
        </w:tc>
        <w:tc>
          <w:tcPr>
            <w:tcW w:w="0" w:type="auto"/>
            <w:shd w:val="clear" w:color="auto" w:fill="FFFFFF"/>
          </w:tcPr>
          <w:p w14:paraId="321986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86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86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6A" w14:textId="77777777">
        <w:tc>
          <w:tcPr>
            <w:tcW w:w="0" w:type="auto"/>
            <w:shd w:val="clear" w:color="auto" w:fill="F3F3F3"/>
          </w:tcPr>
          <w:p w14:paraId="3219866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companyrole</w:t>
            </w:r>
          </w:p>
        </w:tc>
        <w:tc>
          <w:tcPr>
            <w:tcW w:w="0" w:type="auto"/>
            <w:shd w:val="clear" w:color="auto" w:fill="F3F3F3"/>
          </w:tcPr>
          <w:p w14:paraId="321986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6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6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6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71" w14:textId="77777777">
        <w:tc>
          <w:tcPr>
            <w:tcW w:w="0" w:type="auto"/>
            <w:shd w:val="clear" w:color="auto" w:fill="FFFFFF"/>
          </w:tcPr>
          <w:p w14:paraId="3219866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usecase</w:t>
            </w:r>
          </w:p>
        </w:tc>
        <w:tc>
          <w:tcPr>
            <w:tcW w:w="0" w:type="auto"/>
            <w:shd w:val="clear" w:color="auto" w:fill="FFFFFF"/>
          </w:tcPr>
          <w:p w14:paraId="321986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86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86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67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78" w14:textId="77777777">
        <w:tc>
          <w:tcPr>
            <w:tcW w:w="0" w:type="auto"/>
            <w:shd w:val="clear" w:color="auto" w:fill="F3F3F3"/>
          </w:tcPr>
          <w:p w14:paraId="3219867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is_guest</w:t>
            </w:r>
          </w:p>
        </w:tc>
        <w:tc>
          <w:tcPr>
            <w:tcW w:w="0" w:type="auto"/>
            <w:shd w:val="clear" w:color="auto" w:fill="F3F3F3"/>
          </w:tcPr>
          <w:p w14:paraId="321986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86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6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67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67F" w14:textId="77777777">
        <w:tc>
          <w:tcPr>
            <w:tcW w:w="0" w:type="auto"/>
            <w:shd w:val="clear" w:color="auto" w:fill="FFFFFF"/>
          </w:tcPr>
          <w:p w14:paraId="32198679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6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lastactivitydate</w:t>
            </w:r>
          </w:p>
        </w:tc>
        <w:tc>
          <w:tcPr>
            <w:tcW w:w="0" w:type="auto"/>
            <w:shd w:val="clear" w:color="auto" w:fill="FFFFFF"/>
          </w:tcPr>
          <w:p w14:paraId="321986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6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6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67E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680" w14:textId="77777777" w:rsidR="00DC5D26" w:rsidRDefault="00DC5D26">
      <w:pPr>
        <w:rPr>
          <w:rStyle w:val="Table-Header"/>
        </w:rPr>
      </w:pPr>
    </w:p>
    <w:p w14:paraId="32198681" w14:textId="77777777" w:rsidR="00DC5D26" w:rsidRDefault="00EC1450">
      <w:pPr>
        <w:pStyle w:val="BlockTitleParagraph"/>
        <w:rPr>
          <w:rStyle w:val="Table-Header"/>
        </w:rPr>
      </w:pPr>
      <w:bookmarkStart w:id="462" w:name="3O4aStyFLW9XFg3Nma2rU0+Uopo="/>
      <w:r>
        <w:t>Indexes</w:t>
      </w:r>
      <w:bookmarkEnd w:id="4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20"/>
        <w:gridCol w:w="3736"/>
        <w:gridCol w:w="2720"/>
        <w:gridCol w:w="1666"/>
      </w:tblGrid>
      <w:tr w:rsidR="00DC5D26" w14:paraId="32198686" w14:textId="77777777">
        <w:tc>
          <w:tcPr>
            <w:tcW w:w="0" w:type="auto"/>
            <w:shd w:val="clear" w:color="auto" w:fill="F3F3F3"/>
            <w:vAlign w:val="bottom"/>
          </w:tcPr>
          <w:p w14:paraId="321986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68B" w14:textId="77777777">
        <w:tc>
          <w:tcPr>
            <w:tcW w:w="0" w:type="auto"/>
            <w:shd w:val="clear" w:color="auto" w:fill="FFFFFF"/>
          </w:tcPr>
          <w:p w14:paraId="321986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EF">
                <v:shape id="_x0000_i167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6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PK_t_user</w:t>
            </w:r>
          </w:p>
        </w:tc>
        <w:tc>
          <w:tcPr>
            <w:tcW w:w="0" w:type="auto"/>
            <w:shd w:val="clear" w:color="auto" w:fill="FFFFFF"/>
          </w:tcPr>
          <w:p w14:paraId="321986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userid</w:t>
            </w:r>
          </w:p>
        </w:tc>
        <w:tc>
          <w:tcPr>
            <w:tcW w:w="0" w:type="auto"/>
            <w:shd w:val="clear" w:color="auto" w:fill="FFFFFF"/>
          </w:tcPr>
          <w:p w14:paraId="3219868A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690" w14:textId="77777777">
        <w:tc>
          <w:tcPr>
            <w:tcW w:w="0" w:type="auto"/>
            <w:shd w:val="clear" w:color="auto" w:fill="F3F3F3"/>
          </w:tcPr>
          <w:p w14:paraId="3219868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IX_t_user_username</w:t>
            </w:r>
          </w:p>
        </w:tc>
        <w:tc>
          <w:tcPr>
            <w:tcW w:w="0" w:type="auto"/>
            <w:shd w:val="clear" w:color="auto" w:fill="F3F3F3"/>
          </w:tcPr>
          <w:p w14:paraId="321986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868F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691" w14:textId="77777777" w:rsidR="00DC5D26" w:rsidRDefault="00DC5D26">
      <w:pPr>
        <w:rPr>
          <w:rStyle w:val="Table-Header"/>
        </w:rPr>
      </w:pPr>
    </w:p>
    <w:p w14:paraId="32198692" w14:textId="77777777" w:rsidR="00DC5D26" w:rsidRDefault="00EC1450">
      <w:pPr>
        <w:pStyle w:val="BlockTitleParagraph"/>
        <w:rPr>
          <w:rStyle w:val="Table-Header"/>
        </w:rPr>
      </w:pPr>
      <w:bookmarkStart w:id="463" w:name="UW/4xYtPs9we7T7W5FP0TUeTsgM="/>
      <w:r>
        <w:t>SQL Script</w:t>
      </w:r>
      <w:bookmarkEnd w:id="4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6B1" w14:textId="77777777">
        <w:tc>
          <w:tcPr>
            <w:tcW w:w="0" w:type="auto"/>
            <w:shd w:val="clear" w:color="auto" w:fill="F5F5F5"/>
          </w:tcPr>
          <w:p w14:paraId="321986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</w:t>
            </w:r>
          </w:p>
          <w:p w14:paraId="3219869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6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6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[firstname]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[photourl]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[creationdat</w:t>
            </w:r>
            <w:r>
              <w:rPr>
                <w:rStyle w:val="ScriptNormal"/>
              </w:rPr>
              <w:t xml:space="preserve">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[terms_accepted]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[receive_news]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[companyname]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[phonenumber]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</w:t>
            </w:r>
            <w:r>
              <w:rPr>
                <w:rStyle w:val="ScriptNormal"/>
              </w:rPr>
              <w:t>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[language]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[country]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[companysize] [tinyint]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[companyindustry] [tinyint]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[companyrole]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[usecase]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[is_guest]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6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[lastactivitydate] [datetime] </w:t>
            </w:r>
            <w:r>
              <w:rPr>
                <w:rStyle w:val="ScriptOperator"/>
              </w:rPr>
              <w:t>NULL</w:t>
            </w:r>
          </w:p>
          <w:p w14:paraId="321986A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6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6A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</w:t>
            </w:r>
            <w:r>
              <w:rPr>
                <w:rStyle w:val="ScriptKeyword"/>
              </w:rPr>
              <w:t>T</w:t>
            </w:r>
            <w:r>
              <w:rPr>
                <w:rStyle w:val="ScriptNormal"/>
              </w:rPr>
              <w:t xml:space="preserve"> [PK_t_user]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([userid]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6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6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[IX_t_user_username]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[t_user] ([username]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6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6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'The user as used in tiles and </w:t>
            </w:r>
            <w:r>
              <w:rPr>
                <w:rStyle w:val="ScriptString"/>
              </w:rPr>
              <w:t>projects'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'dbo'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't_user'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6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6B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6B2" w14:textId="77777777" w:rsidR="00DC5D26" w:rsidRDefault="00DC5D26">
      <w:pPr>
        <w:rPr>
          <w:rStyle w:val="ScriptNormal"/>
        </w:rPr>
      </w:pPr>
    </w:p>
    <w:p w14:paraId="321986B3" w14:textId="77777777" w:rsidR="00DC5D26" w:rsidRDefault="00EC1450">
      <w:pPr>
        <w:pStyle w:val="BlockTitleParagraph"/>
        <w:rPr>
          <w:rStyle w:val="ScriptNormal"/>
        </w:rPr>
      </w:pPr>
      <w:bookmarkStart w:id="464" w:name="Fea1rDAdYO880zrN2K4B8WQDSAE="/>
      <w:r>
        <w:t>Used By</w:t>
      </w:r>
      <w:bookmarkEnd w:id="464"/>
    </w:p>
    <w:p w14:paraId="321986B4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86B5" w14:textId="77777777" w:rsidR="00DC5D26" w:rsidRDefault="00EC1450">
      <w:hyperlink w:anchor="oTKipXz9q0i7/ho1w/MFw/f36nA=" w:history="1">
        <w:r>
          <w:t>[dbo].[t_online_user]</w:t>
        </w:r>
      </w:hyperlink>
    </w:p>
    <w:p w14:paraId="321986B6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86B7" w14:textId="77777777" w:rsidR="00DC5D26" w:rsidRDefault="00EC1450">
      <w:hyperlink w:anchor="8R5txRxbFoGoF2i7BOacoCDM29c=" w:history="1">
        <w:r>
          <w:t>[dbo].[t_quicklink]</w:t>
        </w:r>
      </w:hyperlink>
    </w:p>
    <w:p w14:paraId="321986B8" w14:textId="77777777" w:rsidR="00DC5D26" w:rsidRDefault="00EC1450">
      <w:hyperlink w:anchor="apFAn+5wzEjWRUBbGPwi/lWybWQ=" w:history="1">
        <w:r>
          <w:t>[dbo].[t_tile_voting]</w:t>
        </w:r>
      </w:hyperlink>
    </w:p>
    <w:p w14:paraId="321986B9" w14:textId="77777777" w:rsidR="00DC5D26" w:rsidRDefault="00EC1450">
      <w:hyperlink w:anchor="5iHeTvzxxnH/YtLAt0wKOhWh8Ls=" w:history="1">
        <w:r>
          <w:t>[dbo].[p_canvasshotter_booking_insert_conditional]</w:t>
        </w:r>
      </w:hyperlink>
    </w:p>
    <w:p w14:paraId="321986BA" w14:textId="77777777" w:rsidR="00DC5D26" w:rsidRDefault="00EC1450">
      <w:hyperlink w:anchor="3hdddy7qEOm97dR0hNzxuENEE04=" w:history="1">
        <w:r>
          <w:t>[dbo].[p_online_user_get_by_connectionid]</w:t>
        </w:r>
      </w:hyperlink>
    </w:p>
    <w:p w14:paraId="321986BB" w14:textId="77777777" w:rsidR="00DC5D26" w:rsidRDefault="00EC1450">
      <w:hyperlink w:anchor="LGVJsJlf1/SngrX4ixAa0Bh5h/s=" w:history="1">
        <w:r>
          <w:t>[dbo].[p_online_user_get_by_username]</w:t>
        </w:r>
      </w:hyperlink>
    </w:p>
    <w:p w14:paraId="321986BC" w14:textId="77777777" w:rsidR="00DC5D26" w:rsidRDefault="00EC1450">
      <w:hyperlink w:anchor="NL9mm0bUGUv+swcXYJoRiYj6zW8=" w:history="1">
        <w:r>
          <w:t>[dbo].[p_online_user_get_projectid]</w:t>
        </w:r>
      </w:hyperlink>
    </w:p>
    <w:p w14:paraId="321986BD" w14:textId="77777777" w:rsidR="00DC5D26" w:rsidRDefault="00EC1450">
      <w:hyperlink w:anchor="qv2u/8StiVLEVqLtKYLw5mU2W1s=" w:history="1">
        <w:r>
          <w:t>[dbo].[p_online_user_insert]</w:t>
        </w:r>
      </w:hyperlink>
    </w:p>
    <w:p w14:paraId="321986BE" w14:textId="77777777" w:rsidR="00DC5D26" w:rsidRDefault="00EC1450">
      <w:hyperlink w:anchor="Djf8Cny5kYj9llD1X8X5SouWFZI=" w:history="1">
        <w:r>
          <w:t>[dbo].[p_online_user_search_backend]</w:t>
        </w:r>
      </w:hyperlink>
    </w:p>
    <w:p w14:paraId="321986BF" w14:textId="77777777" w:rsidR="00DC5D26" w:rsidRDefault="00EC1450">
      <w:hyperlink w:anchor="KGz8phqiKp5J5UrsWlI+RqfLiH8=" w:history="1">
        <w:r>
          <w:t>[dbo].[p_project_get_by_id]</w:t>
        </w:r>
      </w:hyperlink>
    </w:p>
    <w:p w14:paraId="321986C0" w14:textId="77777777" w:rsidR="00DC5D26" w:rsidRDefault="00EC1450">
      <w:hyperlink w:anchor="f+k/6T5SoQt87MBYuQ+KyD5PD58=" w:history="1">
        <w:r>
          <w:t>[dbo].[p_project_get_by_userid]</w:t>
        </w:r>
      </w:hyperlink>
    </w:p>
    <w:p w14:paraId="321986C1" w14:textId="77777777" w:rsidR="00DC5D26" w:rsidRDefault="00EC1450">
      <w:hyperlink w:anchor="D8T2UsmAddF87lP7WVAHYzS213o=" w:history="1">
        <w:r>
          <w:t>[dbo].[p_project_get_coparticipating_projects]</w:t>
        </w:r>
      </w:hyperlink>
    </w:p>
    <w:p w14:paraId="321986C2" w14:textId="77777777" w:rsidR="00DC5D26" w:rsidRDefault="00EC1450">
      <w:hyperlink w:anchor="Qw+YCRyiWNeg8ihfRXKeBlbOdso=" w:history="1">
        <w:r>
          <w:t>[dbo].[p_project_get_coparticipating_users]</w:t>
        </w:r>
      </w:hyperlink>
    </w:p>
    <w:p w14:paraId="321986C3" w14:textId="77777777" w:rsidR="00DC5D26" w:rsidRDefault="00EC1450">
      <w:hyperlink w:anchor="y6U32mvf6Ydonzjyz9Alrl4pM2g=" w:history="1">
        <w:r>
          <w:t>[dbo].[p_project_get_participating_projects]</w:t>
        </w:r>
      </w:hyperlink>
    </w:p>
    <w:p w14:paraId="321986C4" w14:textId="77777777" w:rsidR="00DC5D26" w:rsidRDefault="00EC1450">
      <w:hyperlink w:anchor="xL4aGoOVsBGhh2gahaLWnst60v4=" w:history="1">
        <w:r>
          <w:t>[dbo].[p_project_search_backend]</w:t>
        </w:r>
      </w:hyperlink>
    </w:p>
    <w:p w14:paraId="321986C5" w14:textId="77777777" w:rsidR="00DC5D26" w:rsidRDefault="00EC1450">
      <w:hyperlink w:anchor="8ThubK+YA9MeX3EaP6ZtEMifJXM=" w:history="1">
        <w:r>
          <w:t>[dbo].[p_user_get_all]</w:t>
        </w:r>
      </w:hyperlink>
    </w:p>
    <w:p w14:paraId="321986C6" w14:textId="77777777" w:rsidR="00DC5D26" w:rsidRDefault="00EC1450">
      <w:hyperlink w:anchor="pLBDyYqwrvyK2QW29bKsZG0rbnY=" w:history="1">
        <w:r>
          <w:t>[dbo].[p_user_get_by_project]</w:t>
        </w:r>
      </w:hyperlink>
    </w:p>
    <w:p w14:paraId="321986C7" w14:textId="77777777" w:rsidR="00DC5D26" w:rsidRDefault="00EC1450">
      <w:hyperlink w:anchor="NPhxaTlIkusKkdZ6XY0kKAydQWs=" w:history="1">
        <w:r>
          <w:t>[dbo].[p_user_get_by_project_count]</w:t>
        </w:r>
      </w:hyperlink>
    </w:p>
    <w:p w14:paraId="321986C8" w14:textId="77777777" w:rsidR="00DC5D26" w:rsidRDefault="00EC1450">
      <w:hyperlink w:anchor="DRB0tZre192T3VYLVmPPCshxeo8=" w:history="1">
        <w:r>
          <w:t>[dbo</w:t>
        </w:r>
        <w:r>
          <w:t>].[p_user_get_by_userid]</w:t>
        </w:r>
      </w:hyperlink>
    </w:p>
    <w:p w14:paraId="321986C9" w14:textId="77777777" w:rsidR="00DC5D26" w:rsidRDefault="00EC1450">
      <w:hyperlink w:anchor="zxQu9m3+uzpNcizGDb+D2z/qJS0=" w:history="1">
        <w:r>
          <w:t>[dbo].[p_user_get_by_username]</w:t>
        </w:r>
      </w:hyperlink>
    </w:p>
    <w:p w14:paraId="321986CA" w14:textId="77777777" w:rsidR="00DC5D26" w:rsidRDefault="00EC1450">
      <w:hyperlink w:anchor="erG30Nokr2RkydueWcVzHMfNaT0=" w:history="1">
        <w:r>
          <w:t>[dbo].[p_user_insert]</w:t>
        </w:r>
      </w:hyperlink>
    </w:p>
    <w:p w14:paraId="321986CB" w14:textId="77777777" w:rsidR="00DC5D26" w:rsidRDefault="00EC1450">
      <w:hyperlink w:anchor="6JsegXsk48YP0Mqt/WgjOedKN6k=" w:history="1">
        <w:r>
          <w:t>[dbo].[p_user_update]</w:t>
        </w:r>
      </w:hyperlink>
    </w:p>
    <w:p w14:paraId="321986CC" w14:textId="77777777" w:rsidR="00DC5D26" w:rsidRDefault="00DC5D26">
      <w:pPr>
        <w:sectPr w:rsidR="00DC5D26">
          <w:headerReference w:type="default" r:id="rId7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6CF" w14:textId="77777777">
        <w:tc>
          <w:tcPr>
            <w:tcW w:w="0" w:type="auto"/>
            <w:shd w:val="clear" w:color="auto" w:fill="E6E6E6"/>
          </w:tcPr>
          <w:p w14:paraId="321986CD" w14:textId="77777777" w:rsidR="00DC5D26" w:rsidRDefault="00EC1450">
            <w:pPr>
              <w:pStyle w:val="Heading6"/>
            </w:pPr>
            <w:bookmarkStart w:id="465" w:name="_Toc256000056"/>
            <w:bookmarkStart w:id="466" w:name="h41ZR/NYzHzoN/1iCLZE78KXY2Q="/>
            <w:r>
              <w:pict w14:anchorId="3219EFF0">
                <v:shape id="_x0000_i1674" type="#_x0000_t75" style="width:11.95pt;height:11.95pt">
                  <v:imagedata r:id="rId11" o:title=""/>
                </v:shape>
              </w:pict>
            </w:r>
            <w:r>
              <w:t xml:space="preserve"> [licensing].[t_billing_type]</w:t>
            </w:r>
            <w:bookmarkEnd w:id="465"/>
          </w:p>
          <w:bookmarkEnd w:id="466"/>
          <w:p w14:paraId="321986CE" w14:textId="77777777" w:rsidR="00DC5D26" w:rsidRDefault="00DC5D26"/>
        </w:tc>
      </w:tr>
    </w:tbl>
    <w:p w14:paraId="321986D0" w14:textId="77777777" w:rsidR="00DC5D26" w:rsidRDefault="00DC5D26">
      <w:pPr>
        <w:keepNext/>
      </w:pPr>
    </w:p>
    <w:p w14:paraId="321986D1" w14:textId="77777777" w:rsidR="00DC5D26" w:rsidRDefault="00EC1450">
      <w:pPr>
        <w:pStyle w:val="BlockTitleParagraph"/>
        <w:rPr>
          <w:rStyle w:val="Description"/>
        </w:rPr>
      </w:pPr>
      <w:bookmarkStart w:id="467" w:name="MGYk+WHh6KU5iaAYTi+68BPdTQA="/>
      <w:r>
        <w:t>MS_</w:t>
      </w:r>
      <w:r>
        <w:softHyphen/>
        <w:t>Description</w:t>
      </w:r>
      <w:bookmarkEnd w:id="467"/>
    </w:p>
    <w:p w14:paraId="321986D2" w14:textId="77777777" w:rsidR="00DC5D26" w:rsidRDefault="00EC1450">
      <w:r>
        <w:t>The type of billing</w:t>
      </w:r>
    </w:p>
    <w:p w14:paraId="321986D3" w14:textId="77777777" w:rsidR="00DC5D26" w:rsidRDefault="00EC1450">
      <w:pPr>
        <w:pStyle w:val="BlockTitleParagraph"/>
      </w:pPr>
      <w:bookmarkStart w:id="468" w:name="pAIAJFWuoWjL/TuPGi5b0dbZIPE="/>
      <w:r>
        <w:t>Properties</w:t>
      </w:r>
      <w:bookmarkEnd w:id="4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6D6" w14:textId="77777777">
        <w:tc>
          <w:tcPr>
            <w:tcW w:w="0" w:type="auto"/>
            <w:shd w:val="clear" w:color="auto" w:fill="F3F3F3"/>
            <w:vAlign w:val="bottom"/>
          </w:tcPr>
          <w:p w14:paraId="321986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6D9" w14:textId="77777777">
        <w:tc>
          <w:tcPr>
            <w:tcW w:w="0" w:type="auto"/>
            <w:shd w:val="clear" w:color="auto" w:fill="FFFFFF"/>
          </w:tcPr>
          <w:p w14:paraId="321986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6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6DC" w14:textId="77777777">
        <w:tc>
          <w:tcPr>
            <w:tcW w:w="0" w:type="auto"/>
            <w:shd w:val="clear" w:color="auto" w:fill="F3F3F3"/>
          </w:tcPr>
          <w:p w14:paraId="321986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6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86DF" w14:textId="77777777">
        <w:tc>
          <w:tcPr>
            <w:tcW w:w="0" w:type="auto"/>
            <w:shd w:val="clear" w:color="auto" w:fill="FFFFFF"/>
          </w:tcPr>
          <w:p w14:paraId="321986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6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6E2" w14:textId="77777777">
        <w:tc>
          <w:tcPr>
            <w:tcW w:w="0" w:type="auto"/>
            <w:shd w:val="clear" w:color="auto" w:fill="F3F3F3"/>
          </w:tcPr>
          <w:p w14:paraId="321986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6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6E3" w14:textId="77777777" w:rsidR="00DC5D26" w:rsidRDefault="00DC5D26">
      <w:pPr>
        <w:rPr>
          <w:rStyle w:val="Table-Header"/>
        </w:rPr>
      </w:pPr>
    </w:p>
    <w:p w14:paraId="321986E4" w14:textId="77777777" w:rsidR="00DC5D26" w:rsidRDefault="00EC1450">
      <w:pPr>
        <w:pStyle w:val="BlockTitleParagraph"/>
        <w:rPr>
          <w:rStyle w:val="Table-Header"/>
        </w:rPr>
      </w:pPr>
      <w:bookmarkStart w:id="469" w:name="AtRSYtuMJ5zslOhrTHSQk72XC0U="/>
      <w:r>
        <w:t>Columns</w:t>
      </w:r>
      <w:bookmarkEnd w:id="4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9"/>
        <w:gridCol w:w="1187"/>
        <w:gridCol w:w="2209"/>
        <w:gridCol w:w="3081"/>
        <w:gridCol w:w="1836"/>
      </w:tblGrid>
      <w:tr w:rsidR="00DC5D26" w14:paraId="321986EA" w14:textId="77777777">
        <w:tc>
          <w:tcPr>
            <w:tcW w:w="0" w:type="auto"/>
            <w:shd w:val="clear" w:color="auto" w:fill="F3F3F3"/>
            <w:vAlign w:val="bottom"/>
          </w:tcPr>
          <w:p w14:paraId="321986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6F0" w14:textId="77777777">
        <w:tc>
          <w:tcPr>
            <w:tcW w:w="0" w:type="auto"/>
            <w:shd w:val="clear" w:color="auto" w:fill="FFFFFF"/>
          </w:tcPr>
          <w:p w14:paraId="321986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1">
                <v:shape id="_x0000_i167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6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6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6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6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6F6" w14:textId="77777777">
        <w:tc>
          <w:tcPr>
            <w:tcW w:w="0" w:type="auto"/>
            <w:shd w:val="clear" w:color="auto" w:fill="F3F3F3"/>
          </w:tcPr>
          <w:p w14:paraId="321986F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6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6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6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6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6F7" w14:textId="77777777" w:rsidR="00DC5D26" w:rsidRDefault="00DC5D26">
      <w:pPr>
        <w:rPr>
          <w:rStyle w:val="Table-Header"/>
        </w:rPr>
      </w:pPr>
    </w:p>
    <w:p w14:paraId="321986F8" w14:textId="77777777" w:rsidR="00DC5D26" w:rsidRDefault="00EC1450">
      <w:pPr>
        <w:pStyle w:val="BlockTitleParagraph"/>
        <w:rPr>
          <w:rStyle w:val="Table-Header"/>
        </w:rPr>
      </w:pPr>
      <w:bookmarkStart w:id="470" w:name="Dz7Xoy2IgAB9F3skvFIhYp+J8o4="/>
      <w:r>
        <w:t>Indexes</w:t>
      </w:r>
      <w:bookmarkEnd w:id="4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237"/>
        <w:gridCol w:w="3157"/>
        <w:gridCol w:w="3006"/>
        <w:gridCol w:w="1842"/>
      </w:tblGrid>
      <w:tr w:rsidR="00DC5D26" w14:paraId="321986FD" w14:textId="77777777">
        <w:tc>
          <w:tcPr>
            <w:tcW w:w="0" w:type="auto"/>
            <w:shd w:val="clear" w:color="auto" w:fill="F3F3F3"/>
            <w:vAlign w:val="bottom"/>
          </w:tcPr>
          <w:p w14:paraId="321986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6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702" w14:textId="77777777">
        <w:tc>
          <w:tcPr>
            <w:tcW w:w="0" w:type="auto"/>
            <w:shd w:val="clear" w:color="auto" w:fill="FFFFFF"/>
          </w:tcPr>
          <w:p w14:paraId="321986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F2">
                <v:shape id="_x0000_i167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6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Billing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Type</w:t>
            </w:r>
          </w:p>
        </w:tc>
        <w:tc>
          <w:tcPr>
            <w:tcW w:w="0" w:type="auto"/>
            <w:shd w:val="clear" w:color="auto" w:fill="FFFFFF"/>
          </w:tcPr>
          <w:p w14:paraId="321987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701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703" w14:textId="77777777" w:rsidR="00DC5D26" w:rsidRDefault="00DC5D26">
      <w:pPr>
        <w:rPr>
          <w:rStyle w:val="Table-Header"/>
        </w:rPr>
      </w:pPr>
    </w:p>
    <w:p w14:paraId="32198704" w14:textId="77777777" w:rsidR="00DC5D26" w:rsidRDefault="00EC1450">
      <w:pPr>
        <w:pStyle w:val="BlockTitleParagraph"/>
        <w:rPr>
          <w:rStyle w:val="Table-Header"/>
        </w:rPr>
      </w:pPr>
      <w:bookmarkStart w:id="471" w:name="abE8/btDb/8gzUGENMloybfbOTo="/>
      <w:r>
        <w:t>SQL Script</w:t>
      </w:r>
      <w:bookmarkEnd w:id="4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710" w14:textId="77777777">
        <w:tc>
          <w:tcPr>
            <w:tcW w:w="0" w:type="auto"/>
            <w:shd w:val="clear" w:color="auto" w:fill="F5F5F5"/>
          </w:tcPr>
          <w:p w14:paraId="3219870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[t_billing_type]</w:t>
            </w:r>
          </w:p>
          <w:p w14:paraId="3219870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7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7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70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7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0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Billing</w:t>
            </w:r>
            <w:r>
              <w:rPr>
                <w:rStyle w:val="ScriptNormal"/>
              </w:rPr>
              <w:softHyphen/>
              <w:t xml:space="preserve">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7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0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 of billing'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't_billing_type'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7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0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711" w14:textId="77777777" w:rsidR="00DC5D26" w:rsidRDefault="00DC5D26">
      <w:pPr>
        <w:rPr>
          <w:rStyle w:val="ScriptNormal"/>
        </w:rPr>
      </w:pPr>
    </w:p>
    <w:p w14:paraId="32198712" w14:textId="77777777" w:rsidR="00DC5D26" w:rsidRDefault="00EC1450">
      <w:pPr>
        <w:pStyle w:val="BlockTitleParagraph"/>
        <w:rPr>
          <w:rStyle w:val="ScriptNormal"/>
        </w:rPr>
      </w:pPr>
      <w:bookmarkStart w:id="472" w:name="RZCPdq/5UuaUugr/FL1r3vqifV8="/>
      <w:r>
        <w:t>Uses</w:t>
      </w:r>
      <w:bookmarkEnd w:id="472"/>
    </w:p>
    <w:p w14:paraId="32198713" w14:textId="77777777" w:rsidR="00DC5D26" w:rsidRDefault="00EC1450">
      <w:r>
        <w:t>[licensing]</w:t>
      </w:r>
    </w:p>
    <w:p w14:paraId="32198714" w14:textId="77777777" w:rsidR="00DC5D26" w:rsidRDefault="00EC1450">
      <w:pPr>
        <w:pStyle w:val="BlockTitleParagraph"/>
      </w:pPr>
      <w:bookmarkStart w:id="473" w:name="6UdW7/bZbbJlbVSU8xuG5sGmP4w="/>
      <w:r>
        <w:t>Used By</w:t>
      </w:r>
      <w:bookmarkEnd w:id="473"/>
    </w:p>
    <w:p w14:paraId="32198715" w14:textId="77777777" w:rsidR="00DC5D26" w:rsidRDefault="00EC1450">
      <w:hyperlink w:anchor="gW/8v+TiudxKbw4411ArMKtXy2Y=" w:history="1">
        <w:r>
          <w:t>[licensing].[t_orderline]</w:t>
        </w:r>
      </w:hyperlink>
    </w:p>
    <w:p w14:paraId="32198716" w14:textId="77777777" w:rsidR="00DC5D26" w:rsidRDefault="00EC1450">
      <w:hyperlink w:anchor="3xfuQEL8DMsOwiVfhBOSiA8gHPA=" w:history="1">
        <w:r>
          <w:t>[licensing].[t_price]</w:t>
        </w:r>
      </w:hyperlink>
    </w:p>
    <w:p w14:paraId="32198717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718" w14:textId="77777777" w:rsidR="00DC5D26" w:rsidRDefault="00EC1450">
      <w:hyperlink w:anchor="vg2gXloGvUNaZu9BAPnJNB00Tg4=" w:history="1">
        <w:r>
          <w:t>[licensing].[p_billing_type_delete]</w:t>
        </w:r>
      </w:hyperlink>
    </w:p>
    <w:p w14:paraId="32198719" w14:textId="77777777" w:rsidR="00DC5D26" w:rsidRDefault="00EC1450">
      <w:hyperlink w:anchor="PMj2YNV5pDGsp56mYX7pgjqA8xE=" w:history="1">
        <w:r>
          <w:t>[licensing].[p_billing_type_get_all]</w:t>
        </w:r>
      </w:hyperlink>
    </w:p>
    <w:p w14:paraId="3219871A" w14:textId="77777777" w:rsidR="00DC5D26" w:rsidRDefault="00EC1450">
      <w:hyperlink w:anchor="JaB461hdLg32uaON30BvUrc8ZP4=" w:history="1">
        <w:r>
          <w:t>[licensing].[p_billing_type_get_by_id]</w:t>
        </w:r>
      </w:hyperlink>
    </w:p>
    <w:p w14:paraId="3219871B" w14:textId="77777777" w:rsidR="00DC5D26" w:rsidRDefault="00EC1450">
      <w:hyperlink w:anchor="+eFytUJ8juTRrqXTeInbRzxmdJM=" w:history="1">
        <w:r>
          <w:t>[licensing].[p_billing_type_insert]</w:t>
        </w:r>
      </w:hyperlink>
    </w:p>
    <w:p w14:paraId="3219871C" w14:textId="77777777" w:rsidR="00DC5D26" w:rsidRDefault="00EC1450">
      <w:hyperlink w:anchor="7tWSQ8KOlGyZnElc0WeQMxzAEyA=" w:history="1">
        <w:r>
          <w:t>[licensing].[p_billing_type_update]</w:t>
        </w:r>
      </w:hyperlink>
    </w:p>
    <w:p w14:paraId="3219871D" w14:textId="77777777" w:rsidR="00DC5D26" w:rsidRDefault="00DC5D26">
      <w:pPr>
        <w:sectPr w:rsidR="00DC5D26">
          <w:headerReference w:type="default" r:id="rId7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720" w14:textId="77777777">
        <w:tc>
          <w:tcPr>
            <w:tcW w:w="0" w:type="auto"/>
            <w:shd w:val="clear" w:color="auto" w:fill="E6E6E6"/>
          </w:tcPr>
          <w:p w14:paraId="3219871E" w14:textId="77777777" w:rsidR="00DC5D26" w:rsidRDefault="00EC1450">
            <w:pPr>
              <w:pStyle w:val="Heading6"/>
            </w:pPr>
            <w:bookmarkStart w:id="474" w:name="_Toc256000057"/>
            <w:bookmarkStart w:id="475" w:name="+gwO/kV6vlFfFAxpzjU3+jxS/Pc="/>
            <w:r>
              <w:pict w14:anchorId="3219EFF3">
                <v:shape id="_x0000_i1677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[licensing].[t_customer]</w:t>
            </w:r>
            <w:bookmarkEnd w:id="474"/>
          </w:p>
          <w:bookmarkEnd w:id="475"/>
          <w:p w14:paraId="3219871F" w14:textId="77777777" w:rsidR="00DC5D26" w:rsidRDefault="00DC5D26"/>
        </w:tc>
      </w:tr>
    </w:tbl>
    <w:p w14:paraId="32198721" w14:textId="77777777" w:rsidR="00DC5D26" w:rsidRDefault="00DC5D26">
      <w:pPr>
        <w:keepNext/>
      </w:pPr>
    </w:p>
    <w:p w14:paraId="32198722" w14:textId="77777777" w:rsidR="00DC5D26" w:rsidRDefault="00EC1450">
      <w:pPr>
        <w:pStyle w:val="BlockTitleParagraph"/>
        <w:rPr>
          <w:rStyle w:val="Description"/>
        </w:rPr>
      </w:pPr>
      <w:bookmarkStart w:id="476" w:name="6xjtQfcqfqxjFzw6AyD+wqRN7J4="/>
      <w:r>
        <w:t>MS_</w:t>
      </w:r>
      <w:r>
        <w:softHyphen/>
        <w:t>Description</w:t>
      </w:r>
      <w:bookmarkEnd w:id="476"/>
    </w:p>
    <w:p w14:paraId="32198723" w14:textId="77777777" w:rsidR="00DC5D26" w:rsidRDefault="00EC1450">
      <w:r>
        <w:t>The registered customer</w:t>
      </w:r>
    </w:p>
    <w:p w14:paraId="32198724" w14:textId="77777777" w:rsidR="00DC5D26" w:rsidRDefault="00EC1450">
      <w:pPr>
        <w:pStyle w:val="BlockTitleParagraph"/>
      </w:pPr>
      <w:bookmarkStart w:id="477" w:name="cRRD4lkfzjxj14TQ4kPPER+brBU="/>
      <w:r>
        <w:t>Properties</w:t>
      </w:r>
      <w:bookmarkEnd w:id="4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727" w14:textId="77777777">
        <w:tc>
          <w:tcPr>
            <w:tcW w:w="0" w:type="auto"/>
            <w:shd w:val="clear" w:color="auto" w:fill="F3F3F3"/>
            <w:vAlign w:val="bottom"/>
          </w:tcPr>
          <w:p w14:paraId="3219872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2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72A" w14:textId="77777777">
        <w:tc>
          <w:tcPr>
            <w:tcW w:w="0" w:type="auto"/>
            <w:shd w:val="clear" w:color="auto" w:fill="FFFFFF"/>
          </w:tcPr>
          <w:p w14:paraId="321987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7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72D" w14:textId="77777777">
        <w:tc>
          <w:tcPr>
            <w:tcW w:w="0" w:type="auto"/>
            <w:shd w:val="clear" w:color="auto" w:fill="F3F3F3"/>
          </w:tcPr>
          <w:p w14:paraId="321987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7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8730" w14:textId="77777777">
        <w:tc>
          <w:tcPr>
            <w:tcW w:w="0" w:type="auto"/>
            <w:shd w:val="clear" w:color="auto" w:fill="FFFFFF"/>
          </w:tcPr>
          <w:p w14:paraId="321987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7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733" w14:textId="77777777">
        <w:tc>
          <w:tcPr>
            <w:tcW w:w="0" w:type="auto"/>
            <w:shd w:val="clear" w:color="auto" w:fill="F3F3F3"/>
          </w:tcPr>
          <w:p w14:paraId="321987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7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734" w14:textId="77777777" w:rsidR="00DC5D26" w:rsidRDefault="00DC5D26">
      <w:pPr>
        <w:rPr>
          <w:rStyle w:val="Table-Header"/>
        </w:rPr>
      </w:pPr>
    </w:p>
    <w:p w14:paraId="32198735" w14:textId="77777777" w:rsidR="00DC5D26" w:rsidRDefault="00EC1450">
      <w:pPr>
        <w:pStyle w:val="BlockTitleParagraph"/>
        <w:rPr>
          <w:rStyle w:val="Table-Header"/>
        </w:rPr>
      </w:pPr>
      <w:bookmarkStart w:id="478" w:name="GG1fTG8NpYGgtXOQVrelIKalQUk="/>
      <w:r>
        <w:t>Columns</w:t>
      </w:r>
      <w:bookmarkEnd w:id="4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9"/>
        <w:gridCol w:w="1398"/>
        <w:gridCol w:w="1827"/>
        <w:gridCol w:w="2548"/>
        <w:gridCol w:w="1518"/>
        <w:gridCol w:w="1182"/>
      </w:tblGrid>
      <w:tr w:rsidR="00DC5D26" w14:paraId="3219873C" w14:textId="77777777">
        <w:tc>
          <w:tcPr>
            <w:tcW w:w="0" w:type="auto"/>
            <w:shd w:val="clear" w:color="auto" w:fill="F3F3F3"/>
            <w:vAlign w:val="bottom"/>
          </w:tcPr>
          <w:p w14:paraId="321987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743" w14:textId="77777777">
        <w:tc>
          <w:tcPr>
            <w:tcW w:w="0" w:type="auto"/>
            <w:shd w:val="clear" w:color="auto" w:fill="FFFFFF"/>
          </w:tcPr>
          <w:p w14:paraId="321987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4">
                <v:shape id="_x0000_i167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7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7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7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7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74A" w14:textId="77777777">
        <w:tc>
          <w:tcPr>
            <w:tcW w:w="0" w:type="auto"/>
            <w:shd w:val="clear" w:color="auto" w:fill="F3F3F3"/>
          </w:tcPr>
          <w:p w14:paraId="3219874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7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7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7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7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51" w14:textId="77777777">
        <w:tc>
          <w:tcPr>
            <w:tcW w:w="0" w:type="auto"/>
            <w:shd w:val="clear" w:color="auto" w:fill="FFFFFF"/>
          </w:tcPr>
          <w:p w14:paraId="321987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F5">
                <v:shape id="_x0000_i1679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7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87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87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75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752" w14:textId="77777777" w:rsidR="00DC5D26" w:rsidRDefault="00DC5D26">
      <w:pPr>
        <w:rPr>
          <w:rStyle w:val="Table-Header"/>
        </w:rPr>
      </w:pPr>
    </w:p>
    <w:p w14:paraId="32198753" w14:textId="77777777" w:rsidR="00DC5D26" w:rsidRDefault="00EC1450">
      <w:pPr>
        <w:pStyle w:val="BlockTitleParagraph"/>
        <w:rPr>
          <w:rStyle w:val="Table-Header"/>
        </w:rPr>
      </w:pPr>
      <w:bookmarkStart w:id="479" w:name="jEsW960zxh7BCB6b19iYXlL6YhU="/>
      <w:r>
        <w:t>Indexes</w:t>
      </w:r>
      <w:bookmarkEnd w:id="4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34"/>
        <w:gridCol w:w="4156"/>
        <w:gridCol w:w="2513"/>
        <w:gridCol w:w="1539"/>
      </w:tblGrid>
      <w:tr w:rsidR="00DC5D26" w14:paraId="32198758" w14:textId="77777777">
        <w:tc>
          <w:tcPr>
            <w:tcW w:w="0" w:type="auto"/>
            <w:shd w:val="clear" w:color="auto" w:fill="F3F3F3"/>
            <w:vAlign w:val="bottom"/>
          </w:tcPr>
          <w:p w14:paraId="3219875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75D" w14:textId="77777777">
        <w:tc>
          <w:tcPr>
            <w:tcW w:w="0" w:type="auto"/>
            <w:shd w:val="clear" w:color="auto" w:fill="FFFFFF"/>
          </w:tcPr>
          <w:p w14:paraId="321987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6">
                <v:shape id="_x0000_i168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Customer</w:t>
            </w:r>
          </w:p>
        </w:tc>
        <w:tc>
          <w:tcPr>
            <w:tcW w:w="0" w:type="auto"/>
            <w:shd w:val="clear" w:color="auto" w:fill="FFFFFF"/>
          </w:tcPr>
          <w:p w14:paraId="321987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75C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762" w14:textId="77777777">
        <w:tc>
          <w:tcPr>
            <w:tcW w:w="0" w:type="auto"/>
            <w:shd w:val="clear" w:color="auto" w:fill="F3F3F3"/>
          </w:tcPr>
          <w:p w14:paraId="3219875E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IX_t_customer_username</w:t>
            </w:r>
          </w:p>
        </w:tc>
        <w:tc>
          <w:tcPr>
            <w:tcW w:w="0" w:type="auto"/>
            <w:shd w:val="clear" w:color="auto" w:fill="F3F3F3"/>
          </w:tcPr>
          <w:p w14:paraId="321987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8761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763" w14:textId="77777777" w:rsidR="00DC5D26" w:rsidRDefault="00DC5D26">
      <w:pPr>
        <w:rPr>
          <w:rStyle w:val="Table-Header"/>
        </w:rPr>
      </w:pPr>
    </w:p>
    <w:p w14:paraId="32198764" w14:textId="77777777" w:rsidR="00DC5D26" w:rsidRDefault="00EC1450">
      <w:pPr>
        <w:pStyle w:val="BlockTitleParagraph"/>
        <w:rPr>
          <w:rStyle w:val="Table-Header"/>
        </w:rPr>
      </w:pPr>
      <w:bookmarkStart w:id="480" w:name="fmQHiO0AKnBTw9fnlN5HmUM4K6Y="/>
      <w:r>
        <w:t>SQL Script</w:t>
      </w:r>
      <w:bookmarkEnd w:id="48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773" w14:textId="77777777">
        <w:tc>
          <w:tcPr>
            <w:tcW w:w="0" w:type="auto"/>
            <w:shd w:val="clear" w:color="auto" w:fill="F5F5F5"/>
          </w:tcPr>
          <w:p w14:paraId="321987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[t_customer]</w:t>
            </w:r>
          </w:p>
          <w:p w14:paraId="3219876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7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7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7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76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7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Customer]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7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6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[IX_t_customer_username]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[t_customer] ([username]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7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registered customer'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't_customer'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7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77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774" w14:textId="77777777" w:rsidR="00DC5D26" w:rsidRDefault="00DC5D26">
      <w:pPr>
        <w:rPr>
          <w:rStyle w:val="ScriptNormal"/>
        </w:rPr>
      </w:pPr>
    </w:p>
    <w:p w14:paraId="32198775" w14:textId="77777777" w:rsidR="00DC5D26" w:rsidRDefault="00EC1450">
      <w:pPr>
        <w:pStyle w:val="BlockTitleParagraph"/>
        <w:rPr>
          <w:rStyle w:val="ScriptNormal"/>
        </w:rPr>
      </w:pPr>
      <w:bookmarkStart w:id="481" w:name="ywDfXq3RnXx1md+nyYKa+xflUxY="/>
      <w:r>
        <w:t>Uses</w:t>
      </w:r>
      <w:bookmarkEnd w:id="481"/>
    </w:p>
    <w:p w14:paraId="32198776" w14:textId="77777777" w:rsidR="00DC5D26" w:rsidRDefault="00EC1450">
      <w:r>
        <w:t>[licensing]</w:t>
      </w:r>
    </w:p>
    <w:p w14:paraId="32198777" w14:textId="77777777" w:rsidR="00DC5D26" w:rsidRDefault="00EC1450">
      <w:pPr>
        <w:pStyle w:val="BlockTitleParagraph"/>
      </w:pPr>
      <w:bookmarkStart w:id="482" w:name="JhyCFlH2XgIoP3+tjkBMmEgr6GQ="/>
      <w:r>
        <w:t>Used By</w:t>
      </w:r>
      <w:bookmarkEnd w:id="482"/>
    </w:p>
    <w:p w14:paraId="32198778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779" w14:textId="77777777" w:rsidR="00DC5D26" w:rsidRDefault="00EC1450">
      <w:hyperlink w:anchor="stZpoeAkeKTIrN6NCVRIdVRFuXo=" w:history="1">
        <w:r>
          <w:t>[licensing].[p_customer_delete]</w:t>
        </w:r>
      </w:hyperlink>
    </w:p>
    <w:p w14:paraId="3219877A" w14:textId="77777777" w:rsidR="00DC5D26" w:rsidRDefault="00EC1450">
      <w:hyperlink w:anchor="7+yidD4QgvrfFCpIM5ZsfL51iHw=" w:history="1">
        <w:r>
          <w:t>[licensing].[p_customer_get_all]</w:t>
        </w:r>
      </w:hyperlink>
    </w:p>
    <w:p w14:paraId="3219877B" w14:textId="77777777" w:rsidR="00DC5D26" w:rsidRDefault="00EC1450">
      <w:hyperlink w:anchor="Raw4TRsrYeYr6m6E0PbCFwuH9/U=" w:history="1">
        <w:r>
          <w:t>[licensing].[p_customer_get_by_id]</w:t>
        </w:r>
      </w:hyperlink>
    </w:p>
    <w:p w14:paraId="3219877C" w14:textId="77777777" w:rsidR="00DC5D26" w:rsidRDefault="00EC1450">
      <w:hyperlink w:anchor="74gegkjrVkNFJyF7nHYrL5KVB/w=" w:history="1">
        <w:r>
          <w:t>[licensing].[p_customer_get_by_username]</w:t>
        </w:r>
      </w:hyperlink>
    </w:p>
    <w:p w14:paraId="3219877D" w14:textId="77777777" w:rsidR="00DC5D26" w:rsidRDefault="00EC1450">
      <w:hyperlink w:anchor="m7i61yQ4jCHy5DZpBHm79Q7hR4k=" w:history="1">
        <w:r>
          <w:t>[licensing].[p_customer_insert]</w:t>
        </w:r>
      </w:hyperlink>
    </w:p>
    <w:p w14:paraId="3219877E" w14:textId="77777777" w:rsidR="00DC5D26" w:rsidRDefault="00EC1450">
      <w:hyperlink w:anchor="PsoeVlJWRfP8hEFv80X0T1aRrPE=" w:history="1">
        <w:r>
          <w:t>[licensing].[p_customer_search]</w:t>
        </w:r>
      </w:hyperlink>
    </w:p>
    <w:p w14:paraId="3219877F" w14:textId="77777777" w:rsidR="00DC5D26" w:rsidRDefault="00EC1450">
      <w:hyperlink w:anchor="vXR0lcrCEpgSaMl3O6zdfbxDPxw=" w:history="1">
        <w:r>
          <w:t>[licensing].[p_customer_update]</w:t>
        </w:r>
      </w:hyperlink>
    </w:p>
    <w:p w14:paraId="32198780" w14:textId="77777777" w:rsidR="00DC5D26" w:rsidRDefault="00EC1450">
      <w:hyperlink w:anchor="lwhn7riTIvypHY0gkd39j/IiQ4w=" w:history="1">
        <w:r>
          <w:t>[licensing].[p_s</w:t>
        </w:r>
        <w:r>
          <w:t>ubscription_search]</w:t>
        </w:r>
      </w:hyperlink>
    </w:p>
    <w:p w14:paraId="32198781" w14:textId="77777777" w:rsidR="00DC5D26" w:rsidRDefault="00DC5D26">
      <w:pPr>
        <w:sectPr w:rsidR="00DC5D26">
          <w:headerReference w:type="default" r:id="rId7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784" w14:textId="77777777">
        <w:tc>
          <w:tcPr>
            <w:tcW w:w="0" w:type="auto"/>
            <w:shd w:val="clear" w:color="auto" w:fill="E6E6E6"/>
          </w:tcPr>
          <w:p w14:paraId="32198782" w14:textId="77777777" w:rsidR="00DC5D26" w:rsidRDefault="00EC1450">
            <w:pPr>
              <w:pStyle w:val="Heading6"/>
            </w:pPr>
            <w:bookmarkStart w:id="483" w:name="_Toc256000058"/>
            <w:bookmarkStart w:id="484" w:name="yOjz4MRQxXPPTp9qgVyGmTRcv5k="/>
            <w:r>
              <w:pict w14:anchorId="3219EFF7">
                <v:shape id="_x0000_i1681" type="#_x0000_t75" style="width:11.95pt;height:11.95pt">
                  <v:imagedata r:id="rId11" o:title=""/>
                </v:shape>
              </w:pict>
            </w:r>
            <w:r>
              <w:t xml:space="preserve"> [licensing].[t_import_data]</w:t>
            </w:r>
            <w:bookmarkEnd w:id="483"/>
          </w:p>
          <w:bookmarkEnd w:id="484"/>
          <w:p w14:paraId="32198783" w14:textId="77777777" w:rsidR="00DC5D26" w:rsidRDefault="00DC5D26"/>
        </w:tc>
      </w:tr>
    </w:tbl>
    <w:p w14:paraId="32198785" w14:textId="77777777" w:rsidR="00DC5D26" w:rsidRDefault="00DC5D26">
      <w:pPr>
        <w:keepNext/>
      </w:pPr>
    </w:p>
    <w:p w14:paraId="32198786" w14:textId="77777777" w:rsidR="00DC5D26" w:rsidRDefault="00EC1450">
      <w:pPr>
        <w:pStyle w:val="BlockTitleParagraph"/>
        <w:rPr>
          <w:rStyle w:val="Description"/>
        </w:rPr>
      </w:pPr>
      <w:bookmarkStart w:id="485" w:name="54OPkTvlIsWWEGFnAHkrzsXlxBg="/>
      <w:r>
        <w:t>MS_</w:t>
      </w:r>
      <w:r>
        <w:softHyphen/>
        <w:t>Description</w:t>
      </w:r>
      <w:bookmarkEnd w:id="485"/>
    </w:p>
    <w:p w14:paraId="32198787" w14:textId="77777777" w:rsidR="00DC5D26" w:rsidRDefault="00EC1450">
      <w:r>
        <w:t>Licensing data that has been imported from an external file</w:t>
      </w:r>
    </w:p>
    <w:p w14:paraId="32198788" w14:textId="77777777" w:rsidR="00DC5D26" w:rsidRDefault="00EC1450">
      <w:pPr>
        <w:pStyle w:val="BlockTitleParagraph"/>
      </w:pPr>
      <w:bookmarkStart w:id="486" w:name="CvzdDMBaT7T1Ki68/g6xjMOaLhs="/>
      <w:r>
        <w:t>Properties</w:t>
      </w:r>
      <w:bookmarkEnd w:id="48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78B" w14:textId="77777777">
        <w:tc>
          <w:tcPr>
            <w:tcW w:w="0" w:type="auto"/>
            <w:shd w:val="clear" w:color="auto" w:fill="F3F3F3"/>
            <w:vAlign w:val="bottom"/>
          </w:tcPr>
          <w:p w14:paraId="321987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78E" w14:textId="77777777">
        <w:tc>
          <w:tcPr>
            <w:tcW w:w="0" w:type="auto"/>
            <w:shd w:val="clear" w:color="auto" w:fill="FFFFFF"/>
          </w:tcPr>
          <w:p w14:paraId="321987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7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791" w14:textId="77777777">
        <w:tc>
          <w:tcPr>
            <w:tcW w:w="0" w:type="auto"/>
            <w:shd w:val="clear" w:color="auto" w:fill="F3F3F3"/>
          </w:tcPr>
          <w:p w14:paraId="321987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7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794" w14:textId="77777777">
        <w:tc>
          <w:tcPr>
            <w:tcW w:w="0" w:type="auto"/>
            <w:shd w:val="clear" w:color="auto" w:fill="FFFFFF"/>
          </w:tcPr>
          <w:p w14:paraId="321987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7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797" w14:textId="77777777">
        <w:tc>
          <w:tcPr>
            <w:tcW w:w="0" w:type="auto"/>
            <w:shd w:val="clear" w:color="auto" w:fill="F3F3F3"/>
          </w:tcPr>
          <w:p w14:paraId="321987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7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</w:tbl>
    <w:p w14:paraId="32198798" w14:textId="77777777" w:rsidR="00DC5D26" w:rsidRDefault="00DC5D26">
      <w:pPr>
        <w:rPr>
          <w:rStyle w:val="Table-Header"/>
        </w:rPr>
      </w:pPr>
    </w:p>
    <w:p w14:paraId="32198799" w14:textId="77777777" w:rsidR="00DC5D26" w:rsidRDefault="00EC1450">
      <w:pPr>
        <w:pStyle w:val="BlockTitleParagraph"/>
        <w:rPr>
          <w:rStyle w:val="Table-Header"/>
        </w:rPr>
      </w:pPr>
      <w:bookmarkStart w:id="487" w:name="DgAQaQyXyiVKeesHfakcSgPspxA="/>
      <w:r>
        <w:t>Columns</w:t>
      </w:r>
      <w:bookmarkEnd w:id="4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58"/>
        <w:gridCol w:w="1939"/>
        <w:gridCol w:w="1424"/>
        <w:gridCol w:w="1850"/>
        <w:gridCol w:w="1326"/>
        <w:gridCol w:w="858"/>
        <w:gridCol w:w="1287"/>
      </w:tblGrid>
      <w:tr w:rsidR="00DC5D26" w14:paraId="321987A1" w14:textId="77777777">
        <w:tc>
          <w:tcPr>
            <w:tcW w:w="0" w:type="auto"/>
            <w:shd w:val="clear" w:color="auto" w:fill="F3F3F3"/>
            <w:vAlign w:val="bottom"/>
          </w:tcPr>
          <w:p w14:paraId="321987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7A9" w14:textId="77777777">
        <w:tc>
          <w:tcPr>
            <w:tcW w:w="0" w:type="auto"/>
            <w:shd w:val="clear" w:color="auto" w:fill="FFFFFF"/>
          </w:tcPr>
          <w:p w14:paraId="321987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8">
                <v:shape id="_x0000_i168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7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7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7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FFFFF"/>
          </w:tcPr>
          <w:p w14:paraId="321987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21987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B1" w14:textId="77777777">
        <w:tc>
          <w:tcPr>
            <w:tcW w:w="0" w:type="auto"/>
            <w:shd w:val="clear" w:color="auto" w:fill="F3F3F3"/>
          </w:tcPr>
          <w:p w14:paraId="321987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9">
                <v:shape id="_x0000_i1683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7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type</w:t>
            </w:r>
          </w:p>
        </w:tc>
        <w:tc>
          <w:tcPr>
            <w:tcW w:w="0" w:type="auto"/>
            <w:shd w:val="clear" w:color="auto" w:fill="F3F3F3"/>
          </w:tcPr>
          <w:p w14:paraId="321987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7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7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7A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B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B9" w14:textId="77777777">
        <w:tc>
          <w:tcPr>
            <w:tcW w:w="0" w:type="auto"/>
            <w:shd w:val="clear" w:color="auto" w:fill="FFFFFF"/>
          </w:tcPr>
          <w:p w14:paraId="321987B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payload</w:t>
            </w:r>
          </w:p>
        </w:tc>
        <w:tc>
          <w:tcPr>
            <w:tcW w:w="0" w:type="auto"/>
            <w:shd w:val="clear" w:color="auto" w:fill="FFFFFF"/>
          </w:tcPr>
          <w:p w14:paraId="321987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87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87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7B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B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C1" w14:textId="77777777">
        <w:tc>
          <w:tcPr>
            <w:tcW w:w="0" w:type="auto"/>
            <w:shd w:val="clear" w:color="auto" w:fill="F3F3F3"/>
          </w:tcPr>
          <w:p w14:paraId="321987B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creationdate</w:t>
            </w:r>
          </w:p>
        </w:tc>
        <w:tc>
          <w:tcPr>
            <w:tcW w:w="0" w:type="auto"/>
            <w:shd w:val="clear" w:color="auto" w:fill="F3F3F3"/>
          </w:tcPr>
          <w:p w14:paraId="321987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7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7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7B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87C9" w14:textId="77777777">
        <w:tc>
          <w:tcPr>
            <w:tcW w:w="0" w:type="auto"/>
            <w:shd w:val="clear" w:color="auto" w:fill="FFFFFF"/>
          </w:tcPr>
          <w:p w14:paraId="321987C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87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7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7C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D1" w14:textId="77777777">
        <w:tc>
          <w:tcPr>
            <w:tcW w:w="0" w:type="auto"/>
            <w:shd w:val="clear" w:color="auto" w:fill="F3F3F3"/>
          </w:tcPr>
          <w:p w14:paraId="321987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A">
                <v:shape id="_x0000_i1684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7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booked_by</w:t>
            </w:r>
          </w:p>
        </w:tc>
        <w:tc>
          <w:tcPr>
            <w:tcW w:w="0" w:type="auto"/>
            <w:shd w:val="clear" w:color="auto" w:fill="F3F3F3"/>
          </w:tcPr>
          <w:p w14:paraId="321987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87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87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7C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D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D9" w14:textId="77777777">
        <w:tc>
          <w:tcPr>
            <w:tcW w:w="0" w:type="auto"/>
            <w:shd w:val="clear" w:color="auto" w:fill="FFFFFF"/>
          </w:tcPr>
          <w:p w14:paraId="321987D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booking_date</w:t>
            </w:r>
          </w:p>
        </w:tc>
        <w:tc>
          <w:tcPr>
            <w:tcW w:w="0" w:type="auto"/>
            <w:shd w:val="clear" w:color="auto" w:fill="FFFFFF"/>
          </w:tcPr>
          <w:p w14:paraId="321987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7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7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7D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E1" w14:textId="77777777">
        <w:tc>
          <w:tcPr>
            <w:tcW w:w="0" w:type="auto"/>
            <w:shd w:val="clear" w:color="auto" w:fill="F3F3F3"/>
          </w:tcPr>
          <w:p w14:paraId="321987D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87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7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7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7D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7E9" w14:textId="77777777">
        <w:tc>
          <w:tcPr>
            <w:tcW w:w="0" w:type="auto"/>
            <w:shd w:val="clear" w:color="auto" w:fill="FFFFFF"/>
          </w:tcPr>
          <w:p w14:paraId="321987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FB">
                <v:shape id="_x0000_i1685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state_machine_status</w:t>
            </w:r>
          </w:p>
        </w:tc>
        <w:tc>
          <w:tcPr>
            <w:tcW w:w="0" w:type="auto"/>
            <w:shd w:val="clear" w:color="auto" w:fill="FFFFFF"/>
          </w:tcPr>
          <w:p w14:paraId="321987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7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7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7E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E8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7EA" w14:textId="77777777" w:rsidR="00DC5D26" w:rsidRDefault="00DC5D26">
      <w:pPr>
        <w:rPr>
          <w:rStyle w:val="Table-Header"/>
        </w:rPr>
      </w:pPr>
    </w:p>
    <w:p w14:paraId="321987EB" w14:textId="77777777" w:rsidR="00DC5D26" w:rsidRDefault="00EC1450">
      <w:pPr>
        <w:pStyle w:val="BlockTitleParagraph"/>
        <w:rPr>
          <w:rStyle w:val="Table-Header"/>
        </w:rPr>
      </w:pPr>
      <w:bookmarkStart w:id="488" w:name="djohbgpwQFAts39A9JNnWp0pH90="/>
      <w:r>
        <w:t>Indexes</w:t>
      </w:r>
      <w:bookmarkEnd w:id="4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9"/>
        <w:gridCol w:w="4650"/>
        <w:gridCol w:w="2677"/>
        <w:gridCol w:w="1146"/>
      </w:tblGrid>
      <w:tr w:rsidR="00DC5D26" w14:paraId="321987F0" w14:textId="77777777">
        <w:tc>
          <w:tcPr>
            <w:tcW w:w="0" w:type="auto"/>
            <w:shd w:val="clear" w:color="auto" w:fill="F3F3F3"/>
            <w:vAlign w:val="bottom"/>
          </w:tcPr>
          <w:p w14:paraId="321987E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7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7F5" w14:textId="77777777">
        <w:tc>
          <w:tcPr>
            <w:tcW w:w="0" w:type="auto"/>
            <w:shd w:val="clear" w:color="auto" w:fill="FFFFFF"/>
          </w:tcPr>
          <w:p w14:paraId="321987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C">
                <v:shape id="_x0000_i168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7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Import</w:t>
            </w:r>
            <w:r>
              <w:rPr>
                <w:rStyle w:val="Table-Default"/>
              </w:rPr>
              <w:softHyphen/>
              <w:t>Data</w:t>
            </w:r>
          </w:p>
        </w:tc>
        <w:tc>
          <w:tcPr>
            <w:tcW w:w="0" w:type="auto"/>
            <w:shd w:val="clear" w:color="auto" w:fill="FFFFFF"/>
          </w:tcPr>
          <w:p w14:paraId="321987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7F4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7FA" w14:textId="77777777">
        <w:tc>
          <w:tcPr>
            <w:tcW w:w="0" w:type="auto"/>
            <w:shd w:val="clear" w:color="auto" w:fill="F3F3F3"/>
          </w:tcPr>
          <w:p w14:paraId="321987F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7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IX_t_import_data_state_machine_status</w:t>
            </w:r>
          </w:p>
        </w:tc>
        <w:tc>
          <w:tcPr>
            <w:tcW w:w="0" w:type="auto"/>
            <w:shd w:val="clear" w:color="auto" w:fill="F3F3F3"/>
          </w:tcPr>
          <w:p w14:paraId="321987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state_machine_status</w:t>
            </w:r>
          </w:p>
        </w:tc>
        <w:tc>
          <w:tcPr>
            <w:tcW w:w="0" w:type="auto"/>
            <w:shd w:val="clear" w:color="auto" w:fill="F3F3F3"/>
          </w:tcPr>
          <w:p w14:paraId="321987F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7FF" w14:textId="77777777">
        <w:tc>
          <w:tcPr>
            <w:tcW w:w="0" w:type="auto"/>
            <w:shd w:val="clear" w:color="auto" w:fill="FFFFFF"/>
          </w:tcPr>
          <w:p w14:paraId="321987FB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7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IX_t_import_data_type_booked_by</w:t>
            </w:r>
          </w:p>
        </w:tc>
        <w:tc>
          <w:tcPr>
            <w:tcW w:w="0" w:type="auto"/>
            <w:shd w:val="clear" w:color="auto" w:fill="FFFFFF"/>
          </w:tcPr>
          <w:p w14:paraId="321987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type, booked_by</w:t>
            </w:r>
          </w:p>
        </w:tc>
        <w:tc>
          <w:tcPr>
            <w:tcW w:w="0" w:type="auto"/>
            <w:shd w:val="clear" w:color="auto" w:fill="FFFFFF"/>
          </w:tcPr>
          <w:p w14:paraId="321987FE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800" w14:textId="77777777" w:rsidR="00DC5D26" w:rsidRDefault="00DC5D26">
      <w:pPr>
        <w:rPr>
          <w:rStyle w:val="Table-Header"/>
        </w:rPr>
      </w:pPr>
    </w:p>
    <w:p w14:paraId="32198801" w14:textId="77777777" w:rsidR="00DC5D26" w:rsidRDefault="00EC1450">
      <w:pPr>
        <w:pStyle w:val="BlockTitleParagraph"/>
        <w:rPr>
          <w:rStyle w:val="Table-Header"/>
        </w:rPr>
      </w:pPr>
      <w:bookmarkStart w:id="489" w:name="p1GjfgjwMMe/11cwmPlVGcC4Ez4="/>
      <w:r>
        <w:t>SQL Script</w:t>
      </w:r>
      <w:bookmarkEnd w:id="48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18" w14:textId="77777777">
        <w:tc>
          <w:tcPr>
            <w:tcW w:w="0" w:type="auto"/>
            <w:shd w:val="clear" w:color="auto" w:fill="F5F5F5"/>
          </w:tcPr>
          <w:p w14:paraId="321988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[t_import_data]</w:t>
            </w:r>
          </w:p>
          <w:p w14:paraId="3219880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8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8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[type]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[payload]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[creationdate]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[DF_t_import_data_creationdate]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88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[booked_by]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[booking_date]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[DF_t_import_data_ret</w:t>
            </w:r>
            <w:r>
              <w:rPr>
                <w:rStyle w:val="ScriptNormal"/>
              </w:rPr>
              <w:t xml:space="preserve">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88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[state_machine_status]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80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[t_import_data]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>Import</w:t>
            </w:r>
            <w:r>
              <w:rPr>
                <w:rStyle w:val="ScriptNormal"/>
              </w:rPr>
              <w:softHyphen/>
              <w:t xml:space="preserve">Data]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[IX_t_import_data_state_machine_status]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[t_import_data] ([state_machine_status]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1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[IX_t_import_data_type_booked_by]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[t_import_data] ([type], [booked_by]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 data that has been imported from an external file'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't_import_data'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8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1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819" w14:textId="77777777" w:rsidR="00DC5D26" w:rsidRDefault="00DC5D26">
      <w:pPr>
        <w:rPr>
          <w:rStyle w:val="ScriptNormal"/>
        </w:rPr>
      </w:pPr>
    </w:p>
    <w:p w14:paraId="3219881A" w14:textId="77777777" w:rsidR="00DC5D26" w:rsidRDefault="00EC1450">
      <w:pPr>
        <w:pStyle w:val="BlockTitleParagraph"/>
        <w:rPr>
          <w:rStyle w:val="ScriptNormal"/>
        </w:rPr>
      </w:pPr>
      <w:bookmarkStart w:id="490" w:name="FU+jTnQPQ9qnh40CExmxWjL258I="/>
      <w:r>
        <w:t>Uses</w:t>
      </w:r>
      <w:bookmarkEnd w:id="490"/>
    </w:p>
    <w:p w14:paraId="3219881B" w14:textId="77777777" w:rsidR="00DC5D26" w:rsidRDefault="00EC1450">
      <w:r>
        <w:t>[licensing]</w:t>
      </w:r>
    </w:p>
    <w:p w14:paraId="3219881C" w14:textId="77777777" w:rsidR="00DC5D26" w:rsidRDefault="00EC1450">
      <w:pPr>
        <w:pStyle w:val="BlockTitleParagraph"/>
      </w:pPr>
      <w:bookmarkStart w:id="491" w:name="95BqkhhOvcADJal03l8yaV2RBF8="/>
      <w:r>
        <w:t>Used By</w:t>
      </w:r>
      <w:bookmarkEnd w:id="491"/>
    </w:p>
    <w:p w14:paraId="3219881D" w14:textId="77777777" w:rsidR="00DC5D26" w:rsidRDefault="00EC1450">
      <w:hyperlink w:anchor="Ek+cO1q0ERS+e3XoWT8BuLJr4PE=" w:history="1">
        <w:r>
          <w:t>[licensing]</w:t>
        </w:r>
        <w:r>
          <w:t>.[p_import_data_book]</w:t>
        </w:r>
      </w:hyperlink>
    </w:p>
    <w:p w14:paraId="3219881E" w14:textId="77777777" w:rsidR="00DC5D26" w:rsidRDefault="00EC1450">
      <w:hyperlink w:anchor="vcv96hVcYtP8SffqokjVQ18e5Lw=" w:history="1">
        <w:r>
          <w:t>[licensing].[p_import_data_delete]</w:t>
        </w:r>
      </w:hyperlink>
    </w:p>
    <w:p w14:paraId="3219881F" w14:textId="77777777" w:rsidR="00DC5D26" w:rsidRDefault="00EC1450">
      <w:hyperlink w:anchor="bGEdfgEGMtl6BJhsSOr7g0K5/PM=" w:history="1">
        <w:r>
          <w:t>[licensing].[p_import_data_insert]</w:t>
        </w:r>
      </w:hyperlink>
    </w:p>
    <w:p w14:paraId="32198820" w14:textId="77777777" w:rsidR="00DC5D26" w:rsidRDefault="00EC1450">
      <w:hyperlink w:anchor="uceApiKhjCnE0NqwYFf6UccE1P0=" w:history="1">
        <w:r>
          <w:t>[licensing].[p_impor</w:t>
        </w:r>
        <w:r>
          <w:t>t_data_unbook]</w:t>
        </w:r>
      </w:hyperlink>
    </w:p>
    <w:p w14:paraId="32198821" w14:textId="77777777" w:rsidR="00DC5D26" w:rsidRDefault="00DC5D26">
      <w:pPr>
        <w:sectPr w:rsidR="00DC5D26">
          <w:headerReference w:type="default" r:id="rId7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24" w14:textId="77777777">
        <w:tc>
          <w:tcPr>
            <w:tcW w:w="0" w:type="auto"/>
            <w:shd w:val="clear" w:color="auto" w:fill="E6E6E6"/>
          </w:tcPr>
          <w:p w14:paraId="32198822" w14:textId="77777777" w:rsidR="00DC5D26" w:rsidRDefault="00EC1450">
            <w:pPr>
              <w:pStyle w:val="Heading6"/>
            </w:pPr>
            <w:bookmarkStart w:id="492" w:name="_Toc256000059"/>
            <w:bookmarkStart w:id="493" w:name="SIlmTMR49Mk3ZHwNuyVJLwgmdAI="/>
            <w:r>
              <w:pict w14:anchorId="3219EFFD">
                <v:shape id="_x0000_i1687" type="#_x0000_t75" style="width:11.95pt;height:11.95pt">
                  <v:imagedata r:id="rId11" o:title=""/>
                </v:shape>
              </w:pict>
            </w:r>
            <w:r>
              <w:t xml:space="preserve"> [licensing].[t_license_file_history]</w:t>
            </w:r>
            <w:bookmarkEnd w:id="492"/>
          </w:p>
          <w:bookmarkEnd w:id="493"/>
          <w:p w14:paraId="32198823" w14:textId="77777777" w:rsidR="00DC5D26" w:rsidRDefault="00DC5D26"/>
        </w:tc>
      </w:tr>
    </w:tbl>
    <w:p w14:paraId="32198825" w14:textId="77777777" w:rsidR="00DC5D26" w:rsidRDefault="00DC5D26">
      <w:pPr>
        <w:keepNext/>
      </w:pPr>
    </w:p>
    <w:p w14:paraId="32198826" w14:textId="77777777" w:rsidR="00DC5D26" w:rsidRDefault="00EC1450">
      <w:pPr>
        <w:pStyle w:val="BlockTitleParagraph"/>
        <w:rPr>
          <w:rStyle w:val="Description"/>
        </w:rPr>
      </w:pPr>
      <w:bookmarkStart w:id="494" w:name="m+pcfeL474w1CJ/4hrBH1nQcI8c="/>
      <w:r>
        <w:t>MS_</w:t>
      </w:r>
      <w:r>
        <w:softHyphen/>
        <w:t>Description</w:t>
      </w:r>
      <w:bookmarkEnd w:id="494"/>
    </w:p>
    <w:p w14:paraId="32198827" w14:textId="77777777" w:rsidR="00DC5D26" w:rsidRDefault="00EC1450">
      <w:r>
        <w:t>History of all licensing files</w:t>
      </w:r>
    </w:p>
    <w:p w14:paraId="32198828" w14:textId="77777777" w:rsidR="00DC5D26" w:rsidRDefault="00EC1450">
      <w:pPr>
        <w:pStyle w:val="BlockTitleParagraph"/>
      </w:pPr>
      <w:bookmarkStart w:id="495" w:name="lddYnhTubAAdJQbJFweD3JAb3Cw="/>
      <w:r>
        <w:t>Properties</w:t>
      </w:r>
      <w:bookmarkEnd w:id="49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82B" w14:textId="77777777">
        <w:tc>
          <w:tcPr>
            <w:tcW w:w="0" w:type="auto"/>
            <w:shd w:val="clear" w:color="auto" w:fill="F3F3F3"/>
            <w:vAlign w:val="bottom"/>
          </w:tcPr>
          <w:p w14:paraId="321988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2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82E" w14:textId="77777777">
        <w:tc>
          <w:tcPr>
            <w:tcW w:w="0" w:type="auto"/>
            <w:shd w:val="clear" w:color="auto" w:fill="FFFFFF"/>
          </w:tcPr>
          <w:p w14:paraId="321988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8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831" w14:textId="77777777">
        <w:tc>
          <w:tcPr>
            <w:tcW w:w="0" w:type="auto"/>
            <w:shd w:val="clear" w:color="auto" w:fill="F3F3F3"/>
          </w:tcPr>
          <w:p w14:paraId="321988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8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834" w14:textId="77777777">
        <w:tc>
          <w:tcPr>
            <w:tcW w:w="0" w:type="auto"/>
            <w:shd w:val="clear" w:color="auto" w:fill="FFFFFF"/>
          </w:tcPr>
          <w:p w14:paraId="321988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8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837" w14:textId="77777777">
        <w:tc>
          <w:tcPr>
            <w:tcW w:w="0" w:type="auto"/>
            <w:shd w:val="clear" w:color="auto" w:fill="F3F3F3"/>
          </w:tcPr>
          <w:p w14:paraId="321988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8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</w:tbl>
    <w:p w14:paraId="32198838" w14:textId="77777777" w:rsidR="00DC5D26" w:rsidRDefault="00DC5D26">
      <w:pPr>
        <w:rPr>
          <w:rStyle w:val="Table-Header"/>
        </w:rPr>
      </w:pPr>
    </w:p>
    <w:p w14:paraId="32198839" w14:textId="77777777" w:rsidR="00DC5D26" w:rsidRDefault="00EC1450">
      <w:pPr>
        <w:pStyle w:val="BlockTitleParagraph"/>
        <w:rPr>
          <w:rStyle w:val="Table-Header"/>
        </w:rPr>
      </w:pPr>
      <w:bookmarkStart w:id="496" w:name="SQL9wvL73m7rDRxL3XXRyShByIA="/>
      <w:r>
        <w:t>Columns</w:t>
      </w:r>
      <w:bookmarkEnd w:id="49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04"/>
        <w:gridCol w:w="1591"/>
        <w:gridCol w:w="1848"/>
        <w:gridCol w:w="2338"/>
        <w:gridCol w:w="1676"/>
        <w:gridCol w:w="1085"/>
      </w:tblGrid>
      <w:tr w:rsidR="00DC5D26" w14:paraId="32198840" w14:textId="77777777">
        <w:tc>
          <w:tcPr>
            <w:tcW w:w="0" w:type="auto"/>
            <w:shd w:val="clear" w:color="auto" w:fill="F3F3F3"/>
            <w:vAlign w:val="bottom"/>
          </w:tcPr>
          <w:p w14:paraId="321988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847" w14:textId="77777777">
        <w:tc>
          <w:tcPr>
            <w:tcW w:w="0" w:type="auto"/>
            <w:shd w:val="clear" w:color="auto" w:fill="FFFFFF"/>
          </w:tcPr>
          <w:p w14:paraId="321988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EFFE">
                <v:shape id="_x0000_i168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8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8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8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8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8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84E" w14:textId="77777777">
        <w:tc>
          <w:tcPr>
            <w:tcW w:w="0" w:type="auto"/>
            <w:shd w:val="clear" w:color="auto" w:fill="F3F3F3"/>
          </w:tcPr>
          <w:p w14:paraId="3219884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8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customer</w:t>
            </w:r>
          </w:p>
        </w:tc>
        <w:tc>
          <w:tcPr>
            <w:tcW w:w="0" w:type="auto"/>
            <w:shd w:val="clear" w:color="auto" w:fill="F3F3F3"/>
          </w:tcPr>
          <w:p w14:paraId="321988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8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8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84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855" w14:textId="77777777">
        <w:tc>
          <w:tcPr>
            <w:tcW w:w="0" w:type="auto"/>
            <w:shd w:val="clear" w:color="auto" w:fill="FFFFFF"/>
          </w:tcPr>
          <w:p w14:paraId="3219884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8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license_data</w:t>
            </w:r>
          </w:p>
        </w:tc>
        <w:tc>
          <w:tcPr>
            <w:tcW w:w="0" w:type="auto"/>
            <w:shd w:val="clear" w:color="auto" w:fill="FFFFFF"/>
          </w:tcPr>
          <w:p w14:paraId="321988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varbinary(8000)</w:t>
            </w:r>
          </w:p>
        </w:tc>
        <w:tc>
          <w:tcPr>
            <w:tcW w:w="0" w:type="auto"/>
            <w:shd w:val="clear" w:color="auto" w:fill="FFFFFF"/>
          </w:tcPr>
          <w:p w14:paraId="321988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8000</w:t>
            </w:r>
          </w:p>
        </w:tc>
        <w:tc>
          <w:tcPr>
            <w:tcW w:w="0" w:type="auto"/>
            <w:shd w:val="clear" w:color="auto" w:fill="FFFFFF"/>
          </w:tcPr>
          <w:p w14:paraId="321988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8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85C" w14:textId="77777777">
        <w:tc>
          <w:tcPr>
            <w:tcW w:w="0" w:type="auto"/>
            <w:shd w:val="clear" w:color="auto" w:fill="F3F3F3"/>
          </w:tcPr>
          <w:p w14:paraId="3219885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8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created_by</w:t>
            </w:r>
          </w:p>
        </w:tc>
        <w:tc>
          <w:tcPr>
            <w:tcW w:w="0" w:type="auto"/>
            <w:shd w:val="clear" w:color="auto" w:fill="F3F3F3"/>
          </w:tcPr>
          <w:p w14:paraId="321988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8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8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85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863" w14:textId="77777777">
        <w:tc>
          <w:tcPr>
            <w:tcW w:w="0" w:type="auto"/>
            <w:shd w:val="clear" w:color="auto" w:fill="FFFFFF"/>
          </w:tcPr>
          <w:p w14:paraId="3219885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8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FFFFF"/>
          </w:tcPr>
          <w:p w14:paraId="321988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8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8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862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864" w14:textId="77777777" w:rsidR="00DC5D26" w:rsidRDefault="00DC5D26">
      <w:pPr>
        <w:rPr>
          <w:rStyle w:val="Table-Header"/>
        </w:rPr>
      </w:pPr>
    </w:p>
    <w:p w14:paraId="32198865" w14:textId="77777777" w:rsidR="00DC5D26" w:rsidRDefault="00EC1450">
      <w:pPr>
        <w:pStyle w:val="BlockTitleParagraph"/>
        <w:rPr>
          <w:rStyle w:val="Table-Header"/>
        </w:rPr>
      </w:pPr>
      <w:bookmarkStart w:id="497" w:name="F+ofpOIq4JM/TR0UXLWib2uFHq8="/>
      <w:r>
        <w:t>Indexes</w:t>
      </w:r>
      <w:bookmarkEnd w:id="4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44"/>
        <w:gridCol w:w="4105"/>
        <w:gridCol w:w="2538"/>
        <w:gridCol w:w="1555"/>
      </w:tblGrid>
      <w:tr w:rsidR="00DC5D26" w14:paraId="3219886A" w14:textId="77777777">
        <w:tc>
          <w:tcPr>
            <w:tcW w:w="0" w:type="auto"/>
            <w:shd w:val="clear" w:color="auto" w:fill="F3F3F3"/>
            <w:vAlign w:val="bottom"/>
          </w:tcPr>
          <w:p w14:paraId="321988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86F" w14:textId="77777777">
        <w:tc>
          <w:tcPr>
            <w:tcW w:w="0" w:type="auto"/>
            <w:shd w:val="clear" w:color="auto" w:fill="FFFFFF"/>
          </w:tcPr>
          <w:p w14:paraId="321988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EFFF">
                <v:shape id="_x0000_i168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8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PK_t_license_file_history</w:t>
            </w:r>
          </w:p>
        </w:tc>
        <w:tc>
          <w:tcPr>
            <w:tcW w:w="0" w:type="auto"/>
            <w:shd w:val="clear" w:color="auto" w:fill="FFFFFF"/>
          </w:tcPr>
          <w:p w14:paraId="321988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86E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870" w14:textId="77777777" w:rsidR="00DC5D26" w:rsidRDefault="00DC5D26">
      <w:pPr>
        <w:rPr>
          <w:rStyle w:val="Table-Header"/>
        </w:rPr>
      </w:pPr>
    </w:p>
    <w:p w14:paraId="32198871" w14:textId="77777777" w:rsidR="00DC5D26" w:rsidRDefault="00EC1450">
      <w:pPr>
        <w:pStyle w:val="BlockTitleParagraph"/>
        <w:rPr>
          <w:rStyle w:val="Table-Header"/>
        </w:rPr>
      </w:pPr>
      <w:bookmarkStart w:id="498" w:name="JQkbyyWHAIB8ost7pTIpVmsMWhw="/>
      <w:r>
        <w:t>SQL Script</w:t>
      </w:r>
      <w:bookmarkEnd w:id="4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80" w14:textId="77777777">
        <w:tc>
          <w:tcPr>
            <w:tcW w:w="0" w:type="auto"/>
            <w:shd w:val="clear" w:color="auto" w:fill="F5F5F5"/>
          </w:tcPr>
          <w:p w14:paraId="3219887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[t_license_file_history]</w:t>
            </w:r>
          </w:p>
          <w:p w14:paraId="3219887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8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8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[customer]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[license_data] [varbinary]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8000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[created_by]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87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[t_license_file_history]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[PK_t_license_file_history]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</w:t>
            </w:r>
            <w:r>
              <w:rPr>
                <w:rStyle w:val="ScriptString"/>
              </w:rPr>
              <w:t>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'History of all licensing files'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't_license_file_history'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8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7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881" w14:textId="77777777" w:rsidR="00DC5D26" w:rsidRDefault="00DC5D26">
      <w:pPr>
        <w:rPr>
          <w:rStyle w:val="ScriptNormal"/>
        </w:rPr>
      </w:pPr>
    </w:p>
    <w:p w14:paraId="32198882" w14:textId="77777777" w:rsidR="00DC5D26" w:rsidRDefault="00EC1450">
      <w:pPr>
        <w:pStyle w:val="BlockTitleParagraph"/>
        <w:rPr>
          <w:rStyle w:val="ScriptNormal"/>
        </w:rPr>
      </w:pPr>
      <w:bookmarkStart w:id="499" w:name="sOeuePuIxrrf09syzjwua9bT610="/>
      <w:r>
        <w:t>Uses</w:t>
      </w:r>
      <w:bookmarkEnd w:id="499"/>
    </w:p>
    <w:p w14:paraId="32198883" w14:textId="77777777" w:rsidR="00DC5D26" w:rsidRDefault="00EC1450">
      <w:r>
        <w:t>[licensing]</w:t>
      </w:r>
    </w:p>
    <w:p w14:paraId="32198884" w14:textId="77777777" w:rsidR="00DC5D26" w:rsidRDefault="00EC1450">
      <w:pPr>
        <w:pStyle w:val="BlockTitleParagraph"/>
      </w:pPr>
      <w:bookmarkStart w:id="500" w:name="P7rYA5IxFrenYygMGI67BWl9BA0="/>
      <w:r>
        <w:t>Used By</w:t>
      </w:r>
      <w:bookmarkEnd w:id="500"/>
    </w:p>
    <w:p w14:paraId="32198885" w14:textId="77777777" w:rsidR="00DC5D26" w:rsidRDefault="00EC1450">
      <w:hyperlink w:anchor="JVUDyYDrGRP/udh9nVtCVo/4CC8=" w:history="1">
        <w:r>
          <w:t>[licensing].[p_license_file_history_get_by_id]</w:t>
        </w:r>
      </w:hyperlink>
    </w:p>
    <w:p w14:paraId="32198886" w14:textId="77777777" w:rsidR="00DC5D26" w:rsidRDefault="00EC1450">
      <w:hyperlink w:anchor="yZjMWthB2MAFeAZ578GrRsdaLs4=" w:history="1">
        <w:r>
          <w:t>[licensing].[p_license_file_history_insert]</w:t>
        </w:r>
      </w:hyperlink>
    </w:p>
    <w:p w14:paraId="32198887" w14:textId="77777777" w:rsidR="00DC5D26" w:rsidRDefault="00EC1450">
      <w:hyperlink w:anchor="hoe6ni5kflfJih5y4nJFJbDSpMg=" w:history="1">
        <w:r>
          <w:t>[licensing].[p_license_file_history_search]</w:t>
        </w:r>
      </w:hyperlink>
    </w:p>
    <w:p w14:paraId="32198888" w14:textId="77777777" w:rsidR="00DC5D26" w:rsidRDefault="00DC5D26">
      <w:pPr>
        <w:sectPr w:rsidR="00DC5D26">
          <w:headerReference w:type="default" r:id="rId7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8B" w14:textId="77777777">
        <w:tc>
          <w:tcPr>
            <w:tcW w:w="0" w:type="auto"/>
            <w:shd w:val="clear" w:color="auto" w:fill="E6E6E6"/>
          </w:tcPr>
          <w:p w14:paraId="32198889" w14:textId="77777777" w:rsidR="00DC5D26" w:rsidRDefault="00EC1450">
            <w:pPr>
              <w:pStyle w:val="Heading6"/>
            </w:pPr>
            <w:bookmarkStart w:id="501" w:name="_Toc256000060"/>
            <w:bookmarkStart w:id="502" w:name="iVCrlYdN90WWswSpfUGP/SVaY7w="/>
            <w:r>
              <w:pict w14:anchorId="3219F000">
                <v:shape id="_x0000_i1690" type="#_x0000_t75" style="width:11.95pt;height:11.95pt">
                  <v:imagedata r:id="rId11" o:title=""/>
                </v:shape>
              </w:pict>
            </w:r>
            <w:r>
              <w:t xml:space="preserve"> [licensing].[t_object_type]</w:t>
            </w:r>
            <w:bookmarkEnd w:id="501"/>
          </w:p>
          <w:bookmarkEnd w:id="502"/>
          <w:p w14:paraId="3219888A" w14:textId="77777777" w:rsidR="00DC5D26" w:rsidRDefault="00DC5D26"/>
        </w:tc>
      </w:tr>
    </w:tbl>
    <w:p w14:paraId="3219888C" w14:textId="77777777" w:rsidR="00DC5D26" w:rsidRDefault="00DC5D26">
      <w:pPr>
        <w:keepNext/>
      </w:pPr>
    </w:p>
    <w:p w14:paraId="3219888D" w14:textId="77777777" w:rsidR="00DC5D26" w:rsidRDefault="00EC1450">
      <w:pPr>
        <w:pStyle w:val="BlockTitleParagraph"/>
        <w:rPr>
          <w:rStyle w:val="Description"/>
        </w:rPr>
      </w:pPr>
      <w:bookmarkStart w:id="503" w:name="IGVXZ935ee+dOThgGR23aUC/l1s="/>
      <w:r>
        <w:t>MS_</w:t>
      </w:r>
      <w:r>
        <w:softHyphen/>
        <w:t>Description</w:t>
      </w:r>
      <w:bookmarkEnd w:id="503"/>
    </w:p>
    <w:p w14:paraId="3219888E" w14:textId="77777777" w:rsidR="00DC5D26" w:rsidRDefault="00EC1450">
      <w:r>
        <w:t xml:space="preserve">Type of object used in look-up tables for </w:t>
      </w:r>
      <w:r>
        <w:t>licensing</w:t>
      </w:r>
    </w:p>
    <w:p w14:paraId="3219888F" w14:textId="77777777" w:rsidR="00DC5D26" w:rsidRDefault="00EC1450">
      <w:pPr>
        <w:pStyle w:val="BlockTitleParagraph"/>
      </w:pPr>
      <w:bookmarkStart w:id="504" w:name="LpB0Hp4395ghrDYRqGGUGb804ss="/>
      <w:r>
        <w:t>Properties</w:t>
      </w:r>
      <w:bookmarkEnd w:id="50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892" w14:textId="77777777">
        <w:tc>
          <w:tcPr>
            <w:tcW w:w="0" w:type="auto"/>
            <w:shd w:val="clear" w:color="auto" w:fill="F3F3F3"/>
            <w:vAlign w:val="bottom"/>
          </w:tcPr>
          <w:p w14:paraId="321988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895" w14:textId="77777777">
        <w:tc>
          <w:tcPr>
            <w:tcW w:w="0" w:type="auto"/>
            <w:shd w:val="clear" w:color="auto" w:fill="FFFFFF"/>
          </w:tcPr>
          <w:p w14:paraId="321988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8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898" w14:textId="77777777">
        <w:tc>
          <w:tcPr>
            <w:tcW w:w="0" w:type="auto"/>
            <w:shd w:val="clear" w:color="auto" w:fill="F3F3F3"/>
          </w:tcPr>
          <w:p w14:paraId="321988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8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</w:tr>
      <w:tr w:rsidR="00DC5D26" w14:paraId="3219889B" w14:textId="77777777">
        <w:tc>
          <w:tcPr>
            <w:tcW w:w="0" w:type="auto"/>
            <w:shd w:val="clear" w:color="auto" w:fill="FFFFFF"/>
          </w:tcPr>
          <w:p w14:paraId="321988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8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89E" w14:textId="77777777">
        <w:tc>
          <w:tcPr>
            <w:tcW w:w="0" w:type="auto"/>
            <w:shd w:val="clear" w:color="auto" w:fill="F3F3F3"/>
          </w:tcPr>
          <w:p w14:paraId="3219889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8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89F" w14:textId="77777777" w:rsidR="00DC5D26" w:rsidRDefault="00DC5D26">
      <w:pPr>
        <w:rPr>
          <w:rStyle w:val="Table-Header"/>
        </w:rPr>
      </w:pPr>
    </w:p>
    <w:p w14:paraId="321988A0" w14:textId="77777777" w:rsidR="00DC5D26" w:rsidRDefault="00EC1450">
      <w:pPr>
        <w:pStyle w:val="BlockTitleParagraph"/>
        <w:rPr>
          <w:rStyle w:val="Table-Header"/>
        </w:rPr>
      </w:pPr>
      <w:bookmarkStart w:id="505" w:name="fC8fHAO2DtlondfAj8Qd7SPCF5Y="/>
      <w:r>
        <w:t>Columns</w:t>
      </w:r>
      <w:bookmarkEnd w:id="5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9"/>
        <w:gridCol w:w="1187"/>
        <w:gridCol w:w="2209"/>
        <w:gridCol w:w="3081"/>
        <w:gridCol w:w="1836"/>
      </w:tblGrid>
      <w:tr w:rsidR="00DC5D26" w14:paraId="321988A6" w14:textId="77777777">
        <w:tc>
          <w:tcPr>
            <w:tcW w:w="0" w:type="auto"/>
            <w:shd w:val="clear" w:color="auto" w:fill="F3F3F3"/>
            <w:vAlign w:val="bottom"/>
          </w:tcPr>
          <w:p w14:paraId="321988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A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8AC" w14:textId="77777777">
        <w:tc>
          <w:tcPr>
            <w:tcW w:w="0" w:type="auto"/>
            <w:shd w:val="clear" w:color="auto" w:fill="FFFFFF"/>
          </w:tcPr>
          <w:p w14:paraId="321988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1">
                <v:shape id="_x0000_i169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8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8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8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8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8B2" w14:textId="77777777">
        <w:tc>
          <w:tcPr>
            <w:tcW w:w="0" w:type="auto"/>
            <w:shd w:val="clear" w:color="auto" w:fill="F3F3F3"/>
          </w:tcPr>
          <w:p w14:paraId="321988A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8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8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8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8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8B3" w14:textId="77777777" w:rsidR="00DC5D26" w:rsidRDefault="00DC5D26">
      <w:pPr>
        <w:rPr>
          <w:rStyle w:val="Table-Header"/>
        </w:rPr>
      </w:pPr>
    </w:p>
    <w:p w14:paraId="321988B4" w14:textId="77777777" w:rsidR="00DC5D26" w:rsidRDefault="00EC1450">
      <w:pPr>
        <w:pStyle w:val="BlockTitleParagraph"/>
        <w:rPr>
          <w:rStyle w:val="Table-Header"/>
        </w:rPr>
      </w:pPr>
      <w:bookmarkStart w:id="506" w:name="10TXath0+SATkZ+kKC6YjIYTo5A="/>
      <w:r>
        <w:t>Indexes</w:t>
      </w:r>
      <w:bookmarkEnd w:id="5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84"/>
        <w:gridCol w:w="3417"/>
        <w:gridCol w:w="2878"/>
        <w:gridCol w:w="1763"/>
      </w:tblGrid>
      <w:tr w:rsidR="00DC5D26" w14:paraId="321988B9" w14:textId="77777777">
        <w:tc>
          <w:tcPr>
            <w:tcW w:w="0" w:type="auto"/>
            <w:shd w:val="clear" w:color="auto" w:fill="F3F3F3"/>
            <w:vAlign w:val="bottom"/>
          </w:tcPr>
          <w:p w14:paraId="321988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8BE" w14:textId="77777777">
        <w:tc>
          <w:tcPr>
            <w:tcW w:w="0" w:type="auto"/>
            <w:shd w:val="clear" w:color="auto" w:fill="FFFFFF"/>
          </w:tcPr>
          <w:p w14:paraId="321988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02">
                <v:shape id="_x0000_i169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8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PK_t_object_type</w:t>
            </w:r>
          </w:p>
        </w:tc>
        <w:tc>
          <w:tcPr>
            <w:tcW w:w="0" w:type="auto"/>
            <w:shd w:val="clear" w:color="auto" w:fill="FFFFFF"/>
          </w:tcPr>
          <w:p w14:paraId="321988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8B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8BF" w14:textId="77777777" w:rsidR="00DC5D26" w:rsidRDefault="00DC5D26">
      <w:pPr>
        <w:rPr>
          <w:rStyle w:val="Table-Header"/>
        </w:rPr>
      </w:pPr>
    </w:p>
    <w:p w14:paraId="321988C0" w14:textId="77777777" w:rsidR="00DC5D26" w:rsidRDefault="00EC1450">
      <w:pPr>
        <w:pStyle w:val="BlockTitleParagraph"/>
        <w:rPr>
          <w:rStyle w:val="Table-Header"/>
        </w:rPr>
      </w:pPr>
      <w:bookmarkStart w:id="507" w:name="TZ2ImertiWo4cUzVP+dmBV8wuFI="/>
      <w:r>
        <w:t>SQL Script</w:t>
      </w:r>
      <w:bookmarkEnd w:id="50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CC" w14:textId="77777777">
        <w:tc>
          <w:tcPr>
            <w:tcW w:w="0" w:type="auto"/>
            <w:shd w:val="clear" w:color="auto" w:fill="F5F5F5"/>
          </w:tcPr>
          <w:p w14:paraId="321988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[t_object_type]</w:t>
            </w:r>
          </w:p>
          <w:p w14:paraId="321988C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8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8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8C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[t_object_type]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[PK_t_object_type]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8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'Type of object used in look-up tables for </w:t>
            </w:r>
            <w:r>
              <w:rPr>
                <w:rStyle w:val="ScriptString"/>
              </w:rPr>
              <w:t>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't_object_type'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8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8C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8CD" w14:textId="77777777" w:rsidR="00DC5D26" w:rsidRDefault="00DC5D26">
      <w:pPr>
        <w:rPr>
          <w:rStyle w:val="ScriptNormal"/>
        </w:rPr>
      </w:pPr>
    </w:p>
    <w:p w14:paraId="321988CE" w14:textId="77777777" w:rsidR="00DC5D26" w:rsidRDefault="00EC1450">
      <w:pPr>
        <w:pStyle w:val="BlockTitleParagraph"/>
        <w:rPr>
          <w:rStyle w:val="ScriptNormal"/>
        </w:rPr>
      </w:pPr>
      <w:bookmarkStart w:id="508" w:name="zr3tMiW5rLlQ/3kspFWfJKS8X4Y="/>
      <w:r>
        <w:t>Uses</w:t>
      </w:r>
      <w:bookmarkEnd w:id="508"/>
    </w:p>
    <w:p w14:paraId="321988CF" w14:textId="77777777" w:rsidR="00DC5D26" w:rsidRDefault="00EC1450">
      <w:r>
        <w:t>[licensing]</w:t>
      </w:r>
    </w:p>
    <w:p w14:paraId="321988D0" w14:textId="77777777" w:rsidR="00DC5D26" w:rsidRDefault="00EC1450">
      <w:pPr>
        <w:pStyle w:val="BlockTitleParagraph"/>
      </w:pPr>
      <w:bookmarkStart w:id="509" w:name="PCnOJCPHfD225yuXBfnvd2HBMsA="/>
      <w:r>
        <w:t>Used By</w:t>
      </w:r>
      <w:bookmarkEnd w:id="509"/>
    </w:p>
    <w:p w14:paraId="321988D1" w14:textId="77777777" w:rsidR="00DC5D26" w:rsidRDefault="00EC1450">
      <w:hyperlink w:anchor="9aWO1xuBeb9B/Yli1IzB1MagQIA=" w:history="1">
        <w:r>
          <w:t>[licensing].[t_status]</w:t>
        </w:r>
      </w:hyperlink>
    </w:p>
    <w:p w14:paraId="321988D2" w14:textId="77777777" w:rsidR="00DC5D26" w:rsidRDefault="00DC5D26">
      <w:pPr>
        <w:sectPr w:rsidR="00DC5D26">
          <w:headerReference w:type="default" r:id="rId7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8D5" w14:textId="77777777">
        <w:tc>
          <w:tcPr>
            <w:tcW w:w="0" w:type="auto"/>
            <w:shd w:val="clear" w:color="auto" w:fill="E6E6E6"/>
          </w:tcPr>
          <w:p w14:paraId="321988D3" w14:textId="77777777" w:rsidR="00DC5D26" w:rsidRDefault="00EC1450">
            <w:pPr>
              <w:pStyle w:val="Heading6"/>
            </w:pPr>
            <w:bookmarkStart w:id="510" w:name="_Toc256000061"/>
            <w:bookmarkStart w:id="511" w:name="Abm+/exewd8b+kfSgBGP3mREH2k="/>
            <w:r>
              <w:pict w14:anchorId="3219F003">
                <v:shape id="_x0000_i1693" type="#_x0000_t75" style="width:11.95pt;height:11.95pt">
                  <v:imagedata r:id="rId11" o:title=""/>
                </v:shape>
              </w:pict>
            </w:r>
            <w:r>
              <w:t xml:space="preserve"> [licensing].[t_order]</w:t>
            </w:r>
            <w:bookmarkEnd w:id="510"/>
          </w:p>
          <w:bookmarkEnd w:id="511"/>
          <w:p w14:paraId="321988D4" w14:textId="77777777" w:rsidR="00DC5D26" w:rsidRDefault="00DC5D26"/>
        </w:tc>
      </w:tr>
    </w:tbl>
    <w:p w14:paraId="321988D6" w14:textId="77777777" w:rsidR="00DC5D26" w:rsidRDefault="00DC5D26">
      <w:pPr>
        <w:keepNext/>
      </w:pPr>
    </w:p>
    <w:p w14:paraId="321988D7" w14:textId="77777777" w:rsidR="00DC5D26" w:rsidRDefault="00EC1450">
      <w:pPr>
        <w:pStyle w:val="BlockTitleParagraph"/>
        <w:rPr>
          <w:rStyle w:val="Description"/>
        </w:rPr>
      </w:pPr>
      <w:bookmarkStart w:id="512" w:name="k+g3+t9jbYM9hYIzzr6mNNOEZ6I="/>
      <w:r>
        <w:t>MS_</w:t>
      </w:r>
      <w:r>
        <w:softHyphen/>
        <w:t>Description</w:t>
      </w:r>
      <w:bookmarkEnd w:id="512"/>
    </w:p>
    <w:p w14:paraId="321988D8" w14:textId="77777777" w:rsidR="00DC5D26" w:rsidRDefault="00EC1450">
      <w:r>
        <w:t>The orders</w:t>
      </w:r>
    </w:p>
    <w:p w14:paraId="321988D9" w14:textId="77777777" w:rsidR="00DC5D26" w:rsidRDefault="00EC1450">
      <w:pPr>
        <w:pStyle w:val="BlockTitleParagraph"/>
      </w:pPr>
      <w:bookmarkStart w:id="513" w:name="RPIgy2EkYrDTNOvbzLYo6cKj9Y0="/>
      <w:r>
        <w:t>Properties</w:t>
      </w:r>
      <w:bookmarkEnd w:id="5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8DC" w14:textId="77777777">
        <w:tc>
          <w:tcPr>
            <w:tcW w:w="0" w:type="auto"/>
            <w:shd w:val="clear" w:color="auto" w:fill="F3F3F3"/>
            <w:vAlign w:val="bottom"/>
          </w:tcPr>
          <w:p w14:paraId="321988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8DF" w14:textId="77777777">
        <w:tc>
          <w:tcPr>
            <w:tcW w:w="0" w:type="auto"/>
            <w:shd w:val="clear" w:color="auto" w:fill="FFFFFF"/>
          </w:tcPr>
          <w:p w14:paraId="321988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8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8E2" w14:textId="77777777">
        <w:tc>
          <w:tcPr>
            <w:tcW w:w="0" w:type="auto"/>
            <w:shd w:val="clear" w:color="auto" w:fill="F3F3F3"/>
          </w:tcPr>
          <w:p w14:paraId="321988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8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8E5" w14:textId="77777777">
        <w:tc>
          <w:tcPr>
            <w:tcW w:w="0" w:type="auto"/>
            <w:shd w:val="clear" w:color="auto" w:fill="FFFFFF"/>
          </w:tcPr>
          <w:p w14:paraId="321988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8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8E8" w14:textId="77777777">
        <w:tc>
          <w:tcPr>
            <w:tcW w:w="0" w:type="auto"/>
            <w:shd w:val="clear" w:color="auto" w:fill="F3F3F3"/>
          </w:tcPr>
          <w:p w14:paraId="321988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8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8E9" w14:textId="77777777" w:rsidR="00DC5D26" w:rsidRDefault="00DC5D26">
      <w:pPr>
        <w:rPr>
          <w:rStyle w:val="Table-Header"/>
        </w:rPr>
      </w:pPr>
    </w:p>
    <w:p w14:paraId="321988EA" w14:textId="77777777" w:rsidR="00DC5D26" w:rsidRDefault="00EC1450">
      <w:pPr>
        <w:pStyle w:val="BlockTitleParagraph"/>
        <w:rPr>
          <w:rStyle w:val="Table-Header"/>
        </w:rPr>
      </w:pPr>
      <w:bookmarkStart w:id="514" w:name="nFD7NzXx/QxCEwruHhgesTeyLtY="/>
      <w:r>
        <w:t>Columns</w:t>
      </w:r>
      <w:bookmarkEnd w:id="51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69"/>
        <w:gridCol w:w="2257"/>
        <w:gridCol w:w="1513"/>
        <w:gridCol w:w="2111"/>
        <w:gridCol w:w="1513"/>
        <w:gridCol w:w="979"/>
      </w:tblGrid>
      <w:tr w:rsidR="00DC5D26" w14:paraId="321988F1" w14:textId="77777777">
        <w:tc>
          <w:tcPr>
            <w:tcW w:w="0" w:type="auto"/>
            <w:shd w:val="clear" w:color="auto" w:fill="F3F3F3"/>
            <w:vAlign w:val="bottom"/>
          </w:tcPr>
          <w:p w14:paraId="321988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E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8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8F8" w14:textId="77777777">
        <w:tc>
          <w:tcPr>
            <w:tcW w:w="0" w:type="auto"/>
            <w:shd w:val="clear" w:color="auto" w:fill="FFFFFF"/>
          </w:tcPr>
          <w:p w14:paraId="321988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4">
                <v:shape id="_x0000_i169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8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8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8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8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8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8FF" w14:textId="77777777">
        <w:tc>
          <w:tcPr>
            <w:tcW w:w="0" w:type="auto"/>
            <w:shd w:val="clear" w:color="auto" w:fill="F3F3F3"/>
          </w:tcPr>
          <w:p w14:paraId="321988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5">
                <v:shape id="_x0000_i1695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06">
                <v:shape id="_x0000_i169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8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3F3F3"/>
          </w:tcPr>
          <w:p w14:paraId="321988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8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8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8F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06" w14:textId="77777777">
        <w:tc>
          <w:tcPr>
            <w:tcW w:w="0" w:type="auto"/>
            <w:shd w:val="clear" w:color="auto" w:fill="FFFFFF"/>
          </w:tcPr>
          <w:p w14:paraId="3219890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9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currency</w:t>
            </w:r>
          </w:p>
        </w:tc>
        <w:tc>
          <w:tcPr>
            <w:tcW w:w="0" w:type="auto"/>
            <w:shd w:val="clear" w:color="auto" w:fill="FFFFFF"/>
          </w:tcPr>
          <w:p w14:paraId="321989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89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89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9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0D" w14:textId="77777777">
        <w:tc>
          <w:tcPr>
            <w:tcW w:w="0" w:type="auto"/>
            <w:shd w:val="clear" w:color="auto" w:fill="F3F3F3"/>
          </w:tcPr>
          <w:p w14:paraId="321989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7">
                <v:shape id="_x0000_i169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9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promo_code_id</w:t>
            </w:r>
          </w:p>
        </w:tc>
        <w:tc>
          <w:tcPr>
            <w:tcW w:w="0" w:type="auto"/>
            <w:shd w:val="clear" w:color="auto" w:fill="F3F3F3"/>
          </w:tcPr>
          <w:p w14:paraId="321989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9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9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9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14" w14:textId="77777777">
        <w:tc>
          <w:tcPr>
            <w:tcW w:w="0" w:type="auto"/>
            <w:shd w:val="clear" w:color="auto" w:fill="FFFFFF"/>
          </w:tcPr>
          <w:p w14:paraId="321989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8">
                <v:shape id="_x0000_i169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9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payment_method_id</w:t>
            </w:r>
          </w:p>
        </w:tc>
        <w:tc>
          <w:tcPr>
            <w:tcW w:w="0" w:type="auto"/>
            <w:shd w:val="clear" w:color="auto" w:fill="FFFFFF"/>
          </w:tcPr>
          <w:p w14:paraId="321989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9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9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1B" w14:textId="77777777">
        <w:tc>
          <w:tcPr>
            <w:tcW w:w="0" w:type="auto"/>
            <w:shd w:val="clear" w:color="auto" w:fill="F3F3F3"/>
          </w:tcPr>
          <w:p w14:paraId="3219891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created_by_username</w:t>
            </w:r>
          </w:p>
        </w:tc>
        <w:tc>
          <w:tcPr>
            <w:tcW w:w="0" w:type="auto"/>
            <w:shd w:val="clear" w:color="auto" w:fill="F3F3F3"/>
          </w:tcPr>
          <w:p w14:paraId="321989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9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9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91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22" w14:textId="77777777">
        <w:tc>
          <w:tcPr>
            <w:tcW w:w="0" w:type="auto"/>
            <w:shd w:val="clear" w:color="auto" w:fill="FFFFFF"/>
          </w:tcPr>
          <w:p w14:paraId="3219891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9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FFFFF"/>
          </w:tcPr>
          <w:p w14:paraId="321989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9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9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2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29" w14:textId="77777777">
        <w:tc>
          <w:tcPr>
            <w:tcW w:w="0" w:type="auto"/>
            <w:shd w:val="clear" w:color="auto" w:fill="F3F3F3"/>
          </w:tcPr>
          <w:p w14:paraId="3219892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3F3F3"/>
          </w:tcPr>
          <w:p w14:paraId="321989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89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9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9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30" w14:textId="77777777">
        <w:tc>
          <w:tcPr>
            <w:tcW w:w="0" w:type="auto"/>
            <w:shd w:val="clear" w:color="auto" w:fill="FFFFFF"/>
          </w:tcPr>
          <w:p w14:paraId="3219892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9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external_reference</w:t>
            </w:r>
          </w:p>
        </w:tc>
        <w:tc>
          <w:tcPr>
            <w:tcW w:w="0" w:type="auto"/>
            <w:shd w:val="clear" w:color="auto" w:fill="FFFFFF"/>
          </w:tcPr>
          <w:p w14:paraId="321989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89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89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FFFFF"/>
          </w:tcPr>
          <w:p w14:paraId="3219892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931" w14:textId="77777777" w:rsidR="00DC5D26" w:rsidRDefault="00DC5D26">
      <w:pPr>
        <w:rPr>
          <w:rStyle w:val="Table-Header"/>
        </w:rPr>
      </w:pPr>
    </w:p>
    <w:p w14:paraId="32198932" w14:textId="77777777" w:rsidR="00DC5D26" w:rsidRDefault="00EC1450">
      <w:pPr>
        <w:pStyle w:val="BlockTitleParagraph"/>
        <w:rPr>
          <w:rStyle w:val="Table-Header"/>
        </w:rPr>
      </w:pPr>
      <w:bookmarkStart w:id="515" w:name="cnDf6apeEngS0JphICc+TiFiEWg="/>
      <w:r>
        <w:t>Indexes</w:t>
      </w:r>
      <w:bookmarkEnd w:id="5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09"/>
        <w:gridCol w:w="4193"/>
        <w:gridCol w:w="2539"/>
        <w:gridCol w:w="1501"/>
      </w:tblGrid>
      <w:tr w:rsidR="00DC5D26" w14:paraId="32198937" w14:textId="77777777">
        <w:tc>
          <w:tcPr>
            <w:tcW w:w="0" w:type="auto"/>
            <w:shd w:val="clear" w:color="auto" w:fill="F3F3F3"/>
            <w:vAlign w:val="bottom"/>
          </w:tcPr>
          <w:p w14:paraId="321989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93C" w14:textId="77777777">
        <w:tc>
          <w:tcPr>
            <w:tcW w:w="0" w:type="auto"/>
            <w:shd w:val="clear" w:color="auto" w:fill="FFFFFF"/>
          </w:tcPr>
          <w:p w14:paraId="321989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9">
                <v:shape id="_x0000_i169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9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Order</w:t>
            </w:r>
          </w:p>
        </w:tc>
        <w:tc>
          <w:tcPr>
            <w:tcW w:w="0" w:type="auto"/>
            <w:shd w:val="clear" w:color="auto" w:fill="FFFFFF"/>
          </w:tcPr>
          <w:p w14:paraId="321989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93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941" w14:textId="77777777">
        <w:tc>
          <w:tcPr>
            <w:tcW w:w="0" w:type="auto"/>
            <w:shd w:val="clear" w:color="auto" w:fill="F3F3F3"/>
          </w:tcPr>
          <w:p w14:paraId="3219893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IX_t_order_subscription_id</w:t>
            </w:r>
          </w:p>
        </w:tc>
        <w:tc>
          <w:tcPr>
            <w:tcW w:w="0" w:type="auto"/>
            <w:shd w:val="clear" w:color="auto" w:fill="F3F3F3"/>
          </w:tcPr>
          <w:p w14:paraId="321989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3F3F3"/>
          </w:tcPr>
          <w:p w14:paraId="3219894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942" w14:textId="77777777" w:rsidR="00DC5D26" w:rsidRDefault="00DC5D26">
      <w:pPr>
        <w:rPr>
          <w:rStyle w:val="Table-Header"/>
        </w:rPr>
      </w:pPr>
    </w:p>
    <w:p w14:paraId="32198943" w14:textId="77777777" w:rsidR="00DC5D26" w:rsidRDefault="00EC1450">
      <w:pPr>
        <w:pStyle w:val="BlockTitleParagraph"/>
        <w:rPr>
          <w:rStyle w:val="Table-Header"/>
        </w:rPr>
      </w:pPr>
      <w:bookmarkStart w:id="516" w:name="40CbOEhJETwGkO401Y6k7lBobWQ="/>
      <w:r>
        <w:t>Foreign Keys</w:t>
      </w:r>
      <w:bookmarkEnd w:id="5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09"/>
        <w:gridCol w:w="6133"/>
      </w:tblGrid>
      <w:tr w:rsidR="00DC5D26" w14:paraId="32198946" w14:textId="77777777">
        <w:tc>
          <w:tcPr>
            <w:tcW w:w="0" w:type="auto"/>
            <w:shd w:val="clear" w:color="auto" w:fill="F3F3F3"/>
            <w:vAlign w:val="bottom"/>
          </w:tcPr>
          <w:p w14:paraId="3219894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949" w14:textId="77777777">
        <w:tc>
          <w:tcPr>
            <w:tcW w:w="0" w:type="auto"/>
            <w:shd w:val="clear" w:color="auto" w:fill="FFFFFF"/>
          </w:tcPr>
          <w:p w14:paraId="321989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Order_</w:t>
            </w:r>
            <w:r>
              <w:rPr>
                <w:rStyle w:val="Table-Default"/>
              </w:rPr>
              <w:softHyphen/>
              <w:t>Payment</w:t>
            </w:r>
            <w:r>
              <w:rPr>
                <w:rStyle w:val="Table-Default"/>
              </w:rPr>
              <w:softHyphen/>
              <w:t>Method</w:t>
            </w:r>
          </w:p>
        </w:tc>
        <w:tc>
          <w:tcPr>
            <w:tcW w:w="0" w:type="auto"/>
            <w:shd w:val="clear" w:color="auto" w:fill="FFFFFF"/>
          </w:tcPr>
          <w:p w14:paraId="321989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payment_method_id-&gt;</w:t>
            </w:r>
            <w:hyperlink w:anchor="bq8EjbGuD1o8wQd83KAB4kZD7RE=" w:history="1">
              <w:r>
                <w:rPr>
                  <w:rStyle w:val="Table-Default"/>
                </w:rPr>
                <w:t>[licensing].[t_payment_method].[id]</w:t>
              </w:r>
            </w:hyperlink>
          </w:p>
        </w:tc>
      </w:tr>
      <w:tr w:rsidR="00DC5D26" w14:paraId="3219894C" w14:textId="77777777">
        <w:tc>
          <w:tcPr>
            <w:tcW w:w="0" w:type="auto"/>
            <w:shd w:val="clear" w:color="auto" w:fill="F3F3F3"/>
          </w:tcPr>
          <w:p w14:paraId="321989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Order_</w:t>
            </w:r>
            <w:r>
              <w:rPr>
                <w:rStyle w:val="Table-Default"/>
              </w:rPr>
              <w:softHyphen/>
              <w:t>Promo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3F3F3"/>
          </w:tcPr>
          <w:p w14:paraId="321989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promo_code_id-&gt;</w:t>
            </w:r>
            <w:hyperlink w:anchor="6oqplzrZY3UacWTAEhXbFt60GSQ=" w:history="1">
              <w:r>
                <w:rPr>
                  <w:rStyle w:val="Table-Default"/>
                </w:rPr>
                <w:t>[licensing].[t_promo_code].[id]</w:t>
              </w:r>
            </w:hyperlink>
          </w:p>
        </w:tc>
      </w:tr>
      <w:tr w:rsidR="00DC5D26" w14:paraId="3219894F" w14:textId="77777777">
        <w:tc>
          <w:tcPr>
            <w:tcW w:w="0" w:type="auto"/>
            <w:shd w:val="clear" w:color="auto" w:fill="FFFFFF"/>
          </w:tcPr>
          <w:p w14:paraId="321989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Order_</w:t>
            </w:r>
            <w:r>
              <w:rPr>
                <w:rStyle w:val="Table-Default"/>
              </w:rPr>
              <w:softHyphen/>
              <w:t>Subscription</w:t>
            </w:r>
          </w:p>
        </w:tc>
        <w:tc>
          <w:tcPr>
            <w:tcW w:w="0" w:type="auto"/>
            <w:shd w:val="clear" w:color="auto" w:fill="FFFFFF"/>
          </w:tcPr>
          <w:p w14:paraId="321989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subscription_id-&gt;</w:t>
            </w:r>
            <w:hyperlink w:anchor="0fbEPQn2ckpupg1/9FJCsZJQ3CQ=" w:history="1">
              <w:r>
                <w:rPr>
                  <w:rStyle w:val="Table-Default"/>
                </w:rPr>
                <w:t>[licensing].[t_subscription].[id]</w:t>
              </w:r>
            </w:hyperlink>
          </w:p>
        </w:tc>
      </w:tr>
    </w:tbl>
    <w:p w14:paraId="32198950" w14:textId="77777777" w:rsidR="00DC5D26" w:rsidRDefault="00DC5D26">
      <w:pPr>
        <w:rPr>
          <w:rStyle w:val="Table-Header"/>
        </w:rPr>
      </w:pPr>
    </w:p>
    <w:p w14:paraId="32198951" w14:textId="77777777" w:rsidR="00DC5D26" w:rsidRDefault="00EC1450">
      <w:pPr>
        <w:pStyle w:val="BlockTitleParagraph"/>
        <w:rPr>
          <w:rStyle w:val="Table-Header"/>
        </w:rPr>
      </w:pPr>
      <w:bookmarkStart w:id="517" w:name="kWqJ92hlQJLA7Rh7uYIkHFxputQ="/>
      <w:r>
        <w:t>SQL Script</w:t>
      </w:r>
      <w:bookmarkEnd w:id="51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96C" w14:textId="77777777">
        <w:tc>
          <w:tcPr>
            <w:tcW w:w="0" w:type="auto"/>
            <w:shd w:val="clear" w:color="auto" w:fill="F5F5F5"/>
          </w:tcPr>
          <w:p w14:paraId="321989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[t_order]</w:t>
            </w:r>
          </w:p>
          <w:p w14:paraId="3219895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9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9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[subscription_id]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[currency]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[promo_code_id]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[payment_method_id]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[created_by_username]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[external_reference]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895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9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Order]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9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[IX_t_order_subscription_id]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[t_order] ([subscription_id]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9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Order_</w:t>
            </w:r>
            <w:r>
              <w:rPr>
                <w:rStyle w:val="ScriptNormal"/>
              </w:rPr>
              <w:softHyphen/>
              <w:t>Payment</w:t>
            </w:r>
            <w:r>
              <w:rPr>
                <w:rStyle w:val="ScriptNormal"/>
              </w:rPr>
              <w:softHyphen/>
              <w:t xml:space="preserve">Method]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([payment_method_id]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[t_payment_method] ([id]</w:t>
            </w:r>
            <w:r>
              <w:rPr>
                <w:rStyle w:val="ScriptOperator"/>
              </w:rPr>
              <w:t>)</w:t>
            </w:r>
          </w:p>
          <w:p w14:paraId="321989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</w:t>
            </w:r>
            <w:r>
              <w:rPr>
                <w:rStyle w:val="ScriptKeyword"/>
              </w:rPr>
              <w:t>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Order_</w:t>
            </w:r>
            <w:r>
              <w:rPr>
                <w:rStyle w:val="ScriptNormal"/>
              </w:rPr>
              <w:softHyphen/>
              <w:t>Promo</w:t>
            </w:r>
            <w:r>
              <w:rPr>
                <w:rStyle w:val="ScriptNormal"/>
              </w:rPr>
              <w:softHyphen/>
              <w:t xml:space="preserve">Code]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([promo_code_id]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[t_promo_code] ([id]</w:t>
            </w:r>
            <w:r>
              <w:rPr>
                <w:rStyle w:val="ScriptOperator"/>
              </w:rPr>
              <w:t>)</w:t>
            </w:r>
          </w:p>
          <w:p w14:paraId="321989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Order_</w:t>
            </w:r>
            <w:r>
              <w:rPr>
                <w:rStyle w:val="ScriptNormal"/>
              </w:rPr>
              <w:softHyphen/>
              <w:t xml:space="preserve">Subscription]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Normal"/>
              </w:rPr>
              <w:t>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 ([id]</w:t>
            </w:r>
            <w:r>
              <w:rPr>
                <w:rStyle w:val="ScriptOperator"/>
              </w:rPr>
              <w:t>)</w:t>
            </w:r>
          </w:p>
          <w:p w14:paraId="321989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orders'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't_order'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9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6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96D" w14:textId="77777777" w:rsidR="00DC5D26" w:rsidRDefault="00DC5D26">
      <w:pPr>
        <w:rPr>
          <w:rStyle w:val="ScriptNormal"/>
        </w:rPr>
      </w:pPr>
    </w:p>
    <w:p w14:paraId="3219896E" w14:textId="77777777" w:rsidR="00DC5D26" w:rsidRDefault="00EC1450">
      <w:pPr>
        <w:pStyle w:val="BlockTitleParagraph"/>
        <w:rPr>
          <w:rStyle w:val="ScriptNormal"/>
        </w:rPr>
      </w:pPr>
      <w:bookmarkStart w:id="518" w:name="luKE0Q7LlqEJ8aGmVb44YaziE4c="/>
      <w:r>
        <w:t>Uses</w:t>
      </w:r>
      <w:bookmarkEnd w:id="518"/>
    </w:p>
    <w:p w14:paraId="3219896F" w14:textId="77777777" w:rsidR="00DC5D26" w:rsidRDefault="00EC1450">
      <w:hyperlink w:anchor="bq8EjbGuD1o8wQd83KAB4kZD7RE=" w:history="1">
        <w:r>
          <w:t>[licensing].</w:t>
        </w:r>
        <w:r>
          <w:t>[t_payment_method]</w:t>
        </w:r>
      </w:hyperlink>
    </w:p>
    <w:p w14:paraId="32198970" w14:textId="77777777" w:rsidR="00DC5D26" w:rsidRDefault="00EC1450">
      <w:hyperlink w:anchor="6oqplzrZY3UacWTAEhXbFt60GSQ=" w:history="1">
        <w:r>
          <w:t>[licensing].[t_promo_code]</w:t>
        </w:r>
      </w:hyperlink>
    </w:p>
    <w:p w14:paraId="32198971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972" w14:textId="77777777" w:rsidR="00DC5D26" w:rsidRDefault="00EC1450">
      <w:r>
        <w:t>[licensing]</w:t>
      </w:r>
    </w:p>
    <w:p w14:paraId="32198973" w14:textId="77777777" w:rsidR="00DC5D26" w:rsidRDefault="00EC1450">
      <w:pPr>
        <w:pStyle w:val="BlockTitleParagraph"/>
      </w:pPr>
      <w:bookmarkStart w:id="519" w:name="zgBVjeJvku8Ek+SmPSfGgt8H9eU="/>
      <w:r>
        <w:t>Used By</w:t>
      </w:r>
      <w:bookmarkEnd w:id="519"/>
    </w:p>
    <w:p w14:paraId="32198974" w14:textId="77777777" w:rsidR="00DC5D26" w:rsidRDefault="00EC1450">
      <w:hyperlink w:anchor="gW/8v+TiudxKbw4411ArMKtXy2Y=" w:history="1">
        <w:r>
          <w:t>[licensing].[t_or</w:t>
        </w:r>
        <w:r>
          <w:t>derline]</w:t>
        </w:r>
      </w:hyperlink>
    </w:p>
    <w:p w14:paraId="32198975" w14:textId="77777777" w:rsidR="00DC5D26" w:rsidRDefault="00EC1450">
      <w:hyperlink w:anchor="hYxAzoyBQRnrW5Nz12ue3oquKm4=" w:history="1">
        <w:r>
          <w:t>[licensing].[t_payment]</w:t>
        </w:r>
      </w:hyperlink>
    </w:p>
    <w:p w14:paraId="32198976" w14:textId="77777777" w:rsidR="00DC5D26" w:rsidRDefault="00EC1450">
      <w:hyperlink w:anchor="EigYb0FdLvmqD5ujkVH/6Umwo+4=" w:history="1">
        <w:r>
          <w:t>[licensing].[p_order_delete]</w:t>
        </w:r>
      </w:hyperlink>
    </w:p>
    <w:p w14:paraId="32198977" w14:textId="77777777" w:rsidR="00DC5D26" w:rsidRDefault="00EC1450">
      <w:hyperlink w:anchor="A3Tu40WQ/ocSFG2NdWRdaIgZCd0=" w:history="1">
        <w:r>
          <w:t>[licensing].[p_order_get_all]</w:t>
        </w:r>
      </w:hyperlink>
    </w:p>
    <w:p w14:paraId="32198978" w14:textId="77777777" w:rsidR="00DC5D26" w:rsidRDefault="00EC1450">
      <w:hyperlink w:anchor="UN9WWgJIt/4Y7IL459GNob9qGzo=" w:history="1">
        <w:r>
          <w:t>[licensing].[p_order_get_by_id]</w:t>
        </w:r>
      </w:hyperlink>
    </w:p>
    <w:p w14:paraId="32198979" w14:textId="77777777" w:rsidR="00DC5D26" w:rsidRDefault="00EC1450">
      <w:hyperlink w:anchor="1l0/zq9mmHbzt9IESJrFmx5WuzI=" w:history="1">
        <w:r>
          <w:t>[licensing].[p_order_insert]</w:t>
        </w:r>
      </w:hyperlink>
    </w:p>
    <w:p w14:paraId="3219897A" w14:textId="77777777" w:rsidR="00DC5D26" w:rsidRDefault="00EC1450">
      <w:hyperlink w:anchor="+Zd80IWktNnJI/CXVkqVbQsPW9g=" w:history="1">
        <w:r>
          <w:t>[licensing].[p_order_</w:t>
        </w:r>
        <w:r>
          <w:t>search]</w:t>
        </w:r>
      </w:hyperlink>
    </w:p>
    <w:p w14:paraId="3219897B" w14:textId="77777777" w:rsidR="00DC5D26" w:rsidRDefault="00EC1450">
      <w:hyperlink w:anchor="xHsh9BAMTe+93MluRECHypDBqi0=" w:history="1">
        <w:r>
          <w:t>[licensing].[p_order_update]</w:t>
        </w:r>
      </w:hyperlink>
    </w:p>
    <w:p w14:paraId="3219897C" w14:textId="77777777" w:rsidR="00DC5D26" w:rsidRDefault="00DC5D26">
      <w:pPr>
        <w:sectPr w:rsidR="00DC5D26">
          <w:headerReference w:type="default" r:id="rId7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97F" w14:textId="77777777">
        <w:tc>
          <w:tcPr>
            <w:tcW w:w="0" w:type="auto"/>
            <w:shd w:val="clear" w:color="auto" w:fill="E6E6E6"/>
          </w:tcPr>
          <w:p w14:paraId="3219897D" w14:textId="77777777" w:rsidR="00DC5D26" w:rsidRDefault="00EC1450">
            <w:pPr>
              <w:pStyle w:val="Heading6"/>
            </w:pPr>
            <w:bookmarkStart w:id="520" w:name="_Toc256000062"/>
            <w:bookmarkStart w:id="521" w:name="gW/8v+TiudxKbw4411ArMKtXy2Y="/>
            <w:r>
              <w:pict w14:anchorId="3219F00A">
                <v:shape id="_x0000_i1700" type="#_x0000_t75" style="width:11.95pt;height:11.95pt">
                  <v:imagedata r:id="rId11" o:title=""/>
                </v:shape>
              </w:pict>
            </w:r>
            <w:r>
              <w:t xml:space="preserve"> [licensing].[t_orderline]</w:t>
            </w:r>
            <w:bookmarkEnd w:id="520"/>
          </w:p>
          <w:bookmarkEnd w:id="521"/>
          <w:p w14:paraId="3219897E" w14:textId="77777777" w:rsidR="00DC5D26" w:rsidRDefault="00DC5D26"/>
        </w:tc>
      </w:tr>
    </w:tbl>
    <w:p w14:paraId="32198980" w14:textId="77777777" w:rsidR="00DC5D26" w:rsidRDefault="00DC5D26">
      <w:pPr>
        <w:keepNext/>
      </w:pPr>
    </w:p>
    <w:p w14:paraId="32198981" w14:textId="77777777" w:rsidR="00DC5D26" w:rsidRDefault="00EC1450">
      <w:pPr>
        <w:pStyle w:val="BlockTitleParagraph"/>
        <w:rPr>
          <w:rStyle w:val="Description"/>
        </w:rPr>
      </w:pPr>
      <w:bookmarkStart w:id="522" w:name="+u4OwxJVOiiZDo2xRBCXsXtSJdY="/>
      <w:r>
        <w:t>MS_</w:t>
      </w:r>
      <w:r>
        <w:softHyphen/>
        <w:t>Description</w:t>
      </w:r>
      <w:bookmarkEnd w:id="522"/>
    </w:p>
    <w:p w14:paraId="32198982" w14:textId="77777777" w:rsidR="00DC5D26" w:rsidRDefault="00EC1450">
      <w:r>
        <w:t xml:space="preserve">The line in an </w:t>
      </w:r>
      <w:r>
        <w:t>order</w:t>
      </w:r>
    </w:p>
    <w:p w14:paraId="32198983" w14:textId="77777777" w:rsidR="00DC5D26" w:rsidRDefault="00EC1450">
      <w:pPr>
        <w:pStyle w:val="BlockTitleParagraph"/>
      </w:pPr>
      <w:bookmarkStart w:id="523" w:name="gouELocqmqwgsb4qpajaJjLT6GI="/>
      <w:r>
        <w:t>Properties</w:t>
      </w:r>
      <w:bookmarkEnd w:id="5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8986" w14:textId="77777777">
        <w:tc>
          <w:tcPr>
            <w:tcW w:w="0" w:type="auto"/>
            <w:shd w:val="clear" w:color="auto" w:fill="F3F3F3"/>
            <w:vAlign w:val="bottom"/>
          </w:tcPr>
          <w:p w14:paraId="321989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989" w14:textId="77777777">
        <w:tc>
          <w:tcPr>
            <w:tcW w:w="0" w:type="auto"/>
            <w:shd w:val="clear" w:color="auto" w:fill="FFFFFF"/>
          </w:tcPr>
          <w:p w14:paraId="321989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89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98C" w14:textId="77777777">
        <w:tc>
          <w:tcPr>
            <w:tcW w:w="0" w:type="auto"/>
            <w:shd w:val="clear" w:color="auto" w:fill="F3F3F3"/>
          </w:tcPr>
          <w:p w14:paraId="321989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89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98F" w14:textId="77777777">
        <w:tc>
          <w:tcPr>
            <w:tcW w:w="0" w:type="auto"/>
            <w:shd w:val="clear" w:color="auto" w:fill="FFFFFF"/>
          </w:tcPr>
          <w:p w14:paraId="321989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89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990" w14:textId="77777777" w:rsidR="00DC5D26" w:rsidRDefault="00DC5D26">
      <w:pPr>
        <w:rPr>
          <w:rStyle w:val="Table-Header"/>
        </w:rPr>
      </w:pPr>
    </w:p>
    <w:p w14:paraId="32198991" w14:textId="77777777" w:rsidR="00DC5D26" w:rsidRDefault="00EC1450">
      <w:pPr>
        <w:pStyle w:val="BlockTitleParagraph"/>
        <w:rPr>
          <w:rStyle w:val="Table-Header"/>
        </w:rPr>
      </w:pPr>
      <w:bookmarkStart w:id="524" w:name="7epjt50jnkCg9qqidJJufCxO7SA="/>
      <w:r>
        <w:t>Columns</w:t>
      </w:r>
      <w:bookmarkEnd w:id="52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50"/>
        <w:gridCol w:w="2200"/>
        <w:gridCol w:w="1338"/>
        <w:gridCol w:w="2308"/>
        <w:gridCol w:w="1375"/>
        <w:gridCol w:w="1071"/>
      </w:tblGrid>
      <w:tr w:rsidR="00DC5D26" w14:paraId="32198998" w14:textId="77777777">
        <w:tc>
          <w:tcPr>
            <w:tcW w:w="0" w:type="auto"/>
            <w:shd w:val="clear" w:color="auto" w:fill="F3F3F3"/>
            <w:vAlign w:val="bottom"/>
          </w:tcPr>
          <w:p w14:paraId="321989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99F" w14:textId="77777777">
        <w:tc>
          <w:tcPr>
            <w:tcW w:w="0" w:type="auto"/>
            <w:shd w:val="clear" w:color="auto" w:fill="FFFFFF"/>
          </w:tcPr>
          <w:p w14:paraId="321989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B">
                <v:shape id="_x0000_i170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9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9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9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9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9A6" w14:textId="77777777">
        <w:tc>
          <w:tcPr>
            <w:tcW w:w="0" w:type="auto"/>
            <w:shd w:val="clear" w:color="auto" w:fill="F3F3F3"/>
          </w:tcPr>
          <w:p w14:paraId="321989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C">
                <v:shape id="_x0000_i1702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0D">
                <v:shape id="_x0000_i1703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9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order_id</w:t>
            </w:r>
          </w:p>
        </w:tc>
        <w:tc>
          <w:tcPr>
            <w:tcW w:w="0" w:type="auto"/>
            <w:shd w:val="clear" w:color="auto" w:fill="F3F3F3"/>
          </w:tcPr>
          <w:p w14:paraId="321989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9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9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3F3F3"/>
          </w:tcPr>
          <w:p w14:paraId="321989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AD" w14:textId="77777777">
        <w:tc>
          <w:tcPr>
            <w:tcW w:w="0" w:type="auto"/>
            <w:shd w:val="clear" w:color="auto" w:fill="FFFFFF"/>
          </w:tcPr>
          <w:p w14:paraId="321989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E">
                <v:shape id="_x0000_i170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9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product_id</w:t>
            </w:r>
          </w:p>
        </w:tc>
        <w:tc>
          <w:tcPr>
            <w:tcW w:w="0" w:type="auto"/>
            <w:shd w:val="clear" w:color="auto" w:fill="FFFFFF"/>
          </w:tcPr>
          <w:p w14:paraId="321989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9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9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A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B4" w14:textId="77777777">
        <w:tc>
          <w:tcPr>
            <w:tcW w:w="0" w:type="auto"/>
            <w:shd w:val="clear" w:color="auto" w:fill="F3F3F3"/>
          </w:tcPr>
          <w:p w14:paraId="321989A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number_of_users</w:t>
            </w:r>
          </w:p>
        </w:tc>
        <w:tc>
          <w:tcPr>
            <w:tcW w:w="0" w:type="auto"/>
            <w:shd w:val="clear" w:color="auto" w:fill="F3F3F3"/>
          </w:tcPr>
          <w:p w14:paraId="321989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9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9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9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BB" w14:textId="77777777">
        <w:tc>
          <w:tcPr>
            <w:tcW w:w="0" w:type="auto"/>
            <w:shd w:val="clear" w:color="auto" w:fill="FFFFFF"/>
          </w:tcPr>
          <w:p w14:paraId="321989B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9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number_of_devices</w:t>
            </w:r>
          </w:p>
        </w:tc>
        <w:tc>
          <w:tcPr>
            <w:tcW w:w="0" w:type="auto"/>
            <w:shd w:val="clear" w:color="auto" w:fill="FFFFFF"/>
          </w:tcPr>
          <w:p w14:paraId="321989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9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9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C2" w14:textId="77777777">
        <w:tc>
          <w:tcPr>
            <w:tcW w:w="0" w:type="auto"/>
            <w:shd w:val="clear" w:color="auto" w:fill="F3F3F3"/>
          </w:tcPr>
          <w:p w14:paraId="321989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0F">
                <v:shape id="_x0000_i170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9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</w:t>
            </w:r>
          </w:p>
        </w:tc>
        <w:tc>
          <w:tcPr>
            <w:tcW w:w="0" w:type="auto"/>
            <w:shd w:val="clear" w:color="auto" w:fill="F3F3F3"/>
          </w:tcPr>
          <w:p w14:paraId="321989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9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9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9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C9" w14:textId="77777777">
        <w:tc>
          <w:tcPr>
            <w:tcW w:w="0" w:type="auto"/>
            <w:shd w:val="clear" w:color="auto" w:fill="FFFFFF"/>
          </w:tcPr>
          <w:p w14:paraId="321989C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9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amount</w:t>
            </w:r>
          </w:p>
        </w:tc>
        <w:tc>
          <w:tcPr>
            <w:tcW w:w="0" w:type="auto"/>
            <w:shd w:val="clear" w:color="auto" w:fill="FFFFFF"/>
          </w:tcPr>
          <w:p w14:paraId="321989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89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9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9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9D0" w14:textId="77777777">
        <w:tc>
          <w:tcPr>
            <w:tcW w:w="0" w:type="auto"/>
            <w:shd w:val="clear" w:color="auto" w:fill="F3F3F3"/>
          </w:tcPr>
          <w:p w14:paraId="321989C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3F3F3"/>
          </w:tcPr>
          <w:p w14:paraId="321989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89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9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9C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9D1" w14:textId="77777777" w:rsidR="00DC5D26" w:rsidRDefault="00DC5D26">
      <w:pPr>
        <w:rPr>
          <w:rStyle w:val="Table-Header"/>
        </w:rPr>
      </w:pPr>
    </w:p>
    <w:p w14:paraId="321989D2" w14:textId="77777777" w:rsidR="00DC5D26" w:rsidRDefault="00EC1450">
      <w:pPr>
        <w:pStyle w:val="BlockTitleParagraph"/>
        <w:rPr>
          <w:rStyle w:val="Table-Header"/>
        </w:rPr>
      </w:pPr>
      <w:bookmarkStart w:id="525" w:name="aSlyfxBVirJlBDWkjBvoQ+xeL7g="/>
      <w:r>
        <w:t>Indexes</w:t>
      </w:r>
      <w:bookmarkEnd w:id="5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73"/>
        <w:gridCol w:w="3970"/>
        <w:gridCol w:w="2604"/>
        <w:gridCol w:w="1595"/>
      </w:tblGrid>
      <w:tr w:rsidR="00DC5D26" w14:paraId="321989D7" w14:textId="77777777">
        <w:tc>
          <w:tcPr>
            <w:tcW w:w="0" w:type="auto"/>
            <w:shd w:val="clear" w:color="auto" w:fill="F3F3F3"/>
            <w:vAlign w:val="bottom"/>
          </w:tcPr>
          <w:p w14:paraId="321989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9DC" w14:textId="77777777">
        <w:tc>
          <w:tcPr>
            <w:tcW w:w="0" w:type="auto"/>
            <w:shd w:val="clear" w:color="auto" w:fill="FFFFFF"/>
          </w:tcPr>
          <w:p w14:paraId="321989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0">
                <v:shape id="_x0000_i170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9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Order</w:t>
            </w:r>
            <w:r>
              <w:rPr>
                <w:rStyle w:val="Table-Default"/>
              </w:rPr>
              <w:softHyphen/>
              <w:t>Line</w:t>
            </w:r>
          </w:p>
        </w:tc>
        <w:tc>
          <w:tcPr>
            <w:tcW w:w="0" w:type="auto"/>
            <w:shd w:val="clear" w:color="auto" w:fill="FFFFFF"/>
          </w:tcPr>
          <w:p w14:paraId="321989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9D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9E1" w14:textId="77777777">
        <w:tc>
          <w:tcPr>
            <w:tcW w:w="0" w:type="auto"/>
            <w:shd w:val="clear" w:color="auto" w:fill="F3F3F3"/>
          </w:tcPr>
          <w:p w14:paraId="321989D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9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IX_t_orderline_order_id</w:t>
            </w:r>
          </w:p>
        </w:tc>
        <w:tc>
          <w:tcPr>
            <w:tcW w:w="0" w:type="auto"/>
            <w:shd w:val="clear" w:color="auto" w:fill="F3F3F3"/>
          </w:tcPr>
          <w:p w14:paraId="321989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order_id</w:t>
            </w:r>
          </w:p>
        </w:tc>
        <w:tc>
          <w:tcPr>
            <w:tcW w:w="0" w:type="auto"/>
            <w:shd w:val="clear" w:color="auto" w:fill="F3F3F3"/>
          </w:tcPr>
          <w:p w14:paraId="321989E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9E2" w14:textId="77777777" w:rsidR="00DC5D26" w:rsidRDefault="00DC5D26">
      <w:pPr>
        <w:rPr>
          <w:rStyle w:val="Table-Header"/>
        </w:rPr>
      </w:pPr>
    </w:p>
    <w:p w14:paraId="321989E3" w14:textId="77777777" w:rsidR="00DC5D26" w:rsidRDefault="00EC1450">
      <w:pPr>
        <w:pStyle w:val="BlockTitleParagraph"/>
        <w:rPr>
          <w:rStyle w:val="Table-Header"/>
        </w:rPr>
      </w:pPr>
      <w:bookmarkStart w:id="526" w:name="dcYWGK2n0VESJTGAhwiapagxkzM="/>
      <w:r>
        <w:t>Foreign Keys</w:t>
      </w:r>
      <w:bookmarkEnd w:id="5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13"/>
        <w:gridCol w:w="5729"/>
      </w:tblGrid>
      <w:tr w:rsidR="00DC5D26" w14:paraId="321989E6" w14:textId="77777777">
        <w:tc>
          <w:tcPr>
            <w:tcW w:w="0" w:type="auto"/>
            <w:shd w:val="clear" w:color="auto" w:fill="F3F3F3"/>
            <w:vAlign w:val="bottom"/>
          </w:tcPr>
          <w:p w14:paraId="321989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9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9E9" w14:textId="77777777">
        <w:tc>
          <w:tcPr>
            <w:tcW w:w="0" w:type="auto"/>
            <w:shd w:val="clear" w:color="auto" w:fill="FFFFFF"/>
          </w:tcPr>
          <w:p w14:paraId="321989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</w:t>
            </w:r>
            <w:r>
              <w:rPr>
                <w:rStyle w:val="Table-Default"/>
              </w:rPr>
              <w:softHyphen/>
              <w:t>Line_</w:t>
            </w:r>
            <w:r>
              <w:rPr>
                <w:rStyle w:val="Table-Default"/>
              </w:rPr>
              <w:softHyphen/>
              <w:t>Billing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FFFFF"/>
          </w:tcPr>
          <w:p w14:paraId="321989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billing_type_id-&gt;</w:t>
            </w:r>
            <w:hyperlink w:anchor="h41ZR/NYzHzoN/1iCLZE78KXY2Q=" w:history="1">
              <w:r>
                <w:rPr>
                  <w:rStyle w:val="Table-Default"/>
                </w:rPr>
                <w:t>[licensing].[t_billing_type].[id]</w:t>
              </w:r>
            </w:hyperlink>
          </w:p>
        </w:tc>
      </w:tr>
      <w:tr w:rsidR="00DC5D26" w14:paraId="321989EC" w14:textId="77777777">
        <w:tc>
          <w:tcPr>
            <w:tcW w:w="0" w:type="auto"/>
            <w:shd w:val="clear" w:color="auto" w:fill="F3F3F3"/>
          </w:tcPr>
          <w:p w14:paraId="321989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</w:t>
            </w:r>
            <w:r>
              <w:rPr>
                <w:rStyle w:val="Table-Default"/>
              </w:rPr>
              <w:softHyphen/>
              <w:t>Line_</w:t>
            </w:r>
            <w:r>
              <w:rPr>
                <w:rStyle w:val="Table-Default"/>
              </w:rPr>
              <w:softHyphen/>
              <w:t>Order</w:t>
            </w:r>
          </w:p>
        </w:tc>
        <w:tc>
          <w:tcPr>
            <w:tcW w:w="0" w:type="auto"/>
            <w:shd w:val="clear" w:color="auto" w:fill="F3F3F3"/>
          </w:tcPr>
          <w:p w14:paraId="321989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order_id-&gt;</w:t>
            </w:r>
            <w:hyperlink w:anchor="Abm+/exewd8b+kfSgBGP3mREH2k=" w:history="1">
              <w:r>
                <w:rPr>
                  <w:rStyle w:val="Table-Default"/>
                </w:rPr>
                <w:t>[licensing].[t_order].[id]</w:t>
              </w:r>
            </w:hyperlink>
          </w:p>
        </w:tc>
      </w:tr>
      <w:tr w:rsidR="00DC5D26" w14:paraId="321989EF" w14:textId="77777777">
        <w:tc>
          <w:tcPr>
            <w:tcW w:w="0" w:type="auto"/>
            <w:shd w:val="clear" w:color="auto" w:fill="FFFFFF"/>
          </w:tcPr>
          <w:p w14:paraId="321989E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Order</w:t>
            </w:r>
            <w:r>
              <w:rPr>
                <w:rStyle w:val="Table-Default"/>
              </w:rPr>
              <w:softHyphen/>
              <w:t>Line_</w:t>
            </w:r>
            <w:r>
              <w:rPr>
                <w:rStyle w:val="Table-Default"/>
              </w:rPr>
              <w:softHyphen/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89E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product_id-&gt;</w:t>
            </w:r>
            <w:hyperlink w:anchor="6EBiFkvfbRTw3F555fk44DFA3ks=" w:history="1">
              <w:r>
                <w:rPr>
                  <w:rStyle w:val="Table-Default"/>
                </w:rPr>
                <w:t>[licensing].[t_product].[id]</w:t>
              </w:r>
            </w:hyperlink>
          </w:p>
        </w:tc>
      </w:tr>
    </w:tbl>
    <w:p w14:paraId="321989F0" w14:textId="77777777" w:rsidR="00DC5D26" w:rsidRDefault="00DC5D26">
      <w:pPr>
        <w:rPr>
          <w:rStyle w:val="Table-Header"/>
        </w:rPr>
      </w:pPr>
    </w:p>
    <w:p w14:paraId="321989F1" w14:textId="77777777" w:rsidR="00DC5D26" w:rsidRDefault="00EC1450">
      <w:pPr>
        <w:pStyle w:val="BlockTitleParagraph"/>
        <w:rPr>
          <w:rStyle w:val="Table-Header"/>
        </w:rPr>
      </w:pPr>
      <w:bookmarkStart w:id="527" w:name="ajcctCHEKlxIBnymz92mvJp90eA="/>
      <w:r>
        <w:t>SQL Script</w:t>
      </w:r>
      <w:bookmarkEnd w:id="5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0B" w14:textId="77777777">
        <w:tc>
          <w:tcPr>
            <w:tcW w:w="0" w:type="auto"/>
            <w:shd w:val="clear" w:color="auto" w:fill="F5F5F5"/>
          </w:tcPr>
          <w:p w14:paraId="321989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[t_orderline]</w:t>
            </w:r>
          </w:p>
          <w:p w14:paraId="321989F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9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</w:t>
            </w:r>
            <w:r>
              <w:rPr>
                <w:rStyle w:val="ScriptNormal"/>
              </w:rPr>
              <w:t xml:space="preserve">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9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[order_id]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[product_id]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[number_of_users]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[number_of_devices]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[billing_type_id]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[amount] [money]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9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9F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89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9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>Order</w:t>
            </w:r>
            <w:r>
              <w:rPr>
                <w:rStyle w:val="ScriptNormal"/>
              </w:rPr>
              <w:softHyphen/>
              <w:t xml:space="preserve">Line]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9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[IX_t_orderline_order_id]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[t_orderline] ([order_id]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A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</w:t>
            </w:r>
            <w:r>
              <w:rPr>
                <w:rStyle w:val="ScriptNormal"/>
              </w:rPr>
              <w:t>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</w:t>
            </w:r>
            <w:r>
              <w:rPr>
                <w:rStyle w:val="ScriptNormal"/>
              </w:rPr>
              <w:softHyphen/>
              <w:t>Line_</w:t>
            </w:r>
            <w:r>
              <w:rPr>
                <w:rStyle w:val="ScriptNormal"/>
              </w:rPr>
              <w:softHyphen/>
              <w:t>Billing</w:t>
            </w:r>
            <w:r>
              <w:rPr>
                <w:rStyle w:val="ScriptNormal"/>
              </w:rPr>
              <w:softHyphen/>
              <w:t xml:space="preserve">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([billing_type_id]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[t_billing_type] ([id]</w:t>
            </w:r>
            <w:r>
              <w:rPr>
                <w:rStyle w:val="ScriptOperator"/>
              </w:rPr>
              <w:t>)</w:t>
            </w:r>
          </w:p>
          <w:p w14:paraId="32198A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</w:t>
            </w:r>
            <w:r>
              <w:rPr>
                <w:rStyle w:val="ScriptNormal"/>
              </w:rPr>
              <w:softHyphen/>
              <w:t>Line_</w:t>
            </w:r>
            <w:r>
              <w:rPr>
                <w:rStyle w:val="ScriptNormal"/>
              </w:rPr>
              <w:softHyphen/>
              <w:t xml:space="preserve">Order]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Normal"/>
              </w:rPr>
              <w:t>[order_id]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[t_order] ([id]</w:t>
            </w:r>
            <w:r>
              <w:rPr>
                <w:rStyle w:val="ScriptOperator"/>
              </w:rPr>
              <w:t>)</w:t>
            </w:r>
          </w:p>
          <w:p w14:paraId="32198A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Order</w:t>
            </w:r>
            <w:r>
              <w:rPr>
                <w:rStyle w:val="ScriptNormal"/>
              </w:rPr>
              <w:softHyphen/>
              <w:t>Line_</w:t>
            </w:r>
            <w:r>
              <w:rPr>
                <w:rStyle w:val="ScriptNormal"/>
              </w:rPr>
              <w:softHyphen/>
              <w:t xml:space="preserve">Product]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([product_id]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 ([id]</w:t>
            </w:r>
            <w:r>
              <w:rPr>
                <w:rStyle w:val="ScriptOperator"/>
              </w:rPr>
              <w:t>)</w:t>
            </w:r>
          </w:p>
          <w:p w14:paraId="32198A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</w:t>
            </w:r>
            <w:r>
              <w:rPr>
                <w:rStyle w:val="ScriptString"/>
              </w:rPr>
              <w:t>The line in an order'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't_orderline'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A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0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A0C" w14:textId="77777777" w:rsidR="00DC5D26" w:rsidRDefault="00DC5D26">
      <w:pPr>
        <w:rPr>
          <w:rStyle w:val="ScriptNormal"/>
        </w:rPr>
      </w:pPr>
    </w:p>
    <w:p w14:paraId="32198A0D" w14:textId="77777777" w:rsidR="00DC5D26" w:rsidRDefault="00EC1450">
      <w:pPr>
        <w:pStyle w:val="BlockTitleParagraph"/>
        <w:rPr>
          <w:rStyle w:val="ScriptNormal"/>
        </w:rPr>
      </w:pPr>
      <w:bookmarkStart w:id="528" w:name="SAOkKcNyxo+l5NneYnJcWr2iQgI="/>
      <w:r>
        <w:t>Uses</w:t>
      </w:r>
      <w:bookmarkEnd w:id="528"/>
    </w:p>
    <w:p w14:paraId="32198A0E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8A0F" w14:textId="77777777" w:rsidR="00DC5D26" w:rsidRDefault="00EC1450">
      <w:hyperlink w:anchor="Abm+/exewd8b+kfSgBGP3mREH2k=" w:history="1">
        <w:r>
          <w:t>[licensing].[t_order]</w:t>
        </w:r>
      </w:hyperlink>
    </w:p>
    <w:p w14:paraId="32198A10" w14:textId="77777777" w:rsidR="00DC5D26" w:rsidRDefault="00EC1450">
      <w:hyperlink w:anchor="6EBiFkvfbRTw3F555fk44DFA3ks=" w:history="1">
        <w:r>
          <w:t>[licensing].[t_product]</w:t>
        </w:r>
      </w:hyperlink>
    </w:p>
    <w:p w14:paraId="32198A11" w14:textId="77777777" w:rsidR="00DC5D26" w:rsidRDefault="00EC1450">
      <w:r>
        <w:t>[licensing]</w:t>
      </w:r>
    </w:p>
    <w:p w14:paraId="32198A12" w14:textId="77777777" w:rsidR="00DC5D26" w:rsidRDefault="00EC1450">
      <w:pPr>
        <w:pStyle w:val="BlockTitleParagraph"/>
      </w:pPr>
      <w:bookmarkStart w:id="529" w:name="utsqoh/8CMMOTvqP3iGkUK2wS98="/>
      <w:r>
        <w:t>Used By</w:t>
      </w:r>
      <w:bookmarkEnd w:id="529"/>
    </w:p>
    <w:p w14:paraId="32198A13" w14:textId="77777777" w:rsidR="00DC5D26" w:rsidRDefault="00EC1450">
      <w:hyperlink w:anchor="+Zd80IWktNnJI/CXVkqVbQsPW9g=" w:history="1">
        <w:r>
          <w:t>[licensing].[p_order_search]</w:t>
        </w:r>
      </w:hyperlink>
    </w:p>
    <w:p w14:paraId="32198A14" w14:textId="77777777" w:rsidR="00DC5D26" w:rsidRDefault="00EC1450">
      <w:hyperlink w:anchor="yo04ar1RAsMNv4QWyHfSjILXSmQ=" w:history="1">
        <w:r>
          <w:t>[licensing].[p_orderline_delete]</w:t>
        </w:r>
      </w:hyperlink>
    </w:p>
    <w:p w14:paraId="32198A15" w14:textId="77777777" w:rsidR="00DC5D26" w:rsidRDefault="00EC1450">
      <w:hyperlink w:anchor="75r+ShR5FZAs2sh3QzjMImh1IqQ=" w:history="1">
        <w:r>
          <w:t>[licensing].[p_orderline_get_all]</w:t>
        </w:r>
      </w:hyperlink>
    </w:p>
    <w:p w14:paraId="32198A16" w14:textId="77777777" w:rsidR="00DC5D26" w:rsidRDefault="00EC1450">
      <w:hyperlink w:anchor="pk7kG1J7ovRjefewu2BcFkb/l3Y=" w:history="1">
        <w:r>
          <w:t>[licensing].[p_orderline_get_by_id]</w:t>
        </w:r>
      </w:hyperlink>
    </w:p>
    <w:p w14:paraId="32198A17" w14:textId="77777777" w:rsidR="00DC5D26" w:rsidRDefault="00EC1450">
      <w:hyperlink w:anchor="Q+kZj1w/IcBC1C1OqVHudyD9obc=" w:history="1">
        <w:r>
          <w:t>[licensing].[p_orderline_get_by_orderid]</w:t>
        </w:r>
      </w:hyperlink>
    </w:p>
    <w:p w14:paraId="32198A18" w14:textId="77777777" w:rsidR="00DC5D26" w:rsidRDefault="00EC1450">
      <w:hyperlink w:anchor="pgykHfrEgxmWtg6+e/sVd4bvQNk=" w:history="1">
        <w:r>
          <w:t>[licensing].[p_orderline_insert]</w:t>
        </w:r>
      </w:hyperlink>
    </w:p>
    <w:p w14:paraId="32198A19" w14:textId="77777777" w:rsidR="00DC5D26" w:rsidRDefault="00EC1450">
      <w:hyperlink w:anchor="u2XiJxBFrioPOznFtuO+R3VoAXM=" w:history="1">
        <w:r>
          <w:t>[licensing].[p_orderline_update]</w:t>
        </w:r>
      </w:hyperlink>
    </w:p>
    <w:p w14:paraId="32198A1A" w14:textId="77777777" w:rsidR="00DC5D26" w:rsidRDefault="00DC5D26">
      <w:pPr>
        <w:sectPr w:rsidR="00DC5D26">
          <w:headerReference w:type="default" r:id="rId8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1D" w14:textId="77777777">
        <w:tc>
          <w:tcPr>
            <w:tcW w:w="0" w:type="auto"/>
            <w:shd w:val="clear" w:color="auto" w:fill="E6E6E6"/>
          </w:tcPr>
          <w:p w14:paraId="32198A1B" w14:textId="77777777" w:rsidR="00DC5D26" w:rsidRDefault="00EC1450">
            <w:pPr>
              <w:pStyle w:val="Heading6"/>
            </w:pPr>
            <w:bookmarkStart w:id="530" w:name="_Toc256000063"/>
            <w:bookmarkStart w:id="531" w:name="hYxAzoyBQRnrW5Nz12ue3oquKm4="/>
            <w:r>
              <w:pict w14:anchorId="3219F011">
                <v:shape id="_x0000_i1707" type="#_x0000_t75" style="width:11.95pt;height:11.95pt">
                  <v:imagedata r:id="rId11" o:title=""/>
                </v:shape>
              </w:pict>
            </w:r>
            <w:r>
              <w:t xml:space="preserve"> [licensing].[t_payment]</w:t>
            </w:r>
            <w:bookmarkEnd w:id="530"/>
          </w:p>
          <w:bookmarkEnd w:id="531"/>
          <w:p w14:paraId="32198A1C" w14:textId="77777777" w:rsidR="00DC5D26" w:rsidRDefault="00DC5D26"/>
        </w:tc>
      </w:tr>
    </w:tbl>
    <w:p w14:paraId="32198A1E" w14:textId="77777777" w:rsidR="00DC5D26" w:rsidRDefault="00DC5D26">
      <w:pPr>
        <w:keepNext/>
      </w:pPr>
    </w:p>
    <w:p w14:paraId="32198A1F" w14:textId="77777777" w:rsidR="00DC5D26" w:rsidRDefault="00EC1450">
      <w:pPr>
        <w:pStyle w:val="BlockTitleParagraph"/>
        <w:rPr>
          <w:rStyle w:val="Description"/>
        </w:rPr>
      </w:pPr>
      <w:bookmarkStart w:id="532" w:name="VcqLZBxNesDOLYtv1u5C1RgRECg="/>
      <w:r>
        <w:t>MS_</w:t>
      </w:r>
      <w:r>
        <w:softHyphen/>
        <w:t>Description</w:t>
      </w:r>
      <w:bookmarkEnd w:id="532"/>
    </w:p>
    <w:p w14:paraId="32198A20" w14:textId="77777777" w:rsidR="00DC5D26" w:rsidRDefault="00EC1450">
      <w:r>
        <w:t>The payments made</w:t>
      </w:r>
    </w:p>
    <w:p w14:paraId="32198A21" w14:textId="77777777" w:rsidR="00DC5D26" w:rsidRDefault="00EC1450">
      <w:pPr>
        <w:pStyle w:val="BlockTitleParagraph"/>
      </w:pPr>
      <w:bookmarkStart w:id="533" w:name="XtTJlJ1HPbVBBPLkM8/yvAbi/44="/>
      <w:r>
        <w:t>Properties</w:t>
      </w:r>
      <w:bookmarkEnd w:id="5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A24" w14:textId="77777777">
        <w:tc>
          <w:tcPr>
            <w:tcW w:w="0" w:type="auto"/>
            <w:shd w:val="clear" w:color="auto" w:fill="F3F3F3"/>
            <w:vAlign w:val="bottom"/>
          </w:tcPr>
          <w:p w14:paraId="32198A2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2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A27" w14:textId="77777777">
        <w:tc>
          <w:tcPr>
            <w:tcW w:w="0" w:type="auto"/>
            <w:shd w:val="clear" w:color="auto" w:fill="FFFFFF"/>
          </w:tcPr>
          <w:p w14:paraId="32198A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A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A2A" w14:textId="77777777">
        <w:tc>
          <w:tcPr>
            <w:tcW w:w="0" w:type="auto"/>
            <w:shd w:val="clear" w:color="auto" w:fill="F3F3F3"/>
          </w:tcPr>
          <w:p w14:paraId="32198A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A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A2D" w14:textId="77777777">
        <w:tc>
          <w:tcPr>
            <w:tcW w:w="0" w:type="auto"/>
            <w:shd w:val="clear" w:color="auto" w:fill="FFFFFF"/>
          </w:tcPr>
          <w:p w14:paraId="32198A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A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06:53:27 vrijdag 14 </w:t>
            </w:r>
            <w:r>
              <w:rPr>
                <w:rStyle w:val="Table-Default"/>
              </w:rPr>
              <w:t>mei 2021</w:t>
            </w:r>
          </w:p>
        </w:tc>
      </w:tr>
      <w:tr w:rsidR="00DC5D26" w14:paraId="32198A30" w14:textId="77777777">
        <w:tc>
          <w:tcPr>
            <w:tcW w:w="0" w:type="auto"/>
            <w:shd w:val="clear" w:color="auto" w:fill="F3F3F3"/>
          </w:tcPr>
          <w:p w14:paraId="32198A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A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A31" w14:textId="77777777" w:rsidR="00DC5D26" w:rsidRDefault="00DC5D26">
      <w:pPr>
        <w:rPr>
          <w:rStyle w:val="Table-Header"/>
        </w:rPr>
      </w:pPr>
    </w:p>
    <w:p w14:paraId="32198A32" w14:textId="77777777" w:rsidR="00DC5D26" w:rsidRDefault="00EC1450">
      <w:pPr>
        <w:pStyle w:val="BlockTitleParagraph"/>
        <w:rPr>
          <w:rStyle w:val="Table-Header"/>
        </w:rPr>
      </w:pPr>
      <w:bookmarkStart w:id="534" w:name="8X4AxS7XOmzOUa7N3xLJD+y2hww="/>
      <w:r>
        <w:t>Columns</w:t>
      </w:r>
      <w:bookmarkEnd w:id="5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99"/>
        <w:gridCol w:w="2005"/>
        <w:gridCol w:w="1568"/>
        <w:gridCol w:w="2187"/>
        <w:gridCol w:w="1568"/>
        <w:gridCol w:w="1015"/>
      </w:tblGrid>
      <w:tr w:rsidR="00DC5D26" w14:paraId="32198A39" w14:textId="77777777">
        <w:tc>
          <w:tcPr>
            <w:tcW w:w="0" w:type="auto"/>
            <w:shd w:val="clear" w:color="auto" w:fill="F3F3F3"/>
            <w:vAlign w:val="bottom"/>
          </w:tcPr>
          <w:p w14:paraId="32198A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A40" w14:textId="77777777">
        <w:tc>
          <w:tcPr>
            <w:tcW w:w="0" w:type="auto"/>
            <w:shd w:val="clear" w:color="auto" w:fill="FFFFFF"/>
          </w:tcPr>
          <w:p w14:paraId="32198A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2">
                <v:shape id="_x0000_i170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A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A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A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A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A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A47" w14:textId="77777777">
        <w:tc>
          <w:tcPr>
            <w:tcW w:w="0" w:type="auto"/>
            <w:shd w:val="clear" w:color="auto" w:fill="F3F3F3"/>
          </w:tcPr>
          <w:p w14:paraId="32198A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3">
                <v:shape id="_x0000_i1709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14">
                <v:shape id="_x0000_i171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A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order_id</w:t>
            </w:r>
          </w:p>
        </w:tc>
        <w:tc>
          <w:tcPr>
            <w:tcW w:w="0" w:type="auto"/>
            <w:shd w:val="clear" w:color="auto" w:fill="F3F3F3"/>
          </w:tcPr>
          <w:p w14:paraId="32198A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A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A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A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A4E" w14:textId="77777777">
        <w:tc>
          <w:tcPr>
            <w:tcW w:w="0" w:type="auto"/>
            <w:shd w:val="clear" w:color="auto" w:fill="FFFFFF"/>
          </w:tcPr>
          <w:p w14:paraId="32198A4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A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amount</w:t>
            </w:r>
          </w:p>
        </w:tc>
        <w:tc>
          <w:tcPr>
            <w:tcW w:w="0" w:type="auto"/>
            <w:shd w:val="clear" w:color="auto" w:fill="FFFFFF"/>
          </w:tcPr>
          <w:p w14:paraId="32198A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8A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A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A4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A55" w14:textId="77777777">
        <w:tc>
          <w:tcPr>
            <w:tcW w:w="0" w:type="auto"/>
            <w:shd w:val="clear" w:color="auto" w:fill="F3F3F3"/>
          </w:tcPr>
          <w:p w14:paraId="32198A4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A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external_reference</w:t>
            </w:r>
          </w:p>
        </w:tc>
        <w:tc>
          <w:tcPr>
            <w:tcW w:w="0" w:type="auto"/>
            <w:shd w:val="clear" w:color="auto" w:fill="F3F3F3"/>
          </w:tcPr>
          <w:p w14:paraId="32198A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A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A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r>
              <w:rPr>
                <w:rStyle w:val="Table-Default"/>
              </w:rPr>
              <w:t>allowed</w:t>
            </w:r>
          </w:p>
        </w:tc>
        <w:tc>
          <w:tcPr>
            <w:tcW w:w="0" w:type="auto"/>
            <w:shd w:val="clear" w:color="auto" w:fill="F3F3F3"/>
          </w:tcPr>
          <w:p w14:paraId="32198A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A5C" w14:textId="77777777">
        <w:tc>
          <w:tcPr>
            <w:tcW w:w="0" w:type="auto"/>
            <w:shd w:val="clear" w:color="auto" w:fill="FFFFFF"/>
          </w:tcPr>
          <w:p w14:paraId="32198A5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A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FFFFF"/>
          </w:tcPr>
          <w:p w14:paraId="32198A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A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A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A5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A63" w14:textId="77777777">
        <w:tc>
          <w:tcPr>
            <w:tcW w:w="0" w:type="auto"/>
            <w:shd w:val="clear" w:color="auto" w:fill="F3F3F3"/>
          </w:tcPr>
          <w:p w14:paraId="32198A5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A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3F3F3"/>
          </w:tcPr>
          <w:p w14:paraId="32198A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8A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A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A62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A64" w14:textId="77777777" w:rsidR="00DC5D26" w:rsidRDefault="00DC5D26">
      <w:pPr>
        <w:rPr>
          <w:rStyle w:val="Table-Header"/>
        </w:rPr>
      </w:pPr>
    </w:p>
    <w:p w14:paraId="32198A65" w14:textId="77777777" w:rsidR="00DC5D26" w:rsidRDefault="00EC1450">
      <w:pPr>
        <w:pStyle w:val="BlockTitleParagraph"/>
        <w:rPr>
          <w:rStyle w:val="Table-Header"/>
        </w:rPr>
      </w:pPr>
      <w:bookmarkStart w:id="535" w:name="b9NJT2ADO3NQTVujW2m6TPSToIk="/>
      <w:r>
        <w:t>Indexes</w:t>
      </w:r>
      <w:bookmarkEnd w:id="5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73"/>
        <w:gridCol w:w="3960"/>
        <w:gridCol w:w="2610"/>
        <w:gridCol w:w="1599"/>
      </w:tblGrid>
      <w:tr w:rsidR="00DC5D26" w14:paraId="32198A6A" w14:textId="77777777">
        <w:tc>
          <w:tcPr>
            <w:tcW w:w="0" w:type="auto"/>
            <w:shd w:val="clear" w:color="auto" w:fill="F3F3F3"/>
            <w:vAlign w:val="bottom"/>
          </w:tcPr>
          <w:p w14:paraId="32198A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A6F" w14:textId="77777777">
        <w:tc>
          <w:tcPr>
            <w:tcW w:w="0" w:type="auto"/>
            <w:shd w:val="clear" w:color="auto" w:fill="FFFFFF"/>
          </w:tcPr>
          <w:p w14:paraId="32198A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5">
                <v:shape id="_x0000_i171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A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PK_t_payment</w:t>
            </w:r>
          </w:p>
        </w:tc>
        <w:tc>
          <w:tcPr>
            <w:tcW w:w="0" w:type="auto"/>
            <w:shd w:val="clear" w:color="auto" w:fill="FFFFFF"/>
          </w:tcPr>
          <w:p w14:paraId="32198A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A6E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A74" w14:textId="77777777">
        <w:tc>
          <w:tcPr>
            <w:tcW w:w="0" w:type="auto"/>
            <w:shd w:val="clear" w:color="auto" w:fill="F3F3F3"/>
          </w:tcPr>
          <w:p w14:paraId="32198A70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A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IX_t_payment_order_id</w:t>
            </w:r>
          </w:p>
        </w:tc>
        <w:tc>
          <w:tcPr>
            <w:tcW w:w="0" w:type="auto"/>
            <w:shd w:val="clear" w:color="auto" w:fill="F3F3F3"/>
          </w:tcPr>
          <w:p w14:paraId="32198A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order_id</w:t>
            </w:r>
          </w:p>
        </w:tc>
        <w:tc>
          <w:tcPr>
            <w:tcW w:w="0" w:type="auto"/>
            <w:shd w:val="clear" w:color="auto" w:fill="F3F3F3"/>
          </w:tcPr>
          <w:p w14:paraId="32198A73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A75" w14:textId="77777777" w:rsidR="00DC5D26" w:rsidRDefault="00DC5D26">
      <w:pPr>
        <w:rPr>
          <w:rStyle w:val="Table-Header"/>
        </w:rPr>
      </w:pPr>
    </w:p>
    <w:p w14:paraId="32198A76" w14:textId="77777777" w:rsidR="00DC5D26" w:rsidRDefault="00EC1450">
      <w:pPr>
        <w:pStyle w:val="BlockTitleParagraph"/>
        <w:rPr>
          <w:rStyle w:val="Table-Header"/>
        </w:rPr>
      </w:pPr>
      <w:bookmarkStart w:id="536" w:name="SiLXludujoSLae8lMkj5wTEmdTs="/>
      <w:r>
        <w:t>Foreign Keys</w:t>
      </w:r>
      <w:bookmarkEnd w:id="53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81"/>
        <w:gridCol w:w="5361"/>
      </w:tblGrid>
      <w:tr w:rsidR="00DC5D26" w14:paraId="32198A79" w14:textId="77777777">
        <w:tc>
          <w:tcPr>
            <w:tcW w:w="0" w:type="auto"/>
            <w:shd w:val="clear" w:color="auto" w:fill="F3F3F3"/>
            <w:vAlign w:val="bottom"/>
          </w:tcPr>
          <w:p w14:paraId="32198A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7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A7C" w14:textId="77777777">
        <w:tc>
          <w:tcPr>
            <w:tcW w:w="0" w:type="auto"/>
            <w:shd w:val="clear" w:color="auto" w:fill="FFFFFF"/>
          </w:tcPr>
          <w:p w14:paraId="32198A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FK_t_payment_t_order</w:t>
            </w:r>
          </w:p>
        </w:tc>
        <w:tc>
          <w:tcPr>
            <w:tcW w:w="0" w:type="auto"/>
            <w:shd w:val="clear" w:color="auto" w:fill="FFFFFF"/>
          </w:tcPr>
          <w:p w14:paraId="32198A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order_id-&gt;</w:t>
            </w:r>
            <w:hyperlink w:anchor="Abm+/exewd8b+kfSgBGP3mREH2k=" w:history="1">
              <w:r>
                <w:rPr>
                  <w:rStyle w:val="Table-Default"/>
                </w:rPr>
                <w:t>[licensing].[t_order].[id]</w:t>
              </w:r>
            </w:hyperlink>
          </w:p>
        </w:tc>
      </w:tr>
    </w:tbl>
    <w:p w14:paraId="32198A7D" w14:textId="77777777" w:rsidR="00DC5D26" w:rsidRDefault="00DC5D26">
      <w:pPr>
        <w:rPr>
          <w:rStyle w:val="Table-Header"/>
        </w:rPr>
      </w:pPr>
    </w:p>
    <w:p w14:paraId="32198A7E" w14:textId="77777777" w:rsidR="00DC5D26" w:rsidRDefault="00EC1450">
      <w:pPr>
        <w:pStyle w:val="BlockTitleParagraph"/>
        <w:rPr>
          <w:rStyle w:val="Table-Header"/>
        </w:rPr>
      </w:pPr>
      <w:bookmarkStart w:id="537" w:name="KVywLmv3tkG1OZ83lOtusebsh2E="/>
      <w:r>
        <w:t>SQL Script</w:t>
      </w:r>
      <w:bookmarkEnd w:id="53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92" w14:textId="77777777">
        <w:tc>
          <w:tcPr>
            <w:tcW w:w="0" w:type="auto"/>
            <w:shd w:val="clear" w:color="auto" w:fill="F5F5F5"/>
          </w:tcPr>
          <w:p w14:paraId="32198A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[t_payment]</w:t>
            </w:r>
          </w:p>
          <w:p w14:paraId="32198A8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A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A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[order_id]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A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[amount] [money]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A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[external_reference]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A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A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A8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A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8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[PK_t_payment]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A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[IX_t_payment_order_id]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[t_payment] ([order_id]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A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[FK_t_payment_t_order]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([order_id]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[t_order] ([id]</w:t>
            </w:r>
            <w:r>
              <w:rPr>
                <w:rStyle w:val="ScriptOperator"/>
              </w:rPr>
              <w:t>)</w:t>
            </w:r>
          </w:p>
          <w:p w14:paraId="32198A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payments made'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't_payment'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A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9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A93" w14:textId="77777777" w:rsidR="00DC5D26" w:rsidRDefault="00DC5D26">
      <w:pPr>
        <w:rPr>
          <w:rStyle w:val="ScriptNormal"/>
        </w:rPr>
      </w:pPr>
    </w:p>
    <w:p w14:paraId="32198A94" w14:textId="77777777" w:rsidR="00DC5D26" w:rsidRDefault="00EC1450">
      <w:pPr>
        <w:pStyle w:val="BlockTitleParagraph"/>
        <w:rPr>
          <w:rStyle w:val="ScriptNormal"/>
        </w:rPr>
      </w:pPr>
      <w:bookmarkStart w:id="538" w:name="9UFBOe+RPfIe50nvd3K+zKOFmw4="/>
      <w:r>
        <w:t>Uses</w:t>
      </w:r>
      <w:bookmarkEnd w:id="538"/>
    </w:p>
    <w:p w14:paraId="32198A95" w14:textId="77777777" w:rsidR="00DC5D26" w:rsidRDefault="00EC1450">
      <w:hyperlink w:anchor="Abm+/exewd8b+kfSgBGP3mREH2k=" w:history="1">
        <w:r>
          <w:t>[licensing].[t_order]</w:t>
        </w:r>
      </w:hyperlink>
    </w:p>
    <w:p w14:paraId="32198A96" w14:textId="77777777" w:rsidR="00DC5D26" w:rsidRDefault="00EC1450">
      <w:r>
        <w:t>[licensing]</w:t>
      </w:r>
    </w:p>
    <w:p w14:paraId="32198A97" w14:textId="77777777" w:rsidR="00DC5D26" w:rsidRDefault="00EC1450">
      <w:pPr>
        <w:pStyle w:val="BlockTitleParagraph"/>
      </w:pPr>
      <w:bookmarkStart w:id="539" w:name="unOvwjS/9K9I4amKZKASIJQPZ/U="/>
      <w:r>
        <w:t>Used By</w:t>
      </w:r>
      <w:bookmarkEnd w:id="539"/>
    </w:p>
    <w:p w14:paraId="32198A98" w14:textId="77777777" w:rsidR="00DC5D26" w:rsidRDefault="00EC1450">
      <w:hyperlink w:anchor="sW3O29K9LPbWKG9+BnhbiiZ2iqA=" w:history="1">
        <w:r>
          <w:t>[licensing].[p_payment_delete]</w:t>
        </w:r>
      </w:hyperlink>
    </w:p>
    <w:p w14:paraId="32198A99" w14:textId="77777777" w:rsidR="00DC5D26" w:rsidRDefault="00EC1450">
      <w:hyperlink w:anchor="hOJo6fZ7JQlYuXsKioti9JjAVG8=" w:history="1">
        <w:r>
          <w:t>[licensing].[p_payment_get_all]</w:t>
        </w:r>
      </w:hyperlink>
    </w:p>
    <w:p w14:paraId="32198A9A" w14:textId="77777777" w:rsidR="00DC5D26" w:rsidRDefault="00EC1450">
      <w:hyperlink w:anchor="6PP2XG1JNzZ8lZJGAKCT3LbMqyo=" w:history="1">
        <w:r>
          <w:t>[licensing].[p_payment_get_by_id]</w:t>
        </w:r>
      </w:hyperlink>
    </w:p>
    <w:p w14:paraId="32198A9B" w14:textId="77777777" w:rsidR="00DC5D26" w:rsidRDefault="00EC1450">
      <w:hyperlink w:anchor="Vf3dZQR3PXwzJQjcb37g7d7VcGo=" w:history="1">
        <w:r>
          <w:t>[licensing].[p_payment_insert]</w:t>
        </w:r>
      </w:hyperlink>
    </w:p>
    <w:p w14:paraId="32198A9C" w14:textId="77777777" w:rsidR="00DC5D26" w:rsidRDefault="00EC1450">
      <w:hyperlink w:anchor="r80kFLotTafGBkTgvYp8OFtYnBw=" w:history="1">
        <w:r>
          <w:t>[licensing].[p_payment_search]</w:t>
        </w:r>
      </w:hyperlink>
    </w:p>
    <w:p w14:paraId="32198A9D" w14:textId="77777777" w:rsidR="00DC5D26" w:rsidRDefault="00EC1450">
      <w:hyperlink w:anchor="rnmdjVVAOml4ZiCi1LePwTGB8J8=" w:history="1">
        <w:r>
          <w:t>[licensing].[p_payment_update]</w:t>
        </w:r>
      </w:hyperlink>
    </w:p>
    <w:p w14:paraId="32198A9E" w14:textId="77777777" w:rsidR="00DC5D26" w:rsidRDefault="00DC5D26">
      <w:pPr>
        <w:sectPr w:rsidR="00DC5D26">
          <w:headerReference w:type="default" r:id="rId8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A1" w14:textId="77777777">
        <w:tc>
          <w:tcPr>
            <w:tcW w:w="0" w:type="auto"/>
            <w:shd w:val="clear" w:color="auto" w:fill="E6E6E6"/>
          </w:tcPr>
          <w:p w14:paraId="32198A9F" w14:textId="77777777" w:rsidR="00DC5D26" w:rsidRDefault="00EC1450">
            <w:pPr>
              <w:pStyle w:val="Heading6"/>
            </w:pPr>
            <w:bookmarkStart w:id="540" w:name="_Toc256000064"/>
            <w:bookmarkStart w:id="541" w:name="bq8EjbGuD1o8wQd83KAB4kZD7RE="/>
            <w:r>
              <w:pict w14:anchorId="3219F016">
                <v:shape id="_x0000_i1712" type="#_x0000_t75" style="width:11.95pt;height:11.95pt">
                  <v:imagedata r:id="rId11" o:title=""/>
                </v:shape>
              </w:pict>
            </w:r>
            <w:r>
              <w:t xml:space="preserve"> [licensing].[t_payment_method]</w:t>
            </w:r>
            <w:bookmarkEnd w:id="540"/>
          </w:p>
          <w:bookmarkEnd w:id="541"/>
          <w:p w14:paraId="32198AA0" w14:textId="77777777" w:rsidR="00DC5D26" w:rsidRDefault="00DC5D26"/>
        </w:tc>
      </w:tr>
    </w:tbl>
    <w:p w14:paraId="32198AA2" w14:textId="77777777" w:rsidR="00DC5D26" w:rsidRDefault="00DC5D26">
      <w:pPr>
        <w:keepNext/>
      </w:pPr>
    </w:p>
    <w:p w14:paraId="32198AA3" w14:textId="77777777" w:rsidR="00DC5D26" w:rsidRDefault="00EC1450">
      <w:pPr>
        <w:pStyle w:val="BlockTitleParagraph"/>
        <w:rPr>
          <w:rStyle w:val="Description"/>
        </w:rPr>
      </w:pPr>
      <w:bookmarkStart w:id="542" w:name="HH8QM7p0mC9QmwmEySjs3Uzf4bA="/>
      <w:r>
        <w:t>MS_</w:t>
      </w:r>
      <w:r>
        <w:softHyphen/>
        <w:t>Description</w:t>
      </w:r>
      <w:bookmarkEnd w:id="542"/>
    </w:p>
    <w:p w14:paraId="32198AA4" w14:textId="77777777" w:rsidR="00DC5D26" w:rsidRDefault="00EC1450">
      <w:r>
        <w:t>The methods of payment</w:t>
      </w:r>
    </w:p>
    <w:p w14:paraId="32198AA5" w14:textId="77777777" w:rsidR="00DC5D26" w:rsidRDefault="00EC1450">
      <w:pPr>
        <w:pStyle w:val="BlockTitleParagraph"/>
      </w:pPr>
      <w:bookmarkStart w:id="543" w:name="EGUnOmo5fKeOa6H1fzTrq0qIXds="/>
      <w:r>
        <w:t>Properties</w:t>
      </w:r>
      <w:bookmarkEnd w:id="5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AA8" w14:textId="77777777">
        <w:tc>
          <w:tcPr>
            <w:tcW w:w="0" w:type="auto"/>
            <w:shd w:val="clear" w:color="auto" w:fill="F3F3F3"/>
            <w:vAlign w:val="bottom"/>
          </w:tcPr>
          <w:p w14:paraId="32198AA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A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AAB" w14:textId="77777777">
        <w:tc>
          <w:tcPr>
            <w:tcW w:w="0" w:type="auto"/>
            <w:shd w:val="clear" w:color="auto" w:fill="FFFFFF"/>
          </w:tcPr>
          <w:p w14:paraId="32198A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A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AAE" w14:textId="77777777">
        <w:tc>
          <w:tcPr>
            <w:tcW w:w="0" w:type="auto"/>
            <w:shd w:val="clear" w:color="auto" w:fill="F3F3F3"/>
          </w:tcPr>
          <w:p w14:paraId="32198A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A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8AB1" w14:textId="77777777">
        <w:tc>
          <w:tcPr>
            <w:tcW w:w="0" w:type="auto"/>
            <w:shd w:val="clear" w:color="auto" w:fill="FFFFFF"/>
          </w:tcPr>
          <w:p w14:paraId="32198A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A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AB4" w14:textId="77777777">
        <w:tc>
          <w:tcPr>
            <w:tcW w:w="0" w:type="auto"/>
            <w:shd w:val="clear" w:color="auto" w:fill="F3F3F3"/>
          </w:tcPr>
          <w:p w14:paraId="32198A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AB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AB5" w14:textId="77777777" w:rsidR="00DC5D26" w:rsidRDefault="00DC5D26">
      <w:pPr>
        <w:rPr>
          <w:rStyle w:val="Table-Header"/>
        </w:rPr>
      </w:pPr>
    </w:p>
    <w:p w14:paraId="32198AB6" w14:textId="77777777" w:rsidR="00DC5D26" w:rsidRDefault="00EC1450">
      <w:pPr>
        <w:pStyle w:val="BlockTitleParagraph"/>
        <w:rPr>
          <w:rStyle w:val="Table-Header"/>
        </w:rPr>
      </w:pPr>
      <w:bookmarkStart w:id="544" w:name="IHvX5KbwzF2LW50376IXmYV/4VM="/>
      <w:r>
        <w:t>Columns</w:t>
      </w:r>
      <w:bookmarkEnd w:id="54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9"/>
        <w:gridCol w:w="1187"/>
        <w:gridCol w:w="2209"/>
        <w:gridCol w:w="3081"/>
        <w:gridCol w:w="1836"/>
      </w:tblGrid>
      <w:tr w:rsidR="00DC5D26" w14:paraId="32198ABC" w14:textId="77777777">
        <w:tc>
          <w:tcPr>
            <w:tcW w:w="0" w:type="auto"/>
            <w:shd w:val="clear" w:color="auto" w:fill="F3F3F3"/>
            <w:vAlign w:val="bottom"/>
          </w:tcPr>
          <w:p w14:paraId="32198A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B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AC2" w14:textId="77777777">
        <w:tc>
          <w:tcPr>
            <w:tcW w:w="0" w:type="auto"/>
            <w:shd w:val="clear" w:color="auto" w:fill="FFFFFF"/>
          </w:tcPr>
          <w:p w14:paraId="32198A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7">
                <v:shape id="_x0000_i171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A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A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A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A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AC8" w14:textId="77777777">
        <w:tc>
          <w:tcPr>
            <w:tcW w:w="0" w:type="auto"/>
            <w:shd w:val="clear" w:color="auto" w:fill="F3F3F3"/>
          </w:tcPr>
          <w:p w14:paraId="32198AC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A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A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A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A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AC9" w14:textId="77777777" w:rsidR="00DC5D26" w:rsidRDefault="00DC5D26">
      <w:pPr>
        <w:rPr>
          <w:rStyle w:val="Table-Header"/>
        </w:rPr>
      </w:pPr>
    </w:p>
    <w:p w14:paraId="32198ACA" w14:textId="77777777" w:rsidR="00DC5D26" w:rsidRDefault="00EC1450">
      <w:pPr>
        <w:pStyle w:val="BlockTitleParagraph"/>
        <w:rPr>
          <w:rStyle w:val="Table-Header"/>
        </w:rPr>
      </w:pPr>
      <w:bookmarkStart w:id="545" w:name="E8l13fPuL7Rm8CewhQ9VL4Um2kM="/>
      <w:r>
        <w:t>Indexes</w:t>
      </w:r>
      <w:bookmarkEnd w:id="5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24"/>
        <w:gridCol w:w="3713"/>
        <w:gridCol w:w="2732"/>
        <w:gridCol w:w="1673"/>
      </w:tblGrid>
      <w:tr w:rsidR="00DC5D26" w14:paraId="32198ACF" w14:textId="77777777">
        <w:tc>
          <w:tcPr>
            <w:tcW w:w="0" w:type="auto"/>
            <w:shd w:val="clear" w:color="auto" w:fill="F3F3F3"/>
            <w:vAlign w:val="bottom"/>
          </w:tcPr>
          <w:p w14:paraId="32198A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AD4" w14:textId="77777777">
        <w:tc>
          <w:tcPr>
            <w:tcW w:w="0" w:type="auto"/>
            <w:shd w:val="clear" w:color="auto" w:fill="FFFFFF"/>
          </w:tcPr>
          <w:p w14:paraId="32198A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18">
                <v:shape id="_x0000_i171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A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Payment</w:t>
            </w:r>
            <w:r>
              <w:rPr>
                <w:rStyle w:val="Table-Default"/>
              </w:rPr>
              <w:softHyphen/>
              <w:t>Method</w:t>
            </w:r>
          </w:p>
        </w:tc>
        <w:tc>
          <w:tcPr>
            <w:tcW w:w="0" w:type="auto"/>
            <w:shd w:val="clear" w:color="auto" w:fill="FFFFFF"/>
          </w:tcPr>
          <w:p w14:paraId="32198A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AD3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AD5" w14:textId="77777777" w:rsidR="00DC5D26" w:rsidRDefault="00DC5D26">
      <w:pPr>
        <w:rPr>
          <w:rStyle w:val="Table-Header"/>
        </w:rPr>
      </w:pPr>
    </w:p>
    <w:p w14:paraId="32198AD6" w14:textId="77777777" w:rsidR="00DC5D26" w:rsidRDefault="00EC1450">
      <w:pPr>
        <w:pStyle w:val="BlockTitleParagraph"/>
        <w:rPr>
          <w:rStyle w:val="Table-Header"/>
        </w:rPr>
      </w:pPr>
      <w:bookmarkStart w:id="546" w:name="u+fPpotvJ6UaE1S6yJUwr5mU+Fs="/>
      <w:r>
        <w:t>SQL Script</w:t>
      </w:r>
      <w:bookmarkEnd w:id="54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E2" w14:textId="77777777">
        <w:tc>
          <w:tcPr>
            <w:tcW w:w="0" w:type="auto"/>
            <w:shd w:val="clear" w:color="auto" w:fill="F5F5F5"/>
          </w:tcPr>
          <w:p w14:paraId="32198A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[t_payment_method]</w:t>
            </w:r>
          </w:p>
          <w:p w14:paraId="32198AD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A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A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AD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8A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D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>Payment</w:t>
            </w:r>
            <w:r>
              <w:rPr>
                <w:rStyle w:val="ScriptNormal"/>
              </w:rPr>
              <w:softHyphen/>
              <w:t xml:space="preserve">Method]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A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methods of payment'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't_paymen</w:t>
            </w:r>
            <w:r>
              <w:rPr>
                <w:rStyle w:val="ScriptString"/>
              </w:rPr>
              <w:t>t_method'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A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AE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AE3" w14:textId="77777777" w:rsidR="00DC5D26" w:rsidRDefault="00DC5D26">
      <w:pPr>
        <w:rPr>
          <w:rStyle w:val="ScriptNormal"/>
        </w:rPr>
      </w:pPr>
    </w:p>
    <w:p w14:paraId="32198AE4" w14:textId="77777777" w:rsidR="00DC5D26" w:rsidRDefault="00EC1450">
      <w:pPr>
        <w:pStyle w:val="BlockTitleParagraph"/>
        <w:rPr>
          <w:rStyle w:val="ScriptNormal"/>
        </w:rPr>
      </w:pPr>
      <w:bookmarkStart w:id="547" w:name="hVLL2S2wmJlopt34qVgybyKgm1s="/>
      <w:r>
        <w:t>Uses</w:t>
      </w:r>
      <w:bookmarkEnd w:id="547"/>
    </w:p>
    <w:p w14:paraId="32198AE5" w14:textId="77777777" w:rsidR="00DC5D26" w:rsidRDefault="00EC1450">
      <w:r>
        <w:t>[licensing]</w:t>
      </w:r>
    </w:p>
    <w:p w14:paraId="32198AE6" w14:textId="77777777" w:rsidR="00DC5D26" w:rsidRDefault="00EC1450">
      <w:pPr>
        <w:pStyle w:val="BlockTitleParagraph"/>
      </w:pPr>
      <w:bookmarkStart w:id="548" w:name="W7E+bVhlYixkCVDrv/9ESLaltMs="/>
      <w:r>
        <w:t>Used By</w:t>
      </w:r>
      <w:bookmarkEnd w:id="548"/>
    </w:p>
    <w:p w14:paraId="32198AE7" w14:textId="77777777" w:rsidR="00DC5D26" w:rsidRDefault="00EC1450">
      <w:hyperlink w:anchor="Abm+/exewd8b+kfSgBGP3mREH2k=" w:history="1">
        <w:r>
          <w:t>[licensing].[t_order]</w:t>
        </w:r>
      </w:hyperlink>
    </w:p>
    <w:p w14:paraId="32198AE8" w14:textId="77777777" w:rsidR="00DC5D26" w:rsidRDefault="00EC1450">
      <w:hyperlink w:anchor="ncnXnBCV/WC5YMn7pQfPGuxy1HQ=" w:history="1">
        <w:r>
          <w:t>[licensing].[p_payment_method_delete]</w:t>
        </w:r>
      </w:hyperlink>
    </w:p>
    <w:p w14:paraId="32198AE9" w14:textId="77777777" w:rsidR="00DC5D26" w:rsidRDefault="00EC1450">
      <w:hyperlink w:anchor="5lECTxGpiPr6xsX5nmzEnrUolCQ=" w:history="1">
        <w:r>
          <w:t>[licensing].[p_payment_method_get_all]</w:t>
        </w:r>
      </w:hyperlink>
    </w:p>
    <w:p w14:paraId="32198AEA" w14:textId="77777777" w:rsidR="00DC5D26" w:rsidRDefault="00EC1450">
      <w:hyperlink w:anchor="PwYn21M2sGlFfdw8Nhv5Lid7m3A=" w:history="1">
        <w:r>
          <w:t>[licensing].[p_payment_method_get_by_id]</w:t>
        </w:r>
      </w:hyperlink>
    </w:p>
    <w:p w14:paraId="32198AEB" w14:textId="77777777" w:rsidR="00DC5D26" w:rsidRDefault="00EC1450">
      <w:hyperlink w:anchor="UqnW41eMtTkBuO1DoFLjs53LrDc=" w:history="1">
        <w:r>
          <w:t>[licensing].[p_payment_method_inser</w:t>
        </w:r>
        <w:r>
          <w:t>t]</w:t>
        </w:r>
      </w:hyperlink>
    </w:p>
    <w:p w14:paraId="32198AEC" w14:textId="77777777" w:rsidR="00DC5D26" w:rsidRDefault="00EC1450">
      <w:hyperlink w:anchor="YrXfOiz5Ce1PHt72DKgFyXDgbqM=" w:history="1">
        <w:r>
          <w:t>[licensing].[p_payment_method_update]</w:t>
        </w:r>
      </w:hyperlink>
    </w:p>
    <w:p w14:paraId="32198AED" w14:textId="77777777" w:rsidR="00DC5D26" w:rsidRDefault="00DC5D26">
      <w:pPr>
        <w:sectPr w:rsidR="00DC5D26">
          <w:headerReference w:type="default" r:id="rId8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AF0" w14:textId="77777777">
        <w:tc>
          <w:tcPr>
            <w:tcW w:w="0" w:type="auto"/>
            <w:shd w:val="clear" w:color="auto" w:fill="E6E6E6"/>
          </w:tcPr>
          <w:p w14:paraId="32198AEE" w14:textId="77777777" w:rsidR="00DC5D26" w:rsidRDefault="00EC1450">
            <w:pPr>
              <w:pStyle w:val="Heading6"/>
            </w:pPr>
            <w:bookmarkStart w:id="549" w:name="_Toc256000065"/>
            <w:bookmarkStart w:id="550" w:name="3xfuQEL8DMsOwiVfhBOSiA8gHPA="/>
            <w:r>
              <w:pict w14:anchorId="3219F019">
                <v:shape id="_x0000_i1715" type="#_x0000_t75" style="width:11.95pt;height:11.95pt">
                  <v:imagedata r:id="rId11" o:title=""/>
                </v:shape>
              </w:pict>
            </w:r>
            <w:r>
              <w:t xml:space="preserve"> [licensing].[t_price]</w:t>
            </w:r>
            <w:bookmarkEnd w:id="549"/>
          </w:p>
          <w:bookmarkEnd w:id="550"/>
          <w:p w14:paraId="32198AEF" w14:textId="77777777" w:rsidR="00DC5D26" w:rsidRDefault="00DC5D26"/>
        </w:tc>
      </w:tr>
    </w:tbl>
    <w:p w14:paraId="32198AF1" w14:textId="77777777" w:rsidR="00DC5D26" w:rsidRDefault="00DC5D26">
      <w:pPr>
        <w:keepNext/>
      </w:pPr>
    </w:p>
    <w:p w14:paraId="32198AF2" w14:textId="77777777" w:rsidR="00DC5D26" w:rsidRDefault="00EC1450">
      <w:pPr>
        <w:pStyle w:val="BlockTitleParagraph"/>
        <w:rPr>
          <w:rStyle w:val="Description"/>
        </w:rPr>
      </w:pPr>
      <w:bookmarkStart w:id="551" w:name="QW6nk/KkATxniyD2gG0PEdY/bho="/>
      <w:r>
        <w:t>MS_</w:t>
      </w:r>
      <w:r>
        <w:softHyphen/>
        <w:t>Description</w:t>
      </w:r>
      <w:bookmarkEnd w:id="551"/>
    </w:p>
    <w:p w14:paraId="32198AF3" w14:textId="77777777" w:rsidR="00DC5D26" w:rsidRDefault="00EC1450">
      <w:r>
        <w:t>The price</w:t>
      </w:r>
    </w:p>
    <w:p w14:paraId="32198AF4" w14:textId="77777777" w:rsidR="00DC5D26" w:rsidRDefault="00EC1450">
      <w:pPr>
        <w:pStyle w:val="BlockTitleParagraph"/>
      </w:pPr>
      <w:bookmarkStart w:id="552" w:name="HyA6nQfVSIerJssNy1uaWNtvsqU="/>
      <w:r>
        <w:t>Properties</w:t>
      </w:r>
      <w:bookmarkEnd w:id="5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8AF7" w14:textId="77777777">
        <w:tc>
          <w:tcPr>
            <w:tcW w:w="0" w:type="auto"/>
            <w:shd w:val="clear" w:color="auto" w:fill="F3F3F3"/>
            <w:vAlign w:val="bottom"/>
          </w:tcPr>
          <w:p w14:paraId="32198A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A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AFA" w14:textId="77777777">
        <w:tc>
          <w:tcPr>
            <w:tcW w:w="0" w:type="auto"/>
            <w:shd w:val="clear" w:color="auto" w:fill="FFFFFF"/>
          </w:tcPr>
          <w:p w14:paraId="32198A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8A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24</w:t>
            </w:r>
          </w:p>
        </w:tc>
      </w:tr>
      <w:tr w:rsidR="00DC5D26" w14:paraId="32198AFD" w14:textId="77777777">
        <w:tc>
          <w:tcPr>
            <w:tcW w:w="0" w:type="auto"/>
            <w:shd w:val="clear" w:color="auto" w:fill="F3F3F3"/>
          </w:tcPr>
          <w:p w14:paraId="32198A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8A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B00" w14:textId="77777777">
        <w:tc>
          <w:tcPr>
            <w:tcW w:w="0" w:type="auto"/>
            <w:shd w:val="clear" w:color="auto" w:fill="FFFFFF"/>
          </w:tcPr>
          <w:p w14:paraId="32198A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8A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B01" w14:textId="77777777" w:rsidR="00DC5D26" w:rsidRDefault="00DC5D26">
      <w:pPr>
        <w:rPr>
          <w:rStyle w:val="Table-Header"/>
        </w:rPr>
      </w:pPr>
    </w:p>
    <w:p w14:paraId="32198B02" w14:textId="77777777" w:rsidR="00DC5D26" w:rsidRDefault="00EC1450">
      <w:pPr>
        <w:pStyle w:val="BlockTitleParagraph"/>
        <w:rPr>
          <w:rStyle w:val="Table-Header"/>
        </w:rPr>
      </w:pPr>
      <w:bookmarkStart w:id="553" w:name="dru1llNKyAUxlqOc59uXDklhzys="/>
      <w:r>
        <w:t>Columns</w:t>
      </w:r>
      <w:bookmarkEnd w:id="5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49"/>
        <w:gridCol w:w="2210"/>
        <w:gridCol w:w="1336"/>
        <w:gridCol w:w="2305"/>
        <w:gridCol w:w="1373"/>
        <w:gridCol w:w="1069"/>
      </w:tblGrid>
      <w:tr w:rsidR="00DC5D26" w14:paraId="32198B09" w14:textId="77777777">
        <w:tc>
          <w:tcPr>
            <w:tcW w:w="0" w:type="auto"/>
            <w:shd w:val="clear" w:color="auto" w:fill="F3F3F3"/>
            <w:vAlign w:val="bottom"/>
          </w:tcPr>
          <w:p w14:paraId="32198B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B10" w14:textId="77777777">
        <w:tc>
          <w:tcPr>
            <w:tcW w:w="0" w:type="auto"/>
            <w:shd w:val="clear" w:color="auto" w:fill="FFFFFF"/>
          </w:tcPr>
          <w:p w14:paraId="32198B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A">
                <v:shape id="_x0000_i171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B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B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B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B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B17" w14:textId="77777777">
        <w:tc>
          <w:tcPr>
            <w:tcW w:w="0" w:type="auto"/>
            <w:shd w:val="clear" w:color="auto" w:fill="F3F3F3"/>
          </w:tcPr>
          <w:p w14:paraId="32198B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B">
                <v:shape id="_x0000_i1717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1C">
                <v:shape id="_x0000_i171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B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pricelist_id</w:t>
            </w:r>
          </w:p>
        </w:tc>
        <w:tc>
          <w:tcPr>
            <w:tcW w:w="0" w:type="auto"/>
            <w:shd w:val="clear" w:color="auto" w:fill="F3F3F3"/>
          </w:tcPr>
          <w:p w14:paraId="32198B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B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B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NOT </w:t>
            </w:r>
            <w:r>
              <w:rPr>
                <w:rStyle w:val="Table-Default"/>
              </w:rPr>
              <w:t>NULL</w:t>
            </w:r>
          </w:p>
        </w:tc>
        <w:tc>
          <w:tcPr>
            <w:tcW w:w="0" w:type="auto"/>
            <w:shd w:val="clear" w:color="auto" w:fill="F3F3F3"/>
          </w:tcPr>
          <w:p w14:paraId="32198B1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1E" w14:textId="77777777">
        <w:tc>
          <w:tcPr>
            <w:tcW w:w="0" w:type="auto"/>
            <w:shd w:val="clear" w:color="auto" w:fill="FFFFFF"/>
          </w:tcPr>
          <w:p w14:paraId="32198B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D">
                <v:shape id="_x0000_i171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B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</w:t>
            </w:r>
          </w:p>
        </w:tc>
        <w:tc>
          <w:tcPr>
            <w:tcW w:w="0" w:type="auto"/>
            <w:shd w:val="clear" w:color="auto" w:fill="FFFFFF"/>
          </w:tcPr>
          <w:p w14:paraId="32198B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B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B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25" w14:textId="77777777">
        <w:tc>
          <w:tcPr>
            <w:tcW w:w="0" w:type="auto"/>
            <w:shd w:val="clear" w:color="auto" w:fill="F3F3F3"/>
          </w:tcPr>
          <w:p w14:paraId="32198B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E">
                <v:shape id="_x0000_i172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B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product_id</w:t>
            </w:r>
          </w:p>
        </w:tc>
        <w:tc>
          <w:tcPr>
            <w:tcW w:w="0" w:type="auto"/>
            <w:shd w:val="clear" w:color="auto" w:fill="F3F3F3"/>
          </w:tcPr>
          <w:p w14:paraId="32198B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B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B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B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2C" w14:textId="77777777">
        <w:tc>
          <w:tcPr>
            <w:tcW w:w="0" w:type="auto"/>
            <w:shd w:val="clear" w:color="auto" w:fill="FFFFFF"/>
          </w:tcPr>
          <w:p w14:paraId="32198B2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B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amount_initial</w:t>
            </w:r>
          </w:p>
        </w:tc>
        <w:tc>
          <w:tcPr>
            <w:tcW w:w="0" w:type="auto"/>
            <w:shd w:val="clear" w:color="auto" w:fill="FFFFFF"/>
          </w:tcPr>
          <w:p w14:paraId="32198B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8B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B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33" w14:textId="77777777">
        <w:tc>
          <w:tcPr>
            <w:tcW w:w="0" w:type="auto"/>
            <w:shd w:val="clear" w:color="auto" w:fill="F3F3F3"/>
          </w:tcPr>
          <w:p w14:paraId="32198B2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B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amount_per_user</w:t>
            </w:r>
          </w:p>
        </w:tc>
        <w:tc>
          <w:tcPr>
            <w:tcW w:w="0" w:type="auto"/>
            <w:shd w:val="clear" w:color="auto" w:fill="F3F3F3"/>
          </w:tcPr>
          <w:p w14:paraId="32198B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8B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B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B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3A" w14:textId="77777777">
        <w:tc>
          <w:tcPr>
            <w:tcW w:w="0" w:type="auto"/>
            <w:shd w:val="clear" w:color="auto" w:fill="FFFFFF"/>
          </w:tcPr>
          <w:p w14:paraId="32198B3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B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amount_per_device</w:t>
            </w:r>
          </w:p>
        </w:tc>
        <w:tc>
          <w:tcPr>
            <w:tcW w:w="0" w:type="auto"/>
            <w:shd w:val="clear" w:color="auto" w:fill="FFFFFF"/>
          </w:tcPr>
          <w:p w14:paraId="32198B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8B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B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39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B3B" w14:textId="77777777" w:rsidR="00DC5D26" w:rsidRDefault="00DC5D26">
      <w:pPr>
        <w:rPr>
          <w:rStyle w:val="Table-Header"/>
        </w:rPr>
      </w:pPr>
    </w:p>
    <w:p w14:paraId="32198B3C" w14:textId="77777777" w:rsidR="00DC5D26" w:rsidRDefault="00EC1450">
      <w:pPr>
        <w:pStyle w:val="BlockTitleParagraph"/>
        <w:rPr>
          <w:rStyle w:val="Table-Header"/>
        </w:rPr>
      </w:pPr>
      <w:bookmarkStart w:id="554" w:name="lAMJS3FSkn8EvUQDhTlnQEO/vw0="/>
      <w:r>
        <w:t>Indexes</w:t>
      </w:r>
      <w:bookmarkEnd w:id="5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99"/>
        <w:gridCol w:w="3839"/>
        <w:gridCol w:w="2669"/>
        <w:gridCol w:w="1635"/>
      </w:tblGrid>
      <w:tr w:rsidR="00DC5D26" w14:paraId="32198B41" w14:textId="77777777">
        <w:tc>
          <w:tcPr>
            <w:tcW w:w="0" w:type="auto"/>
            <w:shd w:val="clear" w:color="auto" w:fill="F3F3F3"/>
            <w:vAlign w:val="bottom"/>
          </w:tcPr>
          <w:p w14:paraId="32198B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B46" w14:textId="77777777">
        <w:tc>
          <w:tcPr>
            <w:tcW w:w="0" w:type="auto"/>
            <w:shd w:val="clear" w:color="auto" w:fill="FFFFFF"/>
          </w:tcPr>
          <w:p w14:paraId="32198B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1F">
                <v:shape id="_x0000_i172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B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Price</w:t>
            </w:r>
          </w:p>
        </w:tc>
        <w:tc>
          <w:tcPr>
            <w:tcW w:w="0" w:type="auto"/>
            <w:shd w:val="clear" w:color="auto" w:fill="FFFFFF"/>
          </w:tcPr>
          <w:p w14:paraId="32198B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B4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B4B" w14:textId="77777777">
        <w:tc>
          <w:tcPr>
            <w:tcW w:w="0" w:type="auto"/>
            <w:shd w:val="clear" w:color="auto" w:fill="F3F3F3"/>
          </w:tcPr>
          <w:p w14:paraId="32198B4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B4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IX_t_price_pricelist_id</w:t>
            </w:r>
          </w:p>
        </w:tc>
        <w:tc>
          <w:tcPr>
            <w:tcW w:w="0" w:type="auto"/>
            <w:shd w:val="clear" w:color="auto" w:fill="F3F3F3"/>
          </w:tcPr>
          <w:p w14:paraId="32198B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pricelist_id</w:t>
            </w:r>
          </w:p>
        </w:tc>
        <w:tc>
          <w:tcPr>
            <w:tcW w:w="0" w:type="auto"/>
            <w:shd w:val="clear" w:color="auto" w:fill="F3F3F3"/>
          </w:tcPr>
          <w:p w14:paraId="32198B4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B4C" w14:textId="77777777" w:rsidR="00DC5D26" w:rsidRDefault="00DC5D26">
      <w:pPr>
        <w:rPr>
          <w:rStyle w:val="Table-Header"/>
        </w:rPr>
      </w:pPr>
    </w:p>
    <w:p w14:paraId="32198B4D" w14:textId="77777777" w:rsidR="00DC5D26" w:rsidRDefault="00EC1450">
      <w:pPr>
        <w:pStyle w:val="BlockTitleParagraph"/>
        <w:rPr>
          <w:rStyle w:val="Table-Header"/>
        </w:rPr>
      </w:pPr>
      <w:bookmarkStart w:id="555" w:name="hILnbBKVoQvxAoKJPWY4G3/rIks="/>
      <w:r>
        <w:t>Foreign Keys</w:t>
      </w:r>
      <w:bookmarkEnd w:id="5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27"/>
        <w:gridCol w:w="6115"/>
      </w:tblGrid>
      <w:tr w:rsidR="00DC5D26" w14:paraId="32198B50" w14:textId="77777777">
        <w:tc>
          <w:tcPr>
            <w:tcW w:w="0" w:type="auto"/>
            <w:shd w:val="clear" w:color="auto" w:fill="F3F3F3"/>
            <w:vAlign w:val="bottom"/>
          </w:tcPr>
          <w:p w14:paraId="32198B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4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B53" w14:textId="77777777">
        <w:tc>
          <w:tcPr>
            <w:tcW w:w="0" w:type="auto"/>
            <w:shd w:val="clear" w:color="auto" w:fill="FFFFFF"/>
          </w:tcPr>
          <w:p w14:paraId="32198B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Price_</w:t>
            </w:r>
            <w:r>
              <w:rPr>
                <w:rStyle w:val="Table-Default"/>
              </w:rPr>
              <w:softHyphen/>
              <w:t>Billing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FFFFF"/>
          </w:tcPr>
          <w:p w14:paraId="32198B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billing_type_id-&gt;</w:t>
            </w:r>
            <w:hyperlink w:anchor="h41ZR/NYzHzoN/1iCLZE78KXY2Q=" w:history="1">
              <w:r>
                <w:rPr>
                  <w:rStyle w:val="Table-Default"/>
                </w:rPr>
                <w:t>[licensing].[t_billing_type].[id]</w:t>
              </w:r>
            </w:hyperlink>
          </w:p>
        </w:tc>
      </w:tr>
      <w:tr w:rsidR="00DC5D26" w14:paraId="32198B56" w14:textId="77777777">
        <w:tc>
          <w:tcPr>
            <w:tcW w:w="0" w:type="auto"/>
            <w:shd w:val="clear" w:color="auto" w:fill="F3F3F3"/>
          </w:tcPr>
          <w:p w14:paraId="32198B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Price_</w:t>
            </w:r>
            <w:r>
              <w:rPr>
                <w:rStyle w:val="Table-Default"/>
              </w:rPr>
              <w:softHyphen/>
              <w:t>Pricelist</w:t>
            </w:r>
          </w:p>
        </w:tc>
        <w:tc>
          <w:tcPr>
            <w:tcW w:w="0" w:type="auto"/>
            <w:shd w:val="clear" w:color="auto" w:fill="F3F3F3"/>
          </w:tcPr>
          <w:p w14:paraId="32198B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pricelist_id-&gt;</w:t>
            </w:r>
            <w:hyperlink w:anchor="lfqnc4nKM7PvrMGyuhtCjbwwf44=" w:history="1">
              <w:r>
                <w:rPr>
                  <w:rStyle w:val="Table-Default"/>
                </w:rPr>
                <w:t>[licensing].[t_pricelist].[id]</w:t>
              </w:r>
            </w:hyperlink>
          </w:p>
        </w:tc>
      </w:tr>
      <w:tr w:rsidR="00DC5D26" w14:paraId="32198B59" w14:textId="77777777">
        <w:tc>
          <w:tcPr>
            <w:tcW w:w="0" w:type="auto"/>
            <w:shd w:val="clear" w:color="auto" w:fill="FFFFFF"/>
          </w:tcPr>
          <w:p w14:paraId="32198B5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Price_</w:t>
            </w:r>
            <w:r>
              <w:rPr>
                <w:rStyle w:val="Table-Default"/>
              </w:rPr>
              <w:softHyphen/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8B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product_id-&gt;</w:t>
            </w:r>
            <w:hyperlink w:anchor="6EBiFkvfbRTw3F555fk44DFA3ks=" w:history="1">
              <w:r>
                <w:rPr>
                  <w:rStyle w:val="Table-Default"/>
                </w:rPr>
                <w:t>[licensing].[t_product].[id]</w:t>
              </w:r>
            </w:hyperlink>
          </w:p>
        </w:tc>
      </w:tr>
    </w:tbl>
    <w:p w14:paraId="32198B5A" w14:textId="77777777" w:rsidR="00DC5D26" w:rsidRDefault="00DC5D26">
      <w:pPr>
        <w:rPr>
          <w:rStyle w:val="Table-Header"/>
        </w:rPr>
      </w:pPr>
    </w:p>
    <w:p w14:paraId="32198B5B" w14:textId="77777777" w:rsidR="00DC5D26" w:rsidRDefault="00EC1450">
      <w:pPr>
        <w:pStyle w:val="BlockTitleParagraph"/>
        <w:rPr>
          <w:rStyle w:val="Table-Header"/>
        </w:rPr>
      </w:pPr>
      <w:bookmarkStart w:id="556" w:name="NrUluIWo/3D+YisegO1J2hgIE2A="/>
      <w:r>
        <w:t>SQL Script</w:t>
      </w:r>
      <w:bookmarkEnd w:id="5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B74" w14:textId="77777777">
        <w:tc>
          <w:tcPr>
            <w:tcW w:w="0" w:type="auto"/>
            <w:shd w:val="clear" w:color="auto" w:fill="F5F5F5"/>
          </w:tcPr>
          <w:p w14:paraId="32198B5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[t_price]</w:t>
            </w:r>
          </w:p>
          <w:p w14:paraId="32198B5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B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B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[pricelist_id]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[billing_type_id]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[product_id]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[amount_initial] [money]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[amount_per_user] [money]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[amount_per_device] [money]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B6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B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Price]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B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6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[IX_t_price_pricelist_id]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[t_price] ([pricelist_id]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B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Price_</w:t>
            </w:r>
            <w:r>
              <w:rPr>
                <w:rStyle w:val="ScriptNormal"/>
              </w:rPr>
              <w:softHyphen/>
              <w:t>Billing</w:t>
            </w:r>
            <w:r>
              <w:rPr>
                <w:rStyle w:val="ScriptNormal"/>
              </w:rPr>
              <w:softHyphen/>
              <w:t xml:space="preserve">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([billing_type_id]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[t_billing_type] ([id]</w:t>
            </w:r>
            <w:r>
              <w:rPr>
                <w:rStyle w:val="ScriptOperator"/>
              </w:rPr>
              <w:t>)</w:t>
            </w:r>
          </w:p>
          <w:p w14:paraId="32198B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6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Price_</w:t>
            </w:r>
            <w:r>
              <w:rPr>
                <w:rStyle w:val="ScriptNormal"/>
              </w:rPr>
              <w:softHyphen/>
              <w:t xml:space="preserve">Pricelist]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([pricelist_id]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[t_pricelist] ([id]</w:t>
            </w:r>
            <w:r>
              <w:rPr>
                <w:rStyle w:val="ScriptOperator"/>
              </w:rPr>
              <w:t>)</w:t>
            </w:r>
          </w:p>
          <w:p w14:paraId="32198B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Price_</w:t>
            </w:r>
            <w:r>
              <w:rPr>
                <w:rStyle w:val="ScriptNormal"/>
              </w:rPr>
              <w:softHyphen/>
              <w:t xml:space="preserve">Product]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([product_id]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 ([id]</w:t>
            </w:r>
            <w:r>
              <w:rPr>
                <w:rStyle w:val="ScriptOperator"/>
              </w:rPr>
              <w:t>)</w:t>
            </w:r>
          </w:p>
          <w:p w14:paraId="32198B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price'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</w:t>
            </w:r>
            <w:r>
              <w:rPr>
                <w:rStyle w:val="ScriptString"/>
              </w:rPr>
              <w:t>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't_price'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B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7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B75" w14:textId="77777777" w:rsidR="00DC5D26" w:rsidRDefault="00DC5D26">
      <w:pPr>
        <w:rPr>
          <w:rStyle w:val="ScriptNormal"/>
        </w:rPr>
      </w:pPr>
    </w:p>
    <w:p w14:paraId="32198B76" w14:textId="77777777" w:rsidR="00DC5D26" w:rsidRDefault="00EC1450">
      <w:pPr>
        <w:pStyle w:val="BlockTitleParagraph"/>
        <w:rPr>
          <w:rStyle w:val="ScriptNormal"/>
        </w:rPr>
      </w:pPr>
      <w:bookmarkStart w:id="557" w:name="KWAT9p0ztxMC68I8BeQZJPEGWRc="/>
      <w:r>
        <w:t>Uses</w:t>
      </w:r>
      <w:bookmarkEnd w:id="557"/>
    </w:p>
    <w:p w14:paraId="32198B77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8B78" w14:textId="77777777" w:rsidR="00DC5D26" w:rsidRDefault="00EC1450">
      <w:hyperlink w:anchor="lfqnc4nKM7PvrMGyuhtCjbwwf44=" w:history="1">
        <w:r>
          <w:t>[licensing].[t_pricelist]</w:t>
        </w:r>
      </w:hyperlink>
    </w:p>
    <w:p w14:paraId="32198B79" w14:textId="77777777" w:rsidR="00DC5D26" w:rsidRDefault="00EC1450">
      <w:hyperlink w:anchor="6EBiFkvfbRTw3F555fk44DFA3ks=" w:history="1">
        <w:r>
          <w:t>[licensing].[t_product]</w:t>
        </w:r>
      </w:hyperlink>
    </w:p>
    <w:p w14:paraId="32198B7A" w14:textId="77777777" w:rsidR="00DC5D26" w:rsidRDefault="00EC1450">
      <w:r>
        <w:t>[licensing]</w:t>
      </w:r>
    </w:p>
    <w:p w14:paraId="32198B7B" w14:textId="77777777" w:rsidR="00DC5D26" w:rsidRDefault="00EC1450">
      <w:pPr>
        <w:pStyle w:val="BlockTitleParagraph"/>
      </w:pPr>
      <w:bookmarkStart w:id="558" w:name="pmC6djVCxc6W5Dr2UcpSpsL3mss="/>
      <w:r>
        <w:t>Used By</w:t>
      </w:r>
      <w:bookmarkEnd w:id="558"/>
    </w:p>
    <w:p w14:paraId="32198B7C" w14:textId="77777777" w:rsidR="00DC5D26" w:rsidRDefault="00EC1450">
      <w:hyperlink w:anchor="7yq5yyx/eC926x3R57o+1G26lIw=" w:history="1">
        <w:r>
          <w:t>[licensing].[p_price_delete]</w:t>
        </w:r>
      </w:hyperlink>
    </w:p>
    <w:p w14:paraId="32198B7D" w14:textId="77777777" w:rsidR="00DC5D26" w:rsidRDefault="00EC1450">
      <w:hyperlink w:anchor="jBbpnPWNgDMdhxWZpWcvZKE4uBI=" w:history="1">
        <w:r>
          <w:t>[licensing].[p_price_get_all]</w:t>
        </w:r>
      </w:hyperlink>
    </w:p>
    <w:p w14:paraId="32198B7E" w14:textId="77777777" w:rsidR="00DC5D26" w:rsidRDefault="00EC1450">
      <w:hyperlink w:anchor="mIiMl/2xxNxxuY8Mz9ODP3OYOcI=" w:history="1">
        <w:r>
          <w:t>[licensing].[p_price_get_by_id]</w:t>
        </w:r>
      </w:hyperlink>
    </w:p>
    <w:p w14:paraId="32198B7F" w14:textId="77777777" w:rsidR="00DC5D26" w:rsidRDefault="00EC1450">
      <w:hyperlink w:anchor="87jnmKQllPTudmDm4HhRauy9QL4=" w:history="1">
        <w:r>
          <w:t>[licensing].[p_price_get_by_pricelistid]</w:t>
        </w:r>
      </w:hyperlink>
    </w:p>
    <w:p w14:paraId="32198B80" w14:textId="77777777" w:rsidR="00DC5D26" w:rsidRDefault="00EC1450">
      <w:hyperlink w:anchor="GcvNDY3H3byKAlXsXPajIGFWTPw=" w:history="1">
        <w:r>
          <w:t>[licensing].[p_price_insert]</w:t>
        </w:r>
      </w:hyperlink>
    </w:p>
    <w:p w14:paraId="32198B81" w14:textId="77777777" w:rsidR="00DC5D26" w:rsidRDefault="00EC1450">
      <w:hyperlink w:anchor="hMy20Kl0XfPgaESO5O80Kfwd0ZA=" w:history="1">
        <w:r>
          <w:t>[licensing].[p_price_update]</w:t>
        </w:r>
      </w:hyperlink>
    </w:p>
    <w:p w14:paraId="32198B82" w14:textId="77777777" w:rsidR="00DC5D26" w:rsidRDefault="00DC5D26">
      <w:pPr>
        <w:sectPr w:rsidR="00DC5D26">
          <w:headerReference w:type="default" r:id="rId8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B85" w14:textId="77777777">
        <w:tc>
          <w:tcPr>
            <w:tcW w:w="0" w:type="auto"/>
            <w:shd w:val="clear" w:color="auto" w:fill="E6E6E6"/>
          </w:tcPr>
          <w:p w14:paraId="32198B83" w14:textId="77777777" w:rsidR="00DC5D26" w:rsidRDefault="00EC1450">
            <w:pPr>
              <w:pStyle w:val="Heading6"/>
            </w:pPr>
            <w:bookmarkStart w:id="559" w:name="_Toc256000066"/>
            <w:bookmarkStart w:id="560" w:name="lfqnc4nKM7PvrMGyuhtCjbwwf44="/>
            <w:r>
              <w:pict w14:anchorId="3219F020">
                <v:shape id="_x0000_i1722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[licensing].[t_pricelist]</w:t>
            </w:r>
            <w:bookmarkEnd w:id="559"/>
          </w:p>
          <w:bookmarkEnd w:id="560"/>
          <w:p w14:paraId="32198B84" w14:textId="77777777" w:rsidR="00DC5D26" w:rsidRDefault="00DC5D26"/>
        </w:tc>
      </w:tr>
    </w:tbl>
    <w:p w14:paraId="32198B86" w14:textId="77777777" w:rsidR="00DC5D26" w:rsidRDefault="00DC5D26">
      <w:pPr>
        <w:keepNext/>
      </w:pPr>
    </w:p>
    <w:p w14:paraId="32198B87" w14:textId="77777777" w:rsidR="00DC5D26" w:rsidRDefault="00EC1450">
      <w:pPr>
        <w:pStyle w:val="BlockTitleParagraph"/>
        <w:rPr>
          <w:rStyle w:val="Description"/>
        </w:rPr>
      </w:pPr>
      <w:bookmarkStart w:id="561" w:name="egMkFeyQiZA06Ymq/HNtPqh+P24="/>
      <w:r>
        <w:t>MS_</w:t>
      </w:r>
      <w:r>
        <w:softHyphen/>
        <w:t>Description</w:t>
      </w:r>
      <w:bookmarkEnd w:id="561"/>
    </w:p>
    <w:p w14:paraId="32198B88" w14:textId="77777777" w:rsidR="00DC5D26" w:rsidRDefault="00EC1450">
      <w:r>
        <w:t>The pricelist</w:t>
      </w:r>
    </w:p>
    <w:p w14:paraId="32198B89" w14:textId="77777777" w:rsidR="00DC5D26" w:rsidRDefault="00EC1450">
      <w:pPr>
        <w:pStyle w:val="BlockTitleParagraph"/>
      </w:pPr>
      <w:bookmarkStart w:id="562" w:name="D9g5MpfrDIl5P71ySsM3Il3NYg0="/>
      <w:r>
        <w:t>Properties</w:t>
      </w:r>
      <w:bookmarkEnd w:id="5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B8C" w14:textId="77777777">
        <w:tc>
          <w:tcPr>
            <w:tcW w:w="0" w:type="auto"/>
            <w:shd w:val="clear" w:color="auto" w:fill="F3F3F3"/>
            <w:vAlign w:val="bottom"/>
          </w:tcPr>
          <w:p w14:paraId="32198B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B8F" w14:textId="77777777">
        <w:tc>
          <w:tcPr>
            <w:tcW w:w="0" w:type="auto"/>
            <w:shd w:val="clear" w:color="auto" w:fill="FFFFFF"/>
          </w:tcPr>
          <w:p w14:paraId="32198B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B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B92" w14:textId="77777777">
        <w:tc>
          <w:tcPr>
            <w:tcW w:w="0" w:type="auto"/>
            <w:shd w:val="clear" w:color="auto" w:fill="F3F3F3"/>
          </w:tcPr>
          <w:p w14:paraId="32198B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B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DC5D26" w14:paraId="32198B95" w14:textId="77777777">
        <w:tc>
          <w:tcPr>
            <w:tcW w:w="0" w:type="auto"/>
            <w:shd w:val="clear" w:color="auto" w:fill="FFFFFF"/>
          </w:tcPr>
          <w:p w14:paraId="32198B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B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B98" w14:textId="77777777">
        <w:tc>
          <w:tcPr>
            <w:tcW w:w="0" w:type="auto"/>
            <w:shd w:val="clear" w:color="auto" w:fill="F3F3F3"/>
          </w:tcPr>
          <w:p w14:paraId="32198B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B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B99" w14:textId="77777777" w:rsidR="00DC5D26" w:rsidRDefault="00DC5D26">
      <w:pPr>
        <w:rPr>
          <w:rStyle w:val="Table-Header"/>
        </w:rPr>
      </w:pPr>
    </w:p>
    <w:p w14:paraId="32198B9A" w14:textId="77777777" w:rsidR="00DC5D26" w:rsidRDefault="00EC1450">
      <w:pPr>
        <w:pStyle w:val="BlockTitleParagraph"/>
        <w:rPr>
          <w:rStyle w:val="Table-Header"/>
        </w:rPr>
      </w:pPr>
      <w:bookmarkStart w:id="563" w:name="vaSg61E4CadOwMCZ10txVZS3Ci8="/>
      <w:r>
        <w:t>Columns</w:t>
      </w:r>
      <w:bookmarkEnd w:id="5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4"/>
        <w:gridCol w:w="1542"/>
        <w:gridCol w:w="1793"/>
        <w:gridCol w:w="2502"/>
        <w:gridCol w:w="1490"/>
        <w:gridCol w:w="1161"/>
      </w:tblGrid>
      <w:tr w:rsidR="00DC5D26" w14:paraId="32198BA1" w14:textId="77777777">
        <w:tc>
          <w:tcPr>
            <w:tcW w:w="0" w:type="auto"/>
            <w:shd w:val="clear" w:color="auto" w:fill="F3F3F3"/>
            <w:vAlign w:val="bottom"/>
          </w:tcPr>
          <w:p w14:paraId="32198B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BA8" w14:textId="77777777">
        <w:tc>
          <w:tcPr>
            <w:tcW w:w="0" w:type="auto"/>
            <w:shd w:val="clear" w:color="auto" w:fill="FFFFFF"/>
          </w:tcPr>
          <w:p w14:paraId="32198B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1">
                <v:shape id="_x0000_i172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B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B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B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B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BAF" w14:textId="77777777">
        <w:tc>
          <w:tcPr>
            <w:tcW w:w="0" w:type="auto"/>
            <w:shd w:val="clear" w:color="auto" w:fill="F3F3F3"/>
          </w:tcPr>
          <w:p w14:paraId="32198BA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B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B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B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B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BA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B6" w14:textId="77777777">
        <w:tc>
          <w:tcPr>
            <w:tcW w:w="0" w:type="auto"/>
            <w:shd w:val="clear" w:color="auto" w:fill="FFFFFF"/>
          </w:tcPr>
          <w:p w14:paraId="32198BB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B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currency</w:t>
            </w:r>
          </w:p>
        </w:tc>
        <w:tc>
          <w:tcPr>
            <w:tcW w:w="0" w:type="auto"/>
            <w:shd w:val="clear" w:color="auto" w:fill="FFFFFF"/>
          </w:tcPr>
          <w:p w14:paraId="32198B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8B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8B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B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BD" w14:textId="77777777">
        <w:tc>
          <w:tcPr>
            <w:tcW w:w="0" w:type="auto"/>
            <w:shd w:val="clear" w:color="auto" w:fill="F3F3F3"/>
          </w:tcPr>
          <w:p w14:paraId="32198BB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B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active_from</w:t>
            </w:r>
          </w:p>
        </w:tc>
        <w:tc>
          <w:tcPr>
            <w:tcW w:w="0" w:type="auto"/>
            <w:shd w:val="clear" w:color="auto" w:fill="F3F3F3"/>
          </w:tcPr>
          <w:p w14:paraId="32198B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B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B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BB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C4" w14:textId="77777777">
        <w:tc>
          <w:tcPr>
            <w:tcW w:w="0" w:type="auto"/>
            <w:shd w:val="clear" w:color="auto" w:fill="FFFFFF"/>
          </w:tcPr>
          <w:p w14:paraId="32198BB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B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active_to</w:t>
            </w:r>
          </w:p>
        </w:tc>
        <w:tc>
          <w:tcPr>
            <w:tcW w:w="0" w:type="auto"/>
            <w:shd w:val="clear" w:color="auto" w:fill="FFFFFF"/>
          </w:tcPr>
          <w:p w14:paraId="32198B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B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B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BC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BCB" w14:textId="77777777">
        <w:tc>
          <w:tcPr>
            <w:tcW w:w="0" w:type="auto"/>
            <w:shd w:val="clear" w:color="auto" w:fill="F3F3F3"/>
          </w:tcPr>
          <w:p w14:paraId="32198BC5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B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is_active</w:t>
            </w:r>
          </w:p>
        </w:tc>
        <w:tc>
          <w:tcPr>
            <w:tcW w:w="0" w:type="auto"/>
            <w:shd w:val="clear" w:color="auto" w:fill="F3F3F3"/>
          </w:tcPr>
          <w:p w14:paraId="32198B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8B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B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BC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BCC" w14:textId="77777777" w:rsidR="00DC5D26" w:rsidRDefault="00DC5D26">
      <w:pPr>
        <w:rPr>
          <w:rStyle w:val="Table-Header"/>
        </w:rPr>
      </w:pPr>
    </w:p>
    <w:p w14:paraId="32198BCD" w14:textId="77777777" w:rsidR="00DC5D26" w:rsidRDefault="00EC1450">
      <w:pPr>
        <w:pStyle w:val="BlockTitleParagraph"/>
        <w:rPr>
          <w:rStyle w:val="Table-Header"/>
        </w:rPr>
      </w:pPr>
      <w:bookmarkStart w:id="564" w:name="Sx/4cDcqg0VaeNXuaWi6T9K5dB0="/>
      <w:r>
        <w:t>Indexes</w:t>
      </w:r>
      <w:bookmarkEnd w:id="56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14"/>
        <w:gridCol w:w="2780"/>
        <w:gridCol w:w="3192"/>
        <w:gridCol w:w="1956"/>
      </w:tblGrid>
      <w:tr w:rsidR="00DC5D26" w14:paraId="32198BD2" w14:textId="77777777">
        <w:tc>
          <w:tcPr>
            <w:tcW w:w="0" w:type="auto"/>
            <w:shd w:val="clear" w:color="auto" w:fill="F3F3F3"/>
            <w:vAlign w:val="bottom"/>
          </w:tcPr>
          <w:p w14:paraId="32198B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BD7" w14:textId="77777777">
        <w:tc>
          <w:tcPr>
            <w:tcW w:w="0" w:type="auto"/>
            <w:shd w:val="clear" w:color="auto" w:fill="FFFFFF"/>
          </w:tcPr>
          <w:p w14:paraId="32198B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22">
                <v:shape id="_x0000_i172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B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Pricelist</w:t>
            </w:r>
          </w:p>
        </w:tc>
        <w:tc>
          <w:tcPr>
            <w:tcW w:w="0" w:type="auto"/>
            <w:shd w:val="clear" w:color="auto" w:fill="FFFFFF"/>
          </w:tcPr>
          <w:p w14:paraId="32198BD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BD6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BD8" w14:textId="77777777" w:rsidR="00DC5D26" w:rsidRDefault="00DC5D26">
      <w:pPr>
        <w:rPr>
          <w:rStyle w:val="Table-Header"/>
        </w:rPr>
      </w:pPr>
    </w:p>
    <w:p w14:paraId="32198BD9" w14:textId="77777777" w:rsidR="00DC5D26" w:rsidRDefault="00EC1450">
      <w:pPr>
        <w:pStyle w:val="BlockTitleParagraph"/>
        <w:rPr>
          <w:rStyle w:val="Table-Header"/>
        </w:rPr>
      </w:pPr>
      <w:bookmarkStart w:id="565" w:name="YjuQ7zmTvQPRk15EoFJmmmFIBFk="/>
      <w:r>
        <w:t>SQL Script</w:t>
      </w:r>
      <w:bookmarkEnd w:id="56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BE9" w14:textId="77777777">
        <w:tc>
          <w:tcPr>
            <w:tcW w:w="0" w:type="auto"/>
            <w:shd w:val="clear" w:color="auto" w:fill="F5F5F5"/>
          </w:tcPr>
          <w:p w14:paraId="32198BD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[t_pricelist]</w:t>
            </w:r>
          </w:p>
          <w:p w14:paraId="32198BD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B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[currency]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[active_from]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[active_to]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B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[is_active]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BE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B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E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Pricelist]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B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pricelist'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't_pricelist'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B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BE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BEA" w14:textId="77777777" w:rsidR="00DC5D26" w:rsidRDefault="00DC5D26">
      <w:pPr>
        <w:rPr>
          <w:rStyle w:val="ScriptNormal"/>
        </w:rPr>
      </w:pPr>
    </w:p>
    <w:p w14:paraId="32198BEB" w14:textId="77777777" w:rsidR="00DC5D26" w:rsidRDefault="00EC1450">
      <w:pPr>
        <w:pStyle w:val="BlockTitleParagraph"/>
        <w:rPr>
          <w:rStyle w:val="ScriptNormal"/>
        </w:rPr>
      </w:pPr>
      <w:bookmarkStart w:id="566" w:name="fX3BBfWk0jRnjPiBOSDZtwjBP2g="/>
      <w:r>
        <w:t>Uses</w:t>
      </w:r>
      <w:bookmarkEnd w:id="566"/>
    </w:p>
    <w:p w14:paraId="32198BEC" w14:textId="77777777" w:rsidR="00DC5D26" w:rsidRDefault="00EC1450">
      <w:r>
        <w:t>[licensing]</w:t>
      </w:r>
    </w:p>
    <w:p w14:paraId="32198BED" w14:textId="77777777" w:rsidR="00DC5D26" w:rsidRDefault="00EC1450">
      <w:pPr>
        <w:pStyle w:val="BlockTitleParagraph"/>
      </w:pPr>
      <w:bookmarkStart w:id="567" w:name="xsh1SWK7L+FU1Kgo95iJH019fBs="/>
      <w:r>
        <w:t>Used By</w:t>
      </w:r>
      <w:bookmarkEnd w:id="567"/>
    </w:p>
    <w:p w14:paraId="32198BEE" w14:textId="77777777" w:rsidR="00DC5D26" w:rsidRDefault="00EC1450">
      <w:hyperlink w:anchor="3xfuQEL8DMsOwiVfhBOSiA8gHPA=" w:history="1">
        <w:r>
          <w:t>[licensing].[t_price]</w:t>
        </w:r>
      </w:hyperlink>
    </w:p>
    <w:p w14:paraId="32198BEF" w14:textId="77777777" w:rsidR="00DC5D26" w:rsidRDefault="00EC1450">
      <w:hyperlink w:anchor="jADKgqBjxt24G6rJVLeEmPYtDfQ=" w:history="1">
        <w:r>
          <w:t>[licensing].[p_pricelist_delete]</w:t>
        </w:r>
      </w:hyperlink>
    </w:p>
    <w:p w14:paraId="32198BF0" w14:textId="77777777" w:rsidR="00DC5D26" w:rsidRDefault="00EC1450">
      <w:hyperlink w:anchor="4K9Ybtdg6rkRn2sgKFqw/qpFKLo=" w:history="1">
        <w:r>
          <w:t>[licensing].[p_pricelist_get_all]</w:t>
        </w:r>
      </w:hyperlink>
    </w:p>
    <w:p w14:paraId="32198BF1" w14:textId="77777777" w:rsidR="00DC5D26" w:rsidRDefault="00EC1450">
      <w:hyperlink w:anchor="jGqwrvZPVIRpKSdkypF5RXzCxaA=" w:history="1">
        <w:r>
          <w:t>[licensing].[p_pricelist_get_by_id]</w:t>
        </w:r>
      </w:hyperlink>
    </w:p>
    <w:p w14:paraId="32198BF2" w14:textId="77777777" w:rsidR="00DC5D26" w:rsidRDefault="00EC1450">
      <w:hyperlink w:anchor="6TvK++zjKQgqsucsSsf6hsMPnfw=" w:history="1">
        <w:r>
          <w:t>[licensing].[p_pricelist_insert]</w:t>
        </w:r>
      </w:hyperlink>
    </w:p>
    <w:p w14:paraId="32198BF3" w14:textId="77777777" w:rsidR="00DC5D26" w:rsidRDefault="00EC1450">
      <w:hyperlink w:anchor="7D3GLHnCwfUBN0mooD6tWb3t+XA=" w:history="1">
        <w:r>
          <w:t>[licensing].[p_pricelist_update]</w:t>
        </w:r>
      </w:hyperlink>
    </w:p>
    <w:p w14:paraId="32198BF4" w14:textId="77777777" w:rsidR="00DC5D26" w:rsidRDefault="00DC5D26">
      <w:pPr>
        <w:sectPr w:rsidR="00DC5D26">
          <w:headerReference w:type="default" r:id="rId8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BF7" w14:textId="77777777">
        <w:tc>
          <w:tcPr>
            <w:tcW w:w="0" w:type="auto"/>
            <w:shd w:val="clear" w:color="auto" w:fill="E6E6E6"/>
          </w:tcPr>
          <w:p w14:paraId="32198BF5" w14:textId="77777777" w:rsidR="00DC5D26" w:rsidRDefault="00EC1450">
            <w:pPr>
              <w:pStyle w:val="Heading6"/>
            </w:pPr>
            <w:bookmarkStart w:id="568" w:name="_Toc256000067"/>
            <w:bookmarkStart w:id="569" w:name="6EBiFkvfbRTw3F555fk44DFA3ks="/>
            <w:r>
              <w:pict w14:anchorId="3219F023">
                <v:shape id="_x0000_i1725" type="#_x0000_t75" style="width:11.95pt;height:11.95pt">
                  <v:imagedata r:id="rId11" o:title=""/>
                </v:shape>
              </w:pict>
            </w:r>
            <w:r>
              <w:t xml:space="preserve"> [licensing].[t_product]</w:t>
            </w:r>
            <w:bookmarkEnd w:id="568"/>
          </w:p>
          <w:bookmarkEnd w:id="569"/>
          <w:p w14:paraId="32198BF6" w14:textId="77777777" w:rsidR="00DC5D26" w:rsidRDefault="00DC5D26"/>
        </w:tc>
      </w:tr>
    </w:tbl>
    <w:p w14:paraId="32198BF8" w14:textId="77777777" w:rsidR="00DC5D26" w:rsidRDefault="00DC5D26">
      <w:pPr>
        <w:keepNext/>
      </w:pPr>
    </w:p>
    <w:p w14:paraId="32198BF9" w14:textId="77777777" w:rsidR="00DC5D26" w:rsidRDefault="00EC1450">
      <w:pPr>
        <w:pStyle w:val="BlockTitleParagraph"/>
        <w:rPr>
          <w:rStyle w:val="Description"/>
        </w:rPr>
      </w:pPr>
      <w:bookmarkStart w:id="570" w:name="97DAr0Lh8YTwMK/vXyEbsKL2H9A="/>
      <w:r>
        <w:t>MS_</w:t>
      </w:r>
      <w:r>
        <w:softHyphen/>
        <w:t>Description</w:t>
      </w:r>
      <w:bookmarkEnd w:id="570"/>
    </w:p>
    <w:p w14:paraId="32198BFA" w14:textId="77777777" w:rsidR="00DC5D26" w:rsidRDefault="00EC1450">
      <w:r>
        <w:t>The products available for licensing</w:t>
      </w:r>
    </w:p>
    <w:p w14:paraId="32198BFB" w14:textId="77777777" w:rsidR="00DC5D26" w:rsidRDefault="00EC1450">
      <w:pPr>
        <w:pStyle w:val="BlockTitleParagraph"/>
      </w:pPr>
      <w:bookmarkStart w:id="571" w:name="qLgTads3MvMNWXbq78Pbb5ZnaEc="/>
      <w:r>
        <w:t>Properties</w:t>
      </w:r>
      <w:bookmarkEnd w:id="57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BFE" w14:textId="77777777">
        <w:tc>
          <w:tcPr>
            <w:tcW w:w="0" w:type="auto"/>
            <w:shd w:val="clear" w:color="auto" w:fill="F3F3F3"/>
            <w:vAlign w:val="bottom"/>
          </w:tcPr>
          <w:p w14:paraId="32198B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B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C01" w14:textId="77777777">
        <w:tc>
          <w:tcPr>
            <w:tcW w:w="0" w:type="auto"/>
            <w:shd w:val="clear" w:color="auto" w:fill="FFFFFF"/>
          </w:tcPr>
          <w:p w14:paraId="32198B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C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C04" w14:textId="77777777">
        <w:tc>
          <w:tcPr>
            <w:tcW w:w="0" w:type="auto"/>
            <w:shd w:val="clear" w:color="auto" w:fill="F3F3F3"/>
          </w:tcPr>
          <w:p w14:paraId="32198C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C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8C07" w14:textId="77777777">
        <w:tc>
          <w:tcPr>
            <w:tcW w:w="0" w:type="auto"/>
            <w:shd w:val="clear" w:color="auto" w:fill="FFFFFF"/>
          </w:tcPr>
          <w:p w14:paraId="32198C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C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C0A" w14:textId="77777777">
        <w:tc>
          <w:tcPr>
            <w:tcW w:w="0" w:type="auto"/>
            <w:shd w:val="clear" w:color="auto" w:fill="F3F3F3"/>
          </w:tcPr>
          <w:p w14:paraId="32198C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C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C0B" w14:textId="77777777" w:rsidR="00DC5D26" w:rsidRDefault="00DC5D26">
      <w:pPr>
        <w:rPr>
          <w:rStyle w:val="Table-Header"/>
        </w:rPr>
      </w:pPr>
    </w:p>
    <w:p w14:paraId="32198C0C" w14:textId="77777777" w:rsidR="00DC5D26" w:rsidRDefault="00EC1450">
      <w:pPr>
        <w:pStyle w:val="BlockTitleParagraph"/>
        <w:rPr>
          <w:rStyle w:val="Table-Header"/>
        </w:rPr>
      </w:pPr>
      <w:bookmarkStart w:id="572" w:name="TqMPSYhWixpvUWkmC8uAlj0C7UM="/>
      <w:r>
        <w:t>Columns</w:t>
      </w:r>
      <w:bookmarkEnd w:id="5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33"/>
        <w:gridCol w:w="2485"/>
        <w:gridCol w:w="1548"/>
        <w:gridCol w:w="2098"/>
        <w:gridCol w:w="1504"/>
        <w:gridCol w:w="974"/>
      </w:tblGrid>
      <w:tr w:rsidR="00DC5D26" w14:paraId="32198C13" w14:textId="77777777">
        <w:tc>
          <w:tcPr>
            <w:tcW w:w="0" w:type="auto"/>
            <w:shd w:val="clear" w:color="auto" w:fill="F3F3F3"/>
            <w:vAlign w:val="bottom"/>
          </w:tcPr>
          <w:p w14:paraId="32198C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C1A" w14:textId="77777777">
        <w:tc>
          <w:tcPr>
            <w:tcW w:w="0" w:type="auto"/>
            <w:shd w:val="clear" w:color="auto" w:fill="FFFFFF"/>
          </w:tcPr>
          <w:p w14:paraId="32198C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4">
                <v:shape id="_x0000_i172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C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C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C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C21" w14:textId="77777777">
        <w:tc>
          <w:tcPr>
            <w:tcW w:w="0" w:type="auto"/>
            <w:shd w:val="clear" w:color="auto" w:fill="F3F3F3"/>
          </w:tcPr>
          <w:p w14:paraId="32198C1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C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C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C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C2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28" w14:textId="77777777">
        <w:tc>
          <w:tcPr>
            <w:tcW w:w="0" w:type="auto"/>
            <w:shd w:val="clear" w:color="auto" w:fill="FFFFFF"/>
          </w:tcPr>
          <w:p w14:paraId="32198C2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32198C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8C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8C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2F" w14:textId="77777777">
        <w:tc>
          <w:tcPr>
            <w:tcW w:w="0" w:type="auto"/>
            <w:shd w:val="clear" w:color="auto" w:fill="F3F3F3"/>
          </w:tcPr>
          <w:p w14:paraId="32198C2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product_family_code</w:t>
            </w:r>
          </w:p>
        </w:tc>
        <w:tc>
          <w:tcPr>
            <w:tcW w:w="0" w:type="auto"/>
            <w:shd w:val="clear" w:color="auto" w:fill="F3F3F3"/>
          </w:tcPr>
          <w:p w14:paraId="32198C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8C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8C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C2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36" w14:textId="77777777">
        <w:tc>
          <w:tcPr>
            <w:tcW w:w="0" w:type="auto"/>
            <w:shd w:val="clear" w:color="auto" w:fill="FFFFFF"/>
          </w:tcPr>
          <w:p w14:paraId="32198C3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min_number_of_users</w:t>
            </w:r>
          </w:p>
        </w:tc>
        <w:tc>
          <w:tcPr>
            <w:tcW w:w="0" w:type="auto"/>
            <w:shd w:val="clear" w:color="auto" w:fill="FFFFFF"/>
          </w:tcPr>
          <w:p w14:paraId="32198C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C3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3D" w14:textId="77777777">
        <w:tc>
          <w:tcPr>
            <w:tcW w:w="0" w:type="auto"/>
            <w:shd w:val="clear" w:color="auto" w:fill="F3F3F3"/>
          </w:tcPr>
          <w:p w14:paraId="32198C3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max_number_of_users</w:t>
            </w:r>
          </w:p>
        </w:tc>
        <w:tc>
          <w:tcPr>
            <w:tcW w:w="0" w:type="auto"/>
            <w:shd w:val="clear" w:color="auto" w:fill="F3F3F3"/>
          </w:tcPr>
          <w:p w14:paraId="32198C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C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C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3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44" w14:textId="77777777">
        <w:tc>
          <w:tcPr>
            <w:tcW w:w="0" w:type="auto"/>
            <w:shd w:val="clear" w:color="auto" w:fill="FFFFFF"/>
          </w:tcPr>
          <w:p w14:paraId="32198C3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min_number_of_devices</w:t>
            </w:r>
          </w:p>
        </w:tc>
        <w:tc>
          <w:tcPr>
            <w:tcW w:w="0" w:type="auto"/>
            <w:shd w:val="clear" w:color="auto" w:fill="FFFFFF"/>
          </w:tcPr>
          <w:p w14:paraId="32198C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C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4B" w14:textId="77777777">
        <w:tc>
          <w:tcPr>
            <w:tcW w:w="0" w:type="auto"/>
            <w:shd w:val="clear" w:color="auto" w:fill="F3F3F3"/>
          </w:tcPr>
          <w:p w14:paraId="32198C4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max_number_of_devices</w:t>
            </w:r>
          </w:p>
        </w:tc>
        <w:tc>
          <w:tcPr>
            <w:tcW w:w="0" w:type="auto"/>
            <w:shd w:val="clear" w:color="auto" w:fill="F3F3F3"/>
          </w:tcPr>
          <w:p w14:paraId="32198C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C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C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52" w14:textId="77777777">
        <w:tc>
          <w:tcPr>
            <w:tcW w:w="0" w:type="auto"/>
            <w:shd w:val="clear" w:color="auto" w:fill="FFFFFF"/>
          </w:tcPr>
          <w:p w14:paraId="32198C4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external_reference</w:t>
            </w:r>
          </w:p>
        </w:tc>
        <w:tc>
          <w:tcPr>
            <w:tcW w:w="0" w:type="auto"/>
            <w:shd w:val="clear" w:color="auto" w:fill="FFFFFF"/>
          </w:tcPr>
          <w:p w14:paraId="32198C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8C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8C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51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C53" w14:textId="77777777" w:rsidR="00DC5D26" w:rsidRDefault="00DC5D26">
      <w:pPr>
        <w:rPr>
          <w:rStyle w:val="Table-Header"/>
        </w:rPr>
      </w:pPr>
    </w:p>
    <w:p w14:paraId="32198C54" w14:textId="77777777" w:rsidR="00DC5D26" w:rsidRDefault="00EC1450">
      <w:pPr>
        <w:pStyle w:val="BlockTitleParagraph"/>
        <w:rPr>
          <w:rStyle w:val="Table-Header"/>
        </w:rPr>
      </w:pPr>
      <w:bookmarkStart w:id="573" w:name="b6TSV7L+/CqVVflWmcuvKIw6SWg="/>
      <w:r>
        <w:t>Indexes</w:t>
      </w:r>
      <w:bookmarkEnd w:id="5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17"/>
        <w:gridCol w:w="2764"/>
        <w:gridCol w:w="3200"/>
        <w:gridCol w:w="1961"/>
      </w:tblGrid>
      <w:tr w:rsidR="00DC5D26" w14:paraId="32198C59" w14:textId="77777777">
        <w:tc>
          <w:tcPr>
            <w:tcW w:w="0" w:type="auto"/>
            <w:shd w:val="clear" w:color="auto" w:fill="F3F3F3"/>
            <w:vAlign w:val="bottom"/>
          </w:tcPr>
          <w:p w14:paraId="32198C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C5E" w14:textId="77777777">
        <w:tc>
          <w:tcPr>
            <w:tcW w:w="0" w:type="auto"/>
            <w:shd w:val="clear" w:color="auto" w:fill="FFFFFF"/>
          </w:tcPr>
          <w:p w14:paraId="32198C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25">
                <v:shape id="_x0000_i172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C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8C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C5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C5F" w14:textId="77777777" w:rsidR="00DC5D26" w:rsidRDefault="00DC5D26">
      <w:pPr>
        <w:rPr>
          <w:rStyle w:val="Table-Header"/>
        </w:rPr>
      </w:pPr>
    </w:p>
    <w:p w14:paraId="32198C60" w14:textId="77777777" w:rsidR="00DC5D26" w:rsidRDefault="00EC1450">
      <w:pPr>
        <w:pStyle w:val="BlockTitleParagraph"/>
        <w:rPr>
          <w:rStyle w:val="Table-Header"/>
        </w:rPr>
      </w:pPr>
      <w:bookmarkStart w:id="574" w:name="pJVU7htz3y4JMah+quV86/8Oyfc="/>
      <w:r>
        <w:t>SQL Script</w:t>
      </w:r>
      <w:bookmarkEnd w:id="5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C73" w14:textId="77777777">
        <w:tc>
          <w:tcPr>
            <w:tcW w:w="0" w:type="auto"/>
            <w:shd w:val="clear" w:color="auto" w:fill="F5F5F5"/>
          </w:tcPr>
          <w:p w14:paraId="32198C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</w:t>
            </w:r>
          </w:p>
          <w:p w14:paraId="32198C6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C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C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[product_family_code]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[min_number_of_users]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[max_number_of_users]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[min_num</w:t>
            </w:r>
            <w:r>
              <w:rPr>
                <w:rStyle w:val="ScriptNormal"/>
              </w:rPr>
              <w:t xml:space="preserve">ber_of_devices]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[max_number_of_devices]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C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[external_reference]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8C6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C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C6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Product]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C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C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products available for 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't_product'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C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C7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C74" w14:textId="77777777" w:rsidR="00DC5D26" w:rsidRDefault="00DC5D26">
      <w:pPr>
        <w:rPr>
          <w:rStyle w:val="ScriptNormal"/>
        </w:rPr>
      </w:pPr>
    </w:p>
    <w:p w14:paraId="32198C75" w14:textId="77777777" w:rsidR="00DC5D26" w:rsidRDefault="00EC1450">
      <w:pPr>
        <w:pStyle w:val="BlockTitleParagraph"/>
        <w:rPr>
          <w:rStyle w:val="ScriptNormal"/>
        </w:rPr>
      </w:pPr>
      <w:bookmarkStart w:id="575" w:name="rmtf3k+nD4F+eNLxmIvHE4XGiPw="/>
      <w:r>
        <w:t>Uses</w:t>
      </w:r>
      <w:bookmarkEnd w:id="575"/>
    </w:p>
    <w:p w14:paraId="32198C76" w14:textId="77777777" w:rsidR="00DC5D26" w:rsidRDefault="00EC1450">
      <w:r>
        <w:t>[licensing]</w:t>
      </w:r>
    </w:p>
    <w:p w14:paraId="32198C77" w14:textId="77777777" w:rsidR="00DC5D26" w:rsidRDefault="00EC1450">
      <w:pPr>
        <w:pStyle w:val="BlockTitleParagraph"/>
      </w:pPr>
      <w:bookmarkStart w:id="576" w:name="W0ateMOg6CMrKhS5o3jT9I9xmJE="/>
      <w:r>
        <w:t>Used By</w:t>
      </w:r>
      <w:bookmarkEnd w:id="576"/>
    </w:p>
    <w:p w14:paraId="32198C78" w14:textId="77777777" w:rsidR="00DC5D26" w:rsidRDefault="00EC1450">
      <w:hyperlink w:anchor="gW/8v+TiudxKbw4411ArMKtXy2Y=" w:history="1">
        <w:r>
          <w:t>[licensing].[t_orderline]</w:t>
        </w:r>
      </w:hyperlink>
    </w:p>
    <w:p w14:paraId="32198C79" w14:textId="77777777" w:rsidR="00DC5D26" w:rsidRDefault="00EC1450">
      <w:hyperlink w:anchor="3xfuQEL8DMsOwiVfhBOSiA8gHPA=" w:history="1">
        <w:r>
          <w:t>[licensing].[t_price]</w:t>
        </w:r>
      </w:hyperlink>
    </w:p>
    <w:p w14:paraId="32198C7A" w14:textId="77777777" w:rsidR="00DC5D26" w:rsidRDefault="00EC1450">
      <w:hyperlink w:anchor="6oqplzrZY3UacWTAEhXbFt60GSQ=" w:history="1">
        <w:r>
          <w:t>[licensing].[t_promo_code]</w:t>
        </w:r>
      </w:hyperlink>
    </w:p>
    <w:p w14:paraId="32198C7B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C7C" w14:textId="77777777" w:rsidR="00DC5D26" w:rsidRDefault="00EC1450">
      <w:hyperlink w:anchor="0yQlK4RXZoBMCgohU3Tr05y5dXo=" w:history="1">
        <w:r>
          <w:t>[licensing].[p_product_delete]</w:t>
        </w:r>
      </w:hyperlink>
    </w:p>
    <w:p w14:paraId="32198C7D" w14:textId="77777777" w:rsidR="00DC5D26" w:rsidRDefault="00EC1450">
      <w:hyperlink w:anchor="mG7He7twbIdITtsYe0mPN+FKtqw=" w:history="1">
        <w:r>
          <w:t>[licensing].[p_product_get_all]</w:t>
        </w:r>
      </w:hyperlink>
    </w:p>
    <w:p w14:paraId="32198C7E" w14:textId="77777777" w:rsidR="00DC5D26" w:rsidRDefault="00EC1450">
      <w:hyperlink w:anchor="AL9A0IZVpoVamMNplmKopBu/HC4=" w:history="1">
        <w:r>
          <w:t>[licensing].[p_product_get_by_id]</w:t>
        </w:r>
      </w:hyperlink>
    </w:p>
    <w:p w14:paraId="32198C7F" w14:textId="77777777" w:rsidR="00DC5D26" w:rsidRDefault="00EC1450">
      <w:hyperlink w:anchor="d9koIjkTMqNAi6h4wOkRfAlwwFU=" w:history="1">
        <w:r>
          <w:t>[licensing].[p_product_get_by_productfamily]</w:t>
        </w:r>
      </w:hyperlink>
    </w:p>
    <w:p w14:paraId="32198C80" w14:textId="77777777" w:rsidR="00DC5D26" w:rsidRDefault="00EC1450">
      <w:hyperlink w:anchor="aJLPQNgYOmXCXpsBy2Y4WHdv7qo=" w:history="1">
        <w:r>
          <w:t>[licensing].[p_product_insert]</w:t>
        </w:r>
      </w:hyperlink>
    </w:p>
    <w:p w14:paraId="32198C81" w14:textId="77777777" w:rsidR="00DC5D26" w:rsidRDefault="00EC1450">
      <w:hyperlink w:anchor="p2bEFY4v/8sVkniVLFF1OsQqGxk=" w:history="1">
        <w:r>
          <w:t>[licensing].[p_product_update]</w:t>
        </w:r>
      </w:hyperlink>
    </w:p>
    <w:p w14:paraId="32198C82" w14:textId="77777777" w:rsidR="00DC5D26" w:rsidRDefault="00EC1450">
      <w:hyperlink w:anchor="Eqcq8a+bqpwjB2XTA0kgOpQVImE=" w:history="1">
        <w:r>
          <w:t>[licensing].[p_subscription_get_by_customerid_productfamilycode]</w:t>
        </w:r>
      </w:hyperlink>
    </w:p>
    <w:p w14:paraId="32198C83" w14:textId="77777777" w:rsidR="00DC5D26" w:rsidRDefault="00EC1450">
      <w:hyperlink w:anchor="FtQXLxWS7Ltpw64vCnmLv2Hj89w=" w:history="1">
        <w:r>
          <w:t>[licensing].[p_subscription_user_search]</w:t>
        </w:r>
      </w:hyperlink>
    </w:p>
    <w:p w14:paraId="32198C84" w14:textId="77777777" w:rsidR="00DC5D26" w:rsidRDefault="00DC5D26">
      <w:pPr>
        <w:sectPr w:rsidR="00DC5D26">
          <w:headerReference w:type="default" r:id="rId8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C87" w14:textId="77777777">
        <w:tc>
          <w:tcPr>
            <w:tcW w:w="0" w:type="auto"/>
            <w:shd w:val="clear" w:color="auto" w:fill="E6E6E6"/>
          </w:tcPr>
          <w:p w14:paraId="32198C85" w14:textId="77777777" w:rsidR="00DC5D26" w:rsidRDefault="00EC1450">
            <w:pPr>
              <w:pStyle w:val="Heading6"/>
            </w:pPr>
            <w:bookmarkStart w:id="577" w:name="_Toc256000068"/>
            <w:bookmarkStart w:id="578" w:name="6oqplzrZY3UacWTAEhXbFt60GSQ="/>
            <w:r>
              <w:pict w14:anchorId="3219F026">
                <v:shape id="_x0000_i1728" type="#_x0000_t75" style="width:11.95pt;height:11.95pt">
                  <v:imagedata r:id="rId11" o:title=""/>
                </v:shape>
              </w:pict>
            </w:r>
            <w:r>
              <w:t xml:space="preserve"> [licensing].[t_promo_code]</w:t>
            </w:r>
            <w:bookmarkEnd w:id="577"/>
          </w:p>
          <w:bookmarkEnd w:id="578"/>
          <w:p w14:paraId="32198C86" w14:textId="77777777" w:rsidR="00DC5D26" w:rsidRDefault="00DC5D26"/>
        </w:tc>
      </w:tr>
    </w:tbl>
    <w:p w14:paraId="32198C88" w14:textId="77777777" w:rsidR="00DC5D26" w:rsidRDefault="00DC5D26">
      <w:pPr>
        <w:keepNext/>
      </w:pPr>
    </w:p>
    <w:p w14:paraId="32198C89" w14:textId="77777777" w:rsidR="00DC5D26" w:rsidRDefault="00EC1450">
      <w:pPr>
        <w:pStyle w:val="BlockTitleParagraph"/>
        <w:rPr>
          <w:rStyle w:val="Description"/>
        </w:rPr>
      </w:pPr>
      <w:bookmarkStart w:id="579" w:name="ndCSPIS3biF3RcTcG0rcHzzi8RM="/>
      <w:r>
        <w:t>MS_</w:t>
      </w:r>
      <w:r>
        <w:softHyphen/>
        <w:t>Description</w:t>
      </w:r>
      <w:bookmarkEnd w:id="579"/>
    </w:p>
    <w:p w14:paraId="32198C8A" w14:textId="77777777" w:rsidR="00DC5D26" w:rsidRDefault="00EC1450">
      <w:r>
        <w:t>Promo codes</w:t>
      </w:r>
    </w:p>
    <w:p w14:paraId="32198C8B" w14:textId="77777777" w:rsidR="00DC5D26" w:rsidRDefault="00EC1450">
      <w:pPr>
        <w:pStyle w:val="BlockTitleParagraph"/>
      </w:pPr>
      <w:bookmarkStart w:id="580" w:name="9QaCfNQsi5vb1SqgxwI9T5AaEHs="/>
      <w:r>
        <w:t>Properties</w:t>
      </w:r>
      <w:bookmarkEnd w:id="5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C8E" w14:textId="77777777">
        <w:tc>
          <w:tcPr>
            <w:tcW w:w="0" w:type="auto"/>
            <w:shd w:val="clear" w:color="auto" w:fill="F3F3F3"/>
            <w:vAlign w:val="bottom"/>
          </w:tcPr>
          <w:p w14:paraId="32198C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C91" w14:textId="77777777">
        <w:tc>
          <w:tcPr>
            <w:tcW w:w="0" w:type="auto"/>
            <w:shd w:val="clear" w:color="auto" w:fill="FFFFFF"/>
          </w:tcPr>
          <w:p w14:paraId="32198C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C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C94" w14:textId="77777777">
        <w:tc>
          <w:tcPr>
            <w:tcW w:w="0" w:type="auto"/>
            <w:shd w:val="clear" w:color="auto" w:fill="F3F3F3"/>
          </w:tcPr>
          <w:p w14:paraId="32198C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Row Count </w:t>
            </w:r>
            <w:r>
              <w:rPr>
                <w:rStyle w:val="Table-Default"/>
              </w:rPr>
              <w:t>(~)</w:t>
            </w:r>
          </w:p>
        </w:tc>
        <w:tc>
          <w:tcPr>
            <w:tcW w:w="0" w:type="auto"/>
            <w:shd w:val="clear" w:color="auto" w:fill="F3F3F3"/>
          </w:tcPr>
          <w:p w14:paraId="32198C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C97" w14:textId="77777777">
        <w:tc>
          <w:tcPr>
            <w:tcW w:w="0" w:type="auto"/>
            <w:shd w:val="clear" w:color="auto" w:fill="FFFFFF"/>
          </w:tcPr>
          <w:p w14:paraId="32198C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C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C9A" w14:textId="77777777">
        <w:tc>
          <w:tcPr>
            <w:tcW w:w="0" w:type="auto"/>
            <w:shd w:val="clear" w:color="auto" w:fill="F3F3F3"/>
          </w:tcPr>
          <w:p w14:paraId="32198C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C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C9B" w14:textId="77777777" w:rsidR="00DC5D26" w:rsidRDefault="00DC5D26">
      <w:pPr>
        <w:rPr>
          <w:rStyle w:val="Table-Header"/>
        </w:rPr>
      </w:pPr>
    </w:p>
    <w:p w14:paraId="32198C9C" w14:textId="77777777" w:rsidR="00DC5D26" w:rsidRDefault="00EC1450">
      <w:pPr>
        <w:pStyle w:val="BlockTitleParagraph"/>
        <w:rPr>
          <w:rStyle w:val="Table-Header"/>
        </w:rPr>
      </w:pPr>
      <w:bookmarkStart w:id="581" w:name="wjVS2ze6JZQjnNGElJXbUpezHT4="/>
      <w:r>
        <w:t>Columns</w:t>
      </w:r>
      <w:bookmarkEnd w:id="58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31"/>
        <w:gridCol w:w="2428"/>
        <w:gridCol w:w="1612"/>
        <w:gridCol w:w="2096"/>
        <w:gridCol w:w="1503"/>
        <w:gridCol w:w="972"/>
      </w:tblGrid>
      <w:tr w:rsidR="00DC5D26" w14:paraId="32198CA3" w14:textId="77777777">
        <w:tc>
          <w:tcPr>
            <w:tcW w:w="0" w:type="auto"/>
            <w:shd w:val="clear" w:color="auto" w:fill="F3F3F3"/>
            <w:vAlign w:val="bottom"/>
          </w:tcPr>
          <w:p w14:paraId="32198C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C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CAA" w14:textId="77777777">
        <w:tc>
          <w:tcPr>
            <w:tcW w:w="0" w:type="auto"/>
            <w:shd w:val="clear" w:color="auto" w:fill="FFFFFF"/>
          </w:tcPr>
          <w:p w14:paraId="32198C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7">
                <v:shape id="_x0000_i172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C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C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C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CB1" w14:textId="77777777">
        <w:tc>
          <w:tcPr>
            <w:tcW w:w="0" w:type="auto"/>
            <w:shd w:val="clear" w:color="auto" w:fill="F3F3F3"/>
          </w:tcPr>
          <w:p w14:paraId="32198C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8">
                <v:shape id="_x0000_i173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C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promo_type_id</w:t>
            </w:r>
          </w:p>
        </w:tc>
        <w:tc>
          <w:tcPr>
            <w:tcW w:w="0" w:type="auto"/>
            <w:shd w:val="clear" w:color="auto" w:fill="F3F3F3"/>
          </w:tcPr>
          <w:p w14:paraId="32198C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C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C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CB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B8" w14:textId="77777777">
        <w:tc>
          <w:tcPr>
            <w:tcW w:w="0" w:type="auto"/>
            <w:shd w:val="clear" w:color="auto" w:fill="FFFFFF"/>
          </w:tcPr>
          <w:p w14:paraId="32198C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9">
                <v:shape id="_x0000_i1731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C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code</w:t>
            </w:r>
          </w:p>
        </w:tc>
        <w:tc>
          <w:tcPr>
            <w:tcW w:w="0" w:type="auto"/>
            <w:shd w:val="clear" w:color="auto" w:fill="FFFFFF"/>
          </w:tcPr>
          <w:p w14:paraId="32198C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8C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8C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CB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BF" w14:textId="77777777">
        <w:tc>
          <w:tcPr>
            <w:tcW w:w="0" w:type="auto"/>
            <w:shd w:val="clear" w:color="auto" w:fill="F3F3F3"/>
          </w:tcPr>
          <w:p w14:paraId="32198CB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8C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nvarchar(1000)</w:t>
            </w:r>
          </w:p>
        </w:tc>
        <w:tc>
          <w:tcPr>
            <w:tcW w:w="0" w:type="auto"/>
            <w:shd w:val="clear" w:color="auto" w:fill="F3F3F3"/>
          </w:tcPr>
          <w:p w14:paraId="32198C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2000</w:t>
            </w:r>
          </w:p>
        </w:tc>
        <w:tc>
          <w:tcPr>
            <w:tcW w:w="0" w:type="auto"/>
            <w:shd w:val="clear" w:color="auto" w:fill="F3F3F3"/>
          </w:tcPr>
          <w:p w14:paraId="32198C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B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C6" w14:textId="77777777">
        <w:tc>
          <w:tcPr>
            <w:tcW w:w="0" w:type="auto"/>
            <w:shd w:val="clear" w:color="auto" w:fill="FFFFFF"/>
          </w:tcPr>
          <w:p w14:paraId="32198C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A">
                <v:shape id="_x0000_i173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C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product_id</w:t>
            </w:r>
          </w:p>
        </w:tc>
        <w:tc>
          <w:tcPr>
            <w:tcW w:w="0" w:type="auto"/>
            <w:shd w:val="clear" w:color="auto" w:fill="FFFFFF"/>
          </w:tcPr>
          <w:p w14:paraId="32198C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C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CD" w14:textId="77777777">
        <w:tc>
          <w:tcPr>
            <w:tcW w:w="0" w:type="auto"/>
            <w:shd w:val="clear" w:color="auto" w:fill="F3F3F3"/>
          </w:tcPr>
          <w:p w14:paraId="32198CC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max_number_of_uses</w:t>
            </w:r>
          </w:p>
        </w:tc>
        <w:tc>
          <w:tcPr>
            <w:tcW w:w="0" w:type="auto"/>
            <w:shd w:val="clear" w:color="auto" w:fill="F3F3F3"/>
          </w:tcPr>
          <w:p w14:paraId="32198C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C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C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C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D4" w14:textId="77777777">
        <w:tc>
          <w:tcPr>
            <w:tcW w:w="0" w:type="auto"/>
            <w:shd w:val="clear" w:color="auto" w:fill="FFFFFF"/>
          </w:tcPr>
          <w:p w14:paraId="32198CC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number_of_users</w:t>
            </w:r>
          </w:p>
        </w:tc>
        <w:tc>
          <w:tcPr>
            <w:tcW w:w="0" w:type="auto"/>
            <w:shd w:val="clear" w:color="auto" w:fill="FFFFFF"/>
          </w:tcPr>
          <w:p w14:paraId="32198C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D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DB" w14:textId="77777777">
        <w:tc>
          <w:tcPr>
            <w:tcW w:w="0" w:type="auto"/>
            <w:shd w:val="clear" w:color="auto" w:fill="F3F3F3"/>
          </w:tcPr>
          <w:p w14:paraId="32198CD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number_of_devices</w:t>
            </w:r>
          </w:p>
        </w:tc>
        <w:tc>
          <w:tcPr>
            <w:tcW w:w="0" w:type="auto"/>
            <w:shd w:val="clear" w:color="auto" w:fill="F3F3F3"/>
          </w:tcPr>
          <w:p w14:paraId="32198C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C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C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D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E2" w14:textId="77777777">
        <w:tc>
          <w:tcPr>
            <w:tcW w:w="0" w:type="auto"/>
            <w:shd w:val="clear" w:color="auto" w:fill="FFFFFF"/>
          </w:tcPr>
          <w:p w14:paraId="32198CD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number_of_free_months</w:t>
            </w:r>
          </w:p>
        </w:tc>
        <w:tc>
          <w:tcPr>
            <w:tcW w:w="0" w:type="auto"/>
            <w:shd w:val="clear" w:color="auto" w:fill="FFFFFF"/>
          </w:tcPr>
          <w:p w14:paraId="32198C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C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C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E9" w14:textId="77777777">
        <w:tc>
          <w:tcPr>
            <w:tcW w:w="0" w:type="auto"/>
            <w:shd w:val="clear" w:color="auto" w:fill="F3F3F3"/>
          </w:tcPr>
          <w:p w14:paraId="32198CE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active_from</w:t>
            </w:r>
          </w:p>
        </w:tc>
        <w:tc>
          <w:tcPr>
            <w:tcW w:w="0" w:type="auto"/>
            <w:shd w:val="clear" w:color="auto" w:fill="F3F3F3"/>
          </w:tcPr>
          <w:p w14:paraId="32198C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C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C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E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F0" w14:textId="77777777">
        <w:tc>
          <w:tcPr>
            <w:tcW w:w="0" w:type="auto"/>
            <w:shd w:val="clear" w:color="auto" w:fill="FFFFFF"/>
          </w:tcPr>
          <w:p w14:paraId="32198CE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active_to</w:t>
            </w:r>
          </w:p>
        </w:tc>
        <w:tc>
          <w:tcPr>
            <w:tcW w:w="0" w:type="auto"/>
            <w:shd w:val="clear" w:color="auto" w:fill="FFFFFF"/>
          </w:tcPr>
          <w:p w14:paraId="32198C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C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C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E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F7" w14:textId="77777777">
        <w:tc>
          <w:tcPr>
            <w:tcW w:w="0" w:type="auto"/>
            <w:shd w:val="clear" w:color="auto" w:fill="F3F3F3"/>
          </w:tcPr>
          <w:p w14:paraId="32198CF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C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discount_amount</w:t>
            </w:r>
          </w:p>
        </w:tc>
        <w:tc>
          <w:tcPr>
            <w:tcW w:w="0" w:type="auto"/>
            <w:shd w:val="clear" w:color="auto" w:fill="F3F3F3"/>
          </w:tcPr>
          <w:p w14:paraId="32198C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8C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C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8CF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CFE" w14:textId="77777777">
        <w:tc>
          <w:tcPr>
            <w:tcW w:w="0" w:type="auto"/>
            <w:shd w:val="clear" w:color="auto" w:fill="FFFFFF"/>
          </w:tcPr>
          <w:p w14:paraId="32198CF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C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discount_percent</w:t>
            </w:r>
          </w:p>
        </w:tc>
        <w:tc>
          <w:tcPr>
            <w:tcW w:w="0" w:type="auto"/>
            <w:shd w:val="clear" w:color="auto" w:fill="FFFFFF"/>
          </w:tcPr>
          <w:p w14:paraId="32198C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decimal(5,2)</w:t>
            </w:r>
          </w:p>
        </w:tc>
        <w:tc>
          <w:tcPr>
            <w:tcW w:w="0" w:type="auto"/>
            <w:shd w:val="clear" w:color="auto" w:fill="FFFFFF"/>
          </w:tcPr>
          <w:p w14:paraId="32198C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  <w:tc>
          <w:tcPr>
            <w:tcW w:w="0" w:type="auto"/>
            <w:shd w:val="clear" w:color="auto" w:fill="FFFFFF"/>
          </w:tcPr>
          <w:p w14:paraId="32198C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8CF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D05" w14:textId="77777777">
        <w:tc>
          <w:tcPr>
            <w:tcW w:w="0" w:type="auto"/>
            <w:shd w:val="clear" w:color="auto" w:fill="F3F3F3"/>
          </w:tcPr>
          <w:p w14:paraId="32198CFF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D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usage_count</w:t>
            </w:r>
          </w:p>
        </w:tc>
        <w:tc>
          <w:tcPr>
            <w:tcW w:w="0" w:type="auto"/>
            <w:shd w:val="clear" w:color="auto" w:fill="F3F3F3"/>
          </w:tcPr>
          <w:p w14:paraId="32198D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D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D0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D04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D06" w14:textId="77777777" w:rsidR="00DC5D26" w:rsidRDefault="00DC5D26">
      <w:pPr>
        <w:rPr>
          <w:rStyle w:val="Table-Header"/>
        </w:rPr>
      </w:pPr>
    </w:p>
    <w:p w14:paraId="32198D07" w14:textId="77777777" w:rsidR="00DC5D26" w:rsidRDefault="00EC1450">
      <w:pPr>
        <w:pStyle w:val="BlockTitleParagraph"/>
        <w:rPr>
          <w:rStyle w:val="Table-Header"/>
        </w:rPr>
      </w:pPr>
      <w:bookmarkStart w:id="582" w:name="dRMjK7I4fRGHs+SYEZxZs1VsINg="/>
      <w:r>
        <w:t>Indexes</w:t>
      </w:r>
      <w:bookmarkEnd w:id="5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66"/>
        <w:gridCol w:w="4001"/>
        <w:gridCol w:w="2589"/>
        <w:gridCol w:w="1586"/>
      </w:tblGrid>
      <w:tr w:rsidR="00DC5D26" w14:paraId="32198D0C" w14:textId="77777777">
        <w:tc>
          <w:tcPr>
            <w:tcW w:w="0" w:type="auto"/>
            <w:shd w:val="clear" w:color="auto" w:fill="F3F3F3"/>
            <w:vAlign w:val="bottom"/>
          </w:tcPr>
          <w:p w14:paraId="32198D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D11" w14:textId="77777777">
        <w:tc>
          <w:tcPr>
            <w:tcW w:w="0" w:type="auto"/>
            <w:shd w:val="clear" w:color="auto" w:fill="FFFFFF"/>
          </w:tcPr>
          <w:p w14:paraId="32198D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B">
                <v:shape id="_x0000_i173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D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Promo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FFFFF"/>
          </w:tcPr>
          <w:p w14:paraId="32198D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D10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D16" w14:textId="77777777">
        <w:tc>
          <w:tcPr>
            <w:tcW w:w="0" w:type="auto"/>
            <w:shd w:val="clear" w:color="auto" w:fill="F3F3F3"/>
          </w:tcPr>
          <w:p w14:paraId="32198D1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D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IX_t_promo_code_code</w:t>
            </w:r>
          </w:p>
        </w:tc>
        <w:tc>
          <w:tcPr>
            <w:tcW w:w="0" w:type="auto"/>
            <w:shd w:val="clear" w:color="auto" w:fill="F3F3F3"/>
          </w:tcPr>
          <w:p w14:paraId="32198D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code</w:t>
            </w:r>
          </w:p>
        </w:tc>
        <w:tc>
          <w:tcPr>
            <w:tcW w:w="0" w:type="auto"/>
            <w:shd w:val="clear" w:color="auto" w:fill="F3F3F3"/>
          </w:tcPr>
          <w:p w14:paraId="32198D15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D17" w14:textId="77777777" w:rsidR="00DC5D26" w:rsidRDefault="00DC5D26">
      <w:pPr>
        <w:rPr>
          <w:rStyle w:val="Table-Header"/>
        </w:rPr>
      </w:pPr>
    </w:p>
    <w:p w14:paraId="32198D18" w14:textId="77777777" w:rsidR="00DC5D26" w:rsidRDefault="00EC1450">
      <w:pPr>
        <w:pStyle w:val="BlockTitleParagraph"/>
        <w:rPr>
          <w:rStyle w:val="Table-Header"/>
        </w:rPr>
      </w:pPr>
      <w:bookmarkStart w:id="583" w:name="MOeJ9MblYYN+Arc86C/XX8M5qA4="/>
      <w:r>
        <w:t>Foreign Keys</w:t>
      </w:r>
      <w:bookmarkEnd w:id="5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44"/>
        <w:gridCol w:w="5598"/>
      </w:tblGrid>
      <w:tr w:rsidR="00DC5D26" w14:paraId="32198D1B" w14:textId="77777777">
        <w:tc>
          <w:tcPr>
            <w:tcW w:w="0" w:type="auto"/>
            <w:shd w:val="clear" w:color="auto" w:fill="F3F3F3"/>
            <w:vAlign w:val="bottom"/>
          </w:tcPr>
          <w:p w14:paraId="32198D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D1E" w14:textId="77777777">
        <w:tc>
          <w:tcPr>
            <w:tcW w:w="0" w:type="auto"/>
            <w:shd w:val="clear" w:color="auto" w:fill="FFFFFF"/>
          </w:tcPr>
          <w:p w14:paraId="32198D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Promo</w:t>
            </w:r>
            <w:r>
              <w:rPr>
                <w:rStyle w:val="Table-Default"/>
              </w:rPr>
              <w:softHyphen/>
              <w:t>Code_</w:t>
            </w:r>
            <w:r>
              <w:rPr>
                <w:rStyle w:val="Table-Default"/>
              </w:rPr>
              <w:softHyphen/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8D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product_id-&gt;</w:t>
            </w:r>
            <w:hyperlink w:anchor="6EBiFkvfbRTw3F555fk44DFA3ks=" w:history="1">
              <w:r>
                <w:rPr>
                  <w:rStyle w:val="Table-Default"/>
                </w:rPr>
                <w:t>[licensing].[t_product].[id]</w:t>
              </w:r>
            </w:hyperlink>
          </w:p>
        </w:tc>
      </w:tr>
      <w:tr w:rsidR="00DC5D26" w14:paraId="32198D21" w14:textId="77777777">
        <w:tc>
          <w:tcPr>
            <w:tcW w:w="0" w:type="auto"/>
            <w:shd w:val="clear" w:color="auto" w:fill="F3F3F3"/>
          </w:tcPr>
          <w:p w14:paraId="32198D1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Promo</w:t>
            </w:r>
            <w:r>
              <w:rPr>
                <w:rStyle w:val="Table-Default"/>
              </w:rPr>
              <w:softHyphen/>
              <w:t>Code_</w:t>
            </w:r>
            <w:r>
              <w:rPr>
                <w:rStyle w:val="Table-Default"/>
              </w:rPr>
              <w:softHyphen/>
              <w:t>Promo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3F3F3"/>
          </w:tcPr>
          <w:p w14:paraId="32198D2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promo_type_id-&gt;</w:t>
            </w:r>
            <w:hyperlink w:anchor="XWhkhxJf9mvneWNL4gIOGe4ENts=" w:history="1">
              <w:r>
                <w:rPr>
                  <w:rStyle w:val="Table-Default"/>
                </w:rPr>
                <w:t>[licensing].[t_promo_type].[id]</w:t>
              </w:r>
            </w:hyperlink>
          </w:p>
        </w:tc>
      </w:tr>
    </w:tbl>
    <w:p w14:paraId="32198D22" w14:textId="77777777" w:rsidR="00DC5D26" w:rsidRDefault="00DC5D26">
      <w:pPr>
        <w:rPr>
          <w:rStyle w:val="Table-Header"/>
        </w:rPr>
      </w:pPr>
    </w:p>
    <w:p w14:paraId="32198D23" w14:textId="77777777" w:rsidR="00DC5D26" w:rsidRDefault="00EC1450">
      <w:pPr>
        <w:pStyle w:val="BlockTitleParagraph"/>
        <w:rPr>
          <w:rStyle w:val="Table-Header"/>
        </w:rPr>
      </w:pPr>
      <w:bookmarkStart w:id="584" w:name="xzODTAWKQ9h2xEe1XmEcab1Il4w="/>
      <w:r>
        <w:t>SQL Script</w:t>
      </w:r>
      <w:bookmarkEnd w:id="5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41" w14:textId="77777777">
        <w:tc>
          <w:tcPr>
            <w:tcW w:w="0" w:type="auto"/>
            <w:shd w:val="clear" w:color="auto" w:fill="F5F5F5"/>
          </w:tcPr>
          <w:p w14:paraId="32198D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[t_promo_code]</w:t>
            </w:r>
          </w:p>
          <w:p w14:paraId="32198D2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D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D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[promo_type_id]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[code]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[product_id]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[max_number_of_uses]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[number_of_users]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[number_of_devices]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[number_of_free_months] [</w:t>
            </w:r>
            <w:r>
              <w:rPr>
                <w:rStyle w:val="ScriptNormal"/>
              </w:rPr>
              <w:t xml:space="preserve">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[active_from]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[active_to]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[discount_amount] [money]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[discount_percent] [decimal]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5, 2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[usage_count]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D3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3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Promo</w:t>
            </w:r>
            <w:r>
              <w:rPr>
                <w:rStyle w:val="ScriptNormal"/>
              </w:rPr>
              <w:softHyphen/>
              <w:t xml:space="preserve">Code]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3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[IX_t_promo_code_code]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[t_promo_code] ([code]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3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Promo</w:t>
            </w:r>
            <w:r>
              <w:rPr>
                <w:rStyle w:val="ScriptNormal"/>
              </w:rPr>
              <w:softHyphen/>
              <w:t>Code_</w:t>
            </w:r>
            <w:r>
              <w:rPr>
                <w:rStyle w:val="ScriptNormal"/>
              </w:rPr>
              <w:softHyphen/>
              <w:t xml:space="preserve">Product]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r>
              <w:rPr>
                <w:rStyle w:val="ScriptNormal"/>
              </w:rPr>
              <w:t>product_id]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 ([id]</w:t>
            </w:r>
            <w:r>
              <w:rPr>
                <w:rStyle w:val="ScriptOperator"/>
              </w:rPr>
              <w:t>)</w:t>
            </w:r>
          </w:p>
          <w:p w14:paraId="32198D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3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Promo</w:t>
            </w:r>
            <w:r>
              <w:rPr>
                <w:rStyle w:val="ScriptNormal"/>
              </w:rPr>
              <w:softHyphen/>
              <w:t>Code_</w:t>
            </w:r>
            <w:r>
              <w:rPr>
                <w:rStyle w:val="ScriptNormal"/>
              </w:rPr>
              <w:softHyphen/>
              <w:t>Promo</w:t>
            </w:r>
            <w:r>
              <w:rPr>
                <w:rStyle w:val="ScriptNormal"/>
              </w:rPr>
              <w:softHyphen/>
              <w:t xml:space="preserve">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([promo_type_id]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[t_promo_type] ([id]</w:t>
            </w:r>
            <w:r>
              <w:rPr>
                <w:rStyle w:val="ScriptOperator"/>
              </w:rPr>
              <w:t>)</w:t>
            </w:r>
          </w:p>
          <w:p w14:paraId="32198D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3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'Promo codes'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't_promo_code'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D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4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D42" w14:textId="77777777" w:rsidR="00DC5D26" w:rsidRDefault="00DC5D26">
      <w:pPr>
        <w:rPr>
          <w:rStyle w:val="ScriptNormal"/>
        </w:rPr>
      </w:pPr>
    </w:p>
    <w:p w14:paraId="32198D43" w14:textId="77777777" w:rsidR="00DC5D26" w:rsidRDefault="00EC1450">
      <w:pPr>
        <w:pStyle w:val="BlockTitleParagraph"/>
        <w:rPr>
          <w:rStyle w:val="ScriptNormal"/>
        </w:rPr>
      </w:pPr>
      <w:bookmarkStart w:id="585" w:name="UTpCvrj7mqk4sKUmI89xgRm3uCM="/>
      <w:r>
        <w:t>Uses</w:t>
      </w:r>
      <w:bookmarkEnd w:id="585"/>
    </w:p>
    <w:p w14:paraId="32198D44" w14:textId="77777777" w:rsidR="00DC5D26" w:rsidRDefault="00EC1450">
      <w:hyperlink w:anchor="6EBiFkvfbRTw3F555fk44DFA3ks=" w:history="1">
        <w:r>
          <w:t>[licensing].[t_product]</w:t>
        </w:r>
      </w:hyperlink>
    </w:p>
    <w:p w14:paraId="32198D45" w14:textId="77777777" w:rsidR="00DC5D26" w:rsidRDefault="00EC1450">
      <w:hyperlink w:anchor="XWhkhxJf9mvneWNL4gIOGe4ENts=" w:history="1">
        <w:r>
          <w:t>[licensing].[t_promo_type]</w:t>
        </w:r>
      </w:hyperlink>
    </w:p>
    <w:p w14:paraId="32198D46" w14:textId="77777777" w:rsidR="00DC5D26" w:rsidRDefault="00EC1450">
      <w:r>
        <w:t>[licensing]</w:t>
      </w:r>
    </w:p>
    <w:p w14:paraId="32198D47" w14:textId="77777777" w:rsidR="00DC5D26" w:rsidRDefault="00EC1450">
      <w:pPr>
        <w:pStyle w:val="BlockTitleParagraph"/>
      </w:pPr>
      <w:bookmarkStart w:id="586" w:name="DpflHpLtDyCoO2qoqMwHTtvk5Lk="/>
      <w:r>
        <w:t>Used By</w:t>
      </w:r>
      <w:bookmarkEnd w:id="586"/>
    </w:p>
    <w:p w14:paraId="32198D48" w14:textId="77777777" w:rsidR="00DC5D26" w:rsidRDefault="00EC1450">
      <w:hyperlink w:anchor="Abm+/exewd8b+kfSgBGP3mREH2k=" w:history="1">
        <w:r>
          <w:t>[licensing].[t_order]</w:t>
        </w:r>
      </w:hyperlink>
    </w:p>
    <w:p w14:paraId="32198D49" w14:textId="77777777" w:rsidR="00DC5D26" w:rsidRDefault="00EC1450">
      <w:hyperlink w:anchor="OpGkGZVyA4BSb9PHHq3pbA8qdsE=" w:history="1">
        <w:r>
          <w:t>[licensing].[p_promo_code_delete]</w:t>
        </w:r>
      </w:hyperlink>
    </w:p>
    <w:p w14:paraId="32198D4A" w14:textId="77777777" w:rsidR="00DC5D26" w:rsidRDefault="00EC1450">
      <w:hyperlink w:anchor="jn/4m7TsEzpKslzo5MpTnaMKe3Y=" w:history="1">
        <w:r>
          <w:t>[licensing].[p_promo_code_get_all]</w:t>
        </w:r>
      </w:hyperlink>
    </w:p>
    <w:p w14:paraId="32198D4B" w14:textId="77777777" w:rsidR="00DC5D26" w:rsidRDefault="00EC1450">
      <w:hyperlink w:anchor="wWw1FjA+m2gThQa53R9vugFSZyg=" w:history="1">
        <w:r>
          <w:t>[licensing].[p_promo_code_get_by_code]</w:t>
        </w:r>
      </w:hyperlink>
    </w:p>
    <w:p w14:paraId="32198D4C" w14:textId="77777777" w:rsidR="00DC5D26" w:rsidRDefault="00EC1450">
      <w:hyperlink w:anchor="0iyFjkYSBBn/eH+0fdx/eGO9pP4=" w:history="1">
        <w:r>
          <w:t>[licensing].[p_promo_code_get_by_id]</w:t>
        </w:r>
      </w:hyperlink>
    </w:p>
    <w:p w14:paraId="32198D4D" w14:textId="77777777" w:rsidR="00DC5D26" w:rsidRDefault="00EC1450">
      <w:hyperlink w:anchor="f+PJlqsB+iee2nH7TxRACZ7UK/U=" w:history="1">
        <w:r>
          <w:t>[licensing].[p_promo_code_get_by_promotypeid]</w:t>
        </w:r>
      </w:hyperlink>
    </w:p>
    <w:p w14:paraId="32198D4E" w14:textId="77777777" w:rsidR="00DC5D26" w:rsidRDefault="00EC1450">
      <w:hyperlink w:anchor="ag0TjjocRDKqpsRij/iGO0TN7Hk=" w:history="1">
        <w:r>
          <w:t>[licensing].[p_promo_code_insert]</w:t>
        </w:r>
      </w:hyperlink>
    </w:p>
    <w:p w14:paraId="32198D4F" w14:textId="77777777" w:rsidR="00DC5D26" w:rsidRDefault="00EC1450">
      <w:hyperlink w:anchor="6ZntmHL35uudvC/8cBW13cfg9m0=" w:history="1">
        <w:r>
          <w:t>[licensing].[p_promo_code_update]</w:t>
        </w:r>
      </w:hyperlink>
    </w:p>
    <w:p w14:paraId="32198D50" w14:textId="77777777" w:rsidR="00DC5D26" w:rsidRDefault="00DC5D26">
      <w:pPr>
        <w:sectPr w:rsidR="00DC5D26">
          <w:headerReference w:type="default" r:id="rId8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53" w14:textId="77777777">
        <w:tc>
          <w:tcPr>
            <w:tcW w:w="0" w:type="auto"/>
            <w:shd w:val="clear" w:color="auto" w:fill="E6E6E6"/>
          </w:tcPr>
          <w:p w14:paraId="32198D51" w14:textId="77777777" w:rsidR="00DC5D26" w:rsidRDefault="00EC1450">
            <w:pPr>
              <w:pStyle w:val="Heading6"/>
            </w:pPr>
            <w:bookmarkStart w:id="587" w:name="_Toc256000069"/>
            <w:bookmarkStart w:id="588" w:name="XWhkhxJf9mvneWNL4gIOGe4ENts="/>
            <w:r>
              <w:pict w14:anchorId="3219F02C">
                <v:shape id="_x0000_i1734" type="#_x0000_t75" style="width:11.95pt;height:11.95pt">
                  <v:imagedata r:id="rId11" o:title=""/>
                </v:shape>
              </w:pict>
            </w:r>
            <w:r>
              <w:t xml:space="preserve"> [licensing].[t_promo_type]</w:t>
            </w:r>
            <w:bookmarkEnd w:id="587"/>
          </w:p>
          <w:bookmarkEnd w:id="588"/>
          <w:p w14:paraId="32198D52" w14:textId="77777777" w:rsidR="00DC5D26" w:rsidRDefault="00DC5D26"/>
        </w:tc>
      </w:tr>
    </w:tbl>
    <w:p w14:paraId="32198D54" w14:textId="77777777" w:rsidR="00DC5D26" w:rsidRDefault="00DC5D26">
      <w:pPr>
        <w:keepNext/>
      </w:pPr>
    </w:p>
    <w:p w14:paraId="32198D55" w14:textId="77777777" w:rsidR="00DC5D26" w:rsidRDefault="00EC1450">
      <w:pPr>
        <w:pStyle w:val="BlockTitleParagraph"/>
        <w:rPr>
          <w:rStyle w:val="Description"/>
        </w:rPr>
      </w:pPr>
      <w:bookmarkStart w:id="589" w:name="XerdY9WytzmL+VrVggvuAjIml4M="/>
      <w:r>
        <w:t>MS_</w:t>
      </w:r>
      <w:r>
        <w:softHyphen/>
        <w:t>Description</w:t>
      </w:r>
      <w:bookmarkEnd w:id="589"/>
    </w:p>
    <w:p w14:paraId="32198D56" w14:textId="77777777" w:rsidR="00DC5D26" w:rsidRDefault="00EC1450">
      <w:r>
        <w:t>The types of promo code</w:t>
      </w:r>
    </w:p>
    <w:p w14:paraId="32198D57" w14:textId="77777777" w:rsidR="00DC5D26" w:rsidRDefault="00EC1450">
      <w:pPr>
        <w:pStyle w:val="BlockTitleParagraph"/>
      </w:pPr>
      <w:bookmarkStart w:id="590" w:name="kPy06hno54mz/bE78fhMTpf6nX8="/>
      <w:r>
        <w:t>Properties</w:t>
      </w:r>
      <w:bookmarkEnd w:id="5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D5A" w14:textId="77777777">
        <w:tc>
          <w:tcPr>
            <w:tcW w:w="0" w:type="auto"/>
            <w:shd w:val="clear" w:color="auto" w:fill="F3F3F3"/>
            <w:vAlign w:val="bottom"/>
          </w:tcPr>
          <w:p w14:paraId="32198D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D5D" w14:textId="77777777">
        <w:tc>
          <w:tcPr>
            <w:tcW w:w="0" w:type="auto"/>
            <w:shd w:val="clear" w:color="auto" w:fill="FFFFFF"/>
          </w:tcPr>
          <w:p w14:paraId="32198D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D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D60" w14:textId="77777777">
        <w:tc>
          <w:tcPr>
            <w:tcW w:w="0" w:type="auto"/>
            <w:shd w:val="clear" w:color="auto" w:fill="F3F3F3"/>
          </w:tcPr>
          <w:p w14:paraId="32198D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D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D63" w14:textId="77777777">
        <w:tc>
          <w:tcPr>
            <w:tcW w:w="0" w:type="auto"/>
            <w:shd w:val="clear" w:color="auto" w:fill="FFFFFF"/>
          </w:tcPr>
          <w:p w14:paraId="32198D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D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D66" w14:textId="77777777">
        <w:tc>
          <w:tcPr>
            <w:tcW w:w="0" w:type="auto"/>
            <w:shd w:val="clear" w:color="auto" w:fill="F3F3F3"/>
          </w:tcPr>
          <w:p w14:paraId="32198D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D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D67" w14:textId="77777777" w:rsidR="00DC5D26" w:rsidRDefault="00DC5D26">
      <w:pPr>
        <w:rPr>
          <w:rStyle w:val="Table-Header"/>
        </w:rPr>
      </w:pPr>
    </w:p>
    <w:p w14:paraId="32198D68" w14:textId="77777777" w:rsidR="00DC5D26" w:rsidRDefault="00EC1450">
      <w:pPr>
        <w:pStyle w:val="BlockTitleParagraph"/>
        <w:rPr>
          <w:rStyle w:val="Table-Header"/>
        </w:rPr>
      </w:pPr>
      <w:bookmarkStart w:id="591" w:name="1UtFBZaoMo8N40NV/Td7ojtwkYo="/>
      <w:r>
        <w:t>Columns</w:t>
      </w:r>
      <w:bookmarkEnd w:id="5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04"/>
        <w:gridCol w:w="1028"/>
        <w:gridCol w:w="1913"/>
        <w:gridCol w:w="2669"/>
        <w:gridCol w:w="1590"/>
        <w:gridCol w:w="1238"/>
      </w:tblGrid>
      <w:tr w:rsidR="00DC5D26" w14:paraId="32198D6F" w14:textId="77777777">
        <w:tc>
          <w:tcPr>
            <w:tcW w:w="0" w:type="auto"/>
            <w:shd w:val="clear" w:color="auto" w:fill="F3F3F3"/>
            <w:vAlign w:val="bottom"/>
          </w:tcPr>
          <w:p w14:paraId="32198D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D76" w14:textId="77777777">
        <w:tc>
          <w:tcPr>
            <w:tcW w:w="0" w:type="auto"/>
            <w:shd w:val="clear" w:color="auto" w:fill="FFFFFF"/>
          </w:tcPr>
          <w:p w14:paraId="32198D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2D">
                <v:shape id="_x0000_i173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D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D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D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D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D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D7D" w14:textId="77777777">
        <w:tc>
          <w:tcPr>
            <w:tcW w:w="0" w:type="auto"/>
            <w:shd w:val="clear" w:color="auto" w:fill="F3F3F3"/>
          </w:tcPr>
          <w:p w14:paraId="32198D7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D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3F3F3"/>
          </w:tcPr>
          <w:p w14:paraId="32198D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D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D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D7C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D7E" w14:textId="77777777" w:rsidR="00DC5D26" w:rsidRDefault="00DC5D26">
      <w:pPr>
        <w:rPr>
          <w:rStyle w:val="Table-Header"/>
        </w:rPr>
      </w:pPr>
    </w:p>
    <w:p w14:paraId="32198D7F" w14:textId="77777777" w:rsidR="00DC5D26" w:rsidRDefault="00EC1450">
      <w:pPr>
        <w:pStyle w:val="BlockTitleParagraph"/>
        <w:rPr>
          <w:rStyle w:val="Table-Header"/>
        </w:rPr>
      </w:pPr>
      <w:bookmarkStart w:id="592" w:name="qZOVT47TB2jiFd8tiKquSpF+riA="/>
      <w:r>
        <w:t>Indexes</w:t>
      </w:r>
      <w:bookmarkEnd w:id="5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77"/>
        <w:gridCol w:w="3455"/>
        <w:gridCol w:w="2859"/>
        <w:gridCol w:w="1751"/>
      </w:tblGrid>
      <w:tr w:rsidR="00DC5D26" w14:paraId="32198D84" w14:textId="77777777">
        <w:tc>
          <w:tcPr>
            <w:tcW w:w="0" w:type="auto"/>
            <w:shd w:val="clear" w:color="auto" w:fill="F3F3F3"/>
            <w:vAlign w:val="bottom"/>
          </w:tcPr>
          <w:p w14:paraId="32198D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D89" w14:textId="77777777">
        <w:tc>
          <w:tcPr>
            <w:tcW w:w="0" w:type="auto"/>
            <w:shd w:val="clear" w:color="auto" w:fill="FFFFFF"/>
          </w:tcPr>
          <w:p w14:paraId="32198D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2E">
                <v:shape id="_x0000_i173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D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PK_t_promo_type</w:t>
            </w:r>
          </w:p>
        </w:tc>
        <w:tc>
          <w:tcPr>
            <w:tcW w:w="0" w:type="auto"/>
            <w:shd w:val="clear" w:color="auto" w:fill="FFFFFF"/>
          </w:tcPr>
          <w:p w14:paraId="32198D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D88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D8A" w14:textId="77777777" w:rsidR="00DC5D26" w:rsidRDefault="00DC5D26">
      <w:pPr>
        <w:rPr>
          <w:rStyle w:val="Table-Header"/>
        </w:rPr>
      </w:pPr>
    </w:p>
    <w:p w14:paraId="32198D8B" w14:textId="77777777" w:rsidR="00DC5D26" w:rsidRDefault="00EC1450">
      <w:pPr>
        <w:pStyle w:val="BlockTitleParagraph"/>
        <w:rPr>
          <w:rStyle w:val="Table-Header"/>
        </w:rPr>
      </w:pPr>
      <w:bookmarkStart w:id="593" w:name="qMmlLMl9SsWb20VVBfGX0lNIkoE="/>
      <w:r>
        <w:t>SQL Script</w:t>
      </w:r>
      <w:bookmarkEnd w:id="5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97" w14:textId="77777777">
        <w:tc>
          <w:tcPr>
            <w:tcW w:w="0" w:type="auto"/>
            <w:shd w:val="clear" w:color="auto" w:fill="F5F5F5"/>
          </w:tcPr>
          <w:p w14:paraId="32198D8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[t_promo_type]</w:t>
            </w:r>
          </w:p>
          <w:p w14:paraId="32198D8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D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D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D9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[PK_t_promo_type]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types of promo code'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't_promo_type'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D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9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D98" w14:textId="77777777" w:rsidR="00DC5D26" w:rsidRDefault="00DC5D26">
      <w:pPr>
        <w:rPr>
          <w:rStyle w:val="ScriptNormal"/>
        </w:rPr>
      </w:pPr>
    </w:p>
    <w:p w14:paraId="32198D99" w14:textId="77777777" w:rsidR="00DC5D26" w:rsidRDefault="00EC1450">
      <w:pPr>
        <w:pStyle w:val="BlockTitleParagraph"/>
        <w:rPr>
          <w:rStyle w:val="ScriptNormal"/>
        </w:rPr>
      </w:pPr>
      <w:bookmarkStart w:id="594" w:name="REWECfGcjtAck3p5Cbh9qBTXGCs="/>
      <w:r>
        <w:t>Uses</w:t>
      </w:r>
      <w:bookmarkEnd w:id="594"/>
    </w:p>
    <w:p w14:paraId="32198D9A" w14:textId="77777777" w:rsidR="00DC5D26" w:rsidRDefault="00EC1450">
      <w:r>
        <w:t>[licensing]</w:t>
      </w:r>
    </w:p>
    <w:p w14:paraId="32198D9B" w14:textId="77777777" w:rsidR="00DC5D26" w:rsidRDefault="00EC1450">
      <w:pPr>
        <w:pStyle w:val="BlockTitleParagraph"/>
      </w:pPr>
      <w:bookmarkStart w:id="595" w:name="lo3GamNwpoIge2vHZRpj5UWkLms="/>
      <w:r>
        <w:t>Used By</w:t>
      </w:r>
      <w:bookmarkEnd w:id="595"/>
    </w:p>
    <w:p w14:paraId="32198D9C" w14:textId="77777777" w:rsidR="00DC5D26" w:rsidRDefault="00EC1450">
      <w:hyperlink w:anchor="6oqplzrZY3UacWTAEhXbFt60GSQ=" w:history="1">
        <w:r>
          <w:t>[licensing].[t_promo_code]</w:t>
        </w:r>
      </w:hyperlink>
    </w:p>
    <w:p w14:paraId="32198D9D" w14:textId="77777777" w:rsidR="00DC5D26" w:rsidRDefault="00EC1450">
      <w:hyperlink w:anchor="/i+5YjG2+gcdsXmggZdDijyux30=" w:history="1">
        <w:r>
          <w:t>[licensing].[p_promo_type_delete]</w:t>
        </w:r>
      </w:hyperlink>
    </w:p>
    <w:p w14:paraId="32198D9E" w14:textId="77777777" w:rsidR="00DC5D26" w:rsidRDefault="00EC1450">
      <w:hyperlink w:anchor="6nnCF+6G7J0uavIag4xaAqahcZI=" w:history="1">
        <w:r>
          <w:t>[licensing].[p_promo_type_get_all]</w:t>
        </w:r>
      </w:hyperlink>
    </w:p>
    <w:p w14:paraId="32198D9F" w14:textId="77777777" w:rsidR="00DC5D26" w:rsidRDefault="00EC1450">
      <w:hyperlink w:anchor="fZiUoRLUXPGtFq2C1ERX1XM63GY=" w:history="1">
        <w:r>
          <w:t>[licensing].[p_promo_type_get_by_id]</w:t>
        </w:r>
      </w:hyperlink>
    </w:p>
    <w:p w14:paraId="32198DA0" w14:textId="77777777" w:rsidR="00DC5D26" w:rsidRDefault="00EC1450">
      <w:hyperlink w:anchor="zds++evrQWyZtzdVMN47ZykpFhU=" w:history="1">
        <w:r>
          <w:t>[licensing].[p_promo_type_insert]</w:t>
        </w:r>
      </w:hyperlink>
    </w:p>
    <w:p w14:paraId="32198DA1" w14:textId="77777777" w:rsidR="00DC5D26" w:rsidRDefault="00EC1450">
      <w:hyperlink w:anchor="JoQNEezfB7Ctq3QWDSEeDgqpeoE=" w:history="1">
        <w:r>
          <w:t>[licensing].[p_promo_type_update]</w:t>
        </w:r>
      </w:hyperlink>
    </w:p>
    <w:p w14:paraId="32198DA2" w14:textId="77777777" w:rsidR="00DC5D26" w:rsidRDefault="00DC5D26">
      <w:pPr>
        <w:sectPr w:rsidR="00DC5D26">
          <w:headerReference w:type="default" r:id="rId8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A5" w14:textId="77777777">
        <w:tc>
          <w:tcPr>
            <w:tcW w:w="0" w:type="auto"/>
            <w:shd w:val="clear" w:color="auto" w:fill="E6E6E6"/>
          </w:tcPr>
          <w:p w14:paraId="32198DA3" w14:textId="77777777" w:rsidR="00DC5D26" w:rsidRDefault="00EC1450">
            <w:pPr>
              <w:pStyle w:val="Heading6"/>
            </w:pPr>
            <w:bookmarkStart w:id="596" w:name="_Toc256000070"/>
            <w:bookmarkStart w:id="597" w:name="9aWO1xuBeb9B/Yli1IzB1MagQIA="/>
            <w:r>
              <w:pict w14:anchorId="3219F02F">
                <v:shape id="_x0000_i1737" type="#_x0000_t75" style="width:11.95pt;height:11.95pt">
                  <v:imagedata r:id="rId11" o:title=""/>
                </v:shape>
              </w:pict>
            </w:r>
            <w:r>
              <w:t xml:space="preserve"> [licensing].[t_status]</w:t>
            </w:r>
            <w:bookmarkEnd w:id="596"/>
          </w:p>
          <w:bookmarkEnd w:id="597"/>
          <w:p w14:paraId="32198DA4" w14:textId="77777777" w:rsidR="00DC5D26" w:rsidRDefault="00DC5D26"/>
        </w:tc>
      </w:tr>
    </w:tbl>
    <w:p w14:paraId="32198DA6" w14:textId="77777777" w:rsidR="00DC5D26" w:rsidRDefault="00DC5D26">
      <w:pPr>
        <w:keepNext/>
      </w:pPr>
    </w:p>
    <w:p w14:paraId="32198DA7" w14:textId="77777777" w:rsidR="00DC5D26" w:rsidRDefault="00EC1450">
      <w:pPr>
        <w:pStyle w:val="BlockTitleParagraph"/>
        <w:rPr>
          <w:rStyle w:val="Description"/>
        </w:rPr>
      </w:pPr>
      <w:bookmarkStart w:id="598" w:name="/BHEtn5c+BF7Fk/+0AwVsEUuj6A="/>
      <w:r>
        <w:t>MS_</w:t>
      </w:r>
      <w:r>
        <w:softHyphen/>
        <w:t>Description</w:t>
      </w:r>
      <w:bookmarkEnd w:id="598"/>
    </w:p>
    <w:p w14:paraId="32198DA8" w14:textId="77777777" w:rsidR="00DC5D26" w:rsidRDefault="00EC1450">
      <w:r>
        <w:t>The status of the licensing related objects</w:t>
      </w:r>
    </w:p>
    <w:p w14:paraId="32198DA9" w14:textId="77777777" w:rsidR="00DC5D26" w:rsidRDefault="00EC1450">
      <w:pPr>
        <w:pStyle w:val="BlockTitleParagraph"/>
      </w:pPr>
      <w:bookmarkStart w:id="599" w:name="IwvOl85Y5QBC6yaimJWRtqZnWMM="/>
      <w:r>
        <w:t>Properties</w:t>
      </w:r>
      <w:bookmarkEnd w:id="59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DAC" w14:textId="77777777">
        <w:tc>
          <w:tcPr>
            <w:tcW w:w="0" w:type="auto"/>
            <w:shd w:val="clear" w:color="auto" w:fill="F3F3F3"/>
            <w:vAlign w:val="bottom"/>
          </w:tcPr>
          <w:p w14:paraId="32198D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DAF" w14:textId="77777777">
        <w:tc>
          <w:tcPr>
            <w:tcW w:w="0" w:type="auto"/>
            <w:shd w:val="clear" w:color="auto" w:fill="FFFFFF"/>
          </w:tcPr>
          <w:p w14:paraId="32198D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D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DB2" w14:textId="77777777">
        <w:tc>
          <w:tcPr>
            <w:tcW w:w="0" w:type="auto"/>
            <w:shd w:val="clear" w:color="auto" w:fill="F3F3F3"/>
          </w:tcPr>
          <w:p w14:paraId="32198D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D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21</w:t>
            </w:r>
          </w:p>
        </w:tc>
      </w:tr>
      <w:tr w:rsidR="00DC5D26" w14:paraId="32198DB5" w14:textId="77777777">
        <w:tc>
          <w:tcPr>
            <w:tcW w:w="0" w:type="auto"/>
            <w:shd w:val="clear" w:color="auto" w:fill="FFFFFF"/>
          </w:tcPr>
          <w:p w14:paraId="32198D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D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DB8" w14:textId="77777777">
        <w:tc>
          <w:tcPr>
            <w:tcW w:w="0" w:type="auto"/>
            <w:shd w:val="clear" w:color="auto" w:fill="F3F3F3"/>
          </w:tcPr>
          <w:p w14:paraId="32198DB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DB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DB9" w14:textId="77777777" w:rsidR="00DC5D26" w:rsidRDefault="00DC5D26">
      <w:pPr>
        <w:rPr>
          <w:rStyle w:val="Table-Header"/>
        </w:rPr>
      </w:pPr>
    </w:p>
    <w:p w14:paraId="32198DBA" w14:textId="77777777" w:rsidR="00DC5D26" w:rsidRDefault="00EC1450">
      <w:pPr>
        <w:pStyle w:val="BlockTitleParagraph"/>
        <w:rPr>
          <w:rStyle w:val="Table-Header"/>
        </w:rPr>
      </w:pPr>
      <w:bookmarkStart w:id="600" w:name="5P3fd61SNQtsrS3trp+0QjpxWpE="/>
      <w:r>
        <w:t>Columns</w:t>
      </w:r>
      <w:bookmarkEnd w:id="60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98"/>
        <w:gridCol w:w="1969"/>
        <w:gridCol w:w="1914"/>
        <w:gridCol w:w="2670"/>
        <w:gridCol w:w="1591"/>
      </w:tblGrid>
      <w:tr w:rsidR="00DC5D26" w14:paraId="32198DC0" w14:textId="77777777">
        <w:tc>
          <w:tcPr>
            <w:tcW w:w="0" w:type="auto"/>
            <w:shd w:val="clear" w:color="auto" w:fill="F3F3F3"/>
            <w:vAlign w:val="bottom"/>
          </w:tcPr>
          <w:p w14:paraId="32198D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8DC6" w14:textId="77777777">
        <w:tc>
          <w:tcPr>
            <w:tcW w:w="0" w:type="auto"/>
            <w:shd w:val="clear" w:color="auto" w:fill="FFFFFF"/>
          </w:tcPr>
          <w:p w14:paraId="32198D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0">
                <v:shape id="_x0000_i1738" type="#_x0000_t75" style="width:11.95pt;height:11.95pt">
                  <v:imagedata r:id="rId20" o:title=""/>
                </v:shape>
              </w:pict>
            </w:r>
            <w:r>
              <w:rPr>
                <w:rStyle w:val="Table-Default"/>
              </w:rPr>
              <w:pict w14:anchorId="3219F031">
                <v:shape id="_x0000_i173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D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object_type_id</w:t>
            </w:r>
          </w:p>
        </w:tc>
        <w:tc>
          <w:tcPr>
            <w:tcW w:w="0" w:type="auto"/>
            <w:shd w:val="clear" w:color="auto" w:fill="FFFFFF"/>
          </w:tcPr>
          <w:p w14:paraId="32198D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D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D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DCC" w14:textId="77777777">
        <w:tc>
          <w:tcPr>
            <w:tcW w:w="0" w:type="auto"/>
            <w:shd w:val="clear" w:color="auto" w:fill="F3F3F3"/>
          </w:tcPr>
          <w:p w14:paraId="32198D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2">
                <v:shape id="_x0000_i174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D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status_id</w:t>
            </w:r>
          </w:p>
        </w:tc>
        <w:tc>
          <w:tcPr>
            <w:tcW w:w="0" w:type="auto"/>
            <w:shd w:val="clear" w:color="auto" w:fill="F3F3F3"/>
          </w:tcPr>
          <w:p w14:paraId="32198D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D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D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8DD2" w14:textId="77777777">
        <w:tc>
          <w:tcPr>
            <w:tcW w:w="0" w:type="auto"/>
            <w:shd w:val="clear" w:color="auto" w:fill="FFFFFF"/>
          </w:tcPr>
          <w:p w14:paraId="32198DC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D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name</w:t>
            </w:r>
          </w:p>
        </w:tc>
        <w:tc>
          <w:tcPr>
            <w:tcW w:w="0" w:type="auto"/>
            <w:shd w:val="clear" w:color="auto" w:fill="FFFFFF"/>
          </w:tcPr>
          <w:p w14:paraId="32198D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8D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8D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8DD3" w14:textId="77777777" w:rsidR="00DC5D26" w:rsidRDefault="00DC5D26">
      <w:pPr>
        <w:rPr>
          <w:rStyle w:val="Table-Header"/>
        </w:rPr>
      </w:pPr>
    </w:p>
    <w:p w14:paraId="32198DD4" w14:textId="77777777" w:rsidR="00DC5D26" w:rsidRDefault="00EC1450">
      <w:pPr>
        <w:pStyle w:val="BlockTitleParagraph"/>
        <w:rPr>
          <w:rStyle w:val="Table-Header"/>
        </w:rPr>
      </w:pPr>
      <w:bookmarkStart w:id="601" w:name="Zx3VeQs3Qx8LdpkCjexCEPQpfcs="/>
      <w:r>
        <w:t>Indexes</w:t>
      </w:r>
      <w:bookmarkEnd w:id="60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089"/>
        <w:gridCol w:w="2305"/>
        <w:gridCol w:w="4226"/>
        <w:gridCol w:w="1622"/>
      </w:tblGrid>
      <w:tr w:rsidR="00DC5D26" w14:paraId="32198DD9" w14:textId="77777777">
        <w:tc>
          <w:tcPr>
            <w:tcW w:w="0" w:type="auto"/>
            <w:shd w:val="clear" w:color="auto" w:fill="F3F3F3"/>
            <w:vAlign w:val="bottom"/>
          </w:tcPr>
          <w:p w14:paraId="32198D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DDE" w14:textId="77777777">
        <w:tc>
          <w:tcPr>
            <w:tcW w:w="0" w:type="auto"/>
            <w:shd w:val="clear" w:color="auto" w:fill="FFFFFF"/>
          </w:tcPr>
          <w:p w14:paraId="32198D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33">
                <v:shape id="_x0000_i174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D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PK_t_status</w:t>
            </w:r>
          </w:p>
        </w:tc>
        <w:tc>
          <w:tcPr>
            <w:tcW w:w="0" w:type="auto"/>
            <w:shd w:val="clear" w:color="auto" w:fill="FFFFFF"/>
          </w:tcPr>
          <w:p w14:paraId="32198D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object_type_id, status_id</w:t>
            </w:r>
          </w:p>
        </w:tc>
        <w:tc>
          <w:tcPr>
            <w:tcW w:w="0" w:type="auto"/>
            <w:shd w:val="clear" w:color="auto" w:fill="FFFFFF"/>
          </w:tcPr>
          <w:p w14:paraId="32198DD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8DDF" w14:textId="77777777" w:rsidR="00DC5D26" w:rsidRDefault="00DC5D26">
      <w:pPr>
        <w:rPr>
          <w:rStyle w:val="Table-Header"/>
        </w:rPr>
      </w:pPr>
    </w:p>
    <w:p w14:paraId="32198DE0" w14:textId="77777777" w:rsidR="00DC5D26" w:rsidRDefault="00EC1450">
      <w:pPr>
        <w:pStyle w:val="BlockTitleParagraph"/>
        <w:rPr>
          <w:rStyle w:val="Table-Header"/>
        </w:rPr>
      </w:pPr>
      <w:bookmarkStart w:id="602" w:name="YWkqQi/V+hSYpfmGngAIOGXPxBM="/>
      <w:r>
        <w:t>Foreign Keys</w:t>
      </w:r>
      <w:bookmarkEnd w:id="6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08"/>
        <w:gridCol w:w="5734"/>
      </w:tblGrid>
      <w:tr w:rsidR="00DC5D26" w14:paraId="32198DE3" w14:textId="77777777">
        <w:tc>
          <w:tcPr>
            <w:tcW w:w="0" w:type="auto"/>
            <w:shd w:val="clear" w:color="auto" w:fill="F3F3F3"/>
            <w:vAlign w:val="bottom"/>
          </w:tcPr>
          <w:p w14:paraId="32198D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D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DE6" w14:textId="77777777">
        <w:tc>
          <w:tcPr>
            <w:tcW w:w="0" w:type="auto"/>
            <w:shd w:val="clear" w:color="auto" w:fill="FFFFFF"/>
          </w:tcPr>
          <w:p w14:paraId="32198D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FK_t_status_t_object_type</w:t>
            </w:r>
          </w:p>
        </w:tc>
        <w:tc>
          <w:tcPr>
            <w:tcW w:w="0" w:type="auto"/>
            <w:shd w:val="clear" w:color="auto" w:fill="FFFFFF"/>
          </w:tcPr>
          <w:p w14:paraId="32198D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object_type_id-&gt;</w:t>
            </w:r>
            <w:hyperlink w:anchor="iVCrlYdN90WWswSpfUGP/SVaY7w=" w:history="1">
              <w:r>
                <w:rPr>
                  <w:rStyle w:val="Table-Default"/>
                </w:rPr>
                <w:t>[licensing].[t_object_type].[id]</w:t>
              </w:r>
            </w:hyperlink>
          </w:p>
        </w:tc>
      </w:tr>
    </w:tbl>
    <w:p w14:paraId="32198DE7" w14:textId="77777777" w:rsidR="00DC5D26" w:rsidRDefault="00DC5D26">
      <w:pPr>
        <w:rPr>
          <w:rStyle w:val="Table-Header"/>
        </w:rPr>
      </w:pPr>
    </w:p>
    <w:p w14:paraId="32198DE8" w14:textId="77777777" w:rsidR="00DC5D26" w:rsidRDefault="00EC1450">
      <w:pPr>
        <w:pStyle w:val="BlockTitleParagraph"/>
        <w:rPr>
          <w:rStyle w:val="Table-Header"/>
        </w:rPr>
      </w:pPr>
      <w:bookmarkStart w:id="603" w:name="RawLjJjmsGTdmgFz9rXw4zk/MDY="/>
      <w:r>
        <w:t>SQL Script</w:t>
      </w:r>
      <w:bookmarkEnd w:id="6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F7" w14:textId="77777777">
        <w:tc>
          <w:tcPr>
            <w:tcW w:w="0" w:type="auto"/>
            <w:shd w:val="clear" w:color="auto" w:fill="F5F5F5"/>
          </w:tcPr>
          <w:p w14:paraId="32198DE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[t_status]</w:t>
            </w:r>
          </w:p>
          <w:p w14:paraId="32198DE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D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[object_type_id]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D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DE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F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([object_type_id], [status_id]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D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[FK_t_status_t_object_type]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([object_type_id]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[t_object_type] ([id]</w:t>
            </w:r>
            <w:r>
              <w:rPr>
                <w:rStyle w:val="ScriptOperator"/>
              </w:rPr>
              <w:t>)</w:t>
            </w:r>
          </w:p>
          <w:p w14:paraId="32198D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status of the licensing related objects'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D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DF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DF8" w14:textId="77777777" w:rsidR="00DC5D26" w:rsidRDefault="00DC5D26">
      <w:pPr>
        <w:rPr>
          <w:rStyle w:val="ScriptNormal"/>
        </w:rPr>
      </w:pPr>
    </w:p>
    <w:p w14:paraId="32198DF9" w14:textId="77777777" w:rsidR="00DC5D26" w:rsidRDefault="00EC1450">
      <w:pPr>
        <w:pStyle w:val="BlockTitleParagraph"/>
        <w:rPr>
          <w:rStyle w:val="ScriptNormal"/>
        </w:rPr>
      </w:pPr>
      <w:bookmarkStart w:id="604" w:name="tg+d/eEIOv5x3CrAaF4//epwXK8="/>
      <w:r>
        <w:t>Uses</w:t>
      </w:r>
      <w:bookmarkEnd w:id="604"/>
    </w:p>
    <w:p w14:paraId="32198DFA" w14:textId="77777777" w:rsidR="00DC5D26" w:rsidRDefault="00EC1450">
      <w:hyperlink w:anchor="iVCrlYdN90WWswSpfUGP/SVaY7w=" w:history="1">
        <w:r>
          <w:t>[licensing].[t_object_type]</w:t>
        </w:r>
      </w:hyperlink>
    </w:p>
    <w:p w14:paraId="32198DFB" w14:textId="77777777" w:rsidR="00DC5D26" w:rsidRDefault="00EC1450">
      <w:r>
        <w:t>[licensing]</w:t>
      </w:r>
    </w:p>
    <w:p w14:paraId="32198DFC" w14:textId="77777777" w:rsidR="00DC5D26" w:rsidRDefault="00DC5D26">
      <w:pPr>
        <w:sectPr w:rsidR="00DC5D26">
          <w:headerReference w:type="default" r:id="rId8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DFF" w14:textId="77777777">
        <w:tc>
          <w:tcPr>
            <w:tcW w:w="0" w:type="auto"/>
            <w:shd w:val="clear" w:color="auto" w:fill="E6E6E6"/>
          </w:tcPr>
          <w:p w14:paraId="32198DFD" w14:textId="77777777" w:rsidR="00DC5D26" w:rsidRDefault="00EC1450">
            <w:pPr>
              <w:pStyle w:val="Heading6"/>
            </w:pPr>
            <w:bookmarkStart w:id="605" w:name="_Toc256000071"/>
            <w:bookmarkStart w:id="606" w:name="0fbEPQn2ckpupg1/9FJCsZJQ3CQ="/>
            <w:r>
              <w:pict w14:anchorId="3219F034">
                <v:shape id="_x0000_i1742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[licensing].[t_subscription]</w:t>
            </w:r>
            <w:bookmarkEnd w:id="605"/>
          </w:p>
          <w:bookmarkEnd w:id="606"/>
          <w:p w14:paraId="32198DFE" w14:textId="77777777" w:rsidR="00DC5D26" w:rsidRDefault="00DC5D26"/>
        </w:tc>
      </w:tr>
    </w:tbl>
    <w:p w14:paraId="32198E00" w14:textId="77777777" w:rsidR="00DC5D26" w:rsidRDefault="00DC5D26">
      <w:pPr>
        <w:keepNext/>
      </w:pPr>
    </w:p>
    <w:p w14:paraId="32198E01" w14:textId="77777777" w:rsidR="00DC5D26" w:rsidRDefault="00EC1450">
      <w:pPr>
        <w:pStyle w:val="BlockTitleParagraph"/>
        <w:rPr>
          <w:rStyle w:val="Description"/>
        </w:rPr>
      </w:pPr>
      <w:bookmarkStart w:id="607" w:name="zJkA9IBpBwswisS4J+Q8VU1iim4="/>
      <w:r>
        <w:t>MS_</w:t>
      </w:r>
      <w:r>
        <w:softHyphen/>
        <w:t>Description</w:t>
      </w:r>
      <w:bookmarkEnd w:id="607"/>
    </w:p>
    <w:p w14:paraId="32198E02" w14:textId="77777777" w:rsidR="00DC5D26" w:rsidRDefault="00EC1450">
      <w:r>
        <w:t>Subscriptions</w:t>
      </w:r>
    </w:p>
    <w:p w14:paraId="32198E03" w14:textId="77777777" w:rsidR="00DC5D26" w:rsidRDefault="00EC1450">
      <w:pPr>
        <w:pStyle w:val="BlockTitleParagraph"/>
      </w:pPr>
      <w:bookmarkStart w:id="608" w:name="Tzhxvcw0fMaHWyfeM7U4IEXeNjk="/>
      <w:r>
        <w:t>Properties</w:t>
      </w:r>
      <w:bookmarkEnd w:id="6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76"/>
        <w:gridCol w:w="5966"/>
      </w:tblGrid>
      <w:tr w:rsidR="00DC5D26" w14:paraId="32198E06" w14:textId="77777777">
        <w:tc>
          <w:tcPr>
            <w:tcW w:w="0" w:type="auto"/>
            <w:shd w:val="clear" w:color="auto" w:fill="F3F3F3"/>
            <w:vAlign w:val="bottom"/>
          </w:tcPr>
          <w:p w14:paraId="32198E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E09" w14:textId="77777777">
        <w:tc>
          <w:tcPr>
            <w:tcW w:w="0" w:type="auto"/>
            <w:shd w:val="clear" w:color="auto" w:fill="FFFFFF"/>
          </w:tcPr>
          <w:p w14:paraId="32198E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FFFFF"/>
          </w:tcPr>
          <w:p w14:paraId="32198E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8E0C" w14:textId="77777777">
        <w:tc>
          <w:tcPr>
            <w:tcW w:w="0" w:type="auto"/>
            <w:shd w:val="clear" w:color="auto" w:fill="F3F3F3"/>
          </w:tcPr>
          <w:p w14:paraId="32198E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3F3F3"/>
          </w:tcPr>
          <w:p w14:paraId="32198E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E0F" w14:textId="77777777">
        <w:tc>
          <w:tcPr>
            <w:tcW w:w="0" w:type="auto"/>
            <w:shd w:val="clear" w:color="auto" w:fill="FFFFFF"/>
          </w:tcPr>
          <w:p w14:paraId="32198E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FFFFF"/>
          </w:tcPr>
          <w:p w14:paraId="32198E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E10" w14:textId="77777777" w:rsidR="00DC5D26" w:rsidRDefault="00DC5D26">
      <w:pPr>
        <w:rPr>
          <w:rStyle w:val="Table-Header"/>
        </w:rPr>
      </w:pPr>
    </w:p>
    <w:p w14:paraId="32198E11" w14:textId="77777777" w:rsidR="00DC5D26" w:rsidRDefault="00EC1450">
      <w:pPr>
        <w:pStyle w:val="BlockTitleParagraph"/>
        <w:rPr>
          <w:rStyle w:val="Table-Header"/>
        </w:rPr>
      </w:pPr>
      <w:bookmarkStart w:id="609" w:name="7S/GGcY10/AMEiMRi1cd4xSUKwQ="/>
      <w:r>
        <w:t>Columns</w:t>
      </w:r>
      <w:bookmarkEnd w:id="60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50"/>
        <w:gridCol w:w="2200"/>
        <w:gridCol w:w="1338"/>
        <w:gridCol w:w="2308"/>
        <w:gridCol w:w="1375"/>
        <w:gridCol w:w="1071"/>
      </w:tblGrid>
      <w:tr w:rsidR="00DC5D26" w14:paraId="32198E18" w14:textId="77777777">
        <w:tc>
          <w:tcPr>
            <w:tcW w:w="0" w:type="auto"/>
            <w:shd w:val="clear" w:color="auto" w:fill="F3F3F3"/>
            <w:vAlign w:val="bottom"/>
          </w:tcPr>
          <w:p w14:paraId="32198E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E1F" w14:textId="77777777">
        <w:tc>
          <w:tcPr>
            <w:tcW w:w="0" w:type="auto"/>
            <w:shd w:val="clear" w:color="auto" w:fill="FFFFFF"/>
          </w:tcPr>
          <w:p w14:paraId="32198E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5">
                <v:shape id="_x0000_i174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E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E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E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E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E26" w14:textId="77777777">
        <w:tc>
          <w:tcPr>
            <w:tcW w:w="0" w:type="auto"/>
            <w:shd w:val="clear" w:color="auto" w:fill="F3F3F3"/>
          </w:tcPr>
          <w:p w14:paraId="32198E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6">
                <v:shape id="_x0000_i1744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37">
                <v:shape id="_x0000_i174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E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customer_id</w:t>
            </w:r>
          </w:p>
        </w:tc>
        <w:tc>
          <w:tcPr>
            <w:tcW w:w="0" w:type="auto"/>
            <w:shd w:val="clear" w:color="auto" w:fill="F3F3F3"/>
          </w:tcPr>
          <w:p w14:paraId="32198E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E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E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2D" w14:textId="77777777">
        <w:tc>
          <w:tcPr>
            <w:tcW w:w="0" w:type="auto"/>
            <w:shd w:val="clear" w:color="auto" w:fill="FFFFFF"/>
          </w:tcPr>
          <w:p w14:paraId="32198E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8">
                <v:shape id="_x0000_i174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E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product_id</w:t>
            </w:r>
          </w:p>
        </w:tc>
        <w:tc>
          <w:tcPr>
            <w:tcW w:w="0" w:type="auto"/>
            <w:shd w:val="clear" w:color="auto" w:fill="FFFFFF"/>
          </w:tcPr>
          <w:p w14:paraId="32198E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E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E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34" w14:textId="77777777">
        <w:tc>
          <w:tcPr>
            <w:tcW w:w="0" w:type="auto"/>
            <w:shd w:val="clear" w:color="auto" w:fill="F3F3F3"/>
          </w:tcPr>
          <w:p w14:paraId="32198E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9">
                <v:shape id="_x0000_i1747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E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</w:t>
            </w:r>
          </w:p>
        </w:tc>
        <w:tc>
          <w:tcPr>
            <w:tcW w:w="0" w:type="auto"/>
            <w:shd w:val="clear" w:color="auto" w:fill="F3F3F3"/>
          </w:tcPr>
          <w:p w14:paraId="32198E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E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E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3B" w14:textId="77777777">
        <w:tc>
          <w:tcPr>
            <w:tcW w:w="0" w:type="auto"/>
            <w:shd w:val="clear" w:color="auto" w:fill="FFFFFF"/>
          </w:tcPr>
          <w:p w14:paraId="32198E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E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number_of_users</w:t>
            </w:r>
          </w:p>
        </w:tc>
        <w:tc>
          <w:tcPr>
            <w:tcW w:w="0" w:type="auto"/>
            <w:shd w:val="clear" w:color="auto" w:fill="FFFFFF"/>
          </w:tcPr>
          <w:p w14:paraId="32198E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E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E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3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42" w14:textId="77777777">
        <w:tc>
          <w:tcPr>
            <w:tcW w:w="0" w:type="auto"/>
            <w:shd w:val="clear" w:color="auto" w:fill="F3F3F3"/>
          </w:tcPr>
          <w:p w14:paraId="32198E3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number_of_devices</w:t>
            </w:r>
          </w:p>
        </w:tc>
        <w:tc>
          <w:tcPr>
            <w:tcW w:w="0" w:type="auto"/>
            <w:shd w:val="clear" w:color="auto" w:fill="F3F3F3"/>
          </w:tcPr>
          <w:p w14:paraId="32198E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E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E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4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49" w14:textId="77777777">
        <w:tc>
          <w:tcPr>
            <w:tcW w:w="0" w:type="auto"/>
            <w:shd w:val="clear" w:color="auto" w:fill="FFFFFF"/>
          </w:tcPr>
          <w:p w14:paraId="32198E4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E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active_from</w:t>
            </w:r>
          </w:p>
        </w:tc>
        <w:tc>
          <w:tcPr>
            <w:tcW w:w="0" w:type="auto"/>
            <w:shd w:val="clear" w:color="auto" w:fill="FFFFFF"/>
          </w:tcPr>
          <w:p w14:paraId="32198E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E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E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50" w14:textId="77777777">
        <w:tc>
          <w:tcPr>
            <w:tcW w:w="0" w:type="auto"/>
            <w:shd w:val="clear" w:color="auto" w:fill="F3F3F3"/>
          </w:tcPr>
          <w:p w14:paraId="32198E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active_to</w:t>
            </w:r>
          </w:p>
        </w:tc>
        <w:tc>
          <w:tcPr>
            <w:tcW w:w="0" w:type="auto"/>
            <w:shd w:val="clear" w:color="auto" w:fill="F3F3F3"/>
          </w:tcPr>
          <w:p w14:paraId="32198E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E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E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57" w14:textId="77777777">
        <w:tc>
          <w:tcPr>
            <w:tcW w:w="0" w:type="auto"/>
            <w:shd w:val="clear" w:color="auto" w:fill="FFFFFF"/>
          </w:tcPr>
          <w:p w14:paraId="32198E5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E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FFFFF"/>
          </w:tcPr>
          <w:p w14:paraId="32198E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8E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8E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5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5E" w14:textId="77777777">
        <w:tc>
          <w:tcPr>
            <w:tcW w:w="0" w:type="auto"/>
            <w:shd w:val="clear" w:color="auto" w:fill="F3F3F3"/>
          </w:tcPr>
          <w:p w14:paraId="32198E58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3F3F3"/>
          </w:tcPr>
          <w:p w14:paraId="32198E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E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E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5D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E5F" w14:textId="77777777" w:rsidR="00DC5D26" w:rsidRDefault="00DC5D26">
      <w:pPr>
        <w:rPr>
          <w:rStyle w:val="Table-Header"/>
        </w:rPr>
      </w:pPr>
    </w:p>
    <w:p w14:paraId="32198E60" w14:textId="77777777" w:rsidR="00DC5D26" w:rsidRDefault="00EC1450">
      <w:pPr>
        <w:pStyle w:val="BlockTitleParagraph"/>
        <w:rPr>
          <w:rStyle w:val="Table-Header"/>
        </w:rPr>
      </w:pPr>
      <w:bookmarkStart w:id="610" w:name="cQNmNXl8aK0dz66VGD5xSRvzHs0="/>
      <w:r>
        <w:t>Indexes</w:t>
      </w:r>
      <w:bookmarkEnd w:id="61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60"/>
        <w:gridCol w:w="4523"/>
        <w:gridCol w:w="2331"/>
        <w:gridCol w:w="1428"/>
      </w:tblGrid>
      <w:tr w:rsidR="00DC5D26" w14:paraId="32198E65" w14:textId="77777777">
        <w:tc>
          <w:tcPr>
            <w:tcW w:w="0" w:type="auto"/>
            <w:shd w:val="clear" w:color="auto" w:fill="F3F3F3"/>
            <w:vAlign w:val="bottom"/>
          </w:tcPr>
          <w:p w14:paraId="32198E6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6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6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6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E6A" w14:textId="77777777">
        <w:tc>
          <w:tcPr>
            <w:tcW w:w="0" w:type="auto"/>
            <w:shd w:val="clear" w:color="auto" w:fill="FFFFFF"/>
          </w:tcPr>
          <w:p w14:paraId="32198E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A">
                <v:shape id="_x0000_i174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E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Subscription</w:t>
            </w:r>
          </w:p>
        </w:tc>
        <w:tc>
          <w:tcPr>
            <w:tcW w:w="0" w:type="auto"/>
            <w:shd w:val="clear" w:color="auto" w:fill="FFFFFF"/>
          </w:tcPr>
          <w:p w14:paraId="32198E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E69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E6F" w14:textId="77777777">
        <w:tc>
          <w:tcPr>
            <w:tcW w:w="0" w:type="auto"/>
            <w:shd w:val="clear" w:color="auto" w:fill="F3F3F3"/>
          </w:tcPr>
          <w:p w14:paraId="32198E6B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IX_t_subscription_customer_id</w:t>
            </w:r>
          </w:p>
        </w:tc>
        <w:tc>
          <w:tcPr>
            <w:tcW w:w="0" w:type="auto"/>
            <w:shd w:val="clear" w:color="auto" w:fill="F3F3F3"/>
          </w:tcPr>
          <w:p w14:paraId="32198E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customer_id</w:t>
            </w:r>
          </w:p>
        </w:tc>
        <w:tc>
          <w:tcPr>
            <w:tcW w:w="0" w:type="auto"/>
            <w:shd w:val="clear" w:color="auto" w:fill="F3F3F3"/>
          </w:tcPr>
          <w:p w14:paraId="32198E6E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E70" w14:textId="77777777" w:rsidR="00DC5D26" w:rsidRDefault="00DC5D26">
      <w:pPr>
        <w:rPr>
          <w:rStyle w:val="Table-Header"/>
        </w:rPr>
      </w:pPr>
    </w:p>
    <w:p w14:paraId="32198E71" w14:textId="77777777" w:rsidR="00DC5D26" w:rsidRDefault="00EC1450">
      <w:pPr>
        <w:pStyle w:val="BlockTitleParagraph"/>
        <w:rPr>
          <w:rStyle w:val="Table-Header"/>
        </w:rPr>
      </w:pPr>
      <w:bookmarkStart w:id="611" w:name="Pu+xXf/i0Ulyf4VktwjglHTMRno="/>
      <w:r>
        <w:t>Foreign Keys</w:t>
      </w:r>
      <w:bookmarkEnd w:id="61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83"/>
        <w:gridCol w:w="5559"/>
      </w:tblGrid>
      <w:tr w:rsidR="00DC5D26" w14:paraId="32198E74" w14:textId="77777777">
        <w:tc>
          <w:tcPr>
            <w:tcW w:w="0" w:type="auto"/>
            <w:shd w:val="clear" w:color="auto" w:fill="F3F3F3"/>
            <w:vAlign w:val="bottom"/>
          </w:tcPr>
          <w:p w14:paraId="32198E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7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E77" w14:textId="77777777">
        <w:tc>
          <w:tcPr>
            <w:tcW w:w="0" w:type="auto"/>
            <w:shd w:val="clear" w:color="auto" w:fill="FFFFFF"/>
          </w:tcPr>
          <w:p w14:paraId="32198E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Subscription_</w:t>
            </w:r>
            <w:r>
              <w:rPr>
                <w:rStyle w:val="Table-Default"/>
              </w:rPr>
              <w:softHyphen/>
              <w:t>Billing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FFFFF"/>
          </w:tcPr>
          <w:p w14:paraId="32198E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billing_type_id-&gt;</w:t>
            </w:r>
            <w:hyperlink w:anchor="h41ZR/NYzHzoN/1iCLZE78KXY2Q=" w:history="1">
              <w:r>
                <w:rPr>
                  <w:rStyle w:val="Table-Default"/>
                </w:rPr>
                <w:t>[licensing].[t_billing_type].[id]</w:t>
              </w:r>
            </w:hyperlink>
          </w:p>
        </w:tc>
      </w:tr>
      <w:tr w:rsidR="00DC5D26" w14:paraId="32198E7A" w14:textId="77777777">
        <w:tc>
          <w:tcPr>
            <w:tcW w:w="0" w:type="auto"/>
            <w:shd w:val="clear" w:color="auto" w:fill="F3F3F3"/>
          </w:tcPr>
          <w:p w14:paraId="32198E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Customer</w:t>
            </w:r>
          </w:p>
        </w:tc>
        <w:tc>
          <w:tcPr>
            <w:tcW w:w="0" w:type="auto"/>
            <w:shd w:val="clear" w:color="auto" w:fill="F3F3F3"/>
          </w:tcPr>
          <w:p w14:paraId="32198E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customer_id-&gt;</w:t>
            </w:r>
            <w:hyperlink w:anchor="+gwO/kV6vlFfFAxpzjU3+jxS/Pc=" w:history="1">
              <w:r>
                <w:rPr>
                  <w:rStyle w:val="Table-Default"/>
                </w:rPr>
                <w:t>[licensing].[t_customer].[id]</w:t>
              </w:r>
            </w:hyperlink>
          </w:p>
        </w:tc>
      </w:tr>
      <w:tr w:rsidR="00DC5D26" w14:paraId="32198E7D" w14:textId="77777777">
        <w:tc>
          <w:tcPr>
            <w:tcW w:w="0" w:type="auto"/>
            <w:shd w:val="clear" w:color="auto" w:fill="FFFFFF"/>
          </w:tcPr>
          <w:p w14:paraId="32198E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Product</w:t>
            </w:r>
          </w:p>
        </w:tc>
        <w:tc>
          <w:tcPr>
            <w:tcW w:w="0" w:type="auto"/>
            <w:shd w:val="clear" w:color="auto" w:fill="FFFFFF"/>
          </w:tcPr>
          <w:p w14:paraId="32198E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product_id-&gt;</w:t>
            </w:r>
            <w:hyperlink w:anchor="6EBiFkvfbRTw3F555fk44DFA3ks=" w:history="1">
              <w:r>
                <w:rPr>
                  <w:rStyle w:val="Table-Default"/>
                </w:rPr>
                <w:t>[licensing].[t_product].[id]</w:t>
              </w:r>
            </w:hyperlink>
          </w:p>
        </w:tc>
      </w:tr>
    </w:tbl>
    <w:p w14:paraId="32198E7E" w14:textId="77777777" w:rsidR="00DC5D26" w:rsidRDefault="00DC5D26">
      <w:pPr>
        <w:rPr>
          <w:rStyle w:val="Table-Header"/>
        </w:rPr>
      </w:pPr>
    </w:p>
    <w:p w14:paraId="32198E7F" w14:textId="77777777" w:rsidR="00DC5D26" w:rsidRDefault="00EC1450">
      <w:pPr>
        <w:pStyle w:val="BlockTitleParagraph"/>
        <w:rPr>
          <w:rStyle w:val="Table-Header"/>
        </w:rPr>
      </w:pPr>
      <w:bookmarkStart w:id="612" w:name="F/EdgVUBwPPbALU5KVE0kM2H3hM="/>
      <w:r>
        <w:t>SQL Script</w:t>
      </w:r>
      <w:bookmarkEnd w:id="61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E9B" w14:textId="77777777">
        <w:tc>
          <w:tcPr>
            <w:tcW w:w="0" w:type="auto"/>
            <w:shd w:val="clear" w:color="auto" w:fill="F5F5F5"/>
          </w:tcPr>
          <w:p w14:paraId="32198E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8E8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E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E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[customer_id]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[product_id]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[billing_type_id]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[number_of_users]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[number_of_devices]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[active_from]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[active_to]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E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E8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E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8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 xml:space="preserve">Subscription]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E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[IX_t_subscription_customer_id]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 ([customer_id]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E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>Billing</w:t>
            </w:r>
            <w:r>
              <w:rPr>
                <w:rStyle w:val="ScriptNormal"/>
              </w:rPr>
              <w:softHyphen/>
              <w:t xml:space="preserve">Type]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([billing_type_id]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[t_billing</w:t>
            </w:r>
            <w:r>
              <w:rPr>
                <w:rStyle w:val="ScriptNormal"/>
              </w:rPr>
              <w:t>_type] ([id]</w:t>
            </w:r>
            <w:r>
              <w:rPr>
                <w:rStyle w:val="ScriptOperator"/>
              </w:rPr>
              <w:t>)</w:t>
            </w:r>
          </w:p>
          <w:p w14:paraId="32198E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 xml:space="preserve">Customer]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([customer_id]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[t_customer] ([id]</w:t>
            </w:r>
            <w:r>
              <w:rPr>
                <w:rStyle w:val="ScriptOperator"/>
              </w:rPr>
              <w:t>)</w:t>
            </w:r>
          </w:p>
          <w:p w14:paraId="32198E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Subscription_</w:t>
            </w:r>
            <w:r>
              <w:rPr>
                <w:rStyle w:val="ScriptNormal"/>
              </w:rPr>
              <w:softHyphen/>
              <w:t xml:space="preserve">Product]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([product_id]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 ([id]</w:t>
            </w:r>
            <w:r>
              <w:rPr>
                <w:rStyle w:val="ScriptOperator"/>
              </w:rPr>
              <w:t>)</w:t>
            </w:r>
          </w:p>
          <w:p w14:paraId="32198E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'Subscriptions'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't_subscription'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E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E9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E9C" w14:textId="77777777" w:rsidR="00DC5D26" w:rsidRDefault="00DC5D26">
      <w:pPr>
        <w:rPr>
          <w:rStyle w:val="ScriptNormal"/>
        </w:rPr>
      </w:pPr>
    </w:p>
    <w:p w14:paraId="32198E9D" w14:textId="77777777" w:rsidR="00DC5D26" w:rsidRDefault="00EC1450">
      <w:pPr>
        <w:pStyle w:val="BlockTitleParagraph"/>
        <w:rPr>
          <w:rStyle w:val="ScriptNormal"/>
        </w:rPr>
      </w:pPr>
      <w:bookmarkStart w:id="613" w:name="UFtTe6HHc6Xm99wzCYrZ9sY6KxU="/>
      <w:r>
        <w:t>Uses</w:t>
      </w:r>
      <w:bookmarkEnd w:id="613"/>
    </w:p>
    <w:p w14:paraId="32198E9E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8E9F" w14:textId="77777777" w:rsidR="00DC5D26" w:rsidRDefault="00EC1450">
      <w:hyperlink w:anchor="+gwO/kV6vlFfFAxpzjU3+jxS/Pc=" w:history="1">
        <w:r>
          <w:t>[licensing].[t_customer]</w:t>
        </w:r>
      </w:hyperlink>
    </w:p>
    <w:p w14:paraId="32198EA0" w14:textId="77777777" w:rsidR="00DC5D26" w:rsidRDefault="00EC1450">
      <w:hyperlink w:anchor="6EBiFkvfbRTw3F555fk44DFA3ks=" w:history="1">
        <w:r>
          <w:t>[licensing].[t_product]</w:t>
        </w:r>
      </w:hyperlink>
    </w:p>
    <w:p w14:paraId="32198EA1" w14:textId="77777777" w:rsidR="00DC5D26" w:rsidRDefault="00EC1450">
      <w:r>
        <w:t>[licensing]</w:t>
      </w:r>
    </w:p>
    <w:p w14:paraId="32198EA2" w14:textId="77777777" w:rsidR="00DC5D26" w:rsidRDefault="00EC1450">
      <w:pPr>
        <w:pStyle w:val="BlockTitleParagraph"/>
      </w:pPr>
      <w:bookmarkStart w:id="614" w:name="gkiKmgkjyRL2dTDbIq9HBw4d1KU="/>
      <w:r>
        <w:t>Used By</w:t>
      </w:r>
      <w:bookmarkEnd w:id="614"/>
    </w:p>
    <w:p w14:paraId="32198EA3" w14:textId="77777777" w:rsidR="00DC5D26" w:rsidRDefault="00EC1450">
      <w:hyperlink w:anchor="Abm+/exewd8b+kfSgBGP3mREH2k=" w:history="1">
        <w:r>
          <w:t>[licensing].[t_order]</w:t>
        </w:r>
      </w:hyperlink>
    </w:p>
    <w:p w14:paraId="32198EA4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8EA5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8EA6" w14:textId="77777777" w:rsidR="00DC5D26" w:rsidRDefault="00EC1450">
      <w:hyperlink w:anchor="+Zd80IWktNnJI/CXVkqVbQsPW9g=" w:history="1">
        <w:r>
          <w:t>[licensing].[p_order_search]</w:t>
        </w:r>
      </w:hyperlink>
    </w:p>
    <w:p w14:paraId="32198EA7" w14:textId="77777777" w:rsidR="00DC5D26" w:rsidRDefault="00EC1450">
      <w:hyperlink w:anchor="QFCZ6Ii7ZB93S4FdFze/UElWHzw=" w:history="1">
        <w:r>
          <w:t>[licensing].[p_subscription_delete]</w:t>
        </w:r>
      </w:hyperlink>
    </w:p>
    <w:p w14:paraId="32198EA8" w14:textId="77777777" w:rsidR="00DC5D26" w:rsidRDefault="00EC1450">
      <w:hyperlink w:anchor="SIrgPGxXvlV4FNipPBDsFdkzV5Y=" w:history="1">
        <w:r>
          <w:t>[licensing].[p_subscription_get_all]</w:t>
        </w:r>
      </w:hyperlink>
    </w:p>
    <w:p w14:paraId="32198EA9" w14:textId="77777777" w:rsidR="00DC5D26" w:rsidRDefault="00EC1450">
      <w:hyperlink w:anchor="VrF8ENqCAdEFAAWK45zZM2vNzbo=" w:history="1">
        <w:r>
          <w:t>[licensing].[p_subscription_get_by_customerid]</w:t>
        </w:r>
      </w:hyperlink>
    </w:p>
    <w:p w14:paraId="32198EAA" w14:textId="77777777" w:rsidR="00DC5D26" w:rsidRDefault="00EC1450">
      <w:hyperlink w:anchor="Eqcq8a+bqpwjB2XTA0kgOpQVImE=" w:history="1">
        <w:r>
          <w:t>[licensing].[p_subscription_get_by_customerid_productfamilycode]</w:t>
        </w:r>
      </w:hyperlink>
    </w:p>
    <w:p w14:paraId="32198EAB" w14:textId="77777777" w:rsidR="00DC5D26" w:rsidRDefault="00EC1450">
      <w:hyperlink w:anchor="TPWwcHuwcnnusHTrosCTD6LMS/Q=" w:history="1">
        <w:r>
          <w:t>[licensing].[</w:t>
        </w:r>
        <w:r>
          <w:t>p_subscription_get_by_id]</w:t>
        </w:r>
      </w:hyperlink>
    </w:p>
    <w:p w14:paraId="32198EAC" w14:textId="77777777" w:rsidR="00DC5D26" w:rsidRDefault="00EC1450">
      <w:hyperlink w:anchor="225pATZ7KewLBKmJFHmdFIAENo8=" w:history="1">
        <w:r>
          <w:t>[licensing].[p_subscription_get_by_subscriptiondevice]</w:t>
        </w:r>
      </w:hyperlink>
    </w:p>
    <w:p w14:paraId="32198EAD" w14:textId="77777777" w:rsidR="00DC5D26" w:rsidRDefault="00EC1450">
      <w:hyperlink w:anchor="tTJad1cWPnrLdIvzBtd86vYpybA=" w:history="1">
        <w:r>
          <w:t>[licensing].[p_subscription_get_by_subscriptionuser]</w:t>
        </w:r>
      </w:hyperlink>
    </w:p>
    <w:p w14:paraId="32198EAE" w14:textId="77777777" w:rsidR="00DC5D26" w:rsidRDefault="00EC1450">
      <w:hyperlink w:anchor="MMX7Y2afT72zjSWWeotCzrAh6Ik=" w:history="1">
        <w:r>
          <w:t>[licensing].[p_subscription_insert]</w:t>
        </w:r>
      </w:hyperlink>
    </w:p>
    <w:p w14:paraId="32198EAF" w14:textId="77777777" w:rsidR="00DC5D26" w:rsidRDefault="00EC1450">
      <w:hyperlink w:anchor="lwhn7riTIvypHY0gkd39j/IiQ4w=" w:history="1">
        <w:r>
          <w:t>[licensing].[p_subscription_search]</w:t>
        </w:r>
      </w:hyperlink>
    </w:p>
    <w:p w14:paraId="32198EB0" w14:textId="77777777" w:rsidR="00DC5D26" w:rsidRDefault="00EC1450">
      <w:hyperlink w:anchor="Y1ehYjOfAxdvre7tC6sfEqYC/B8=" w:history="1">
        <w:r>
          <w:t>[licensing].[p_subscription_update]</w:t>
        </w:r>
      </w:hyperlink>
    </w:p>
    <w:p w14:paraId="32198EB1" w14:textId="77777777" w:rsidR="00DC5D26" w:rsidRDefault="00EC1450">
      <w:hyperlink w:anchor="FtQXLxWS7Ltpw64vCnmLv2Hj89w=" w:history="1">
        <w:r>
          <w:t>[licensing].[p_subscription_user_search]</w:t>
        </w:r>
      </w:hyperlink>
    </w:p>
    <w:p w14:paraId="32198EB2" w14:textId="77777777" w:rsidR="00DC5D26" w:rsidRDefault="00DC5D26">
      <w:pPr>
        <w:sectPr w:rsidR="00DC5D26">
          <w:headerReference w:type="default" r:id="rId8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EB5" w14:textId="77777777">
        <w:tc>
          <w:tcPr>
            <w:tcW w:w="0" w:type="auto"/>
            <w:shd w:val="clear" w:color="auto" w:fill="E6E6E6"/>
          </w:tcPr>
          <w:p w14:paraId="32198EB3" w14:textId="77777777" w:rsidR="00DC5D26" w:rsidRDefault="00EC1450">
            <w:pPr>
              <w:pStyle w:val="Heading6"/>
            </w:pPr>
            <w:bookmarkStart w:id="615" w:name="_Toc256000072"/>
            <w:bookmarkStart w:id="616" w:name="lJFbLWHid2xndcdtbsATRo54g/w="/>
            <w:r>
              <w:pict w14:anchorId="3219F03B">
                <v:shape id="_x0000_i1749" type="#_x0000_t75" style="width:11.95pt;height:11.95pt">
                  <v:imagedata r:id="rId11" o:title=""/>
                </v:shape>
              </w:pict>
            </w:r>
            <w:r>
              <w:t xml:space="preserve"> [licensing].[t_subscription_device]</w:t>
            </w:r>
            <w:bookmarkEnd w:id="615"/>
          </w:p>
          <w:bookmarkEnd w:id="616"/>
          <w:p w14:paraId="32198EB4" w14:textId="77777777" w:rsidR="00DC5D26" w:rsidRDefault="00DC5D26"/>
        </w:tc>
      </w:tr>
    </w:tbl>
    <w:p w14:paraId="32198EB6" w14:textId="77777777" w:rsidR="00DC5D26" w:rsidRDefault="00DC5D26">
      <w:pPr>
        <w:keepNext/>
      </w:pPr>
    </w:p>
    <w:p w14:paraId="32198EB7" w14:textId="77777777" w:rsidR="00DC5D26" w:rsidRDefault="00EC1450">
      <w:pPr>
        <w:pStyle w:val="BlockTitleParagraph"/>
        <w:rPr>
          <w:rStyle w:val="Description"/>
        </w:rPr>
      </w:pPr>
      <w:bookmarkStart w:id="617" w:name="FJoqDFkM+xqE7g3vm2FuhFxnZ64="/>
      <w:r>
        <w:t>MS_</w:t>
      </w:r>
      <w:r>
        <w:softHyphen/>
      </w:r>
      <w:r>
        <w:t>Description</w:t>
      </w:r>
      <w:bookmarkEnd w:id="617"/>
    </w:p>
    <w:p w14:paraId="32198EB8" w14:textId="77777777" w:rsidR="00DC5D26" w:rsidRDefault="00EC1450">
      <w:r>
        <w:t>The devices allowed to use a subscription</w:t>
      </w:r>
    </w:p>
    <w:p w14:paraId="32198EB9" w14:textId="77777777" w:rsidR="00DC5D26" w:rsidRDefault="00EC1450">
      <w:pPr>
        <w:pStyle w:val="BlockTitleParagraph"/>
      </w:pPr>
      <w:bookmarkStart w:id="618" w:name="f3bRtvqWzBxg8IcljVfCY83PPeE="/>
      <w:r>
        <w:t>Properties</w:t>
      </w:r>
      <w:bookmarkEnd w:id="6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EBC" w14:textId="77777777">
        <w:tc>
          <w:tcPr>
            <w:tcW w:w="0" w:type="auto"/>
            <w:shd w:val="clear" w:color="auto" w:fill="F3F3F3"/>
            <w:vAlign w:val="bottom"/>
          </w:tcPr>
          <w:p w14:paraId="32198E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EBF" w14:textId="77777777">
        <w:tc>
          <w:tcPr>
            <w:tcW w:w="0" w:type="auto"/>
            <w:shd w:val="clear" w:color="auto" w:fill="FFFFFF"/>
          </w:tcPr>
          <w:p w14:paraId="32198E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E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EC2" w14:textId="77777777">
        <w:tc>
          <w:tcPr>
            <w:tcW w:w="0" w:type="auto"/>
            <w:shd w:val="clear" w:color="auto" w:fill="F3F3F3"/>
          </w:tcPr>
          <w:p w14:paraId="32198E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E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EC5" w14:textId="77777777">
        <w:tc>
          <w:tcPr>
            <w:tcW w:w="0" w:type="auto"/>
            <w:shd w:val="clear" w:color="auto" w:fill="FFFFFF"/>
          </w:tcPr>
          <w:p w14:paraId="32198E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E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EC8" w14:textId="77777777">
        <w:tc>
          <w:tcPr>
            <w:tcW w:w="0" w:type="auto"/>
            <w:shd w:val="clear" w:color="auto" w:fill="F3F3F3"/>
          </w:tcPr>
          <w:p w14:paraId="32198E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E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06:53:29 vrijdag 14 mei 2021</w:t>
            </w:r>
          </w:p>
        </w:tc>
      </w:tr>
    </w:tbl>
    <w:p w14:paraId="32198EC9" w14:textId="77777777" w:rsidR="00DC5D26" w:rsidRDefault="00DC5D26">
      <w:pPr>
        <w:rPr>
          <w:rStyle w:val="Table-Header"/>
        </w:rPr>
      </w:pPr>
    </w:p>
    <w:p w14:paraId="32198ECA" w14:textId="77777777" w:rsidR="00DC5D26" w:rsidRDefault="00EC1450">
      <w:pPr>
        <w:pStyle w:val="BlockTitleParagraph"/>
        <w:rPr>
          <w:rStyle w:val="Table-Header"/>
        </w:rPr>
      </w:pPr>
      <w:bookmarkStart w:id="619" w:name="8Kupd+t79wdBqDQgNKZsGByyCO4="/>
      <w:r>
        <w:t>Columns</w:t>
      </w:r>
      <w:bookmarkEnd w:id="61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63"/>
        <w:gridCol w:w="1777"/>
        <w:gridCol w:w="1679"/>
        <w:gridCol w:w="2342"/>
        <w:gridCol w:w="1395"/>
        <w:gridCol w:w="1086"/>
      </w:tblGrid>
      <w:tr w:rsidR="00DC5D26" w14:paraId="32198ED1" w14:textId="77777777">
        <w:tc>
          <w:tcPr>
            <w:tcW w:w="0" w:type="auto"/>
            <w:shd w:val="clear" w:color="auto" w:fill="F3F3F3"/>
            <w:vAlign w:val="bottom"/>
          </w:tcPr>
          <w:p w14:paraId="32198E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ED8" w14:textId="77777777">
        <w:tc>
          <w:tcPr>
            <w:tcW w:w="0" w:type="auto"/>
            <w:shd w:val="clear" w:color="auto" w:fill="FFFFFF"/>
          </w:tcPr>
          <w:p w14:paraId="32198E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C">
                <v:shape id="_x0000_i175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E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E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E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E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EDF" w14:textId="77777777">
        <w:tc>
          <w:tcPr>
            <w:tcW w:w="0" w:type="auto"/>
            <w:shd w:val="clear" w:color="auto" w:fill="F3F3F3"/>
          </w:tcPr>
          <w:p w14:paraId="32198E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D">
                <v:shape id="_x0000_i1751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3E">
                <v:shape id="_x0000_i1752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E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3F3F3"/>
          </w:tcPr>
          <w:p w14:paraId="32198E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E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E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E6" w14:textId="77777777">
        <w:tc>
          <w:tcPr>
            <w:tcW w:w="0" w:type="auto"/>
            <w:shd w:val="clear" w:color="auto" w:fill="FFFFFF"/>
          </w:tcPr>
          <w:p w14:paraId="32198E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3F">
                <v:shape id="_x0000_i1753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E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device_code</w:t>
            </w:r>
          </w:p>
        </w:tc>
        <w:tc>
          <w:tcPr>
            <w:tcW w:w="0" w:type="auto"/>
            <w:shd w:val="clear" w:color="auto" w:fill="FFFFFF"/>
          </w:tcPr>
          <w:p w14:paraId="32198E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8E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8E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ED" w14:textId="77777777">
        <w:tc>
          <w:tcPr>
            <w:tcW w:w="0" w:type="auto"/>
            <w:shd w:val="clear" w:color="auto" w:fill="F3F3F3"/>
          </w:tcPr>
          <w:p w14:paraId="32198EE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device_name</w:t>
            </w:r>
          </w:p>
        </w:tc>
        <w:tc>
          <w:tcPr>
            <w:tcW w:w="0" w:type="auto"/>
            <w:shd w:val="clear" w:color="auto" w:fill="F3F3F3"/>
          </w:tcPr>
          <w:p w14:paraId="32198E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8E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8E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F4" w14:textId="77777777">
        <w:tc>
          <w:tcPr>
            <w:tcW w:w="0" w:type="auto"/>
            <w:shd w:val="clear" w:color="auto" w:fill="FFFFFF"/>
          </w:tcPr>
          <w:p w14:paraId="32198EE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E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FFFFF"/>
          </w:tcPr>
          <w:p w14:paraId="32198E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8E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8E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EF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EFB" w14:textId="77777777">
        <w:tc>
          <w:tcPr>
            <w:tcW w:w="0" w:type="auto"/>
            <w:shd w:val="clear" w:color="auto" w:fill="F3F3F3"/>
          </w:tcPr>
          <w:p w14:paraId="32198EF5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E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3F3F3"/>
          </w:tcPr>
          <w:p w14:paraId="32198E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8EF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8E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EF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EFC" w14:textId="77777777" w:rsidR="00DC5D26" w:rsidRDefault="00DC5D26">
      <w:pPr>
        <w:rPr>
          <w:rStyle w:val="Table-Header"/>
        </w:rPr>
      </w:pPr>
    </w:p>
    <w:p w14:paraId="32198EFD" w14:textId="77777777" w:rsidR="00DC5D26" w:rsidRDefault="00EC1450">
      <w:pPr>
        <w:pStyle w:val="BlockTitleParagraph"/>
        <w:rPr>
          <w:rStyle w:val="Table-Header"/>
        </w:rPr>
      </w:pPr>
      <w:bookmarkStart w:id="620" w:name="VVnUcA27RA4wKm1vXJLeZ3G7iGk="/>
      <w:r>
        <w:t>Indexes</w:t>
      </w:r>
      <w:bookmarkEnd w:id="62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6"/>
        <w:gridCol w:w="5106"/>
        <w:gridCol w:w="2080"/>
        <w:gridCol w:w="1230"/>
      </w:tblGrid>
      <w:tr w:rsidR="00DC5D26" w14:paraId="32198F02" w14:textId="77777777">
        <w:tc>
          <w:tcPr>
            <w:tcW w:w="0" w:type="auto"/>
            <w:shd w:val="clear" w:color="auto" w:fill="F3F3F3"/>
            <w:vAlign w:val="bottom"/>
          </w:tcPr>
          <w:p w14:paraId="32198E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E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F07" w14:textId="77777777">
        <w:tc>
          <w:tcPr>
            <w:tcW w:w="0" w:type="auto"/>
            <w:shd w:val="clear" w:color="auto" w:fill="FFFFFF"/>
          </w:tcPr>
          <w:p w14:paraId="32198F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0">
                <v:shape id="_x0000_i175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F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Device</w:t>
            </w:r>
          </w:p>
        </w:tc>
        <w:tc>
          <w:tcPr>
            <w:tcW w:w="0" w:type="auto"/>
            <w:shd w:val="clear" w:color="auto" w:fill="FFFFFF"/>
          </w:tcPr>
          <w:p w14:paraId="32198F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F06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F0C" w14:textId="77777777">
        <w:tc>
          <w:tcPr>
            <w:tcW w:w="0" w:type="auto"/>
            <w:shd w:val="clear" w:color="auto" w:fill="F3F3F3"/>
          </w:tcPr>
          <w:p w14:paraId="32198F0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F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IX_t_subscription_device_code</w:t>
            </w:r>
          </w:p>
        </w:tc>
        <w:tc>
          <w:tcPr>
            <w:tcW w:w="0" w:type="auto"/>
            <w:shd w:val="clear" w:color="auto" w:fill="F3F3F3"/>
          </w:tcPr>
          <w:p w14:paraId="32198F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device_code</w:t>
            </w:r>
          </w:p>
        </w:tc>
        <w:tc>
          <w:tcPr>
            <w:tcW w:w="0" w:type="auto"/>
            <w:shd w:val="clear" w:color="auto" w:fill="F3F3F3"/>
          </w:tcPr>
          <w:p w14:paraId="32198F0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11" w14:textId="77777777">
        <w:tc>
          <w:tcPr>
            <w:tcW w:w="0" w:type="auto"/>
            <w:shd w:val="clear" w:color="auto" w:fill="FFFFFF"/>
          </w:tcPr>
          <w:p w14:paraId="32198F0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F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IX_t_subscription_device_subscription_id</w:t>
            </w:r>
          </w:p>
        </w:tc>
        <w:tc>
          <w:tcPr>
            <w:tcW w:w="0" w:type="auto"/>
            <w:shd w:val="clear" w:color="auto" w:fill="FFFFFF"/>
          </w:tcPr>
          <w:p w14:paraId="32198F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FFFFF"/>
          </w:tcPr>
          <w:p w14:paraId="32198F1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F12" w14:textId="77777777" w:rsidR="00DC5D26" w:rsidRDefault="00DC5D26">
      <w:pPr>
        <w:rPr>
          <w:rStyle w:val="Table-Header"/>
        </w:rPr>
      </w:pPr>
    </w:p>
    <w:p w14:paraId="32198F13" w14:textId="77777777" w:rsidR="00DC5D26" w:rsidRDefault="00EC1450">
      <w:pPr>
        <w:pStyle w:val="BlockTitleParagraph"/>
        <w:rPr>
          <w:rStyle w:val="Table-Header"/>
        </w:rPr>
      </w:pPr>
      <w:bookmarkStart w:id="621" w:name="nm/FYRjH1ZdvXA4ExvDS+GlmNw0="/>
      <w:r>
        <w:t>Foreign Keys</w:t>
      </w:r>
      <w:bookmarkEnd w:id="62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205"/>
        <w:gridCol w:w="5037"/>
      </w:tblGrid>
      <w:tr w:rsidR="00DC5D26" w14:paraId="32198F16" w14:textId="77777777">
        <w:tc>
          <w:tcPr>
            <w:tcW w:w="0" w:type="auto"/>
            <w:shd w:val="clear" w:color="auto" w:fill="F3F3F3"/>
            <w:vAlign w:val="bottom"/>
          </w:tcPr>
          <w:p w14:paraId="32198F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1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F19" w14:textId="77777777">
        <w:tc>
          <w:tcPr>
            <w:tcW w:w="0" w:type="auto"/>
            <w:shd w:val="clear" w:color="auto" w:fill="FFFFFF"/>
          </w:tcPr>
          <w:p w14:paraId="32198F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Device_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Subscription</w:t>
            </w:r>
          </w:p>
        </w:tc>
        <w:tc>
          <w:tcPr>
            <w:tcW w:w="0" w:type="auto"/>
            <w:shd w:val="clear" w:color="auto" w:fill="FFFFFF"/>
          </w:tcPr>
          <w:p w14:paraId="32198F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subscription_id-&gt;</w:t>
            </w:r>
            <w:hyperlink w:anchor="0fbEPQn2ckpupg1/9FJCsZJQ3CQ=" w:history="1">
              <w:r>
                <w:rPr>
                  <w:rStyle w:val="Table-Default"/>
                </w:rPr>
                <w:t>[licensing].[t_subscription].[id]</w:t>
              </w:r>
            </w:hyperlink>
          </w:p>
        </w:tc>
      </w:tr>
    </w:tbl>
    <w:p w14:paraId="32198F1A" w14:textId="77777777" w:rsidR="00DC5D26" w:rsidRDefault="00DC5D26">
      <w:pPr>
        <w:rPr>
          <w:rStyle w:val="Table-Header"/>
        </w:rPr>
      </w:pPr>
    </w:p>
    <w:p w14:paraId="32198F1B" w14:textId="77777777" w:rsidR="00DC5D26" w:rsidRDefault="00EC1450">
      <w:pPr>
        <w:pStyle w:val="BlockTitleParagraph"/>
        <w:rPr>
          <w:rStyle w:val="Table-Header"/>
        </w:rPr>
      </w:pPr>
      <w:bookmarkStart w:id="622" w:name="70z/+ia2MuRyeOlyqASk5h9QufI="/>
      <w:r>
        <w:t>SQL Script</w:t>
      </w:r>
      <w:bookmarkEnd w:id="62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F31" w14:textId="77777777">
        <w:tc>
          <w:tcPr>
            <w:tcW w:w="0" w:type="auto"/>
            <w:shd w:val="clear" w:color="auto" w:fill="F5F5F5"/>
          </w:tcPr>
          <w:p w14:paraId="32198F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[t_subscription_device]</w:t>
            </w:r>
          </w:p>
          <w:p w14:paraId="32198F1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F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F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[subscription_id]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[device_code]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[device_name]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F2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2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</w:t>
            </w:r>
            <w:r>
              <w:rPr>
                <w:rStyle w:val="ScriptKeyword"/>
              </w:rPr>
              <w:t>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 xml:space="preserve">Device]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2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[IX_t_subscription_device_code]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[t_subscription_device] ([device_code]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2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[IX_t_subscription_device_subscription_id]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[t_subscription_device] ([subscription_id]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2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>Device_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Subscription]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 ([id]</w:t>
            </w:r>
            <w:r>
              <w:rPr>
                <w:rStyle w:val="ScriptOperator"/>
              </w:rPr>
              <w:t>)</w:t>
            </w:r>
          </w:p>
          <w:p w14:paraId="32198F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2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devices allowed to use a subscription'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't_subscription_device'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</w:t>
            </w:r>
            <w:r>
              <w:rPr>
                <w:rStyle w:val="ScriptOperator"/>
              </w:rPr>
              <w:t>ULL</w:t>
            </w:r>
          </w:p>
          <w:p w14:paraId="32198F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3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F32" w14:textId="77777777" w:rsidR="00DC5D26" w:rsidRDefault="00DC5D26">
      <w:pPr>
        <w:rPr>
          <w:rStyle w:val="ScriptNormal"/>
        </w:rPr>
      </w:pPr>
    </w:p>
    <w:p w14:paraId="32198F33" w14:textId="77777777" w:rsidR="00DC5D26" w:rsidRDefault="00EC1450">
      <w:pPr>
        <w:pStyle w:val="BlockTitleParagraph"/>
        <w:rPr>
          <w:rStyle w:val="ScriptNormal"/>
        </w:rPr>
      </w:pPr>
      <w:bookmarkStart w:id="623" w:name="BELG383ZrJB1hZH/7uvIKFxfvkk="/>
      <w:r>
        <w:t>Uses</w:t>
      </w:r>
      <w:bookmarkEnd w:id="623"/>
    </w:p>
    <w:p w14:paraId="32198F34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F35" w14:textId="77777777" w:rsidR="00DC5D26" w:rsidRDefault="00EC1450">
      <w:r>
        <w:t>[licensing]</w:t>
      </w:r>
    </w:p>
    <w:p w14:paraId="32198F36" w14:textId="77777777" w:rsidR="00DC5D26" w:rsidRDefault="00EC1450">
      <w:pPr>
        <w:pStyle w:val="BlockTitleParagraph"/>
      </w:pPr>
      <w:bookmarkStart w:id="624" w:name="oe3MrlLgeMbpRBa0WKQ63MEyQx0="/>
      <w:r>
        <w:t>Used By</w:t>
      </w:r>
      <w:bookmarkEnd w:id="624"/>
    </w:p>
    <w:p w14:paraId="32198F37" w14:textId="77777777" w:rsidR="00DC5D26" w:rsidRDefault="00EC1450">
      <w:hyperlink w:anchor="OvW9HlRBjCiNzot5nv3QfsXOMRk=" w:history="1">
        <w:r>
          <w:t>[licensing].[p_subscription_device_delete]</w:t>
        </w:r>
      </w:hyperlink>
    </w:p>
    <w:p w14:paraId="32198F38" w14:textId="77777777" w:rsidR="00DC5D26" w:rsidRDefault="00EC1450">
      <w:hyperlink w:anchor="ZNwcrfKOZjwN6gLDU2gsQShLg64=" w:history="1">
        <w:r>
          <w:t>[licensi</w:t>
        </w:r>
        <w:r>
          <w:t>ng].[p_subscription_device_get_all]</w:t>
        </w:r>
      </w:hyperlink>
    </w:p>
    <w:p w14:paraId="32198F39" w14:textId="77777777" w:rsidR="00DC5D26" w:rsidRDefault="00EC1450">
      <w:hyperlink w:anchor="J2Ixk+CPTdOyzdV2pdjCwYxFxSY=" w:history="1">
        <w:r>
          <w:t>[licensing].[p_subscription_device_get_by_id]</w:t>
        </w:r>
      </w:hyperlink>
    </w:p>
    <w:p w14:paraId="32198F3A" w14:textId="77777777" w:rsidR="00DC5D26" w:rsidRDefault="00EC1450">
      <w:hyperlink w:anchor="XJwL3gZ7pJ7ohOKLoOIDmmcQne8=" w:history="1">
        <w:r>
          <w:t>[licensing].[p_subscription_device_get_by_subscriptionid]</w:t>
        </w:r>
      </w:hyperlink>
    </w:p>
    <w:p w14:paraId="32198F3B" w14:textId="77777777" w:rsidR="00DC5D26" w:rsidRDefault="00EC1450">
      <w:hyperlink w:anchor="TqbljfXL9mvriG0RqnwK7WwwR6g=" w:history="1">
        <w:r>
          <w:t>[licensing].[p_subscription_device_get_by_subscriptionid_devicecode]</w:t>
        </w:r>
      </w:hyperlink>
    </w:p>
    <w:p w14:paraId="32198F3C" w14:textId="77777777" w:rsidR="00DC5D26" w:rsidRDefault="00EC1450">
      <w:hyperlink w:anchor="kTCEvnUJK1U9T28z5paLXAjnCq0=" w:history="1">
        <w:r>
          <w:t>[licensing].[p_subscription_device_insert]</w:t>
        </w:r>
      </w:hyperlink>
    </w:p>
    <w:p w14:paraId="32198F3D" w14:textId="77777777" w:rsidR="00DC5D26" w:rsidRDefault="00EC1450">
      <w:hyperlink w:anchor="hfaMAggSWYiwBchRNl7IpyHeHCs=" w:history="1">
        <w:r>
          <w:t>[licensing].[p_subscription_device_update]</w:t>
        </w:r>
      </w:hyperlink>
    </w:p>
    <w:p w14:paraId="32198F3E" w14:textId="77777777" w:rsidR="00DC5D26" w:rsidRDefault="00EC1450">
      <w:hyperlink w:anchor="225pATZ7KewLBKmJFHmdFIAENo8=" w:history="1">
        <w:r>
          <w:t>[licensing].[p_subscription_get_by_subscriptiondevice]</w:t>
        </w:r>
      </w:hyperlink>
    </w:p>
    <w:p w14:paraId="32198F3F" w14:textId="77777777" w:rsidR="00DC5D26" w:rsidRDefault="00DC5D26">
      <w:pPr>
        <w:sectPr w:rsidR="00DC5D26">
          <w:headerReference w:type="default" r:id="rId9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F42" w14:textId="77777777">
        <w:tc>
          <w:tcPr>
            <w:tcW w:w="0" w:type="auto"/>
            <w:shd w:val="clear" w:color="auto" w:fill="E6E6E6"/>
          </w:tcPr>
          <w:p w14:paraId="32198F40" w14:textId="77777777" w:rsidR="00DC5D26" w:rsidRDefault="00EC1450">
            <w:pPr>
              <w:pStyle w:val="Heading6"/>
            </w:pPr>
            <w:bookmarkStart w:id="625" w:name="_Toc256000073"/>
            <w:bookmarkStart w:id="626" w:name="jrEJsKBnLMDw32yaeZrtVt+09KU="/>
            <w:r>
              <w:pict w14:anchorId="3219F041">
                <v:shape id="_x0000_i1755" type="#_x0000_t75" style="width:11.95pt;height:11.95pt">
                  <v:imagedata r:id="rId11" o:title=""/>
                </v:shape>
              </w:pict>
            </w:r>
            <w:r>
              <w:t xml:space="preserve"> [licensing].[t_subscription_user]</w:t>
            </w:r>
            <w:bookmarkEnd w:id="625"/>
          </w:p>
          <w:bookmarkEnd w:id="626"/>
          <w:p w14:paraId="32198F41" w14:textId="77777777" w:rsidR="00DC5D26" w:rsidRDefault="00DC5D26"/>
        </w:tc>
      </w:tr>
    </w:tbl>
    <w:p w14:paraId="32198F43" w14:textId="77777777" w:rsidR="00DC5D26" w:rsidRDefault="00DC5D26">
      <w:pPr>
        <w:keepNext/>
      </w:pPr>
    </w:p>
    <w:p w14:paraId="32198F44" w14:textId="77777777" w:rsidR="00DC5D26" w:rsidRDefault="00EC1450">
      <w:pPr>
        <w:pStyle w:val="BlockTitleParagraph"/>
        <w:rPr>
          <w:rStyle w:val="Description"/>
        </w:rPr>
      </w:pPr>
      <w:bookmarkStart w:id="627" w:name="Sxv/XOIFGgdRJYD58RjPf2yiv8I="/>
      <w:r>
        <w:t>MS_</w:t>
      </w:r>
      <w:r>
        <w:softHyphen/>
        <w:t>Description</w:t>
      </w:r>
      <w:bookmarkEnd w:id="627"/>
    </w:p>
    <w:p w14:paraId="32198F45" w14:textId="77777777" w:rsidR="00DC5D26" w:rsidRDefault="00EC1450">
      <w:r>
        <w:t>The users allowed to use a subscription</w:t>
      </w:r>
    </w:p>
    <w:p w14:paraId="32198F46" w14:textId="77777777" w:rsidR="00DC5D26" w:rsidRDefault="00EC1450">
      <w:pPr>
        <w:pStyle w:val="BlockTitleParagraph"/>
      </w:pPr>
      <w:bookmarkStart w:id="628" w:name="ipt3jvnq/hS9gaip15kY4ZSvLHk="/>
      <w:r>
        <w:t>Properties</w:t>
      </w:r>
      <w:bookmarkEnd w:id="62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F49" w14:textId="77777777">
        <w:tc>
          <w:tcPr>
            <w:tcW w:w="0" w:type="auto"/>
            <w:shd w:val="clear" w:color="auto" w:fill="F3F3F3"/>
            <w:vAlign w:val="bottom"/>
          </w:tcPr>
          <w:p w14:paraId="32198F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4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F4C" w14:textId="77777777">
        <w:tc>
          <w:tcPr>
            <w:tcW w:w="0" w:type="auto"/>
            <w:shd w:val="clear" w:color="auto" w:fill="FFFFFF"/>
          </w:tcPr>
          <w:p w14:paraId="32198F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F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F4F" w14:textId="77777777">
        <w:tc>
          <w:tcPr>
            <w:tcW w:w="0" w:type="auto"/>
            <w:shd w:val="clear" w:color="auto" w:fill="F3F3F3"/>
          </w:tcPr>
          <w:p w14:paraId="32198F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F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8F52" w14:textId="77777777">
        <w:tc>
          <w:tcPr>
            <w:tcW w:w="0" w:type="auto"/>
            <w:shd w:val="clear" w:color="auto" w:fill="FFFFFF"/>
          </w:tcPr>
          <w:p w14:paraId="32198F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F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06:53:27 vrijdag 14 mei 2021</w:t>
            </w:r>
          </w:p>
        </w:tc>
      </w:tr>
      <w:tr w:rsidR="00DC5D26" w14:paraId="32198F55" w14:textId="77777777">
        <w:tc>
          <w:tcPr>
            <w:tcW w:w="0" w:type="auto"/>
            <w:shd w:val="clear" w:color="auto" w:fill="F3F3F3"/>
          </w:tcPr>
          <w:p w14:paraId="32198F5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F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06:53:28 vrijdag 14 mei 2021</w:t>
            </w:r>
          </w:p>
        </w:tc>
      </w:tr>
    </w:tbl>
    <w:p w14:paraId="32198F56" w14:textId="77777777" w:rsidR="00DC5D26" w:rsidRDefault="00DC5D26">
      <w:pPr>
        <w:rPr>
          <w:rStyle w:val="Table-Header"/>
        </w:rPr>
      </w:pPr>
    </w:p>
    <w:p w14:paraId="32198F57" w14:textId="77777777" w:rsidR="00DC5D26" w:rsidRDefault="00EC1450">
      <w:pPr>
        <w:pStyle w:val="BlockTitleParagraph"/>
        <w:rPr>
          <w:rStyle w:val="Table-Header"/>
        </w:rPr>
      </w:pPr>
      <w:bookmarkStart w:id="629" w:name="wqI9ErPi+aKalgIgyG14aBPHAtE="/>
      <w:r>
        <w:t>Columns</w:t>
      </w:r>
      <w:bookmarkEnd w:id="62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63"/>
        <w:gridCol w:w="1777"/>
        <w:gridCol w:w="1679"/>
        <w:gridCol w:w="2342"/>
        <w:gridCol w:w="1395"/>
        <w:gridCol w:w="1086"/>
      </w:tblGrid>
      <w:tr w:rsidR="00DC5D26" w14:paraId="32198F5E" w14:textId="77777777">
        <w:tc>
          <w:tcPr>
            <w:tcW w:w="0" w:type="auto"/>
            <w:shd w:val="clear" w:color="auto" w:fill="F3F3F3"/>
            <w:vAlign w:val="bottom"/>
          </w:tcPr>
          <w:p w14:paraId="32198F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Identity</w:t>
            </w:r>
          </w:p>
        </w:tc>
      </w:tr>
      <w:tr w:rsidR="00DC5D26" w14:paraId="32198F65" w14:textId="77777777">
        <w:tc>
          <w:tcPr>
            <w:tcW w:w="0" w:type="auto"/>
            <w:shd w:val="clear" w:color="auto" w:fill="FFFFFF"/>
          </w:tcPr>
          <w:p w14:paraId="32198F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2">
                <v:shape id="_x0000_i175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F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F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8F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8F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F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DC5D26" w14:paraId="32198F6C" w14:textId="77777777">
        <w:tc>
          <w:tcPr>
            <w:tcW w:w="0" w:type="auto"/>
            <w:shd w:val="clear" w:color="auto" w:fill="F3F3F3"/>
          </w:tcPr>
          <w:p w14:paraId="32198F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3">
                <v:shape id="_x0000_i1757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44">
                <v:shape id="_x0000_i175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F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3F3F3"/>
          </w:tcPr>
          <w:p w14:paraId="32198F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F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F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F6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73" w14:textId="77777777">
        <w:tc>
          <w:tcPr>
            <w:tcW w:w="0" w:type="auto"/>
            <w:shd w:val="clear" w:color="auto" w:fill="FFFFFF"/>
          </w:tcPr>
          <w:p w14:paraId="32198F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5">
                <v:shape id="_x0000_i1759" type="#_x0000_t75" style="width:11.95pt;height:11.95pt">
                  <v:imagedata r:id="rId22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F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F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8F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8F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F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7A" w14:textId="77777777">
        <w:tc>
          <w:tcPr>
            <w:tcW w:w="0" w:type="auto"/>
            <w:shd w:val="clear" w:color="auto" w:fill="F3F3F3"/>
          </w:tcPr>
          <w:p w14:paraId="32198F7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F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date_created</w:t>
            </w:r>
          </w:p>
        </w:tc>
        <w:tc>
          <w:tcPr>
            <w:tcW w:w="0" w:type="auto"/>
            <w:shd w:val="clear" w:color="auto" w:fill="F3F3F3"/>
          </w:tcPr>
          <w:p w14:paraId="32198F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8F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8F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F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81" w14:textId="77777777">
        <w:tc>
          <w:tcPr>
            <w:tcW w:w="0" w:type="auto"/>
            <w:shd w:val="clear" w:color="auto" w:fill="FFFFFF"/>
          </w:tcPr>
          <w:p w14:paraId="32198F7B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F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status</w:t>
            </w:r>
          </w:p>
        </w:tc>
        <w:tc>
          <w:tcPr>
            <w:tcW w:w="0" w:type="auto"/>
            <w:shd w:val="clear" w:color="auto" w:fill="FFFFFF"/>
          </w:tcPr>
          <w:p w14:paraId="32198F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8F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8F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F8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F82" w14:textId="77777777" w:rsidR="00DC5D26" w:rsidRDefault="00DC5D26">
      <w:pPr>
        <w:rPr>
          <w:rStyle w:val="Table-Header"/>
        </w:rPr>
      </w:pPr>
    </w:p>
    <w:p w14:paraId="32198F83" w14:textId="77777777" w:rsidR="00DC5D26" w:rsidRDefault="00EC1450">
      <w:pPr>
        <w:pStyle w:val="BlockTitleParagraph"/>
        <w:rPr>
          <w:rStyle w:val="Table-Header"/>
        </w:rPr>
      </w:pPr>
      <w:bookmarkStart w:id="630" w:name="+XClh0xQ9vrClL/odNl/Zyr0H/A="/>
      <w:r>
        <w:t>Indexes</w:t>
      </w:r>
      <w:bookmarkEnd w:id="63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9"/>
        <w:gridCol w:w="4993"/>
        <w:gridCol w:w="2137"/>
        <w:gridCol w:w="1263"/>
      </w:tblGrid>
      <w:tr w:rsidR="00DC5D26" w14:paraId="32198F88" w14:textId="77777777">
        <w:tc>
          <w:tcPr>
            <w:tcW w:w="0" w:type="auto"/>
            <w:shd w:val="clear" w:color="auto" w:fill="F3F3F3"/>
            <w:vAlign w:val="bottom"/>
          </w:tcPr>
          <w:p w14:paraId="32198F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8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8F8D" w14:textId="77777777">
        <w:tc>
          <w:tcPr>
            <w:tcW w:w="0" w:type="auto"/>
            <w:shd w:val="clear" w:color="auto" w:fill="FFFFFF"/>
          </w:tcPr>
          <w:p w14:paraId="32198F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6">
                <v:shape id="_x0000_i176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F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User</w:t>
            </w:r>
          </w:p>
        </w:tc>
        <w:tc>
          <w:tcPr>
            <w:tcW w:w="0" w:type="auto"/>
            <w:shd w:val="clear" w:color="auto" w:fill="FFFFFF"/>
          </w:tcPr>
          <w:p w14:paraId="32198F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id</w:t>
            </w:r>
          </w:p>
        </w:tc>
        <w:tc>
          <w:tcPr>
            <w:tcW w:w="0" w:type="auto"/>
            <w:shd w:val="clear" w:color="auto" w:fill="FFFFFF"/>
          </w:tcPr>
          <w:p w14:paraId="32198F8C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8F92" w14:textId="77777777">
        <w:tc>
          <w:tcPr>
            <w:tcW w:w="0" w:type="auto"/>
            <w:shd w:val="clear" w:color="auto" w:fill="F3F3F3"/>
          </w:tcPr>
          <w:p w14:paraId="32198F8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F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IX_t_subscription_user_subscription_id</w:t>
            </w:r>
          </w:p>
        </w:tc>
        <w:tc>
          <w:tcPr>
            <w:tcW w:w="0" w:type="auto"/>
            <w:shd w:val="clear" w:color="auto" w:fill="F3F3F3"/>
          </w:tcPr>
          <w:p w14:paraId="32198F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subscription_id</w:t>
            </w:r>
          </w:p>
        </w:tc>
        <w:tc>
          <w:tcPr>
            <w:tcW w:w="0" w:type="auto"/>
            <w:shd w:val="clear" w:color="auto" w:fill="F3F3F3"/>
          </w:tcPr>
          <w:p w14:paraId="32198F9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97" w14:textId="77777777">
        <w:tc>
          <w:tcPr>
            <w:tcW w:w="0" w:type="auto"/>
            <w:shd w:val="clear" w:color="auto" w:fill="FFFFFF"/>
          </w:tcPr>
          <w:p w14:paraId="32198F93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F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IX_t_subscription_user_username</w:t>
            </w:r>
          </w:p>
        </w:tc>
        <w:tc>
          <w:tcPr>
            <w:tcW w:w="0" w:type="auto"/>
            <w:shd w:val="clear" w:color="auto" w:fill="FFFFFF"/>
          </w:tcPr>
          <w:p w14:paraId="32198F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8F96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8F98" w14:textId="77777777" w:rsidR="00DC5D26" w:rsidRDefault="00DC5D26">
      <w:pPr>
        <w:rPr>
          <w:rStyle w:val="Table-Header"/>
        </w:rPr>
      </w:pPr>
    </w:p>
    <w:p w14:paraId="32198F99" w14:textId="77777777" w:rsidR="00DC5D26" w:rsidRDefault="00EC1450">
      <w:pPr>
        <w:pStyle w:val="BlockTitleParagraph"/>
        <w:rPr>
          <w:rStyle w:val="Table-Header"/>
        </w:rPr>
      </w:pPr>
      <w:bookmarkStart w:id="631" w:name="HsChW9jqEX5lUP6eQnfYTKd/Yho="/>
      <w:r>
        <w:t>Foreign Keys</w:t>
      </w:r>
      <w:bookmarkEnd w:id="63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084"/>
        <w:gridCol w:w="5158"/>
      </w:tblGrid>
      <w:tr w:rsidR="00DC5D26" w14:paraId="32198F9C" w14:textId="77777777">
        <w:tc>
          <w:tcPr>
            <w:tcW w:w="0" w:type="auto"/>
            <w:shd w:val="clear" w:color="auto" w:fill="F3F3F3"/>
            <w:vAlign w:val="bottom"/>
          </w:tcPr>
          <w:p w14:paraId="32198F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8F9F" w14:textId="77777777">
        <w:tc>
          <w:tcPr>
            <w:tcW w:w="0" w:type="auto"/>
            <w:shd w:val="clear" w:color="auto" w:fill="FFFFFF"/>
          </w:tcPr>
          <w:p w14:paraId="32198F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</w:t>
            </w:r>
            <w:r>
              <w:rPr>
                <w:rStyle w:val="Table-Default"/>
              </w:rPr>
              <w:softHyphen/>
              <w:t>Subscription_</w:t>
            </w:r>
            <w:r>
              <w:rPr>
                <w:rStyle w:val="Table-Default"/>
              </w:rPr>
              <w:softHyphen/>
              <w:t>User_</w:t>
            </w:r>
            <w:r>
              <w:rPr>
                <w:rStyle w:val="Table-Default"/>
              </w:rPr>
              <w:softHyphen/>
              <w:t>Subscription</w:t>
            </w:r>
          </w:p>
        </w:tc>
        <w:tc>
          <w:tcPr>
            <w:tcW w:w="0" w:type="auto"/>
            <w:shd w:val="clear" w:color="auto" w:fill="FFFFFF"/>
          </w:tcPr>
          <w:p w14:paraId="32198F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subscription_id-&gt;</w:t>
            </w:r>
            <w:hyperlink w:anchor="0fbEPQn2ckpupg1/9FJCsZJQ3CQ=" w:history="1">
              <w:r>
                <w:rPr>
                  <w:rStyle w:val="Table-Default"/>
                </w:rPr>
                <w:t>[licensing].[t_subscription].[id]</w:t>
              </w:r>
            </w:hyperlink>
          </w:p>
        </w:tc>
      </w:tr>
    </w:tbl>
    <w:p w14:paraId="32198FA0" w14:textId="77777777" w:rsidR="00DC5D26" w:rsidRDefault="00DC5D26">
      <w:pPr>
        <w:rPr>
          <w:rStyle w:val="Table-Header"/>
        </w:rPr>
      </w:pPr>
    </w:p>
    <w:p w14:paraId="32198FA1" w14:textId="77777777" w:rsidR="00DC5D26" w:rsidRDefault="00EC1450">
      <w:pPr>
        <w:pStyle w:val="BlockTitleParagraph"/>
        <w:rPr>
          <w:rStyle w:val="Table-Header"/>
        </w:rPr>
      </w:pPr>
      <w:bookmarkStart w:id="632" w:name="2NG3QAob5ykCy6csAeWTlqKnbXk="/>
      <w:r>
        <w:t>SQL Script</w:t>
      </w:r>
      <w:bookmarkEnd w:id="63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FB6" w14:textId="77777777">
        <w:tc>
          <w:tcPr>
            <w:tcW w:w="0" w:type="auto"/>
            <w:shd w:val="clear" w:color="auto" w:fill="F5F5F5"/>
          </w:tcPr>
          <w:p w14:paraId="32198FA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[t_subscription_user]</w:t>
            </w:r>
          </w:p>
          <w:p w14:paraId="32198FA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8F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 1),</w:t>
            </w:r>
          </w:p>
          <w:p w14:paraId="32198F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[subscription_id]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[date_created]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8F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[status] [tinyint]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8FA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 xml:space="preserve">User]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[IX_t_subscription_user_subscription_id]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[t_subscription_user] (</w:t>
            </w:r>
            <w:r>
              <w:rPr>
                <w:rStyle w:val="ScriptNormal"/>
              </w:rPr>
              <w:t>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[IX_t_subscription_user_username]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[t_subscription_user] ([username]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8F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</w:t>
            </w:r>
            <w:r>
              <w:rPr>
                <w:rStyle w:val="ScriptNormal"/>
              </w:rPr>
              <w:softHyphen/>
              <w:t>Subscription_</w:t>
            </w:r>
            <w:r>
              <w:rPr>
                <w:rStyle w:val="ScriptNormal"/>
              </w:rPr>
              <w:softHyphen/>
              <w:t>User_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Subscription]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([subscription_id]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 ([id]</w:t>
            </w:r>
            <w:r>
              <w:rPr>
                <w:rStyle w:val="ScriptOperator"/>
              </w:rPr>
              <w:t>)</w:t>
            </w:r>
          </w:p>
          <w:p w14:paraId="32198F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'The users allowed to use a subscription'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'licensing'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't_subscription_user'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8F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8FB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8FB7" w14:textId="77777777" w:rsidR="00DC5D26" w:rsidRDefault="00DC5D26">
      <w:pPr>
        <w:rPr>
          <w:rStyle w:val="ScriptNormal"/>
        </w:rPr>
      </w:pPr>
    </w:p>
    <w:p w14:paraId="32198FB8" w14:textId="77777777" w:rsidR="00DC5D26" w:rsidRDefault="00EC1450">
      <w:pPr>
        <w:pStyle w:val="BlockTitleParagraph"/>
        <w:rPr>
          <w:rStyle w:val="ScriptNormal"/>
        </w:rPr>
      </w:pPr>
      <w:bookmarkStart w:id="633" w:name="3M7FuNMclvs5Z0wC36iIDhcoRSo="/>
      <w:r>
        <w:t>Uses</w:t>
      </w:r>
      <w:bookmarkEnd w:id="633"/>
    </w:p>
    <w:p w14:paraId="32198FB9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8FBA" w14:textId="77777777" w:rsidR="00DC5D26" w:rsidRDefault="00EC1450">
      <w:r>
        <w:t>[licensing]</w:t>
      </w:r>
    </w:p>
    <w:p w14:paraId="32198FBB" w14:textId="77777777" w:rsidR="00DC5D26" w:rsidRDefault="00EC1450">
      <w:pPr>
        <w:pStyle w:val="BlockTitleParagraph"/>
      </w:pPr>
      <w:bookmarkStart w:id="634" w:name="CyttHTtacKjw1cZKVC2lc9sQVP8="/>
      <w:r>
        <w:t>Used By</w:t>
      </w:r>
      <w:bookmarkEnd w:id="634"/>
    </w:p>
    <w:p w14:paraId="32198FBC" w14:textId="77777777" w:rsidR="00DC5D26" w:rsidRDefault="00EC1450">
      <w:hyperlink w:anchor="tTJad1cWPnrLdIvzBtd86vYpybA=" w:history="1">
        <w:r>
          <w:t>[licensing].[p_subscription_get_by_subscriptionuser]</w:t>
        </w:r>
      </w:hyperlink>
    </w:p>
    <w:p w14:paraId="32198FBD" w14:textId="77777777" w:rsidR="00DC5D26" w:rsidRDefault="00EC1450">
      <w:hyperlink w:anchor="PgAR8zhkf9scprZhWYeXceAht+4=" w:history="1">
        <w:r>
          <w:t>[l</w:t>
        </w:r>
        <w:r>
          <w:t>icensing].[p_subscription_user_delete]</w:t>
        </w:r>
      </w:hyperlink>
    </w:p>
    <w:p w14:paraId="32198FBE" w14:textId="77777777" w:rsidR="00DC5D26" w:rsidRDefault="00EC1450">
      <w:hyperlink w:anchor="ZwvfnamhlF8i4TI05qX7rsH8lFw=" w:history="1">
        <w:r>
          <w:t>[licensing].[p_subscription_user_get_all]</w:t>
        </w:r>
      </w:hyperlink>
    </w:p>
    <w:p w14:paraId="32198FBF" w14:textId="77777777" w:rsidR="00DC5D26" w:rsidRDefault="00EC1450">
      <w:hyperlink w:anchor="uZ6svt0rbDgzpf5wg+dLE5i741Y=" w:history="1">
        <w:r>
          <w:t>[licensing].[p_subscription_user_get_by_id]</w:t>
        </w:r>
      </w:hyperlink>
    </w:p>
    <w:p w14:paraId="32198FC0" w14:textId="77777777" w:rsidR="00DC5D26" w:rsidRDefault="00EC1450">
      <w:hyperlink w:anchor="+9OG++c2Z91qAZmkSNfUF+BLiaU=" w:history="1">
        <w:r>
          <w:t>[licensing].[p_subscription_user_get_by_subscriptionid_username]</w:t>
        </w:r>
      </w:hyperlink>
    </w:p>
    <w:p w14:paraId="32198FC1" w14:textId="77777777" w:rsidR="00DC5D26" w:rsidRDefault="00EC1450">
      <w:hyperlink w:anchor="DDN48PXPjMZo8/enrDvN1VXcExs=" w:history="1">
        <w:r>
          <w:t>[licensing].[p_subscription_user_insert]</w:t>
        </w:r>
      </w:hyperlink>
    </w:p>
    <w:p w14:paraId="32198FC2" w14:textId="77777777" w:rsidR="00DC5D26" w:rsidRDefault="00EC1450">
      <w:hyperlink w:anchor="FtQXLxWS7Ltpw64vCnmLv2Hj89w=" w:history="1">
        <w:r>
          <w:t>[licensing].[p_subscription_user_search]</w:t>
        </w:r>
      </w:hyperlink>
    </w:p>
    <w:p w14:paraId="32198FC3" w14:textId="77777777" w:rsidR="00DC5D26" w:rsidRDefault="00EC1450">
      <w:hyperlink w:anchor="+5YEV95dtYx+ZRRIxHbuRMji5/4=" w:history="1">
        <w:r>
          <w:t>[licensing].[p_subscription_user_update]</w:t>
        </w:r>
      </w:hyperlink>
    </w:p>
    <w:p w14:paraId="32198FC4" w14:textId="77777777" w:rsidR="00DC5D26" w:rsidRDefault="00DC5D26">
      <w:pPr>
        <w:sectPr w:rsidR="00DC5D26">
          <w:headerReference w:type="default" r:id="rId9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8FC7" w14:textId="77777777">
        <w:tc>
          <w:tcPr>
            <w:tcW w:w="0" w:type="auto"/>
            <w:shd w:val="clear" w:color="auto" w:fill="E6E6E6"/>
          </w:tcPr>
          <w:p w14:paraId="32198FC5" w14:textId="77777777" w:rsidR="00DC5D26" w:rsidRDefault="00EC1450">
            <w:pPr>
              <w:pStyle w:val="Heading6"/>
            </w:pPr>
            <w:bookmarkStart w:id="635" w:name="_Toc256000074"/>
            <w:bookmarkStart w:id="636" w:name="L+ecWckMLzfF0Qc6dF3FQEWqMkI="/>
            <w:r>
              <w:pict w14:anchorId="3219F047">
                <v:shape id="_x0000_i1761" type="#_x0000_t75" style="width:11.95pt;height:11.95pt">
                  <v:imagedata r:id="rId11" o:title=""/>
                </v:shape>
              </w:pict>
            </w:r>
            <w:r>
              <w:t xml:space="preserve"> [mft].[</w:t>
            </w:r>
            <w:r>
              <w:t>t_chunkingmachine]</w:t>
            </w:r>
            <w:bookmarkEnd w:id="635"/>
          </w:p>
          <w:bookmarkEnd w:id="636"/>
          <w:p w14:paraId="32198FC6" w14:textId="77777777" w:rsidR="00DC5D26" w:rsidRDefault="00DC5D26"/>
        </w:tc>
      </w:tr>
    </w:tbl>
    <w:p w14:paraId="32198FC8" w14:textId="77777777" w:rsidR="00DC5D26" w:rsidRDefault="00DC5D26">
      <w:pPr>
        <w:keepNext/>
      </w:pPr>
    </w:p>
    <w:p w14:paraId="32198FC9" w14:textId="77777777" w:rsidR="00DC5D26" w:rsidRDefault="00EC1450">
      <w:pPr>
        <w:pStyle w:val="BlockTitleParagraph"/>
        <w:rPr>
          <w:rStyle w:val="Description"/>
        </w:rPr>
      </w:pPr>
      <w:bookmarkStart w:id="637" w:name="GXyUAYYDq9XIb9KePAVtfam4ymY="/>
      <w:r>
        <w:t>MS_</w:t>
      </w:r>
      <w:r>
        <w:softHyphen/>
        <w:t>Description</w:t>
      </w:r>
      <w:bookmarkEnd w:id="637"/>
    </w:p>
    <w:p w14:paraId="32198FCA" w14:textId="77777777" w:rsidR="00DC5D26" w:rsidRDefault="00EC1450">
      <w:r>
        <w:t>State machine for the chunking service (download Blobs)</w:t>
      </w:r>
    </w:p>
    <w:p w14:paraId="32198FCB" w14:textId="77777777" w:rsidR="00DC5D26" w:rsidRDefault="00EC1450">
      <w:pPr>
        <w:pStyle w:val="BlockTitleParagraph"/>
      </w:pPr>
      <w:bookmarkStart w:id="638" w:name="Hs7bboGVcfO3/Wi+K20NX1D4THE="/>
      <w:r>
        <w:t>Properties</w:t>
      </w:r>
      <w:bookmarkEnd w:id="63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8FCE" w14:textId="77777777">
        <w:tc>
          <w:tcPr>
            <w:tcW w:w="0" w:type="auto"/>
            <w:shd w:val="clear" w:color="auto" w:fill="F3F3F3"/>
            <w:vAlign w:val="bottom"/>
          </w:tcPr>
          <w:p w14:paraId="32198F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8FD1" w14:textId="77777777">
        <w:tc>
          <w:tcPr>
            <w:tcW w:w="0" w:type="auto"/>
            <w:shd w:val="clear" w:color="auto" w:fill="FFFFFF"/>
          </w:tcPr>
          <w:p w14:paraId="32198F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8F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8FD4" w14:textId="77777777">
        <w:tc>
          <w:tcPr>
            <w:tcW w:w="0" w:type="auto"/>
            <w:shd w:val="clear" w:color="auto" w:fill="F3F3F3"/>
          </w:tcPr>
          <w:p w14:paraId="32198F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8F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8FD7" w14:textId="77777777">
        <w:tc>
          <w:tcPr>
            <w:tcW w:w="0" w:type="auto"/>
            <w:shd w:val="clear" w:color="auto" w:fill="FFFFFF"/>
          </w:tcPr>
          <w:p w14:paraId="32198F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8F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8FDA" w14:textId="77777777">
        <w:tc>
          <w:tcPr>
            <w:tcW w:w="0" w:type="auto"/>
            <w:shd w:val="clear" w:color="auto" w:fill="F3F3F3"/>
          </w:tcPr>
          <w:p w14:paraId="32198FD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8F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06:53:40 </w:t>
            </w:r>
            <w:r>
              <w:rPr>
                <w:rStyle w:val="Table-Default"/>
              </w:rPr>
              <w:t>vrijdag 14 mei 2021</w:t>
            </w:r>
          </w:p>
        </w:tc>
      </w:tr>
    </w:tbl>
    <w:p w14:paraId="32198FDB" w14:textId="77777777" w:rsidR="00DC5D26" w:rsidRDefault="00DC5D26">
      <w:pPr>
        <w:rPr>
          <w:rStyle w:val="Table-Header"/>
        </w:rPr>
      </w:pPr>
    </w:p>
    <w:p w14:paraId="32198FDC" w14:textId="77777777" w:rsidR="00DC5D26" w:rsidRDefault="00EC1450">
      <w:pPr>
        <w:pStyle w:val="BlockTitleParagraph"/>
        <w:rPr>
          <w:rStyle w:val="Table-Header"/>
        </w:rPr>
      </w:pPr>
      <w:bookmarkStart w:id="639" w:name="lub6KwkPmR6Bw1GXxF/HKxy972Q="/>
      <w:r>
        <w:t>Columns</w:t>
      </w:r>
      <w:bookmarkEnd w:id="63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95"/>
        <w:gridCol w:w="2299"/>
        <w:gridCol w:w="1487"/>
        <w:gridCol w:w="1932"/>
        <w:gridCol w:w="1385"/>
        <w:gridCol w:w="1344"/>
      </w:tblGrid>
      <w:tr w:rsidR="00DC5D26" w14:paraId="32198FE3" w14:textId="77777777">
        <w:tc>
          <w:tcPr>
            <w:tcW w:w="0" w:type="auto"/>
            <w:shd w:val="clear" w:color="auto" w:fill="F3F3F3"/>
            <w:vAlign w:val="bottom"/>
          </w:tcPr>
          <w:p w14:paraId="32198F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D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D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E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8F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8FEA" w14:textId="77777777">
        <w:tc>
          <w:tcPr>
            <w:tcW w:w="0" w:type="auto"/>
            <w:shd w:val="clear" w:color="auto" w:fill="FFFFFF"/>
          </w:tcPr>
          <w:p w14:paraId="32198F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8">
                <v:shape id="_x0000_i176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8F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chunkingmachineid</w:t>
            </w:r>
          </w:p>
        </w:tc>
        <w:tc>
          <w:tcPr>
            <w:tcW w:w="0" w:type="auto"/>
            <w:shd w:val="clear" w:color="auto" w:fill="FFFFFF"/>
          </w:tcPr>
          <w:p w14:paraId="32198F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8F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8F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F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F1" w14:textId="77777777">
        <w:tc>
          <w:tcPr>
            <w:tcW w:w="0" w:type="auto"/>
            <w:shd w:val="clear" w:color="auto" w:fill="F3F3F3"/>
          </w:tcPr>
          <w:p w14:paraId="32198F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9">
                <v:shape id="_x0000_i1763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4A">
                <v:shape id="_x0000_i176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8F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chunkingmachinestatusid</w:t>
            </w:r>
          </w:p>
        </w:tc>
        <w:tc>
          <w:tcPr>
            <w:tcW w:w="0" w:type="auto"/>
            <w:shd w:val="clear" w:color="auto" w:fill="F3F3F3"/>
          </w:tcPr>
          <w:p w14:paraId="32198F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8F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8F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F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8FF8" w14:textId="77777777">
        <w:tc>
          <w:tcPr>
            <w:tcW w:w="0" w:type="auto"/>
            <w:shd w:val="clear" w:color="auto" w:fill="FFFFFF"/>
          </w:tcPr>
          <w:p w14:paraId="32198FF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8F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8F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8F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8F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8FF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8FFF" w14:textId="77777777">
        <w:tc>
          <w:tcPr>
            <w:tcW w:w="0" w:type="auto"/>
            <w:shd w:val="clear" w:color="auto" w:fill="F3F3F3"/>
          </w:tcPr>
          <w:p w14:paraId="32198FF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8F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8F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8F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8F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8FF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06" w14:textId="77777777">
        <w:tc>
          <w:tcPr>
            <w:tcW w:w="0" w:type="auto"/>
            <w:shd w:val="clear" w:color="auto" w:fill="FFFFFF"/>
          </w:tcPr>
          <w:p w14:paraId="3219900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FFFFF"/>
          </w:tcPr>
          <w:p w14:paraId="321990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0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0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0D" w14:textId="77777777">
        <w:tc>
          <w:tcPr>
            <w:tcW w:w="0" w:type="auto"/>
            <w:shd w:val="clear" w:color="auto" w:fill="F3F3F3"/>
          </w:tcPr>
          <w:p w14:paraId="3219900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0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0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0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14" w14:textId="77777777">
        <w:tc>
          <w:tcPr>
            <w:tcW w:w="0" w:type="auto"/>
            <w:shd w:val="clear" w:color="auto" w:fill="FFFFFF"/>
          </w:tcPr>
          <w:p w14:paraId="3219900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filepath</w:t>
            </w:r>
          </w:p>
        </w:tc>
        <w:tc>
          <w:tcPr>
            <w:tcW w:w="0" w:type="auto"/>
            <w:shd w:val="clear" w:color="auto" w:fill="FFFFFF"/>
          </w:tcPr>
          <w:p w14:paraId="321990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0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0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1B" w14:textId="77777777">
        <w:tc>
          <w:tcPr>
            <w:tcW w:w="0" w:type="auto"/>
            <w:shd w:val="clear" w:color="auto" w:fill="F3F3F3"/>
          </w:tcPr>
          <w:p w14:paraId="3219901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3F3F3"/>
          </w:tcPr>
          <w:p w14:paraId="321990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0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0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1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22" w14:textId="77777777">
        <w:tc>
          <w:tcPr>
            <w:tcW w:w="0" w:type="auto"/>
            <w:shd w:val="clear" w:color="auto" w:fill="FFFFFF"/>
          </w:tcPr>
          <w:p w14:paraId="3219901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filecheksum</w:t>
            </w:r>
          </w:p>
        </w:tc>
        <w:tc>
          <w:tcPr>
            <w:tcW w:w="0" w:type="auto"/>
            <w:shd w:val="clear" w:color="auto" w:fill="FFFFFF"/>
          </w:tcPr>
          <w:p w14:paraId="321990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FFFFF"/>
          </w:tcPr>
          <w:p w14:paraId="321990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FFFFF"/>
          </w:tcPr>
          <w:p w14:paraId="321990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2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29" w14:textId="77777777">
        <w:tc>
          <w:tcPr>
            <w:tcW w:w="0" w:type="auto"/>
            <w:shd w:val="clear" w:color="auto" w:fill="F3F3F3"/>
          </w:tcPr>
          <w:p w14:paraId="3219902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temppath</w:t>
            </w:r>
          </w:p>
        </w:tc>
        <w:tc>
          <w:tcPr>
            <w:tcW w:w="0" w:type="auto"/>
            <w:shd w:val="clear" w:color="auto" w:fill="F3F3F3"/>
          </w:tcPr>
          <w:p w14:paraId="321990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0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0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30" w14:textId="77777777">
        <w:tc>
          <w:tcPr>
            <w:tcW w:w="0" w:type="auto"/>
            <w:shd w:val="clear" w:color="auto" w:fill="FFFFFF"/>
          </w:tcPr>
          <w:p w14:paraId="3219902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buffersize</w:t>
            </w:r>
          </w:p>
        </w:tc>
        <w:tc>
          <w:tcPr>
            <w:tcW w:w="0" w:type="auto"/>
            <w:shd w:val="clear" w:color="auto" w:fill="FFFFFF"/>
          </w:tcPr>
          <w:p w14:paraId="321990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0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0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037" w14:textId="77777777">
        <w:tc>
          <w:tcPr>
            <w:tcW w:w="0" w:type="auto"/>
            <w:shd w:val="clear" w:color="auto" w:fill="F3F3F3"/>
          </w:tcPr>
          <w:p w14:paraId="3219903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chunks</w:t>
            </w:r>
          </w:p>
        </w:tc>
        <w:tc>
          <w:tcPr>
            <w:tcW w:w="0" w:type="auto"/>
            <w:shd w:val="clear" w:color="auto" w:fill="F3F3F3"/>
          </w:tcPr>
          <w:p w14:paraId="321990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0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0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03E" w14:textId="77777777">
        <w:tc>
          <w:tcPr>
            <w:tcW w:w="0" w:type="auto"/>
            <w:shd w:val="clear" w:color="auto" w:fill="FFFFFF"/>
          </w:tcPr>
          <w:p w14:paraId="3219903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updateby</w:t>
            </w:r>
          </w:p>
        </w:tc>
        <w:tc>
          <w:tcPr>
            <w:tcW w:w="0" w:type="auto"/>
            <w:shd w:val="clear" w:color="auto" w:fill="FFFFFF"/>
          </w:tcPr>
          <w:p w14:paraId="321990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0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3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45" w14:textId="77777777">
        <w:tc>
          <w:tcPr>
            <w:tcW w:w="0" w:type="auto"/>
            <w:shd w:val="clear" w:color="auto" w:fill="F3F3F3"/>
          </w:tcPr>
          <w:p w14:paraId="3219903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90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0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0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904C" w14:textId="77777777">
        <w:tc>
          <w:tcPr>
            <w:tcW w:w="0" w:type="auto"/>
            <w:shd w:val="clear" w:color="auto" w:fill="FFFFFF"/>
          </w:tcPr>
          <w:p w14:paraId="3219904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90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0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0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0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53" w14:textId="77777777">
        <w:tc>
          <w:tcPr>
            <w:tcW w:w="0" w:type="auto"/>
            <w:shd w:val="clear" w:color="auto" w:fill="F3F3F3"/>
          </w:tcPr>
          <w:p w14:paraId="3219904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90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0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0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05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5A" w14:textId="77777777">
        <w:tc>
          <w:tcPr>
            <w:tcW w:w="0" w:type="auto"/>
            <w:shd w:val="clear" w:color="auto" w:fill="FFFFFF"/>
          </w:tcPr>
          <w:p w14:paraId="3219905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905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05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0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905B" w14:textId="77777777" w:rsidR="00DC5D26" w:rsidRDefault="00DC5D26">
      <w:pPr>
        <w:rPr>
          <w:rStyle w:val="Table-Header"/>
        </w:rPr>
      </w:pPr>
    </w:p>
    <w:p w14:paraId="3219905C" w14:textId="77777777" w:rsidR="00DC5D26" w:rsidRDefault="00EC1450">
      <w:pPr>
        <w:pStyle w:val="BlockTitleParagraph"/>
        <w:rPr>
          <w:rStyle w:val="Table-Header"/>
        </w:rPr>
      </w:pPr>
      <w:bookmarkStart w:id="640" w:name="7hZWChGnUPDQuyI3oyeItPJq1hY="/>
      <w:r>
        <w:t>Indexes</w:t>
      </w:r>
      <w:bookmarkEnd w:id="6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72"/>
        <w:gridCol w:w="4911"/>
        <w:gridCol w:w="2657"/>
        <w:gridCol w:w="1002"/>
      </w:tblGrid>
      <w:tr w:rsidR="00DC5D26" w14:paraId="32199061" w14:textId="77777777">
        <w:tc>
          <w:tcPr>
            <w:tcW w:w="0" w:type="auto"/>
            <w:shd w:val="clear" w:color="auto" w:fill="F3F3F3"/>
            <w:vAlign w:val="bottom"/>
          </w:tcPr>
          <w:p w14:paraId="321990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5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6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066" w14:textId="77777777">
        <w:tc>
          <w:tcPr>
            <w:tcW w:w="0" w:type="auto"/>
            <w:shd w:val="clear" w:color="auto" w:fill="FFFFFF"/>
          </w:tcPr>
          <w:p w14:paraId="321990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B">
                <v:shape id="_x0000_i1765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0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PK_t_chunkingmachine</w:t>
            </w:r>
          </w:p>
        </w:tc>
        <w:tc>
          <w:tcPr>
            <w:tcW w:w="0" w:type="auto"/>
            <w:shd w:val="clear" w:color="auto" w:fill="FFFFFF"/>
          </w:tcPr>
          <w:p w14:paraId="321990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chunkingmachineid</w:t>
            </w:r>
          </w:p>
        </w:tc>
        <w:tc>
          <w:tcPr>
            <w:tcW w:w="0" w:type="auto"/>
            <w:shd w:val="clear" w:color="auto" w:fill="FFFFFF"/>
          </w:tcPr>
          <w:p w14:paraId="32199065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906B" w14:textId="77777777">
        <w:tc>
          <w:tcPr>
            <w:tcW w:w="0" w:type="auto"/>
            <w:shd w:val="clear" w:color="auto" w:fill="F3F3F3"/>
          </w:tcPr>
          <w:p w14:paraId="32199067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IX_t_chunkingmachine_chunkingmachinestatusid</w:t>
            </w:r>
          </w:p>
        </w:tc>
        <w:tc>
          <w:tcPr>
            <w:tcW w:w="0" w:type="auto"/>
            <w:shd w:val="clear" w:color="auto" w:fill="F3F3F3"/>
          </w:tcPr>
          <w:p w14:paraId="321990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chunkingmachinestatusid</w:t>
            </w:r>
          </w:p>
        </w:tc>
        <w:tc>
          <w:tcPr>
            <w:tcW w:w="0" w:type="auto"/>
            <w:shd w:val="clear" w:color="auto" w:fill="F3F3F3"/>
          </w:tcPr>
          <w:p w14:paraId="3219906A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06C" w14:textId="77777777" w:rsidR="00DC5D26" w:rsidRDefault="00DC5D26">
      <w:pPr>
        <w:rPr>
          <w:rStyle w:val="Table-Header"/>
        </w:rPr>
      </w:pPr>
    </w:p>
    <w:p w14:paraId="3219906D" w14:textId="77777777" w:rsidR="00DC5D26" w:rsidRDefault="00EC1450">
      <w:pPr>
        <w:pStyle w:val="BlockTitleParagraph"/>
        <w:rPr>
          <w:rStyle w:val="Table-Header"/>
        </w:rPr>
      </w:pPr>
      <w:bookmarkStart w:id="641" w:name="ruiErjqjb+8uQRMrbqtvv17l3U0="/>
      <w:r>
        <w:t>Foreign Keys</w:t>
      </w:r>
      <w:bookmarkEnd w:id="6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72"/>
        <w:gridCol w:w="5370"/>
      </w:tblGrid>
      <w:tr w:rsidR="00DC5D26" w14:paraId="32199070" w14:textId="77777777">
        <w:tc>
          <w:tcPr>
            <w:tcW w:w="0" w:type="auto"/>
            <w:shd w:val="clear" w:color="auto" w:fill="F3F3F3"/>
            <w:vAlign w:val="bottom"/>
          </w:tcPr>
          <w:p w14:paraId="321990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073" w14:textId="77777777">
        <w:tc>
          <w:tcPr>
            <w:tcW w:w="0" w:type="auto"/>
            <w:shd w:val="clear" w:color="auto" w:fill="FFFFFF"/>
          </w:tcPr>
          <w:p w14:paraId="321990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FK_t_chunkingmachine_t_chunkingmachine_status</w:t>
            </w:r>
          </w:p>
        </w:tc>
        <w:tc>
          <w:tcPr>
            <w:tcW w:w="0" w:type="auto"/>
            <w:shd w:val="clear" w:color="auto" w:fill="FFFFFF"/>
          </w:tcPr>
          <w:p w14:paraId="321990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chunkingmachinestatusid-&gt;</w:t>
            </w:r>
            <w:hyperlink w:anchor="orTfJWER9t2qKsaqUNd9g7WUDiQ=" w:history="1">
              <w:r>
                <w:rPr>
                  <w:rStyle w:val="Table-Default"/>
                </w:rPr>
                <w:t>[mft].[t_chunkingmachine_status].[chunkingmachinestatusid]</w:t>
              </w:r>
            </w:hyperlink>
          </w:p>
        </w:tc>
      </w:tr>
    </w:tbl>
    <w:p w14:paraId="32199074" w14:textId="77777777" w:rsidR="00DC5D26" w:rsidRDefault="00DC5D26">
      <w:pPr>
        <w:rPr>
          <w:rStyle w:val="Table-Header"/>
        </w:rPr>
      </w:pPr>
    </w:p>
    <w:p w14:paraId="32199075" w14:textId="77777777" w:rsidR="00DC5D26" w:rsidRDefault="00EC1450">
      <w:pPr>
        <w:pStyle w:val="BlockTitleParagraph"/>
        <w:rPr>
          <w:rStyle w:val="Table-Header"/>
        </w:rPr>
      </w:pPr>
      <w:bookmarkStart w:id="642" w:name="LhqVP2zDbM6Z4NgNPnc1aN1+bU0="/>
      <w:r>
        <w:t>SQL Script</w:t>
      </w:r>
      <w:bookmarkEnd w:id="64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094" w14:textId="77777777">
        <w:tc>
          <w:tcPr>
            <w:tcW w:w="0" w:type="auto"/>
            <w:shd w:val="clear" w:color="auto" w:fill="F5F5F5"/>
          </w:tcPr>
          <w:p w14:paraId="321990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[t_chunkingmachine]</w:t>
            </w:r>
          </w:p>
          <w:p w14:paraId="3219907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0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[chunkingmachineid] </w:t>
            </w:r>
            <w:r>
              <w:rPr>
                <w:rStyle w:val="ScriptNormal"/>
              </w:rPr>
              <w:t xml:space="preserve">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[chunkingmachinestatusid]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[DF_t_chunkingmachine_chunkingmachinestatusid]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0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[filename]</w:t>
            </w:r>
            <w:r>
              <w:rPr>
                <w:rStyle w:val="ScriptNormal"/>
              </w:rPr>
              <w:t xml:space="preserve">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[filecheksum]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[buffersize]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[DF_t_chunkingmachine_buffersize]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0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[DF_t_chunkingmachine_chunks]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0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[DF_t_chunkingmachine_lastupdate]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90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0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908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</w:t>
            </w:r>
            <w:r>
              <w:rPr>
                <w:rStyle w:val="ScriptNormal"/>
              </w:rPr>
              <w:t>ARY]</w:t>
            </w:r>
          </w:p>
          <w:p w14:paraId="321990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0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[t_chunkingmachine]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[PK_t_chunkingmachine]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([chunkingmachineid]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0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0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[IX_t_chunkingmachine_chunkingmachinestatusid]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[t_chunkingmachine] ([chunkingmachinestatusid]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0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0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[t_chunkingmachine]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[FK_t_chunkingmachine_t_chunkingmachine_status]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([chunkingmachinestatus</w:t>
            </w:r>
            <w:r>
              <w:rPr>
                <w:rStyle w:val="ScriptNormal"/>
              </w:rPr>
              <w:t>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[t_chunkingmachine_status] ([chunkingmachinestatusid]</w:t>
            </w:r>
            <w:r>
              <w:rPr>
                <w:rStyle w:val="ScriptOperator"/>
              </w:rPr>
              <w:t>)</w:t>
            </w:r>
          </w:p>
          <w:p w14:paraId="321990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0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machine for the chunking service (download Blobs)'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't_chunkingmachine'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0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09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095" w14:textId="77777777" w:rsidR="00DC5D26" w:rsidRDefault="00DC5D26">
      <w:pPr>
        <w:rPr>
          <w:rStyle w:val="ScriptNormal"/>
        </w:rPr>
      </w:pPr>
    </w:p>
    <w:p w14:paraId="32199096" w14:textId="77777777" w:rsidR="00DC5D26" w:rsidRDefault="00EC1450">
      <w:pPr>
        <w:pStyle w:val="BlockTitleParagraph"/>
        <w:rPr>
          <w:rStyle w:val="ScriptNormal"/>
        </w:rPr>
      </w:pPr>
      <w:bookmarkStart w:id="643" w:name="9hbxKhx6DqisMf6OaWWiR4C+Wsw="/>
      <w:r>
        <w:t>Us</w:t>
      </w:r>
      <w:r>
        <w:t>es</w:t>
      </w:r>
      <w:bookmarkEnd w:id="643"/>
    </w:p>
    <w:p w14:paraId="32199097" w14:textId="77777777" w:rsidR="00DC5D26" w:rsidRDefault="00EC1450">
      <w:hyperlink w:anchor="orTfJWER9t2qKsaqUNd9g7WUDiQ=" w:history="1">
        <w:r>
          <w:t>[mft].[t_chunkingmachine_status]</w:t>
        </w:r>
      </w:hyperlink>
    </w:p>
    <w:p w14:paraId="32199098" w14:textId="77777777" w:rsidR="00DC5D26" w:rsidRDefault="00EC1450">
      <w:r>
        <w:t>[mft]</w:t>
      </w:r>
    </w:p>
    <w:p w14:paraId="32199099" w14:textId="77777777" w:rsidR="00DC5D26" w:rsidRDefault="00EC1450">
      <w:pPr>
        <w:pStyle w:val="BlockTitleParagraph"/>
      </w:pPr>
      <w:bookmarkStart w:id="644" w:name="lpdkukZkGMlsanP+qF4+uKDDwHA="/>
      <w:r>
        <w:t>Used By</w:t>
      </w:r>
      <w:bookmarkEnd w:id="644"/>
    </w:p>
    <w:p w14:paraId="3219909A" w14:textId="77777777" w:rsidR="00DC5D26" w:rsidRDefault="00EC1450">
      <w:hyperlink w:anchor="9OQhqSWAVHD+UBy5XRVnUeTSWWU=" w:history="1">
        <w:r>
          <w:t>[mft].[p_check_download_available]</w:t>
        </w:r>
      </w:hyperlink>
    </w:p>
    <w:p w14:paraId="3219909B" w14:textId="77777777" w:rsidR="00DC5D26" w:rsidRDefault="00EC1450">
      <w:hyperlink w:anchor="PnS53PCRBYBj/nxp1iARCISBVY8=" w:history="1">
        <w:r>
          <w:t>[mft].[p_chunkingmachine_book]</w:t>
        </w:r>
      </w:hyperlink>
    </w:p>
    <w:p w14:paraId="3219909C" w14:textId="77777777" w:rsidR="00DC5D26" w:rsidRDefault="00EC1450">
      <w:hyperlink w:anchor="GbqFV8ZfXcU29GDG9v8bxnOw5Us=" w:history="1">
        <w:r>
          <w:t>[mft].[p_chunkingmachine_completed]</w:t>
        </w:r>
      </w:hyperlink>
    </w:p>
    <w:p w14:paraId="3219909D" w14:textId="77777777" w:rsidR="00DC5D26" w:rsidRDefault="00EC1450">
      <w:hyperlink w:anchor="f6LK3IajM3RnECpMSzPHWBs1WoU=" w:history="1">
        <w:r>
          <w:t>[mft].[p_chunkingmachine_insert]</w:t>
        </w:r>
      </w:hyperlink>
    </w:p>
    <w:p w14:paraId="3219909E" w14:textId="77777777" w:rsidR="00DC5D26" w:rsidRDefault="00EC1450">
      <w:hyperlink w:anchor="6o9FQNq5KnrXXUlc5B0tjGAOujg=" w:history="1">
        <w:r>
          <w:t>[mft].[p_chunkingmachine_unbook]</w:t>
        </w:r>
      </w:hyperlink>
    </w:p>
    <w:p w14:paraId="3219909F" w14:textId="77777777" w:rsidR="00DC5D26" w:rsidRDefault="00EC1450">
      <w:hyperlink w:anchor="MwISX6HBX5uwfbo4eD1sPM5Ba+w=" w:history="1">
        <w:r>
          <w:t>[mft].[p_cleaningmachine_bookchunking]</w:t>
        </w:r>
      </w:hyperlink>
    </w:p>
    <w:p w14:paraId="321990A0" w14:textId="77777777" w:rsidR="00DC5D26" w:rsidRDefault="00EC1450">
      <w:hyperlink w:anchor="SFqDu+Wsq3Xfrp/t8dMSsrI3VAM=" w:history="1">
        <w:r>
          <w:t>[mft].[p_cleaningmachine_move_chunkinghistory]</w:t>
        </w:r>
      </w:hyperlink>
    </w:p>
    <w:p w14:paraId="321990A1" w14:textId="77777777" w:rsidR="00DC5D26" w:rsidRDefault="00EC1450">
      <w:hyperlink w:anchor="ZSgOCGEe9avmVuDxDZqiS/jwcis=" w:history="1">
        <w:r>
          <w:t>[mft].[p_cleaningmachine_unbookchunking]</w:t>
        </w:r>
      </w:hyperlink>
    </w:p>
    <w:p w14:paraId="321990A2" w14:textId="77777777" w:rsidR="00DC5D26" w:rsidRDefault="00EC1450">
      <w:hyperlink w:anchor="DQUu0qPhdSDXCubN8KtH3sGAOos=" w:history="1">
        <w:r>
          <w:t>[mft].[p_cleaningmachinenotcompleted_bookchunking]</w:t>
        </w:r>
      </w:hyperlink>
    </w:p>
    <w:p w14:paraId="321990A3" w14:textId="77777777" w:rsidR="00DC5D26" w:rsidRDefault="00EC1450">
      <w:hyperlink w:anchor="BlF5NLkxVeX1k7IbVyiELdR7Yzc=" w:history="1">
        <w:r>
          <w:t>[mft].[p_cleaningmachinenotc</w:t>
        </w:r>
        <w:r>
          <w:t>ompleted_bookchunkingmoving]</w:t>
        </w:r>
      </w:hyperlink>
    </w:p>
    <w:p w14:paraId="321990A4" w14:textId="77777777" w:rsidR="00DC5D26" w:rsidRDefault="00EC1450">
      <w:hyperlink w:anchor="qXRdjSXddfxXIHJ7Eym6hAXQJDM=" w:history="1">
        <w:r>
          <w:t>[mft].[p_get_activity_from_chunking]</w:t>
        </w:r>
      </w:hyperlink>
    </w:p>
    <w:p w14:paraId="321990A5" w14:textId="77777777" w:rsidR="00DC5D26" w:rsidRDefault="00DC5D26">
      <w:pPr>
        <w:sectPr w:rsidR="00DC5D26">
          <w:headerReference w:type="default" r:id="rId9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0A8" w14:textId="77777777">
        <w:tc>
          <w:tcPr>
            <w:tcW w:w="0" w:type="auto"/>
            <w:shd w:val="clear" w:color="auto" w:fill="E6E6E6"/>
          </w:tcPr>
          <w:p w14:paraId="321990A6" w14:textId="77777777" w:rsidR="00DC5D26" w:rsidRDefault="00EC1450">
            <w:pPr>
              <w:pStyle w:val="Heading6"/>
            </w:pPr>
            <w:bookmarkStart w:id="645" w:name="_Toc256000075"/>
            <w:bookmarkStart w:id="646" w:name="aU/tVVaTKU0VGvpN8lOEMo7OrWQ="/>
            <w:r>
              <w:pict w14:anchorId="3219F04C">
                <v:shape id="_x0000_i1766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[mft].[t_chunkingmachine_history]</w:t>
            </w:r>
            <w:bookmarkEnd w:id="645"/>
          </w:p>
          <w:bookmarkEnd w:id="646"/>
          <w:p w14:paraId="321990A7" w14:textId="77777777" w:rsidR="00DC5D26" w:rsidRDefault="00DC5D26"/>
        </w:tc>
      </w:tr>
    </w:tbl>
    <w:p w14:paraId="321990A9" w14:textId="77777777" w:rsidR="00DC5D26" w:rsidRDefault="00DC5D26">
      <w:pPr>
        <w:keepNext/>
      </w:pPr>
    </w:p>
    <w:p w14:paraId="321990AA" w14:textId="77777777" w:rsidR="00DC5D26" w:rsidRDefault="00EC1450">
      <w:pPr>
        <w:pStyle w:val="BlockTitleParagraph"/>
        <w:rPr>
          <w:rStyle w:val="Description"/>
        </w:rPr>
      </w:pPr>
      <w:bookmarkStart w:id="647" w:name="GfBgS7mWokPvJxyP/DkdF0J+eK4="/>
      <w:r>
        <w:t>MS_</w:t>
      </w:r>
      <w:r>
        <w:softHyphen/>
        <w:t>Description</w:t>
      </w:r>
      <w:bookmarkEnd w:id="647"/>
    </w:p>
    <w:p w14:paraId="321990AB" w14:textId="77777777" w:rsidR="00DC5D26" w:rsidRDefault="00EC1450">
      <w:r>
        <w:t>State machine for the chunking service history</w:t>
      </w:r>
    </w:p>
    <w:p w14:paraId="321990AC" w14:textId="77777777" w:rsidR="00DC5D26" w:rsidRDefault="00EC1450">
      <w:pPr>
        <w:pStyle w:val="BlockTitleParagraph"/>
      </w:pPr>
      <w:bookmarkStart w:id="648" w:name="HdrCid9BNKNYbHc68vIvzvUE3bI="/>
      <w:r>
        <w:t>Properties</w:t>
      </w:r>
      <w:bookmarkEnd w:id="6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0AF" w14:textId="77777777">
        <w:tc>
          <w:tcPr>
            <w:tcW w:w="0" w:type="auto"/>
            <w:shd w:val="clear" w:color="auto" w:fill="F3F3F3"/>
            <w:vAlign w:val="bottom"/>
          </w:tcPr>
          <w:p w14:paraId="321990A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A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0B2" w14:textId="77777777">
        <w:tc>
          <w:tcPr>
            <w:tcW w:w="0" w:type="auto"/>
            <w:shd w:val="clear" w:color="auto" w:fill="FFFFFF"/>
          </w:tcPr>
          <w:p w14:paraId="321990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0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0B5" w14:textId="77777777">
        <w:tc>
          <w:tcPr>
            <w:tcW w:w="0" w:type="auto"/>
            <w:shd w:val="clear" w:color="auto" w:fill="F3F3F3"/>
          </w:tcPr>
          <w:p w14:paraId="321990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0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90B8" w14:textId="77777777">
        <w:tc>
          <w:tcPr>
            <w:tcW w:w="0" w:type="auto"/>
            <w:shd w:val="clear" w:color="auto" w:fill="FFFFFF"/>
          </w:tcPr>
          <w:p w14:paraId="321990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0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0BB" w14:textId="77777777">
        <w:tc>
          <w:tcPr>
            <w:tcW w:w="0" w:type="auto"/>
            <w:shd w:val="clear" w:color="auto" w:fill="F3F3F3"/>
          </w:tcPr>
          <w:p w14:paraId="321990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0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0BC" w14:textId="77777777" w:rsidR="00DC5D26" w:rsidRDefault="00DC5D26">
      <w:pPr>
        <w:rPr>
          <w:rStyle w:val="Table-Header"/>
        </w:rPr>
      </w:pPr>
    </w:p>
    <w:p w14:paraId="321990BD" w14:textId="77777777" w:rsidR="00DC5D26" w:rsidRDefault="00EC1450">
      <w:pPr>
        <w:pStyle w:val="BlockTitleParagraph"/>
        <w:rPr>
          <w:rStyle w:val="Table-Header"/>
        </w:rPr>
      </w:pPr>
      <w:bookmarkStart w:id="649" w:name="OfBhJhCAJuT7aggcvHQIDgUu12I="/>
      <w:r>
        <w:t>Columns</w:t>
      </w:r>
      <w:bookmarkEnd w:id="6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95"/>
        <w:gridCol w:w="2353"/>
        <w:gridCol w:w="1522"/>
        <w:gridCol w:w="1978"/>
        <w:gridCol w:w="1418"/>
        <w:gridCol w:w="1376"/>
      </w:tblGrid>
      <w:tr w:rsidR="00DC5D26" w14:paraId="321990C4" w14:textId="77777777">
        <w:tc>
          <w:tcPr>
            <w:tcW w:w="0" w:type="auto"/>
            <w:shd w:val="clear" w:color="auto" w:fill="F3F3F3"/>
            <w:vAlign w:val="bottom"/>
          </w:tcPr>
          <w:p w14:paraId="321990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0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90CB" w14:textId="77777777">
        <w:tc>
          <w:tcPr>
            <w:tcW w:w="0" w:type="auto"/>
            <w:shd w:val="clear" w:color="auto" w:fill="FFFFFF"/>
          </w:tcPr>
          <w:p w14:paraId="321990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D">
                <v:shape id="_x0000_i176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0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chunkingmachineid</w:t>
            </w:r>
          </w:p>
        </w:tc>
        <w:tc>
          <w:tcPr>
            <w:tcW w:w="0" w:type="auto"/>
            <w:shd w:val="clear" w:color="auto" w:fill="FFFFFF"/>
          </w:tcPr>
          <w:p w14:paraId="321990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0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0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C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D2" w14:textId="77777777">
        <w:tc>
          <w:tcPr>
            <w:tcW w:w="0" w:type="auto"/>
            <w:shd w:val="clear" w:color="auto" w:fill="F3F3F3"/>
          </w:tcPr>
          <w:p w14:paraId="321990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4E">
                <v:shape id="_x0000_i1768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90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chunkingmachinestatusid</w:t>
            </w:r>
          </w:p>
        </w:tc>
        <w:tc>
          <w:tcPr>
            <w:tcW w:w="0" w:type="auto"/>
            <w:shd w:val="clear" w:color="auto" w:fill="F3F3F3"/>
          </w:tcPr>
          <w:p w14:paraId="321990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0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0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0D9" w14:textId="77777777">
        <w:tc>
          <w:tcPr>
            <w:tcW w:w="0" w:type="auto"/>
            <w:shd w:val="clear" w:color="auto" w:fill="FFFFFF"/>
          </w:tcPr>
          <w:p w14:paraId="321990D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90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0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0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E0" w14:textId="77777777">
        <w:tc>
          <w:tcPr>
            <w:tcW w:w="0" w:type="auto"/>
            <w:shd w:val="clear" w:color="auto" w:fill="F3F3F3"/>
          </w:tcPr>
          <w:p w14:paraId="321990D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90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0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0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D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E7" w14:textId="77777777">
        <w:tc>
          <w:tcPr>
            <w:tcW w:w="0" w:type="auto"/>
            <w:shd w:val="clear" w:color="auto" w:fill="FFFFFF"/>
          </w:tcPr>
          <w:p w14:paraId="321990E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FFFFF"/>
          </w:tcPr>
          <w:p w14:paraId="321990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0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0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E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EE" w14:textId="77777777">
        <w:tc>
          <w:tcPr>
            <w:tcW w:w="0" w:type="auto"/>
            <w:shd w:val="clear" w:color="auto" w:fill="F3F3F3"/>
          </w:tcPr>
          <w:p w14:paraId="321990E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0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0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0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E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F5" w14:textId="77777777">
        <w:tc>
          <w:tcPr>
            <w:tcW w:w="0" w:type="auto"/>
            <w:shd w:val="clear" w:color="auto" w:fill="FFFFFF"/>
          </w:tcPr>
          <w:p w14:paraId="321990E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filepath</w:t>
            </w:r>
          </w:p>
        </w:tc>
        <w:tc>
          <w:tcPr>
            <w:tcW w:w="0" w:type="auto"/>
            <w:shd w:val="clear" w:color="auto" w:fill="FFFFFF"/>
          </w:tcPr>
          <w:p w14:paraId="321990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0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0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0F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0FC" w14:textId="77777777">
        <w:tc>
          <w:tcPr>
            <w:tcW w:w="0" w:type="auto"/>
            <w:shd w:val="clear" w:color="auto" w:fill="F3F3F3"/>
          </w:tcPr>
          <w:p w14:paraId="321990F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0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3F3F3"/>
          </w:tcPr>
          <w:p w14:paraId="321990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0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0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0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03" w14:textId="77777777">
        <w:tc>
          <w:tcPr>
            <w:tcW w:w="0" w:type="auto"/>
            <w:shd w:val="clear" w:color="auto" w:fill="FFFFFF"/>
          </w:tcPr>
          <w:p w14:paraId="321990F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0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filecheksum</w:t>
            </w:r>
          </w:p>
        </w:tc>
        <w:tc>
          <w:tcPr>
            <w:tcW w:w="0" w:type="auto"/>
            <w:shd w:val="clear" w:color="auto" w:fill="FFFFFF"/>
          </w:tcPr>
          <w:p w14:paraId="321990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FFFFF"/>
          </w:tcPr>
          <w:p w14:paraId="321991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FFFFF"/>
          </w:tcPr>
          <w:p w14:paraId="321991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0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0A" w14:textId="77777777">
        <w:tc>
          <w:tcPr>
            <w:tcW w:w="0" w:type="auto"/>
            <w:shd w:val="clear" w:color="auto" w:fill="F3F3F3"/>
          </w:tcPr>
          <w:p w14:paraId="3219910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temppath</w:t>
            </w:r>
          </w:p>
        </w:tc>
        <w:tc>
          <w:tcPr>
            <w:tcW w:w="0" w:type="auto"/>
            <w:shd w:val="clear" w:color="auto" w:fill="F3F3F3"/>
          </w:tcPr>
          <w:p w14:paraId="321991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1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1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1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11" w14:textId="77777777">
        <w:tc>
          <w:tcPr>
            <w:tcW w:w="0" w:type="auto"/>
            <w:shd w:val="clear" w:color="auto" w:fill="FFFFFF"/>
          </w:tcPr>
          <w:p w14:paraId="3219910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1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buffersize</w:t>
            </w:r>
          </w:p>
        </w:tc>
        <w:tc>
          <w:tcPr>
            <w:tcW w:w="0" w:type="auto"/>
            <w:shd w:val="clear" w:color="auto" w:fill="FFFFFF"/>
          </w:tcPr>
          <w:p w14:paraId="321991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1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1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118" w14:textId="77777777">
        <w:tc>
          <w:tcPr>
            <w:tcW w:w="0" w:type="auto"/>
            <w:shd w:val="clear" w:color="auto" w:fill="F3F3F3"/>
          </w:tcPr>
          <w:p w14:paraId="3219911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chunks</w:t>
            </w:r>
          </w:p>
        </w:tc>
        <w:tc>
          <w:tcPr>
            <w:tcW w:w="0" w:type="auto"/>
            <w:shd w:val="clear" w:color="auto" w:fill="F3F3F3"/>
          </w:tcPr>
          <w:p w14:paraId="321991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1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1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1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11F" w14:textId="77777777">
        <w:tc>
          <w:tcPr>
            <w:tcW w:w="0" w:type="auto"/>
            <w:shd w:val="clear" w:color="auto" w:fill="FFFFFF"/>
          </w:tcPr>
          <w:p w14:paraId="3219911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1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updateby</w:t>
            </w:r>
          </w:p>
        </w:tc>
        <w:tc>
          <w:tcPr>
            <w:tcW w:w="0" w:type="auto"/>
            <w:shd w:val="clear" w:color="auto" w:fill="FFFFFF"/>
          </w:tcPr>
          <w:p w14:paraId="321991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1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1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1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26" w14:textId="77777777">
        <w:tc>
          <w:tcPr>
            <w:tcW w:w="0" w:type="auto"/>
            <w:shd w:val="clear" w:color="auto" w:fill="F3F3F3"/>
          </w:tcPr>
          <w:p w14:paraId="3219912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3F3F3"/>
          </w:tcPr>
          <w:p w14:paraId="321991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1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1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1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912D" w14:textId="77777777">
        <w:tc>
          <w:tcPr>
            <w:tcW w:w="0" w:type="auto"/>
            <w:shd w:val="clear" w:color="auto" w:fill="FFFFFF"/>
          </w:tcPr>
          <w:p w14:paraId="321991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1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FFFFF"/>
          </w:tcPr>
          <w:p w14:paraId="321991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1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1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1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34" w14:textId="77777777">
        <w:tc>
          <w:tcPr>
            <w:tcW w:w="0" w:type="auto"/>
            <w:shd w:val="clear" w:color="auto" w:fill="F3F3F3"/>
          </w:tcPr>
          <w:p w14:paraId="3219912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3F3F3"/>
          </w:tcPr>
          <w:p w14:paraId="321991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1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1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1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3B" w14:textId="77777777">
        <w:tc>
          <w:tcPr>
            <w:tcW w:w="0" w:type="auto"/>
            <w:shd w:val="clear" w:color="auto" w:fill="FFFFFF"/>
          </w:tcPr>
          <w:p w14:paraId="321991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1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FFFFF"/>
          </w:tcPr>
          <w:p w14:paraId="321991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1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1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142" w14:textId="77777777">
        <w:tc>
          <w:tcPr>
            <w:tcW w:w="0" w:type="auto"/>
            <w:shd w:val="clear" w:color="auto" w:fill="F3F3F3"/>
          </w:tcPr>
          <w:p w14:paraId="3219913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3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moved_on</w:t>
            </w:r>
          </w:p>
        </w:tc>
        <w:tc>
          <w:tcPr>
            <w:tcW w:w="0" w:type="auto"/>
            <w:shd w:val="clear" w:color="auto" w:fill="F3F3F3"/>
          </w:tcPr>
          <w:p w14:paraId="321991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1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1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141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143" w14:textId="77777777" w:rsidR="00DC5D26" w:rsidRDefault="00DC5D26">
      <w:pPr>
        <w:rPr>
          <w:rStyle w:val="Table-Header"/>
        </w:rPr>
      </w:pPr>
    </w:p>
    <w:p w14:paraId="32199144" w14:textId="77777777" w:rsidR="00DC5D26" w:rsidRDefault="00EC1450">
      <w:pPr>
        <w:pStyle w:val="BlockTitleParagraph"/>
        <w:rPr>
          <w:rStyle w:val="Table-Header"/>
        </w:rPr>
      </w:pPr>
      <w:bookmarkStart w:id="650" w:name="2uXhzy9wVViK34evdhVd2gNKkek="/>
      <w:r>
        <w:t>Indexes</w:t>
      </w:r>
      <w:bookmarkEnd w:id="65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87"/>
        <w:gridCol w:w="4276"/>
        <w:gridCol w:w="2759"/>
        <w:gridCol w:w="1320"/>
      </w:tblGrid>
      <w:tr w:rsidR="00DC5D26" w14:paraId="32199149" w14:textId="77777777">
        <w:tc>
          <w:tcPr>
            <w:tcW w:w="0" w:type="auto"/>
            <w:shd w:val="clear" w:color="auto" w:fill="F3F3F3"/>
            <w:vAlign w:val="bottom"/>
          </w:tcPr>
          <w:p w14:paraId="321991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4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14E" w14:textId="77777777">
        <w:tc>
          <w:tcPr>
            <w:tcW w:w="0" w:type="auto"/>
            <w:shd w:val="clear" w:color="auto" w:fill="FFFFFF"/>
          </w:tcPr>
          <w:p w14:paraId="321991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4F">
                <v:shape id="_x0000_i176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1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PK_t_chunkingmachine_history</w:t>
            </w:r>
          </w:p>
        </w:tc>
        <w:tc>
          <w:tcPr>
            <w:tcW w:w="0" w:type="auto"/>
            <w:shd w:val="clear" w:color="auto" w:fill="FFFFFF"/>
          </w:tcPr>
          <w:p w14:paraId="321991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chunkingmachineid</w:t>
            </w:r>
          </w:p>
        </w:tc>
        <w:tc>
          <w:tcPr>
            <w:tcW w:w="0" w:type="auto"/>
            <w:shd w:val="clear" w:color="auto" w:fill="FFFFFF"/>
          </w:tcPr>
          <w:p w14:paraId="3219914D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14F" w14:textId="77777777" w:rsidR="00DC5D26" w:rsidRDefault="00DC5D26">
      <w:pPr>
        <w:rPr>
          <w:rStyle w:val="Table-Header"/>
        </w:rPr>
      </w:pPr>
    </w:p>
    <w:p w14:paraId="32199150" w14:textId="77777777" w:rsidR="00DC5D26" w:rsidRDefault="00EC1450">
      <w:pPr>
        <w:pStyle w:val="BlockTitleParagraph"/>
        <w:rPr>
          <w:rStyle w:val="Table-Header"/>
        </w:rPr>
      </w:pPr>
      <w:bookmarkStart w:id="651" w:name="UtPhAcyt2CpJhxxSP5EALgiPHGU="/>
      <w:r>
        <w:t>Foreign Keys</w:t>
      </w:r>
      <w:bookmarkEnd w:id="65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32"/>
        <w:gridCol w:w="4810"/>
      </w:tblGrid>
      <w:tr w:rsidR="00DC5D26" w14:paraId="32199153" w14:textId="77777777">
        <w:tc>
          <w:tcPr>
            <w:tcW w:w="0" w:type="auto"/>
            <w:shd w:val="clear" w:color="auto" w:fill="F3F3F3"/>
            <w:vAlign w:val="bottom"/>
          </w:tcPr>
          <w:p w14:paraId="321991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156" w14:textId="77777777">
        <w:tc>
          <w:tcPr>
            <w:tcW w:w="0" w:type="auto"/>
            <w:shd w:val="clear" w:color="auto" w:fill="FFFFFF"/>
          </w:tcPr>
          <w:p w14:paraId="321991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FK_t_chunkingmachine_history_t_chunkingmachine_status</w:t>
            </w:r>
          </w:p>
        </w:tc>
        <w:tc>
          <w:tcPr>
            <w:tcW w:w="0" w:type="auto"/>
            <w:shd w:val="clear" w:color="auto" w:fill="FFFFFF"/>
          </w:tcPr>
          <w:p w14:paraId="321991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chunkingmachinestatusid-&gt;</w:t>
            </w:r>
            <w:hyperlink w:anchor="orTfJWER9t2qKsaqUNd9g7WUDiQ=" w:history="1">
              <w:r>
                <w:rPr>
                  <w:rStyle w:val="Table-Default"/>
                </w:rPr>
                <w:t>[mft].[t_chunkingmachine_status].[chunkingmachinestatusid]</w:t>
              </w:r>
            </w:hyperlink>
          </w:p>
        </w:tc>
      </w:tr>
    </w:tbl>
    <w:p w14:paraId="32199157" w14:textId="77777777" w:rsidR="00DC5D26" w:rsidRDefault="00DC5D26">
      <w:pPr>
        <w:rPr>
          <w:rStyle w:val="Table-Header"/>
        </w:rPr>
      </w:pPr>
    </w:p>
    <w:p w14:paraId="32199158" w14:textId="77777777" w:rsidR="00DC5D26" w:rsidRDefault="00EC1450">
      <w:pPr>
        <w:pStyle w:val="BlockTitleParagraph"/>
        <w:rPr>
          <w:rStyle w:val="Table-Header"/>
        </w:rPr>
      </w:pPr>
      <w:bookmarkStart w:id="652" w:name="JRYysSnHeLqModU39hcPyjaPq8c="/>
      <w:r>
        <w:t>SQL Script</w:t>
      </w:r>
      <w:bookmarkEnd w:id="65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176" w14:textId="77777777">
        <w:tc>
          <w:tcPr>
            <w:tcW w:w="0" w:type="auto"/>
            <w:shd w:val="clear" w:color="auto" w:fill="F5F5F5"/>
          </w:tcPr>
          <w:p w14:paraId="321991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[t_chunkingmachine_history]</w:t>
            </w:r>
          </w:p>
          <w:p w14:paraId="3219915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1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[chunkin</w:t>
            </w:r>
            <w:r>
              <w:rPr>
                <w:rStyle w:val="ScriptNormal"/>
              </w:rPr>
              <w:t xml:space="preserve">gmachineid]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[chunkingmachinestatusid]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[DF_t_chunkingmachine_history_chunkingmachinestatusid]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1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</w:t>
            </w:r>
            <w:r>
              <w:rPr>
                <w:rStyle w:val="ScriptNormal"/>
              </w:rPr>
              <w:t>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[filecheksum]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[buffersize]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[DF_t_chunkingmachine_history_buffersize]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1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[DF_t_chunkingmachine_history_chunks]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1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[DF_t_chunkingmachine_history_lastupdate]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91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[DF_t_chunking</w:t>
            </w:r>
            <w:r>
              <w:rPr>
                <w:rStyle w:val="ScriptNormal"/>
              </w:rPr>
              <w:t xml:space="preserve">machine_history_retry]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1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[moved_on] [datetime] </w:t>
            </w:r>
            <w:r>
              <w:rPr>
                <w:rStyle w:val="ScriptOperator"/>
              </w:rPr>
              <w:t>NULL</w:t>
            </w:r>
          </w:p>
          <w:p w14:paraId="3219916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1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[t_chunkingmachine_history]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[PK_t_chunkingmachine_history]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([chunkingmachineid]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1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[t_chunkingmachine_history]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[FK_t_chunkingmachine_history_t_chunkingmachine_status]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([chunkingmachinestatusid]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[t_chunkingmachine_status] ([chunkingmachinestatusid]</w:t>
            </w:r>
            <w:r>
              <w:rPr>
                <w:rStyle w:val="ScriptOperator"/>
              </w:rPr>
              <w:t>)</w:t>
            </w:r>
          </w:p>
          <w:p w14:paraId="321991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7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</w:t>
            </w:r>
            <w:r>
              <w:rPr>
                <w:rStyle w:val="ScriptString"/>
              </w:rPr>
              <w:t>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machine for the chunking service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't_chunkingmachine_history'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1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7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177" w14:textId="77777777" w:rsidR="00DC5D26" w:rsidRDefault="00DC5D26">
      <w:pPr>
        <w:rPr>
          <w:rStyle w:val="ScriptNormal"/>
        </w:rPr>
      </w:pPr>
    </w:p>
    <w:p w14:paraId="32199178" w14:textId="77777777" w:rsidR="00DC5D26" w:rsidRDefault="00EC1450">
      <w:pPr>
        <w:pStyle w:val="BlockTitleParagraph"/>
        <w:rPr>
          <w:rStyle w:val="ScriptNormal"/>
        </w:rPr>
      </w:pPr>
      <w:bookmarkStart w:id="653" w:name="VhKSI7FRKdEWXS+0iUKNVm1Nq6A="/>
      <w:r>
        <w:t>Uses</w:t>
      </w:r>
      <w:bookmarkEnd w:id="653"/>
    </w:p>
    <w:p w14:paraId="32199179" w14:textId="77777777" w:rsidR="00DC5D26" w:rsidRDefault="00EC1450">
      <w:hyperlink w:anchor="orTfJWER9t2qKsaqUNd9g7WUDiQ=" w:history="1">
        <w:r>
          <w:t>[mft].[t_chunkingmachine_status]</w:t>
        </w:r>
      </w:hyperlink>
    </w:p>
    <w:p w14:paraId="3219917A" w14:textId="77777777" w:rsidR="00DC5D26" w:rsidRDefault="00EC1450">
      <w:r>
        <w:t>[mft]</w:t>
      </w:r>
    </w:p>
    <w:p w14:paraId="3219917B" w14:textId="77777777" w:rsidR="00DC5D26" w:rsidRDefault="00EC1450">
      <w:pPr>
        <w:pStyle w:val="BlockTitleParagraph"/>
      </w:pPr>
      <w:bookmarkStart w:id="654" w:name="IOpoFuzV0h499YROGNdNPFlJZeY="/>
      <w:r>
        <w:t>Used By</w:t>
      </w:r>
      <w:bookmarkEnd w:id="654"/>
    </w:p>
    <w:p w14:paraId="3219917C" w14:textId="77777777" w:rsidR="00DC5D26" w:rsidRDefault="00EC1450">
      <w:hyperlink w:anchor="SFqDu+Wsq3Xfrp/t8dMSsrI3VAM=" w:history="1">
        <w:r>
          <w:t>[mft].[p_cleaningmachine_move_chunkinghistory]</w:t>
        </w:r>
      </w:hyperlink>
    </w:p>
    <w:p w14:paraId="3219917D" w14:textId="77777777" w:rsidR="00DC5D26" w:rsidRDefault="00DC5D26">
      <w:pPr>
        <w:sectPr w:rsidR="00DC5D26">
          <w:headerReference w:type="default" r:id="rId9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180" w14:textId="77777777">
        <w:tc>
          <w:tcPr>
            <w:tcW w:w="0" w:type="auto"/>
            <w:shd w:val="clear" w:color="auto" w:fill="E6E6E6"/>
          </w:tcPr>
          <w:p w14:paraId="3219917E" w14:textId="77777777" w:rsidR="00DC5D26" w:rsidRDefault="00EC1450">
            <w:pPr>
              <w:pStyle w:val="Heading6"/>
            </w:pPr>
            <w:bookmarkStart w:id="655" w:name="_Toc256000076"/>
            <w:bookmarkStart w:id="656" w:name="orTfJWER9t2qKsaqUNd9g7WUDiQ="/>
            <w:r>
              <w:pict w14:anchorId="3219F050">
                <v:shape id="_x0000_i1770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[mft].[t_chunkingmachine_status]</w:t>
            </w:r>
            <w:bookmarkEnd w:id="655"/>
          </w:p>
          <w:bookmarkEnd w:id="656"/>
          <w:p w14:paraId="3219917F" w14:textId="77777777" w:rsidR="00DC5D26" w:rsidRDefault="00DC5D26"/>
        </w:tc>
      </w:tr>
    </w:tbl>
    <w:p w14:paraId="32199181" w14:textId="77777777" w:rsidR="00DC5D26" w:rsidRDefault="00DC5D26">
      <w:pPr>
        <w:keepNext/>
      </w:pPr>
    </w:p>
    <w:p w14:paraId="32199182" w14:textId="77777777" w:rsidR="00DC5D26" w:rsidRDefault="00EC1450">
      <w:pPr>
        <w:pStyle w:val="BlockTitleParagraph"/>
        <w:rPr>
          <w:rStyle w:val="Description"/>
        </w:rPr>
      </w:pPr>
      <w:bookmarkStart w:id="657" w:name="5Z2NsYTolDqZELUIWx8gvz9PmdE="/>
      <w:r>
        <w:t>MS_</w:t>
      </w:r>
      <w:r>
        <w:softHyphen/>
        <w:t>Description</w:t>
      </w:r>
      <w:bookmarkEnd w:id="657"/>
    </w:p>
    <w:p w14:paraId="32199183" w14:textId="77777777" w:rsidR="00DC5D26" w:rsidRDefault="00EC1450">
      <w:r>
        <w:t>Status of the chunking service state machine</w:t>
      </w:r>
    </w:p>
    <w:p w14:paraId="32199184" w14:textId="77777777" w:rsidR="00DC5D26" w:rsidRDefault="00EC1450">
      <w:pPr>
        <w:pStyle w:val="BlockTitleParagraph"/>
      </w:pPr>
      <w:bookmarkStart w:id="658" w:name="g6N3Niea6Wlz3001FsPk26GmVdc="/>
      <w:r>
        <w:t>Properties</w:t>
      </w:r>
      <w:bookmarkEnd w:id="65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187" w14:textId="77777777">
        <w:tc>
          <w:tcPr>
            <w:tcW w:w="0" w:type="auto"/>
            <w:shd w:val="clear" w:color="auto" w:fill="F3F3F3"/>
            <w:vAlign w:val="bottom"/>
          </w:tcPr>
          <w:p w14:paraId="321991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18A" w14:textId="77777777">
        <w:tc>
          <w:tcPr>
            <w:tcW w:w="0" w:type="auto"/>
            <w:shd w:val="clear" w:color="auto" w:fill="FFFFFF"/>
          </w:tcPr>
          <w:p w14:paraId="321991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1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18D" w14:textId="77777777">
        <w:tc>
          <w:tcPr>
            <w:tcW w:w="0" w:type="auto"/>
            <w:shd w:val="clear" w:color="auto" w:fill="F3F3F3"/>
          </w:tcPr>
          <w:p w14:paraId="321991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1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</w:tr>
      <w:tr w:rsidR="00DC5D26" w14:paraId="32199190" w14:textId="77777777">
        <w:tc>
          <w:tcPr>
            <w:tcW w:w="0" w:type="auto"/>
            <w:shd w:val="clear" w:color="auto" w:fill="FFFFFF"/>
          </w:tcPr>
          <w:p w14:paraId="321991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1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193" w14:textId="77777777">
        <w:tc>
          <w:tcPr>
            <w:tcW w:w="0" w:type="auto"/>
            <w:shd w:val="clear" w:color="auto" w:fill="F3F3F3"/>
          </w:tcPr>
          <w:p w14:paraId="321991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1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06:53:40 </w:t>
            </w:r>
            <w:r>
              <w:rPr>
                <w:rStyle w:val="Table-Default"/>
              </w:rPr>
              <w:t>vrijdag 14 mei 2021</w:t>
            </w:r>
          </w:p>
        </w:tc>
      </w:tr>
    </w:tbl>
    <w:p w14:paraId="32199194" w14:textId="77777777" w:rsidR="00DC5D26" w:rsidRDefault="00DC5D26">
      <w:pPr>
        <w:rPr>
          <w:rStyle w:val="Table-Header"/>
        </w:rPr>
      </w:pPr>
    </w:p>
    <w:p w14:paraId="32199195" w14:textId="77777777" w:rsidR="00DC5D26" w:rsidRDefault="00EC1450">
      <w:pPr>
        <w:pStyle w:val="BlockTitleParagraph"/>
        <w:rPr>
          <w:rStyle w:val="Table-Header"/>
        </w:rPr>
      </w:pPr>
      <w:bookmarkStart w:id="659" w:name="NEfsmVjJWnEyW2hCKBKT9NoWJuk="/>
      <w:r>
        <w:t>Columns</w:t>
      </w:r>
      <w:bookmarkEnd w:id="65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42"/>
        <w:gridCol w:w="2931"/>
        <w:gridCol w:w="1637"/>
        <w:gridCol w:w="2464"/>
        <w:gridCol w:w="1468"/>
      </w:tblGrid>
      <w:tr w:rsidR="00DC5D26" w14:paraId="3219919B" w14:textId="77777777">
        <w:tc>
          <w:tcPr>
            <w:tcW w:w="0" w:type="auto"/>
            <w:shd w:val="clear" w:color="auto" w:fill="F3F3F3"/>
            <w:vAlign w:val="bottom"/>
          </w:tcPr>
          <w:p w14:paraId="321991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91A1" w14:textId="77777777">
        <w:tc>
          <w:tcPr>
            <w:tcW w:w="0" w:type="auto"/>
            <w:shd w:val="clear" w:color="auto" w:fill="FFFFFF"/>
          </w:tcPr>
          <w:p w14:paraId="321991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1">
                <v:shape id="_x0000_i177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1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chunkingmachinestatusid</w:t>
            </w:r>
          </w:p>
        </w:tc>
        <w:tc>
          <w:tcPr>
            <w:tcW w:w="0" w:type="auto"/>
            <w:shd w:val="clear" w:color="auto" w:fill="FFFFFF"/>
          </w:tcPr>
          <w:p w14:paraId="321991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1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1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91A7" w14:textId="77777777">
        <w:tc>
          <w:tcPr>
            <w:tcW w:w="0" w:type="auto"/>
            <w:shd w:val="clear" w:color="auto" w:fill="F3F3F3"/>
          </w:tcPr>
          <w:p w14:paraId="321991A2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91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1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1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91A8" w14:textId="77777777" w:rsidR="00DC5D26" w:rsidRDefault="00DC5D26">
      <w:pPr>
        <w:rPr>
          <w:rStyle w:val="Table-Header"/>
        </w:rPr>
      </w:pPr>
    </w:p>
    <w:p w14:paraId="321991A9" w14:textId="77777777" w:rsidR="00DC5D26" w:rsidRDefault="00EC1450">
      <w:pPr>
        <w:pStyle w:val="BlockTitleParagraph"/>
        <w:rPr>
          <w:rStyle w:val="Table-Header"/>
        </w:rPr>
      </w:pPr>
      <w:bookmarkStart w:id="660" w:name="GCzCo8mwUFMHfRsDwknKIAIaCNc="/>
      <w:r>
        <w:t>Indexes</w:t>
      </w:r>
      <w:bookmarkEnd w:id="6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7"/>
        <w:gridCol w:w="3916"/>
        <w:gridCol w:w="3267"/>
        <w:gridCol w:w="1232"/>
      </w:tblGrid>
      <w:tr w:rsidR="00DC5D26" w14:paraId="321991AE" w14:textId="77777777">
        <w:tc>
          <w:tcPr>
            <w:tcW w:w="0" w:type="auto"/>
            <w:shd w:val="clear" w:color="auto" w:fill="F3F3F3"/>
            <w:vAlign w:val="bottom"/>
          </w:tcPr>
          <w:p w14:paraId="321991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A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1B3" w14:textId="77777777">
        <w:tc>
          <w:tcPr>
            <w:tcW w:w="0" w:type="auto"/>
            <w:shd w:val="clear" w:color="auto" w:fill="FFFFFF"/>
          </w:tcPr>
          <w:p w14:paraId="321991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52">
                <v:shape id="_x0000_i177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1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PK_t_chunkingmachine_status</w:t>
            </w:r>
          </w:p>
        </w:tc>
        <w:tc>
          <w:tcPr>
            <w:tcW w:w="0" w:type="auto"/>
            <w:shd w:val="clear" w:color="auto" w:fill="FFFFFF"/>
          </w:tcPr>
          <w:p w14:paraId="321991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chunkingmachinestatusid</w:t>
            </w:r>
          </w:p>
        </w:tc>
        <w:tc>
          <w:tcPr>
            <w:tcW w:w="0" w:type="auto"/>
            <w:shd w:val="clear" w:color="auto" w:fill="FFFFFF"/>
          </w:tcPr>
          <w:p w14:paraId="321991B2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1B4" w14:textId="77777777" w:rsidR="00DC5D26" w:rsidRDefault="00DC5D26">
      <w:pPr>
        <w:rPr>
          <w:rStyle w:val="Table-Header"/>
        </w:rPr>
      </w:pPr>
    </w:p>
    <w:p w14:paraId="321991B5" w14:textId="77777777" w:rsidR="00DC5D26" w:rsidRDefault="00EC1450">
      <w:pPr>
        <w:pStyle w:val="BlockTitleParagraph"/>
        <w:rPr>
          <w:rStyle w:val="Table-Header"/>
        </w:rPr>
      </w:pPr>
      <w:bookmarkStart w:id="661" w:name="u7gU3XNipSkvVu/zRQqu/Qm4MWg="/>
      <w:r>
        <w:t>SQL Script</w:t>
      </w:r>
      <w:bookmarkEnd w:id="6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1C1" w14:textId="77777777">
        <w:tc>
          <w:tcPr>
            <w:tcW w:w="0" w:type="auto"/>
            <w:shd w:val="clear" w:color="auto" w:fill="F5F5F5"/>
          </w:tcPr>
          <w:p w14:paraId="321991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[t_chunkingmachine_status]</w:t>
            </w:r>
          </w:p>
          <w:p w14:paraId="321991B7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1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[chunkingmachinestatusid]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1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91B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91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B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[t_chunkingmachine_status]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[PK_t_chunkingmachine_status]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([chunkingmachinestatusid]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1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'Status of the chunking service state</w:t>
            </w:r>
            <w:r>
              <w:rPr>
                <w:rStyle w:val="ScriptString"/>
              </w:rPr>
              <w:t xml:space="preserve">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't_chunkingmachine_status'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1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1C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1C2" w14:textId="77777777" w:rsidR="00DC5D26" w:rsidRDefault="00DC5D26">
      <w:pPr>
        <w:rPr>
          <w:rStyle w:val="ScriptNormal"/>
        </w:rPr>
      </w:pPr>
    </w:p>
    <w:p w14:paraId="321991C3" w14:textId="77777777" w:rsidR="00DC5D26" w:rsidRDefault="00EC1450">
      <w:pPr>
        <w:pStyle w:val="BlockTitleParagraph"/>
        <w:rPr>
          <w:rStyle w:val="ScriptNormal"/>
        </w:rPr>
      </w:pPr>
      <w:bookmarkStart w:id="662" w:name="rtWewe4aOjl1i/5QmncLvFfIV5g="/>
      <w:r>
        <w:t>Uses</w:t>
      </w:r>
      <w:bookmarkEnd w:id="662"/>
    </w:p>
    <w:p w14:paraId="321991C4" w14:textId="77777777" w:rsidR="00DC5D26" w:rsidRDefault="00EC1450">
      <w:r>
        <w:t>[mft]</w:t>
      </w:r>
    </w:p>
    <w:p w14:paraId="321991C5" w14:textId="77777777" w:rsidR="00DC5D26" w:rsidRDefault="00EC1450">
      <w:pPr>
        <w:pStyle w:val="BlockTitleParagraph"/>
      </w:pPr>
      <w:bookmarkStart w:id="663" w:name="IiYOsiyKyKjEnrw1g7G3njt95nw="/>
      <w:r>
        <w:t>Used By</w:t>
      </w:r>
      <w:bookmarkEnd w:id="663"/>
    </w:p>
    <w:p w14:paraId="321991C6" w14:textId="77777777" w:rsidR="00DC5D26" w:rsidRDefault="00EC1450">
      <w:hyperlink w:anchor="L+ecWckMLzfF0Qc6dF3FQEWqMkI=" w:history="1">
        <w:r>
          <w:t>[mft].[t_chunkingmachine]</w:t>
        </w:r>
      </w:hyperlink>
    </w:p>
    <w:p w14:paraId="321991C7" w14:textId="77777777" w:rsidR="00DC5D26" w:rsidRDefault="00EC1450">
      <w:hyperlink w:anchor="aU/tVVaTKU0VGvpN8lOEMo7OrWQ=" w:history="1">
        <w:r>
          <w:t>[mft].[t_chunkingmachine_history]</w:t>
        </w:r>
      </w:hyperlink>
    </w:p>
    <w:p w14:paraId="321991C8" w14:textId="77777777" w:rsidR="00DC5D26" w:rsidRDefault="00DC5D26">
      <w:pPr>
        <w:sectPr w:rsidR="00DC5D26">
          <w:headerReference w:type="default" r:id="rId9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1CB" w14:textId="77777777">
        <w:tc>
          <w:tcPr>
            <w:tcW w:w="0" w:type="auto"/>
            <w:shd w:val="clear" w:color="auto" w:fill="E6E6E6"/>
          </w:tcPr>
          <w:p w14:paraId="321991C9" w14:textId="77777777" w:rsidR="00DC5D26" w:rsidRDefault="00EC1450">
            <w:pPr>
              <w:pStyle w:val="Heading6"/>
            </w:pPr>
            <w:bookmarkStart w:id="664" w:name="_Toc256000077"/>
            <w:bookmarkStart w:id="665" w:name="bu7q7+v0YyUsCxS8oi40DUowbds="/>
            <w:r>
              <w:pict w14:anchorId="3219F053">
                <v:shape id="_x0000_i1773" type="#_x0000_t75" style="width:11.95pt;height:11.95pt">
                  <v:imagedata r:id="rId11" o:title=""/>
                </v:shape>
              </w:pict>
            </w:r>
            <w:r>
              <w:t xml:space="preserve"> [mft].[t_mergemachine]</w:t>
            </w:r>
            <w:bookmarkEnd w:id="664"/>
          </w:p>
          <w:bookmarkEnd w:id="665"/>
          <w:p w14:paraId="321991CA" w14:textId="77777777" w:rsidR="00DC5D26" w:rsidRDefault="00DC5D26"/>
        </w:tc>
      </w:tr>
    </w:tbl>
    <w:p w14:paraId="321991CC" w14:textId="77777777" w:rsidR="00DC5D26" w:rsidRDefault="00DC5D26">
      <w:pPr>
        <w:keepNext/>
      </w:pPr>
    </w:p>
    <w:p w14:paraId="321991CD" w14:textId="77777777" w:rsidR="00DC5D26" w:rsidRDefault="00EC1450">
      <w:pPr>
        <w:pStyle w:val="BlockTitleParagraph"/>
        <w:rPr>
          <w:rStyle w:val="Description"/>
        </w:rPr>
      </w:pPr>
      <w:bookmarkStart w:id="666" w:name="MUQ7MMbGyX8yW4TCMAzmACTXqEI="/>
      <w:r>
        <w:t>MS_</w:t>
      </w:r>
      <w:r>
        <w:softHyphen/>
        <w:t>Description</w:t>
      </w:r>
      <w:bookmarkEnd w:id="666"/>
    </w:p>
    <w:p w14:paraId="321991CE" w14:textId="77777777" w:rsidR="00DC5D26" w:rsidRDefault="00EC1450">
      <w:r>
        <w:t xml:space="preserve">State machine for </w:t>
      </w:r>
      <w:r>
        <w:t>the merging service (upload Blobs)</w:t>
      </w:r>
    </w:p>
    <w:p w14:paraId="321991CF" w14:textId="77777777" w:rsidR="00DC5D26" w:rsidRDefault="00EC1450">
      <w:pPr>
        <w:pStyle w:val="BlockTitleParagraph"/>
      </w:pPr>
      <w:bookmarkStart w:id="667" w:name="1+dTR1OJwCKQP4ZtYGh+6IaZS+0="/>
      <w:r>
        <w:t>Properties</w:t>
      </w:r>
      <w:bookmarkEnd w:id="6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1D2" w14:textId="77777777">
        <w:tc>
          <w:tcPr>
            <w:tcW w:w="0" w:type="auto"/>
            <w:shd w:val="clear" w:color="auto" w:fill="F3F3F3"/>
            <w:vAlign w:val="bottom"/>
          </w:tcPr>
          <w:p w14:paraId="321991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1D5" w14:textId="77777777">
        <w:tc>
          <w:tcPr>
            <w:tcW w:w="0" w:type="auto"/>
            <w:shd w:val="clear" w:color="auto" w:fill="FFFFFF"/>
          </w:tcPr>
          <w:p w14:paraId="321991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1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1D8" w14:textId="77777777">
        <w:tc>
          <w:tcPr>
            <w:tcW w:w="0" w:type="auto"/>
            <w:shd w:val="clear" w:color="auto" w:fill="F3F3F3"/>
          </w:tcPr>
          <w:p w14:paraId="321991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1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91DB" w14:textId="77777777">
        <w:tc>
          <w:tcPr>
            <w:tcW w:w="0" w:type="auto"/>
            <w:shd w:val="clear" w:color="auto" w:fill="FFFFFF"/>
          </w:tcPr>
          <w:p w14:paraId="321991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1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1DE" w14:textId="77777777">
        <w:tc>
          <w:tcPr>
            <w:tcW w:w="0" w:type="auto"/>
            <w:shd w:val="clear" w:color="auto" w:fill="F3F3F3"/>
          </w:tcPr>
          <w:p w14:paraId="321991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1D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1DF" w14:textId="77777777" w:rsidR="00DC5D26" w:rsidRDefault="00DC5D26">
      <w:pPr>
        <w:rPr>
          <w:rStyle w:val="Table-Header"/>
        </w:rPr>
      </w:pPr>
    </w:p>
    <w:p w14:paraId="321991E0" w14:textId="77777777" w:rsidR="00DC5D26" w:rsidRDefault="00EC1450">
      <w:pPr>
        <w:pStyle w:val="BlockTitleParagraph"/>
        <w:rPr>
          <w:rStyle w:val="Table-Header"/>
        </w:rPr>
      </w:pPr>
      <w:bookmarkStart w:id="668" w:name="N331Bcqi+OsdYdIAUhqAw4GY3U0="/>
      <w:r>
        <w:t>Columns</w:t>
      </w:r>
      <w:bookmarkEnd w:id="6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13"/>
        <w:gridCol w:w="2135"/>
        <w:gridCol w:w="1522"/>
        <w:gridCol w:w="1978"/>
        <w:gridCol w:w="1418"/>
        <w:gridCol w:w="1376"/>
      </w:tblGrid>
      <w:tr w:rsidR="00DC5D26" w14:paraId="321991E7" w14:textId="77777777">
        <w:tc>
          <w:tcPr>
            <w:tcW w:w="0" w:type="auto"/>
            <w:shd w:val="clear" w:color="auto" w:fill="F3F3F3"/>
            <w:vAlign w:val="bottom"/>
          </w:tcPr>
          <w:p w14:paraId="321991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1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91EE" w14:textId="77777777">
        <w:tc>
          <w:tcPr>
            <w:tcW w:w="0" w:type="auto"/>
            <w:shd w:val="clear" w:color="auto" w:fill="FFFFFF"/>
          </w:tcPr>
          <w:p w14:paraId="321991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4">
                <v:shape id="_x0000_i177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1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mergemachineid</w:t>
            </w:r>
          </w:p>
        </w:tc>
        <w:tc>
          <w:tcPr>
            <w:tcW w:w="0" w:type="auto"/>
            <w:shd w:val="clear" w:color="auto" w:fill="FFFFFF"/>
          </w:tcPr>
          <w:p w14:paraId="321991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1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1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E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1F5" w14:textId="77777777">
        <w:tc>
          <w:tcPr>
            <w:tcW w:w="0" w:type="auto"/>
            <w:shd w:val="clear" w:color="auto" w:fill="F3F3F3"/>
          </w:tcPr>
          <w:p w14:paraId="321991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5">
                <v:shape id="_x0000_i1775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56">
                <v:shape id="_x0000_i1776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91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mergemachinestatusid</w:t>
            </w:r>
          </w:p>
        </w:tc>
        <w:tc>
          <w:tcPr>
            <w:tcW w:w="0" w:type="auto"/>
            <w:shd w:val="clear" w:color="auto" w:fill="F3F3F3"/>
          </w:tcPr>
          <w:p w14:paraId="321991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1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1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1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((-1))</w:t>
            </w:r>
          </w:p>
        </w:tc>
      </w:tr>
      <w:tr w:rsidR="00DC5D26" w14:paraId="321991FC" w14:textId="77777777">
        <w:tc>
          <w:tcPr>
            <w:tcW w:w="0" w:type="auto"/>
            <w:shd w:val="clear" w:color="auto" w:fill="FFFFFF"/>
          </w:tcPr>
          <w:p w14:paraId="321991F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1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91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1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1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1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03" w14:textId="77777777">
        <w:tc>
          <w:tcPr>
            <w:tcW w:w="0" w:type="auto"/>
            <w:shd w:val="clear" w:color="auto" w:fill="F3F3F3"/>
          </w:tcPr>
          <w:p w14:paraId="321991F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1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91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2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2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0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0A" w14:textId="77777777">
        <w:tc>
          <w:tcPr>
            <w:tcW w:w="0" w:type="auto"/>
            <w:shd w:val="clear" w:color="auto" w:fill="FFFFFF"/>
          </w:tcPr>
          <w:p w14:paraId="3219920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FFFFF"/>
          </w:tcPr>
          <w:p w14:paraId="321992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2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2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11" w14:textId="77777777">
        <w:tc>
          <w:tcPr>
            <w:tcW w:w="0" w:type="auto"/>
            <w:shd w:val="clear" w:color="auto" w:fill="F3F3F3"/>
          </w:tcPr>
          <w:p w14:paraId="3219920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2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2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2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1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18" w14:textId="77777777">
        <w:tc>
          <w:tcPr>
            <w:tcW w:w="0" w:type="auto"/>
            <w:shd w:val="clear" w:color="auto" w:fill="FFFFFF"/>
          </w:tcPr>
          <w:p w14:paraId="3219921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filepath</w:t>
            </w:r>
          </w:p>
        </w:tc>
        <w:tc>
          <w:tcPr>
            <w:tcW w:w="0" w:type="auto"/>
            <w:shd w:val="clear" w:color="auto" w:fill="FFFFFF"/>
          </w:tcPr>
          <w:p w14:paraId="321992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2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2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1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1F" w14:textId="77777777">
        <w:tc>
          <w:tcPr>
            <w:tcW w:w="0" w:type="auto"/>
            <w:shd w:val="clear" w:color="auto" w:fill="F3F3F3"/>
          </w:tcPr>
          <w:p w14:paraId="3219921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3F3F3"/>
          </w:tcPr>
          <w:p w14:paraId="321992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2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2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1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26" w14:textId="77777777">
        <w:tc>
          <w:tcPr>
            <w:tcW w:w="0" w:type="auto"/>
            <w:shd w:val="clear" w:color="auto" w:fill="FFFFFF"/>
          </w:tcPr>
          <w:p w14:paraId="3219922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filecheksum</w:t>
            </w:r>
          </w:p>
        </w:tc>
        <w:tc>
          <w:tcPr>
            <w:tcW w:w="0" w:type="auto"/>
            <w:shd w:val="clear" w:color="auto" w:fill="FFFFFF"/>
          </w:tcPr>
          <w:p w14:paraId="321992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FFFFF"/>
          </w:tcPr>
          <w:p w14:paraId="321992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FFFFF"/>
          </w:tcPr>
          <w:p w14:paraId="321992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2D" w14:textId="77777777">
        <w:tc>
          <w:tcPr>
            <w:tcW w:w="0" w:type="auto"/>
            <w:shd w:val="clear" w:color="auto" w:fill="F3F3F3"/>
          </w:tcPr>
          <w:p w14:paraId="3219922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temppath</w:t>
            </w:r>
          </w:p>
        </w:tc>
        <w:tc>
          <w:tcPr>
            <w:tcW w:w="0" w:type="auto"/>
            <w:shd w:val="clear" w:color="auto" w:fill="F3F3F3"/>
          </w:tcPr>
          <w:p w14:paraId="321992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2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2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34" w14:textId="77777777">
        <w:tc>
          <w:tcPr>
            <w:tcW w:w="0" w:type="auto"/>
            <w:shd w:val="clear" w:color="auto" w:fill="FFFFFF"/>
          </w:tcPr>
          <w:p w14:paraId="3219922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chunks</w:t>
            </w:r>
          </w:p>
        </w:tc>
        <w:tc>
          <w:tcPr>
            <w:tcW w:w="0" w:type="auto"/>
            <w:shd w:val="clear" w:color="auto" w:fill="FFFFFF"/>
          </w:tcPr>
          <w:p w14:paraId="321992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2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2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23B" w14:textId="77777777">
        <w:tc>
          <w:tcPr>
            <w:tcW w:w="0" w:type="auto"/>
            <w:shd w:val="clear" w:color="auto" w:fill="F3F3F3"/>
          </w:tcPr>
          <w:p w14:paraId="3219923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updateby</w:t>
            </w:r>
          </w:p>
        </w:tc>
        <w:tc>
          <w:tcPr>
            <w:tcW w:w="0" w:type="auto"/>
            <w:shd w:val="clear" w:color="auto" w:fill="F3F3F3"/>
          </w:tcPr>
          <w:p w14:paraId="321992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2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2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3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42" w14:textId="77777777">
        <w:tc>
          <w:tcPr>
            <w:tcW w:w="0" w:type="auto"/>
            <w:shd w:val="clear" w:color="auto" w:fill="FFFFFF"/>
          </w:tcPr>
          <w:p w14:paraId="3219923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92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2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2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9249" w14:textId="77777777">
        <w:tc>
          <w:tcPr>
            <w:tcW w:w="0" w:type="auto"/>
            <w:shd w:val="clear" w:color="auto" w:fill="F3F3F3"/>
          </w:tcPr>
          <w:p w14:paraId="3219924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92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2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2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2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50" w14:textId="77777777">
        <w:tc>
          <w:tcPr>
            <w:tcW w:w="0" w:type="auto"/>
            <w:shd w:val="clear" w:color="auto" w:fill="FFFFFF"/>
          </w:tcPr>
          <w:p w14:paraId="3219924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92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2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2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2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57" w14:textId="77777777">
        <w:tc>
          <w:tcPr>
            <w:tcW w:w="0" w:type="auto"/>
            <w:shd w:val="clear" w:color="auto" w:fill="F3F3F3"/>
          </w:tcPr>
          <w:p w14:paraId="3219925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925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2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2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5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32199258" w14:textId="77777777" w:rsidR="00DC5D26" w:rsidRDefault="00DC5D26">
      <w:pPr>
        <w:rPr>
          <w:rStyle w:val="Table-Header"/>
        </w:rPr>
      </w:pPr>
    </w:p>
    <w:p w14:paraId="32199259" w14:textId="77777777" w:rsidR="00DC5D26" w:rsidRDefault="00EC1450">
      <w:pPr>
        <w:pStyle w:val="BlockTitleParagraph"/>
        <w:rPr>
          <w:rStyle w:val="Table-Header"/>
        </w:rPr>
      </w:pPr>
      <w:bookmarkStart w:id="669" w:name="pc6Ml4FupoQvD03UqiN4Gnsxqro="/>
      <w:r>
        <w:t>Indexes</w:t>
      </w:r>
      <w:bookmarkEnd w:id="6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1"/>
        <w:gridCol w:w="4802"/>
        <w:gridCol w:w="2620"/>
        <w:gridCol w:w="1089"/>
      </w:tblGrid>
      <w:tr w:rsidR="00DC5D26" w14:paraId="3219925E" w14:textId="77777777">
        <w:tc>
          <w:tcPr>
            <w:tcW w:w="0" w:type="auto"/>
            <w:shd w:val="clear" w:color="auto" w:fill="F3F3F3"/>
            <w:vAlign w:val="bottom"/>
          </w:tcPr>
          <w:p w14:paraId="321992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263" w14:textId="77777777">
        <w:tc>
          <w:tcPr>
            <w:tcW w:w="0" w:type="auto"/>
            <w:shd w:val="clear" w:color="auto" w:fill="FFFFFF"/>
          </w:tcPr>
          <w:p w14:paraId="321992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7">
                <v:shape id="_x0000_i177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2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PK_t_mergemachine</w:t>
            </w:r>
          </w:p>
        </w:tc>
        <w:tc>
          <w:tcPr>
            <w:tcW w:w="0" w:type="auto"/>
            <w:shd w:val="clear" w:color="auto" w:fill="FFFFFF"/>
          </w:tcPr>
          <w:p w14:paraId="321992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mergemachineid</w:t>
            </w:r>
          </w:p>
        </w:tc>
        <w:tc>
          <w:tcPr>
            <w:tcW w:w="0" w:type="auto"/>
            <w:shd w:val="clear" w:color="auto" w:fill="FFFFFF"/>
          </w:tcPr>
          <w:p w14:paraId="32199262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9268" w14:textId="77777777">
        <w:tc>
          <w:tcPr>
            <w:tcW w:w="0" w:type="auto"/>
            <w:shd w:val="clear" w:color="auto" w:fill="F3F3F3"/>
          </w:tcPr>
          <w:p w14:paraId="3219926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IX_t_mergemachine_mergemachinestatusid</w:t>
            </w:r>
          </w:p>
        </w:tc>
        <w:tc>
          <w:tcPr>
            <w:tcW w:w="0" w:type="auto"/>
            <w:shd w:val="clear" w:color="auto" w:fill="F3F3F3"/>
          </w:tcPr>
          <w:p w14:paraId="321992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mergemachinestatusid</w:t>
            </w:r>
          </w:p>
        </w:tc>
        <w:tc>
          <w:tcPr>
            <w:tcW w:w="0" w:type="auto"/>
            <w:shd w:val="clear" w:color="auto" w:fill="F3F3F3"/>
          </w:tcPr>
          <w:p w14:paraId="32199267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269" w14:textId="77777777" w:rsidR="00DC5D26" w:rsidRDefault="00DC5D26">
      <w:pPr>
        <w:rPr>
          <w:rStyle w:val="Table-Header"/>
        </w:rPr>
      </w:pPr>
    </w:p>
    <w:p w14:paraId="3219926A" w14:textId="77777777" w:rsidR="00DC5D26" w:rsidRDefault="00EC1450">
      <w:pPr>
        <w:pStyle w:val="BlockTitleParagraph"/>
        <w:rPr>
          <w:rStyle w:val="Table-Header"/>
        </w:rPr>
      </w:pPr>
      <w:bookmarkStart w:id="670" w:name="V/sxYgOAOzrhn8tfUqQ9mGDn1og="/>
      <w:r>
        <w:t>Foreign Keys</w:t>
      </w:r>
      <w:bookmarkEnd w:id="6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98"/>
        <w:gridCol w:w="5744"/>
      </w:tblGrid>
      <w:tr w:rsidR="00DC5D26" w14:paraId="3219926D" w14:textId="77777777">
        <w:tc>
          <w:tcPr>
            <w:tcW w:w="0" w:type="auto"/>
            <w:shd w:val="clear" w:color="auto" w:fill="F3F3F3"/>
            <w:vAlign w:val="bottom"/>
          </w:tcPr>
          <w:p w14:paraId="321992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270" w14:textId="77777777">
        <w:tc>
          <w:tcPr>
            <w:tcW w:w="0" w:type="auto"/>
            <w:shd w:val="clear" w:color="auto" w:fill="FFFFFF"/>
          </w:tcPr>
          <w:p w14:paraId="3219926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FK_t_mergemachine_t_mergemachine_status</w:t>
            </w:r>
          </w:p>
        </w:tc>
        <w:tc>
          <w:tcPr>
            <w:tcW w:w="0" w:type="auto"/>
            <w:shd w:val="clear" w:color="auto" w:fill="FFFFFF"/>
          </w:tcPr>
          <w:p w14:paraId="321992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mergemachinestatusid-&gt;</w:t>
            </w:r>
            <w:hyperlink w:anchor="fAT3wGUeZiRwTusB4E+KrU+Trcc=" w:history="1">
              <w:r>
                <w:rPr>
                  <w:rStyle w:val="Table-Default"/>
                </w:rPr>
                <w:t>[mft].[t_mergemachine_status].[mergemachinestatusid]</w:t>
              </w:r>
            </w:hyperlink>
          </w:p>
        </w:tc>
      </w:tr>
    </w:tbl>
    <w:p w14:paraId="32199271" w14:textId="77777777" w:rsidR="00DC5D26" w:rsidRDefault="00DC5D26">
      <w:pPr>
        <w:rPr>
          <w:rStyle w:val="Table-Header"/>
        </w:rPr>
      </w:pPr>
    </w:p>
    <w:p w14:paraId="32199272" w14:textId="77777777" w:rsidR="00DC5D26" w:rsidRDefault="00EC1450">
      <w:pPr>
        <w:pStyle w:val="BlockTitleParagraph"/>
        <w:rPr>
          <w:rStyle w:val="Table-Header"/>
        </w:rPr>
      </w:pPr>
      <w:bookmarkStart w:id="671" w:name="LVqVM0hZInoglN3z8YGjXK53l24="/>
      <w:r>
        <w:t>SQL Script</w:t>
      </w:r>
      <w:bookmarkEnd w:id="6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290" w14:textId="77777777">
        <w:tc>
          <w:tcPr>
            <w:tcW w:w="0" w:type="auto"/>
            <w:shd w:val="clear" w:color="auto" w:fill="F5F5F5"/>
          </w:tcPr>
          <w:p w14:paraId="3219927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[t_mergemachine]</w:t>
            </w:r>
          </w:p>
          <w:p w14:paraId="3219927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2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[mergemachineid]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[mergemachinestatusid]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</w:t>
            </w:r>
            <w:r>
              <w:rPr>
                <w:rStyle w:val="ScriptNormal"/>
              </w:rPr>
              <w:softHyphen/>
              <w:t>Tabl</w:t>
            </w:r>
            <w:r>
              <w:rPr>
                <w:rStyle w:val="ScriptNormal"/>
              </w:rPr>
              <w:t xml:space="preserve">e_1_chunkingmachinestatusid]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((-1)),</w:t>
            </w:r>
          </w:p>
          <w:p w14:paraId="321992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[filecheksum] [n</w:t>
            </w:r>
            <w:r>
              <w:rPr>
                <w:rStyle w:val="ScriptNormal"/>
              </w:rPr>
              <w:t xml:space="preserve">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[DF_t_mergemachine_chunks]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2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[DF_t_mergemachine_lastupdate]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92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2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</w:t>
            </w:r>
            <w:r>
              <w:rPr>
                <w:rStyle w:val="ScriptNormal"/>
              </w:rPr>
              <w:t xml:space="preserve">t_mergemachine_retry]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219928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2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28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[t_mergemachine]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[PK_t_mergemachine]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([mergemachineid]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2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28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[IX_t_mergemachine_mergemachinestatusid]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[mft</w:t>
            </w:r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[t_mergemachine] ([mergemachinestatusid]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2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2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[t_mergemachine]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[FK_t_mergemachine_t_mergemachine_status]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([mergemachinestatusid]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[t_mergemachine_status] (</w:t>
            </w:r>
            <w:r>
              <w:rPr>
                <w:rStyle w:val="ScriptNormal"/>
              </w:rPr>
              <w:t>[mergemachinestatusid]</w:t>
            </w:r>
            <w:r>
              <w:rPr>
                <w:rStyle w:val="ScriptOperator"/>
              </w:rPr>
              <w:t>)</w:t>
            </w:r>
          </w:p>
          <w:p w14:paraId="321992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2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machine for the merging service (upload Blobs)'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't_mergemachine'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2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28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291" w14:textId="77777777" w:rsidR="00DC5D26" w:rsidRDefault="00DC5D26">
      <w:pPr>
        <w:rPr>
          <w:rStyle w:val="ScriptNormal"/>
        </w:rPr>
      </w:pPr>
    </w:p>
    <w:p w14:paraId="32199292" w14:textId="77777777" w:rsidR="00DC5D26" w:rsidRDefault="00EC1450">
      <w:pPr>
        <w:pStyle w:val="BlockTitleParagraph"/>
        <w:rPr>
          <w:rStyle w:val="ScriptNormal"/>
        </w:rPr>
      </w:pPr>
      <w:bookmarkStart w:id="672" w:name="x873Z2xQIcVMLF90TKpqGfSMtmM="/>
      <w:r>
        <w:t>Uses</w:t>
      </w:r>
      <w:bookmarkEnd w:id="672"/>
    </w:p>
    <w:p w14:paraId="32199293" w14:textId="77777777" w:rsidR="00DC5D26" w:rsidRDefault="00EC1450">
      <w:hyperlink w:anchor="fAT3wGUeZiRwTusB4E+KrU+Trcc=" w:history="1">
        <w:r>
          <w:t>[mft].[t_me</w:t>
        </w:r>
        <w:r>
          <w:t>rgemachine_status]</w:t>
        </w:r>
      </w:hyperlink>
    </w:p>
    <w:p w14:paraId="32199294" w14:textId="77777777" w:rsidR="00DC5D26" w:rsidRDefault="00EC1450">
      <w:r>
        <w:t>[mft]</w:t>
      </w:r>
    </w:p>
    <w:p w14:paraId="32199295" w14:textId="77777777" w:rsidR="00DC5D26" w:rsidRDefault="00EC1450">
      <w:pPr>
        <w:pStyle w:val="BlockTitleParagraph"/>
      </w:pPr>
      <w:bookmarkStart w:id="673" w:name="EP2t7vRLG4dB9dhmZMAVLhoho98="/>
      <w:r>
        <w:t>Used By</w:t>
      </w:r>
      <w:bookmarkEnd w:id="673"/>
    </w:p>
    <w:p w14:paraId="32199296" w14:textId="77777777" w:rsidR="00DC5D26" w:rsidRDefault="00EC1450">
      <w:hyperlink w:anchor="88BhiFm5uHwIoRoVhAIAiPjw0sw=" w:history="1">
        <w:r>
          <w:t>[mft].[p_check_upload_finished]</w:t>
        </w:r>
      </w:hyperlink>
    </w:p>
    <w:p w14:paraId="32199297" w14:textId="77777777" w:rsidR="00DC5D26" w:rsidRDefault="00EC1450">
      <w:hyperlink w:anchor="lr7RkXHqmwkD5T1jKtSL+cyVZn8=" w:history="1">
        <w:r>
          <w:t>[mft].[p_cleaningmachine_bookmergemoving]</w:t>
        </w:r>
      </w:hyperlink>
    </w:p>
    <w:p w14:paraId="32199298" w14:textId="77777777" w:rsidR="00DC5D26" w:rsidRDefault="00EC1450">
      <w:hyperlink w:anchor="PcBMt0tIPqIsieGQG+6oFWBJhXQ=" w:history="1">
        <w:r>
          <w:t>[mft].[p_cleaningmachine_bookmerging]</w:t>
        </w:r>
      </w:hyperlink>
    </w:p>
    <w:p w14:paraId="32199299" w14:textId="77777777" w:rsidR="00DC5D26" w:rsidRDefault="00EC1450">
      <w:hyperlink w:anchor="BZi0PPVjQ18TUJWBNm6Fb3uwbaI=" w:history="1">
        <w:r>
          <w:t>[mft].[p_cleaningmachine_move_mergehistory]</w:t>
        </w:r>
      </w:hyperlink>
    </w:p>
    <w:p w14:paraId="3219929A" w14:textId="77777777" w:rsidR="00DC5D26" w:rsidRDefault="00EC1450">
      <w:hyperlink w:anchor="u6M/KQdFp+HD6diKs1auoaoNYME=" w:history="1">
        <w:r>
          <w:t>[mft].[p_cleaningmachine_unbookme</w:t>
        </w:r>
        <w:r>
          <w:t>rging]</w:t>
        </w:r>
      </w:hyperlink>
    </w:p>
    <w:p w14:paraId="3219929B" w14:textId="77777777" w:rsidR="00DC5D26" w:rsidRDefault="00EC1450">
      <w:hyperlink w:anchor="BGEQIhIkhDirIWgbHwqOmRwJtIk=" w:history="1">
        <w:r>
          <w:t>[mft].[p_cleaningmachinenotcompleted_bookmerging]</w:t>
        </w:r>
      </w:hyperlink>
    </w:p>
    <w:p w14:paraId="3219929C" w14:textId="77777777" w:rsidR="00DC5D26" w:rsidRDefault="00EC1450">
      <w:hyperlink w:anchor="3yUdhmqUMo+5TUAe4NtlDssCtbs=" w:history="1">
        <w:r>
          <w:t>[mft].[p_get_activity_from_merge]</w:t>
        </w:r>
      </w:hyperlink>
    </w:p>
    <w:p w14:paraId="3219929D" w14:textId="77777777" w:rsidR="00DC5D26" w:rsidRDefault="00EC1450">
      <w:hyperlink w:anchor="pNy6chimtMu1ga2KNNPvnYdyfzA=" w:history="1">
        <w:r>
          <w:t>[mft].[p_mergemachine</w:t>
        </w:r>
        <w:r>
          <w:t>_book]</w:t>
        </w:r>
      </w:hyperlink>
    </w:p>
    <w:p w14:paraId="3219929E" w14:textId="77777777" w:rsidR="00DC5D26" w:rsidRDefault="00EC1450">
      <w:hyperlink w:anchor="iUuoicTqGrjxPJNYyujMR6ek43U=" w:history="1">
        <w:r>
          <w:t>[mft].[p_mergemachine_insert]</w:t>
        </w:r>
      </w:hyperlink>
    </w:p>
    <w:p w14:paraId="3219929F" w14:textId="77777777" w:rsidR="00DC5D26" w:rsidRDefault="00EC1450">
      <w:hyperlink w:anchor="Dh290Ssk5A7Vl7lE4ssUSvb0/To=" w:history="1">
        <w:r>
          <w:t>[mft].[p_mergemachine_ready_to_process]</w:t>
        </w:r>
      </w:hyperlink>
    </w:p>
    <w:p w14:paraId="321992A0" w14:textId="77777777" w:rsidR="00DC5D26" w:rsidRDefault="00EC1450">
      <w:hyperlink w:anchor="h9rJTw3uKsvsNflnarbRyuFacLM=" w:history="1">
        <w:r>
          <w:t>[mft].[p_mergemachine_unbook]</w:t>
        </w:r>
      </w:hyperlink>
    </w:p>
    <w:p w14:paraId="321992A1" w14:textId="77777777" w:rsidR="00DC5D26" w:rsidRDefault="00DC5D26">
      <w:pPr>
        <w:sectPr w:rsidR="00DC5D26">
          <w:headerReference w:type="default" r:id="rId9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2A4" w14:textId="77777777">
        <w:tc>
          <w:tcPr>
            <w:tcW w:w="0" w:type="auto"/>
            <w:shd w:val="clear" w:color="auto" w:fill="E6E6E6"/>
          </w:tcPr>
          <w:p w14:paraId="321992A2" w14:textId="77777777" w:rsidR="00DC5D26" w:rsidRDefault="00EC1450">
            <w:pPr>
              <w:pStyle w:val="Heading6"/>
            </w:pPr>
            <w:bookmarkStart w:id="674" w:name="_Toc256000078"/>
            <w:bookmarkStart w:id="675" w:name="A4S2F2HPlFcxaD6FNedLE5yGu/A="/>
            <w:r>
              <w:pict w14:anchorId="3219F058">
                <v:shape id="_x0000_i1778" type="#_x0000_t75" style="width:11.95pt;height:11.95pt">
                  <v:imagedata r:id="rId11" o:title=""/>
                </v:shape>
              </w:pict>
            </w:r>
            <w:r>
              <w:t xml:space="preserve"> [mft].[t_mergemachine_history]</w:t>
            </w:r>
            <w:bookmarkEnd w:id="674"/>
          </w:p>
          <w:bookmarkEnd w:id="675"/>
          <w:p w14:paraId="321992A3" w14:textId="77777777" w:rsidR="00DC5D26" w:rsidRDefault="00DC5D26"/>
        </w:tc>
      </w:tr>
    </w:tbl>
    <w:p w14:paraId="321992A5" w14:textId="77777777" w:rsidR="00DC5D26" w:rsidRDefault="00DC5D26">
      <w:pPr>
        <w:keepNext/>
      </w:pPr>
    </w:p>
    <w:p w14:paraId="321992A6" w14:textId="77777777" w:rsidR="00DC5D26" w:rsidRDefault="00EC1450">
      <w:pPr>
        <w:pStyle w:val="BlockTitleParagraph"/>
        <w:rPr>
          <w:rStyle w:val="Description"/>
        </w:rPr>
      </w:pPr>
      <w:bookmarkStart w:id="676" w:name="Hjuh8daa58OJb9uUo4aO1nQOeoI="/>
      <w:r>
        <w:t>MS_</w:t>
      </w:r>
      <w:r>
        <w:softHyphen/>
        <w:t>Description</w:t>
      </w:r>
      <w:bookmarkEnd w:id="676"/>
    </w:p>
    <w:p w14:paraId="321992A7" w14:textId="77777777" w:rsidR="00DC5D26" w:rsidRDefault="00EC1450">
      <w:r>
        <w:t xml:space="preserve">State machine for the </w:t>
      </w:r>
      <w:r>
        <w:t>merging service history</w:t>
      </w:r>
    </w:p>
    <w:p w14:paraId="321992A8" w14:textId="77777777" w:rsidR="00DC5D26" w:rsidRDefault="00EC1450">
      <w:pPr>
        <w:pStyle w:val="BlockTitleParagraph"/>
      </w:pPr>
      <w:bookmarkStart w:id="677" w:name="eNFyCM0aK48A2Ssqo1+vREEGRsI="/>
      <w:r>
        <w:t>Properties</w:t>
      </w:r>
      <w:bookmarkEnd w:id="6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2AB" w14:textId="77777777">
        <w:tc>
          <w:tcPr>
            <w:tcW w:w="0" w:type="auto"/>
            <w:shd w:val="clear" w:color="auto" w:fill="F3F3F3"/>
            <w:vAlign w:val="bottom"/>
          </w:tcPr>
          <w:p w14:paraId="321992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2AE" w14:textId="77777777">
        <w:tc>
          <w:tcPr>
            <w:tcW w:w="0" w:type="auto"/>
            <w:shd w:val="clear" w:color="auto" w:fill="FFFFFF"/>
          </w:tcPr>
          <w:p w14:paraId="321992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2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2B1" w14:textId="77777777">
        <w:tc>
          <w:tcPr>
            <w:tcW w:w="0" w:type="auto"/>
            <w:shd w:val="clear" w:color="auto" w:fill="F3F3F3"/>
          </w:tcPr>
          <w:p w14:paraId="321992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2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92B4" w14:textId="77777777">
        <w:tc>
          <w:tcPr>
            <w:tcW w:w="0" w:type="auto"/>
            <w:shd w:val="clear" w:color="auto" w:fill="FFFFFF"/>
          </w:tcPr>
          <w:p w14:paraId="321992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2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2B7" w14:textId="77777777">
        <w:tc>
          <w:tcPr>
            <w:tcW w:w="0" w:type="auto"/>
            <w:shd w:val="clear" w:color="auto" w:fill="F3F3F3"/>
          </w:tcPr>
          <w:p w14:paraId="321992B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2B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2B8" w14:textId="77777777" w:rsidR="00DC5D26" w:rsidRDefault="00DC5D26">
      <w:pPr>
        <w:rPr>
          <w:rStyle w:val="Table-Header"/>
        </w:rPr>
      </w:pPr>
    </w:p>
    <w:p w14:paraId="321992B9" w14:textId="77777777" w:rsidR="00DC5D26" w:rsidRDefault="00EC1450">
      <w:pPr>
        <w:pStyle w:val="BlockTitleParagraph"/>
        <w:rPr>
          <w:rStyle w:val="Table-Header"/>
        </w:rPr>
      </w:pPr>
      <w:bookmarkStart w:id="678" w:name="zyiXiOq/S5NXA/FR+Zj65Xa3XTM="/>
      <w:r>
        <w:t>Columns</w:t>
      </w:r>
      <w:bookmarkEnd w:id="6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0"/>
        <w:gridCol w:w="2186"/>
        <w:gridCol w:w="1559"/>
        <w:gridCol w:w="2026"/>
        <w:gridCol w:w="1452"/>
        <w:gridCol w:w="1409"/>
      </w:tblGrid>
      <w:tr w:rsidR="00DC5D26" w14:paraId="321992C0" w14:textId="77777777">
        <w:tc>
          <w:tcPr>
            <w:tcW w:w="0" w:type="auto"/>
            <w:shd w:val="clear" w:color="auto" w:fill="F3F3F3"/>
            <w:vAlign w:val="bottom"/>
          </w:tcPr>
          <w:p w14:paraId="321992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2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92C7" w14:textId="77777777">
        <w:tc>
          <w:tcPr>
            <w:tcW w:w="0" w:type="auto"/>
            <w:shd w:val="clear" w:color="auto" w:fill="FFFFFF"/>
          </w:tcPr>
          <w:p w14:paraId="321992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9">
                <v:shape id="_x0000_i177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2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mergemachineid</w:t>
            </w:r>
          </w:p>
        </w:tc>
        <w:tc>
          <w:tcPr>
            <w:tcW w:w="0" w:type="auto"/>
            <w:shd w:val="clear" w:color="auto" w:fill="FFFFFF"/>
          </w:tcPr>
          <w:p w14:paraId="321992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2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2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C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CE" w14:textId="77777777">
        <w:tc>
          <w:tcPr>
            <w:tcW w:w="0" w:type="auto"/>
            <w:shd w:val="clear" w:color="auto" w:fill="F3F3F3"/>
          </w:tcPr>
          <w:p w14:paraId="321992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A">
                <v:shape id="_x0000_i178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92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mergemachinestatusid</w:t>
            </w:r>
          </w:p>
        </w:tc>
        <w:tc>
          <w:tcPr>
            <w:tcW w:w="0" w:type="auto"/>
            <w:shd w:val="clear" w:color="auto" w:fill="F3F3F3"/>
          </w:tcPr>
          <w:p w14:paraId="321992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2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2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((-1))</w:t>
            </w:r>
          </w:p>
        </w:tc>
      </w:tr>
      <w:tr w:rsidR="00DC5D26" w14:paraId="321992D5" w14:textId="77777777">
        <w:tc>
          <w:tcPr>
            <w:tcW w:w="0" w:type="auto"/>
            <w:shd w:val="clear" w:color="auto" w:fill="FFFFFF"/>
          </w:tcPr>
          <w:p w14:paraId="321992C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92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2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2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D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DC" w14:textId="77777777">
        <w:tc>
          <w:tcPr>
            <w:tcW w:w="0" w:type="auto"/>
            <w:shd w:val="clear" w:color="auto" w:fill="F3F3F3"/>
          </w:tcPr>
          <w:p w14:paraId="321992D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3F3F3"/>
          </w:tcPr>
          <w:p w14:paraId="321992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2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2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D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E3" w14:textId="77777777">
        <w:tc>
          <w:tcPr>
            <w:tcW w:w="0" w:type="auto"/>
            <w:shd w:val="clear" w:color="auto" w:fill="FFFFFF"/>
          </w:tcPr>
          <w:p w14:paraId="321992D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FFFFF"/>
          </w:tcPr>
          <w:p w14:paraId="321992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2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2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E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EA" w14:textId="77777777">
        <w:tc>
          <w:tcPr>
            <w:tcW w:w="0" w:type="auto"/>
            <w:shd w:val="clear" w:color="auto" w:fill="F3F3F3"/>
          </w:tcPr>
          <w:p w14:paraId="321992E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2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2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2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F1" w14:textId="77777777">
        <w:tc>
          <w:tcPr>
            <w:tcW w:w="0" w:type="auto"/>
            <w:shd w:val="clear" w:color="auto" w:fill="FFFFFF"/>
          </w:tcPr>
          <w:p w14:paraId="321992E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filepath</w:t>
            </w:r>
          </w:p>
        </w:tc>
        <w:tc>
          <w:tcPr>
            <w:tcW w:w="0" w:type="auto"/>
            <w:shd w:val="clear" w:color="auto" w:fill="FFFFFF"/>
          </w:tcPr>
          <w:p w14:paraId="321992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2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2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F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F8" w14:textId="77777777">
        <w:tc>
          <w:tcPr>
            <w:tcW w:w="0" w:type="auto"/>
            <w:shd w:val="clear" w:color="auto" w:fill="F3F3F3"/>
          </w:tcPr>
          <w:p w14:paraId="321992F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2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filename</w:t>
            </w:r>
          </w:p>
        </w:tc>
        <w:tc>
          <w:tcPr>
            <w:tcW w:w="0" w:type="auto"/>
            <w:shd w:val="clear" w:color="auto" w:fill="F3F3F3"/>
          </w:tcPr>
          <w:p w14:paraId="321992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2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2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2F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2FF" w14:textId="77777777">
        <w:tc>
          <w:tcPr>
            <w:tcW w:w="0" w:type="auto"/>
            <w:shd w:val="clear" w:color="auto" w:fill="FFFFFF"/>
          </w:tcPr>
          <w:p w14:paraId="321992F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2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filecheksum</w:t>
            </w:r>
          </w:p>
        </w:tc>
        <w:tc>
          <w:tcPr>
            <w:tcW w:w="0" w:type="auto"/>
            <w:shd w:val="clear" w:color="auto" w:fill="FFFFFF"/>
          </w:tcPr>
          <w:p w14:paraId="321992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FFFFF"/>
          </w:tcPr>
          <w:p w14:paraId="321992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FFFFF"/>
          </w:tcPr>
          <w:p w14:paraId="321992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2F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306" w14:textId="77777777">
        <w:tc>
          <w:tcPr>
            <w:tcW w:w="0" w:type="auto"/>
            <w:shd w:val="clear" w:color="auto" w:fill="F3F3F3"/>
          </w:tcPr>
          <w:p w14:paraId="3219930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temppath</w:t>
            </w:r>
          </w:p>
        </w:tc>
        <w:tc>
          <w:tcPr>
            <w:tcW w:w="0" w:type="auto"/>
            <w:shd w:val="clear" w:color="auto" w:fill="F3F3F3"/>
          </w:tcPr>
          <w:p w14:paraId="321993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3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3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3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30D" w14:textId="77777777">
        <w:tc>
          <w:tcPr>
            <w:tcW w:w="0" w:type="auto"/>
            <w:shd w:val="clear" w:color="auto" w:fill="FFFFFF"/>
          </w:tcPr>
          <w:p w14:paraId="3219930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3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chunks</w:t>
            </w:r>
          </w:p>
        </w:tc>
        <w:tc>
          <w:tcPr>
            <w:tcW w:w="0" w:type="auto"/>
            <w:shd w:val="clear" w:color="auto" w:fill="FFFFFF"/>
          </w:tcPr>
          <w:p w14:paraId="321993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3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3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3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314" w14:textId="77777777">
        <w:tc>
          <w:tcPr>
            <w:tcW w:w="0" w:type="auto"/>
            <w:shd w:val="clear" w:color="auto" w:fill="F3F3F3"/>
          </w:tcPr>
          <w:p w14:paraId="3219930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updateby</w:t>
            </w:r>
          </w:p>
        </w:tc>
        <w:tc>
          <w:tcPr>
            <w:tcW w:w="0" w:type="auto"/>
            <w:shd w:val="clear" w:color="auto" w:fill="F3F3F3"/>
          </w:tcPr>
          <w:p w14:paraId="321993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3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3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3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31B" w14:textId="77777777">
        <w:tc>
          <w:tcPr>
            <w:tcW w:w="0" w:type="auto"/>
            <w:shd w:val="clear" w:color="auto" w:fill="FFFFFF"/>
          </w:tcPr>
          <w:p w14:paraId="3219931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3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93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3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3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3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(getutcdate())</w:t>
            </w:r>
          </w:p>
        </w:tc>
      </w:tr>
      <w:tr w:rsidR="00DC5D26" w14:paraId="32199322" w14:textId="77777777">
        <w:tc>
          <w:tcPr>
            <w:tcW w:w="0" w:type="auto"/>
            <w:shd w:val="clear" w:color="auto" w:fill="F3F3F3"/>
          </w:tcPr>
          <w:p w14:paraId="3219931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93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3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3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32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329" w14:textId="77777777">
        <w:tc>
          <w:tcPr>
            <w:tcW w:w="0" w:type="auto"/>
            <w:shd w:val="clear" w:color="auto" w:fill="FFFFFF"/>
          </w:tcPr>
          <w:p w14:paraId="3219932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3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93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3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3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3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330" w14:textId="77777777">
        <w:tc>
          <w:tcPr>
            <w:tcW w:w="0" w:type="auto"/>
            <w:shd w:val="clear" w:color="auto" w:fill="F3F3F3"/>
          </w:tcPr>
          <w:p w14:paraId="3219932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93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3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3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3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DC5D26" w14:paraId="32199337" w14:textId="77777777">
        <w:tc>
          <w:tcPr>
            <w:tcW w:w="0" w:type="auto"/>
            <w:shd w:val="clear" w:color="auto" w:fill="FFFFFF"/>
          </w:tcPr>
          <w:p w14:paraId="3219933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3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moved_on</w:t>
            </w:r>
          </w:p>
        </w:tc>
        <w:tc>
          <w:tcPr>
            <w:tcW w:w="0" w:type="auto"/>
            <w:shd w:val="clear" w:color="auto" w:fill="FFFFFF"/>
          </w:tcPr>
          <w:p w14:paraId="321993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3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3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336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338" w14:textId="77777777" w:rsidR="00DC5D26" w:rsidRDefault="00DC5D26">
      <w:pPr>
        <w:rPr>
          <w:rStyle w:val="Table-Header"/>
        </w:rPr>
      </w:pPr>
    </w:p>
    <w:p w14:paraId="32199339" w14:textId="77777777" w:rsidR="00DC5D26" w:rsidRDefault="00EC1450">
      <w:pPr>
        <w:pStyle w:val="BlockTitleParagraph"/>
        <w:rPr>
          <w:rStyle w:val="Table-Header"/>
        </w:rPr>
      </w:pPr>
      <w:bookmarkStart w:id="679" w:name="jz8LG3HBt7QYFJ9rUIDy6w6h3/4="/>
      <w:r>
        <w:t>Indexes</w:t>
      </w:r>
      <w:bookmarkEnd w:id="6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54"/>
        <w:gridCol w:w="4250"/>
        <w:gridCol w:w="2618"/>
        <w:gridCol w:w="1420"/>
      </w:tblGrid>
      <w:tr w:rsidR="00DC5D26" w14:paraId="3219933E" w14:textId="77777777">
        <w:tc>
          <w:tcPr>
            <w:tcW w:w="0" w:type="auto"/>
            <w:shd w:val="clear" w:color="auto" w:fill="F3F3F3"/>
            <w:vAlign w:val="bottom"/>
          </w:tcPr>
          <w:p w14:paraId="321993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r>
              <w:rPr>
                <w:rStyle w:val="Table-Header"/>
              </w:rPr>
              <w:t>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343" w14:textId="77777777">
        <w:tc>
          <w:tcPr>
            <w:tcW w:w="0" w:type="auto"/>
            <w:shd w:val="clear" w:color="auto" w:fill="FFFFFF"/>
          </w:tcPr>
          <w:p w14:paraId="321993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5B">
                <v:shape id="_x0000_i178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3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PK_t_mergemachine_history</w:t>
            </w:r>
          </w:p>
        </w:tc>
        <w:tc>
          <w:tcPr>
            <w:tcW w:w="0" w:type="auto"/>
            <w:shd w:val="clear" w:color="auto" w:fill="FFFFFF"/>
          </w:tcPr>
          <w:p w14:paraId="321993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mergemachineid</w:t>
            </w:r>
          </w:p>
        </w:tc>
        <w:tc>
          <w:tcPr>
            <w:tcW w:w="0" w:type="auto"/>
            <w:shd w:val="clear" w:color="auto" w:fill="FFFFFF"/>
          </w:tcPr>
          <w:p w14:paraId="32199342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344" w14:textId="77777777" w:rsidR="00DC5D26" w:rsidRDefault="00DC5D26">
      <w:pPr>
        <w:rPr>
          <w:rStyle w:val="Table-Header"/>
        </w:rPr>
      </w:pPr>
    </w:p>
    <w:p w14:paraId="32199345" w14:textId="77777777" w:rsidR="00DC5D26" w:rsidRDefault="00EC1450">
      <w:pPr>
        <w:pStyle w:val="BlockTitleParagraph"/>
        <w:rPr>
          <w:rStyle w:val="Table-Header"/>
        </w:rPr>
      </w:pPr>
      <w:bookmarkStart w:id="680" w:name="QBQbWSpzFZOBMTNHrjLw9Dr1V1w="/>
      <w:r>
        <w:t>Foreign Keys</w:t>
      </w:r>
      <w:bookmarkEnd w:id="6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058"/>
        <w:gridCol w:w="5184"/>
      </w:tblGrid>
      <w:tr w:rsidR="00DC5D26" w14:paraId="32199348" w14:textId="77777777">
        <w:tc>
          <w:tcPr>
            <w:tcW w:w="0" w:type="auto"/>
            <w:shd w:val="clear" w:color="auto" w:fill="F3F3F3"/>
            <w:vAlign w:val="bottom"/>
          </w:tcPr>
          <w:p w14:paraId="321993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4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34B" w14:textId="77777777">
        <w:tc>
          <w:tcPr>
            <w:tcW w:w="0" w:type="auto"/>
            <w:shd w:val="clear" w:color="auto" w:fill="FFFFFF"/>
          </w:tcPr>
          <w:p w14:paraId="321993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FK_t_mergemachine_history_t_mergemachine_status</w:t>
            </w:r>
          </w:p>
        </w:tc>
        <w:tc>
          <w:tcPr>
            <w:tcW w:w="0" w:type="auto"/>
            <w:shd w:val="clear" w:color="auto" w:fill="FFFFFF"/>
          </w:tcPr>
          <w:p w14:paraId="321993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mergemachinestatusid-&gt;</w:t>
            </w:r>
            <w:hyperlink w:anchor="fAT3wGUeZiRwTusB4E+KrU+Trcc=" w:history="1">
              <w:r>
                <w:rPr>
                  <w:rStyle w:val="Table-Default"/>
                </w:rPr>
                <w:t>[mft].[t_mergemachine_status].[mergemachinestatusid]</w:t>
              </w:r>
            </w:hyperlink>
          </w:p>
        </w:tc>
      </w:tr>
    </w:tbl>
    <w:p w14:paraId="3219934C" w14:textId="77777777" w:rsidR="00DC5D26" w:rsidRDefault="00DC5D26">
      <w:pPr>
        <w:rPr>
          <w:rStyle w:val="Table-Header"/>
        </w:rPr>
      </w:pPr>
    </w:p>
    <w:p w14:paraId="3219934D" w14:textId="77777777" w:rsidR="00DC5D26" w:rsidRDefault="00EC1450">
      <w:pPr>
        <w:pStyle w:val="BlockTitleParagraph"/>
        <w:rPr>
          <w:rStyle w:val="Table-Header"/>
        </w:rPr>
      </w:pPr>
      <w:bookmarkStart w:id="681" w:name="hfUKQ3UduEV264h4jVRWPOxr45I="/>
      <w:r>
        <w:t>SQL Script</w:t>
      </w:r>
      <w:bookmarkEnd w:id="68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36A" w14:textId="77777777">
        <w:tc>
          <w:tcPr>
            <w:tcW w:w="0" w:type="auto"/>
            <w:shd w:val="clear" w:color="auto" w:fill="F5F5F5"/>
          </w:tcPr>
          <w:p w14:paraId="321993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[t_mergemachine_history]</w:t>
            </w:r>
          </w:p>
          <w:p w14:paraId="3219934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3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[mergemachineid]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[mergemachinestatusid]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[DF_chunkingmachinestatusid_history]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Normal"/>
              </w:rPr>
              <w:t>(-1)),</w:t>
            </w:r>
          </w:p>
          <w:p w14:paraId="321993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[filecheksum]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</w:t>
            </w:r>
            <w:r>
              <w:rPr>
                <w:rStyle w:val="ScriptNormal"/>
              </w:rPr>
              <w:t>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[temppath]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[chunks]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[DF_t_mergemachine_chunks_history]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3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[DF_t_mergemachine_lastupdate_history]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()),</w:t>
            </w:r>
          </w:p>
          <w:p w14:paraId="321993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[DF_t_mergemachine_retry_history]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21993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[moved_on] [datetime] </w:t>
            </w:r>
            <w:r>
              <w:rPr>
                <w:rStyle w:val="ScriptOperator"/>
              </w:rPr>
              <w:t>NULL</w:t>
            </w:r>
          </w:p>
          <w:p w14:paraId="3219936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[t_mergemachine_history]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[PK_t_mergemachine_history]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([mergemachineid]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[t_mergemachine_history]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[FK_t_mergemachine_history_t_mergemachine_status]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([mergemachinestatusid]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[t_mergemachine_status] ([mergemachinestatusid]</w:t>
            </w:r>
            <w:r>
              <w:rPr>
                <w:rStyle w:val="ScriptOperator"/>
              </w:rPr>
              <w:t>)</w:t>
            </w:r>
          </w:p>
          <w:p w14:paraId="321993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</w:t>
            </w:r>
            <w:r>
              <w:rPr>
                <w:rStyle w:val="ScriptString"/>
              </w:rPr>
              <w:t>ine for the merging service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't_mergemachine_history'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3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6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36B" w14:textId="77777777" w:rsidR="00DC5D26" w:rsidRDefault="00DC5D26">
      <w:pPr>
        <w:rPr>
          <w:rStyle w:val="ScriptNormal"/>
        </w:rPr>
      </w:pPr>
    </w:p>
    <w:p w14:paraId="3219936C" w14:textId="77777777" w:rsidR="00DC5D26" w:rsidRDefault="00EC1450">
      <w:pPr>
        <w:pStyle w:val="BlockTitleParagraph"/>
        <w:rPr>
          <w:rStyle w:val="ScriptNormal"/>
        </w:rPr>
      </w:pPr>
      <w:bookmarkStart w:id="682" w:name="fDEml8y7TyqeiUHFYJAtxd3Y/QY="/>
      <w:r>
        <w:t>Uses</w:t>
      </w:r>
      <w:bookmarkEnd w:id="682"/>
    </w:p>
    <w:p w14:paraId="3219936D" w14:textId="77777777" w:rsidR="00DC5D26" w:rsidRDefault="00EC1450">
      <w:hyperlink w:anchor="fAT3wGUeZiRwTusB4E+KrU+Trcc=" w:history="1">
        <w:r>
          <w:t>[mft].[t_mergemachine_status]</w:t>
        </w:r>
      </w:hyperlink>
    </w:p>
    <w:p w14:paraId="3219936E" w14:textId="77777777" w:rsidR="00DC5D26" w:rsidRDefault="00EC1450">
      <w:r>
        <w:t>[mft]</w:t>
      </w:r>
    </w:p>
    <w:p w14:paraId="3219936F" w14:textId="77777777" w:rsidR="00DC5D26" w:rsidRDefault="00EC1450">
      <w:pPr>
        <w:pStyle w:val="BlockTitleParagraph"/>
      </w:pPr>
      <w:bookmarkStart w:id="683" w:name="7jdEsV/uax+ig+GXYukz/zwqgwY="/>
      <w:r>
        <w:t>Used By</w:t>
      </w:r>
      <w:bookmarkEnd w:id="683"/>
    </w:p>
    <w:p w14:paraId="32199370" w14:textId="77777777" w:rsidR="00DC5D26" w:rsidRDefault="00EC1450">
      <w:hyperlink w:anchor="BZi0PPVjQ18TUJWBNm6Fb3uwbaI=" w:history="1">
        <w:r>
          <w:t>[mft].[p_cleaningmachine_move_mergehistory]</w:t>
        </w:r>
      </w:hyperlink>
    </w:p>
    <w:p w14:paraId="32199371" w14:textId="77777777" w:rsidR="00DC5D26" w:rsidRDefault="00DC5D26">
      <w:pPr>
        <w:sectPr w:rsidR="00DC5D26">
          <w:headerReference w:type="default" r:id="rId9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374" w14:textId="77777777">
        <w:tc>
          <w:tcPr>
            <w:tcW w:w="0" w:type="auto"/>
            <w:shd w:val="clear" w:color="auto" w:fill="E6E6E6"/>
          </w:tcPr>
          <w:p w14:paraId="32199372" w14:textId="77777777" w:rsidR="00DC5D26" w:rsidRDefault="00EC1450">
            <w:pPr>
              <w:pStyle w:val="Heading6"/>
            </w:pPr>
            <w:bookmarkStart w:id="684" w:name="_Toc256000079"/>
            <w:bookmarkStart w:id="685" w:name="fAT3wGUeZiRwTusB4E+KrU+Trcc="/>
            <w:r>
              <w:pict w14:anchorId="3219F05C">
                <v:shape id="_x0000_i1782" type="#_x0000_t75" style="width:11.95pt;height:11.95pt">
                  <v:imagedata r:id="rId11" o:title=""/>
                </v:shape>
              </w:pict>
            </w:r>
            <w:r>
              <w:t xml:space="preserve"> [mft].[t_mergemachine_status]</w:t>
            </w:r>
            <w:bookmarkEnd w:id="684"/>
          </w:p>
          <w:bookmarkEnd w:id="685"/>
          <w:p w14:paraId="32199373" w14:textId="77777777" w:rsidR="00DC5D26" w:rsidRDefault="00DC5D26"/>
        </w:tc>
      </w:tr>
    </w:tbl>
    <w:p w14:paraId="32199375" w14:textId="77777777" w:rsidR="00DC5D26" w:rsidRDefault="00DC5D26">
      <w:pPr>
        <w:keepNext/>
      </w:pPr>
    </w:p>
    <w:p w14:paraId="32199376" w14:textId="77777777" w:rsidR="00DC5D26" w:rsidRDefault="00EC1450">
      <w:pPr>
        <w:pStyle w:val="BlockTitleParagraph"/>
        <w:rPr>
          <w:rStyle w:val="Description"/>
        </w:rPr>
      </w:pPr>
      <w:bookmarkStart w:id="686" w:name="+xmo59A8u0hkf/m+k5Xa/Iou86k="/>
      <w:r>
        <w:t>MS_</w:t>
      </w:r>
      <w:r>
        <w:softHyphen/>
      </w:r>
      <w:r>
        <w:t>Description</w:t>
      </w:r>
      <w:bookmarkEnd w:id="686"/>
    </w:p>
    <w:p w14:paraId="32199377" w14:textId="77777777" w:rsidR="00DC5D26" w:rsidRDefault="00EC1450">
      <w:r>
        <w:t>Status of the merging service state machine</w:t>
      </w:r>
    </w:p>
    <w:p w14:paraId="32199378" w14:textId="77777777" w:rsidR="00DC5D26" w:rsidRDefault="00EC1450">
      <w:pPr>
        <w:pStyle w:val="BlockTitleParagraph"/>
      </w:pPr>
      <w:bookmarkStart w:id="687" w:name="cEe2xrNideIxRJmLMFWaYN+Tn9w="/>
      <w:r>
        <w:t>Properties</w:t>
      </w:r>
      <w:bookmarkEnd w:id="6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37B" w14:textId="77777777">
        <w:tc>
          <w:tcPr>
            <w:tcW w:w="0" w:type="auto"/>
            <w:shd w:val="clear" w:color="auto" w:fill="F3F3F3"/>
            <w:vAlign w:val="bottom"/>
          </w:tcPr>
          <w:p w14:paraId="3219937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7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37E" w14:textId="77777777">
        <w:tc>
          <w:tcPr>
            <w:tcW w:w="0" w:type="auto"/>
            <w:shd w:val="clear" w:color="auto" w:fill="FFFFFF"/>
          </w:tcPr>
          <w:p w14:paraId="321993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3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381" w14:textId="77777777">
        <w:tc>
          <w:tcPr>
            <w:tcW w:w="0" w:type="auto"/>
            <w:shd w:val="clear" w:color="auto" w:fill="F3F3F3"/>
          </w:tcPr>
          <w:p w14:paraId="321993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3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</w:t>
            </w:r>
          </w:p>
        </w:tc>
      </w:tr>
      <w:tr w:rsidR="00DC5D26" w14:paraId="32199384" w14:textId="77777777">
        <w:tc>
          <w:tcPr>
            <w:tcW w:w="0" w:type="auto"/>
            <w:shd w:val="clear" w:color="auto" w:fill="FFFFFF"/>
          </w:tcPr>
          <w:p w14:paraId="321993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3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387" w14:textId="77777777">
        <w:tc>
          <w:tcPr>
            <w:tcW w:w="0" w:type="auto"/>
            <w:shd w:val="clear" w:color="auto" w:fill="F3F3F3"/>
          </w:tcPr>
          <w:p w14:paraId="321993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3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388" w14:textId="77777777" w:rsidR="00DC5D26" w:rsidRDefault="00DC5D26">
      <w:pPr>
        <w:rPr>
          <w:rStyle w:val="Table-Header"/>
        </w:rPr>
      </w:pPr>
    </w:p>
    <w:p w14:paraId="32199389" w14:textId="77777777" w:rsidR="00DC5D26" w:rsidRDefault="00EC1450">
      <w:pPr>
        <w:pStyle w:val="BlockTitleParagraph"/>
        <w:rPr>
          <w:rStyle w:val="Table-Header"/>
        </w:rPr>
      </w:pPr>
      <w:bookmarkStart w:id="688" w:name="kOpgbTRa0ui/ScjgiEdAAfDzojA="/>
      <w:r>
        <w:t>Columns</w:t>
      </w:r>
      <w:bookmarkEnd w:id="6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5"/>
        <w:gridCol w:w="2740"/>
        <w:gridCol w:w="1686"/>
        <w:gridCol w:w="2539"/>
        <w:gridCol w:w="1512"/>
      </w:tblGrid>
      <w:tr w:rsidR="00DC5D26" w14:paraId="3219938F" w14:textId="77777777">
        <w:tc>
          <w:tcPr>
            <w:tcW w:w="0" w:type="auto"/>
            <w:shd w:val="clear" w:color="auto" w:fill="F3F3F3"/>
            <w:vAlign w:val="bottom"/>
          </w:tcPr>
          <w:p w14:paraId="321993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9395" w14:textId="77777777">
        <w:tc>
          <w:tcPr>
            <w:tcW w:w="0" w:type="auto"/>
            <w:shd w:val="clear" w:color="auto" w:fill="FFFFFF"/>
          </w:tcPr>
          <w:p w14:paraId="321993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5D">
                <v:shape id="_x0000_i178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3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mergemachinestatusid</w:t>
            </w:r>
          </w:p>
        </w:tc>
        <w:tc>
          <w:tcPr>
            <w:tcW w:w="0" w:type="auto"/>
            <w:shd w:val="clear" w:color="auto" w:fill="FFFFFF"/>
          </w:tcPr>
          <w:p w14:paraId="321993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3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3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939B" w14:textId="77777777">
        <w:tc>
          <w:tcPr>
            <w:tcW w:w="0" w:type="auto"/>
            <w:shd w:val="clear" w:color="auto" w:fill="F3F3F3"/>
          </w:tcPr>
          <w:p w14:paraId="32199396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93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3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3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939C" w14:textId="77777777" w:rsidR="00DC5D26" w:rsidRDefault="00DC5D26">
      <w:pPr>
        <w:rPr>
          <w:rStyle w:val="Table-Header"/>
        </w:rPr>
      </w:pPr>
    </w:p>
    <w:p w14:paraId="3219939D" w14:textId="77777777" w:rsidR="00DC5D26" w:rsidRDefault="00EC1450">
      <w:pPr>
        <w:pStyle w:val="BlockTitleParagraph"/>
        <w:rPr>
          <w:rStyle w:val="Table-Header"/>
        </w:rPr>
      </w:pPr>
      <w:bookmarkStart w:id="689" w:name="dst82jIbc2TTNXIocN5DMPeK9sE="/>
      <w:r>
        <w:t>Indexes</w:t>
      </w:r>
      <w:bookmarkEnd w:id="68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86"/>
        <w:gridCol w:w="3866"/>
        <w:gridCol w:w="3172"/>
        <w:gridCol w:w="1318"/>
      </w:tblGrid>
      <w:tr w:rsidR="00DC5D26" w14:paraId="321993A2" w14:textId="77777777">
        <w:tc>
          <w:tcPr>
            <w:tcW w:w="0" w:type="auto"/>
            <w:shd w:val="clear" w:color="auto" w:fill="F3F3F3"/>
            <w:vAlign w:val="bottom"/>
          </w:tcPr>
          <w:p w14:paraId="321993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3A7" w14:textId="77777777">
        <w:tc>
          <w:tcPr>
            <w:tcW w:w="0" w:type="auto"/>
            <w:shd w:val="clear" w:color="auto" w:fill="FFFFFF"/>
          </w:tcPr>
          <w:p w14:paraId="321993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5E">
                <v:shape id="_x0000_i178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3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PK_t_mergemachine_status</w:t>
            </w:r>
          </w:p>
        </w:tc>
        <w:tc>
          <w:tcPr>
            <w:tcW w:w="0" w:type="auto"/>
            <w:shd w:val="clear" w:color="auto" w:fill="FFFFFF"/>
          </w:tcPr>
          <w:p w14:paraId="321993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mergemachinestatusid</w:t>
            </w:r>
          </w:p>
        </w:tc>
        <w:tc>
          <w:tcPr>
            <w:tcW w:w="0" w:type="auto"/>
            <w:shd w:val="clear" w:color="auto" w:fill="FFFFFF"/>
          </w:tcPr>
          <w:p w14:paraId="321993A6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3A8" w14:textId="77777777" w:rsidR="00DC5D26" w:rsidRDefault="00DC5D26">
      <w:pPr>
        <w:rPr>
          <w:rStyle w:val="Table-Header"/>
        </w:rPr>
      </w:pPr>
    </w:p>
    <w:p w14:paraId="321993A9" w14:textId="77777777" w:rsidR="00DC5D26" w:rsidRDefault="00EC1450">
      <w:pPr>
        <w:pStyle w:val="BlockTitleParagraph"/>
        <w:rPr>
          <w:rStyle w:val="Table-Header"/>
        </w:rPr>
      </w:pPr>
      <w:bookmarkStart w:id="690" w:name="3SR0Drmy4HNHBGtGVYHH0WA72H8="/>
      <w:r>
        <w:t>SQL Script</w:t>
      </w:r>
      <w:bookmarkEnd w:id="69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3B5" w14:textId="77777777">
        <w:tc>
          <w:tcPr>
            <w:tcW w:w="0" w:type="auto"/>
            <w:shd w:val="clear" w:color="auto" w:fill="F5F5F5"/>
          </w:tcPr>
          <w:p w14:paraId="321993A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[t_mergemachine_status]</w:t>
            </w:r>
          </w:p>
          <w:p w14:paraId="321993A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3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[mergemachinestatusid]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93A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[t_mergemachine_status]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[PK_t_mergemachine_status]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([mergemachinestatusid]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'Status of the merging service state machine'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't_mergemachine_status'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3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B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3B6" w14:textId="77777777" w:rsidR="00DC5D26" w:rsidRDefault="00DC5D26">
      <w:pPr>
        <w:rPr>
          <w:rStyle w:val="ScriptNormal"/>
        </w:rPr>
      </w:pPr>
    </w:p>
    <w:p w14:paraId="321993B7" w14:textId="77777777" w:rsidR="00DC5D26" w:rsidRDefault="00EC1450">
      <w:pPr>
        <w:pStyle w:val="BlockTitleParagraph"/>
        <w:rPr>
          <w:rStyle w:val="ScriptNormal"/>
        </w:rPr>
      </w:pPr>
      <w:bookmarkStart w:id="691" w:name="y9XIrXPku3eBqYt4UvTMgLkE7Kw="/>
      <w:r>
        <w:t>Uses</w:t>
      </w:r>
      <w:bookmarkEnd w:id="691"/>
    </w:p>
    <w:p w14:paraId="321993B8" w14:textId="77777777" w:rsidR="00DC5D26" w:rsidRDefault="00EC1450">
      <w:r>
        <w:t>[mft]</w:t>
      </w:r>
    </w:p>
    <w:p w14:paraId="321993B9" w14:textId="77777777" w:rsidR="00DC5D26" w:rsidRDefault="00EC1450">
      <w:pPr>
        <w:pStyle w:val="BlockTitleParagraph"/>
      </w:pPr>
      <w:bookmarkStart w:id="692" w:name="fxA0bZd8riP9nGYTH+THMKe95Rw="/>
      <w:r>
        <w:t>Used By</w:t>
      </w:r>
      <w:bookmarkEnd w:id="692"/>
    </w:p>
    <w:p w14:paraId="321993BA" w14:textId="77777777" w:rsidR="00DC5D26" w:rsidRDefault="00EC1450">
      <w:hyperlink w:anchor="bu7q7+v0YyUsCxS8oi40DUowbds=" w:history="1">
        <w:r>
          <w:t>[mft].[t_mergemachine]</w:t>
        </w:r>
      </w:hyperlink>
    </w:p>
    <w:p w14:paraId="321993BB" w14:textId="77777777" w:rsidR="00DC5D26" w:rsidRDefault="00EC1450">
      <w:hyperlink w:anchor="A4S2F2HPlFcxaD6FNedLE5yGu/A=" w:history="1">
        <w:r>
          <w:t>[mft].[t_mergemachine_history]</w:t>
        </w:r>
      </w:hyperlink>
    </w:p>
    <w:p w14:paraId="321993BC" w14:textId="77777777" w:rsidR="00DC5D26" w:rsidRDefault="00DC5D26">
      <w:pPr>
        <w:sectPr w:rsidR="00DC5D26">
          <w:headerReference w:type="default" r:id="rId9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3BF" w14:textId="77777777">
        <w:tc>
          <w:tcPr>
            <w:tcW w:w="0" w:type="auto"/>
            <w:shd w:val="clear" w:color="auto" w:fill="E6E6E6"/>
          </w:tcPr>
          <w:p w14:paraId="321993BD" w14:textId="77777777" w:rsidR="00DC5D26" w:rsidRDefault="00EC1450">
            <w:pPr>
              <w:pStyle w:val="Heading6"/>
            </w:pPr>
            <w:bookmarkStart w:id="693" w:name="_Toc256000080"/>
            <w:bookmarkStart w:id="694" w:name="Wncuy+RLAj/fIK2ZMwRnfCiyyOY="/>
            <w:r>
              <w:pict w14:anchorId="3219F05F">
                <v:shape id="_x0000_i1785" type="#_x0000_t75" style="width:11.95pt;height:11.95pt">
                  <v:imagedata r:id="rId11" o:title=""/>
                </v:shape>
              </w:pict>
            </w:r>
            <w:r>
              <w:t xml:space="preserve"> [mft].[t_state_machine_status]</w:t>
            </w:r>
            <w:bookmarkEnd w:id="693"/>
          </w:p>
          <w:bookmarkEnd w:id="694"/>
          <w:p w14:paraId="321993BE" w14:textId="77777777" w:rsidR="00DC5D26" w:rsidRDefault="00DC5D26"/>
        </w:tc>
      </w:tr>
    </w:tbl>
    <w:p w14:paraId="321993C0" w14:textId="77777777" w:rsidR="00DC5D26" w:rsidRDefault="00DC5D26">
      <w:pPr>
        <w:keepNext/>
      </w:pPr>
    </w:p>
    <w:p w14:paraId="321993C1" w14:textId="77777777" w:rsidR="00DC5D26" w:rsidRDefault="00EC1450">
      <w:pPr>
        <w:pStyle w:val="BlockTitleParagraph"/>
        <w:rPr>
          <w:rStyle w:val="Description"/>
        </w:rPr>
      </w:pPr>
      <w:bookmarkStart w:id="695" w:name="eZpy5Oknbu7/MDfxf9JBHQDfT1A="/>
      <w:r>
        <w:t>MS_</w:t>
      </w:r>
      <w:r>
        <w:softHyphen/>
        <w:t>Description</w:t>
      </w:r>
      <w:bookmarkEnd w:id="695"/>
    </w:p>
    <w:p w14:paraId="321993C2" w14:textId="77777777" w:rsidR="00DC5D26" w:rsidRDefault="00EC1450">
      <w:r>
        <w:t>All states for the MFT state machines</w:t>
      </w:r>
    </w:p>
    <w:p w14:paraId="321993C3" w14:textId="77777777" w:rsidR="00DC5D26" w:rsidRDefault="00EC1450">
      <w:pPr>
        <w:pStyle w:val="BlockTitleParagraph"/>
      </w:pPr>
      <w:bookmarkStart w:id="696" w:name="R4RAK3F3xOOruboPx/jaYKpTav0="/>
      <w:r>
        <w:t>Properties</w:t>
      </w:r>
      <w:bookmarkEnd w:id="69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3C6" w14:textId="77777777">
        <w:tc>
          <w:tcPr>
            <w:tcW w:w="0" w:type="auto"/>
            <w:shd w:val="clear" w:color="auto" w:fill="F3F3F3"/>
            <w:vAlign w:val="bottom"/>
          </w:tcPr>
          <w:p w14:paraId="321993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3C9" w14:textId="77777777">
        <w:tc>
          <w:tcPr>
            <w:tcW w:w="0" w:type="auto"/>
            <w:shd w:val="clear" w:color="auto" w:fill="FFFFFF"/>
          </w:tcPr>
          <w:p w14:paraId="321993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3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3CC" w14:textId="77777777">
        <w:tc>
          <w:tcPr>
            <w:tcW w:w="0" w:type="auto"/>
            <w:shd w:val="clear" w:color="auto" w:fill="F3F3F3"/>
          </w:tcPr>
          <w:p w14:paraId="321993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3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93CF" w14:textId="77777777">
        <w:tc>
          <w:tcPr>
            <w:tcW w:w="0" w:type="auto"/>
            <w:shd w:val="clear" w:color="auto" w:fill="FFFFFF"/>
          </w:tcPr>
          <w:p w14:paraId="321993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3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3D2" w14:textId="77777777">
        <w:tc>
          <w:tcPr>
            <w:tcW w:w="0" w:type="auto"/>
            <w:shd w:val="clear" w:color="auto" w:fill="F3F3F3"/>
          </w:tcPr>
          <w:p w14:paraId="321993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3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</w:tbl>
    <w:p w14:paraId="321993D3" w14:textId="77777777" w:rsidR="00DC5D26" w:rsidRDefault="00DC5D26">
      <w:pPr>
        <w:rPr>
          <w:rStyle w:val="Table-Header"/>
        </w:rPr>
      </w:pPr>
    </w:p>
    <w:p w14:paraId="321993D4" w14:textId="77777777" w:rsidR="00DC5D26" w:rsidRDefault="00EC1450">
      <w:pPr>
        <w:pStyle w:val="BlockTitleParagraph"/>
        <w:rPr>
          <w:rStyle w:val="Table-Header"/>
        </w:rPr>
      </w:pPr>
      <w:bookmarkStart w:id="697" w:name="0+7JiYUkIx67VKAYW6/XMBfmZU8="/>
      <w:r>
        <w:t>Columns</w:t>
      </w:r>
      <w:bookmarkEnd w:id="6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82"/>
        <w:gridCol w:w="3169"/>
        <w:gridCol w:w="1504"/>
        <w:gridCol w:w="2264"/>
        <w:gridCol w:w="1623"/>
      </w:tblGrid>
      <w:tr w:rsidR="00DC5D26" w14:paraId="321993DA" w14:textId="77777777">
        <w:tc>
          <w:tcPr>
            <w:tcW w:w="0" w:type="auto"/>
            <w:shd w:val="clear" w:color="auto" w:fill="F3F3F3"/>
            <w:vAlign w:val="bottom"/>
          </w:tcPr>
          <w:p w14:paraId="321993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93E0" w14:textId="77777777">
        <w:tc>
          <w:tcPr>
            <w:tcW w:w="0" w:type="auto"/>
            <w:shd w:val="clear" w:color="auto" w:fill="FFFFFF"/>
          </w:tcPr>
          <w:p w14:paraId="321993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0">
                <v:shape id="_x0000_i178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3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93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3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3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93E6" w14:textId="77777777">
        <w:tc>
          <w:tcPr>
            <w:tcW w:w="0" w:type="auto"/>
            <w:shd w:val="clear" w:color="auto" w:fill="F3F3F3"/>
          </w:tcPr>
          <w:p w14:paraId="321993E1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3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statemachinestatusdescription</w:t>
            </w:r>
          </w:p>
        </w:tc>
        <w:tc>
          <w:tcPr>
            <w:tcW w:w="0" w:type="auto"/>
            <w:shd w:val="clear" w:color="auto" w:fill="F3F3F3"/>
          </w:tcPr>
          <w:p w14:paraId="321993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3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3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</w:tbl>
    <w:p w14:paraId="321993E7" w14:textId="77777777" w:rsidR="00DC5D26" w:rsidRDefault="00DC5D26">
      <w:pPr>
        <w:rPr>
          <w:rStyle w:val="Table-Header"/>
        </w:rPr>
      </w:pPr>
    </w:p>
    <w:p w14:paraId="321993E8" w14:textId="77777777" w:rsidR="00DC5D26" w:rsidRDefault="00EC1450">
      <w:pPr>
        <w:pStyle w:val="BlockTitleParagraph"/>
        <w:rPr>
          <w:rStyle w:val="Table-Header"/>
        </w:rPr>
      </w:pPr>
      <w:bookmarkStart w:id="698" w:name="Ht6Wx3pYHRHGSU9kB6V3eG1WRAY="/>
      <w:r>
        <w:t>Indexes</w:t>
      </w:r>
      <w:bookmarkEnd w:id="6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7"/>
        <w:gridCol w:w="3928"/>
        <w:gridCol w:w="3058"/>
        <w:gridCol w:w="1349"/>
      </w:tblGrid>
      <w:tr w:rsidR="00DC5D26" w14:paraId="321993ED" w14:textId="77777777">
        <w:tc>
          <w:tcPr>
            <w:tcW w:w="0" w:type="auto"/>
            <w:shd w:val="clear" w:color="auto" w:fill="F3F3F3"/>
            <w:vAlign w:val="bottom"/>
          </w:tcPr>
          <w:p w14:paraId="321993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3E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3F2" w14:textId="77777777">
        <w:tc>
          <w:tcPr>
            <w:tcW w:w="0" w:type="auto"/>
            <w:shd w:val="clear" w:color="auto" w:fill="FFFFFF"/>
          </w:tcPr>
          <w:p w14:paraId="321993E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61">
                <v:shape id="_x0000_i1787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3E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PK_t_state_machine_status</w:t>
            </w:r>
          </w:p>
        </w:tc>
        <w:tc>
          <w:tcPr>
            <w:tcW w:w="0" w:type="auto"/>
            <w:shd w:val="clear" w:color="auto" w:fill="FFFFFF"/>
          </w:tcPr>
          <w:p w14:paraId="321993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statemachinestatusid</w:t>
            </w:r>
          </w:p>
        </w:tc>
        <w:tc>
          <w:tcPr>
            <w:tcW w:w="0" w:type="auto"/>
            <w:shd w:val="clear" w:color="auto" w:fill="FFFFFF"/>
          </w:tcPr>
          <w:p w14:paraId="321993F1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3F3" w14:textId="77777777" w:rsidR="00DC5D26" w:rsidRDefault="00DC5D26">
      <w:pPr>
        <w:rPr>
          <w:rStyle w:val="Table-Header"/>
        </w:rPr>
      </w:pPr>
    </w:p>
    <w:p w14:paraId="321993F4" w14:textId="77777777" w:rsidR="00DC5D26" w:rsidRDefault="00EC1450">
      <w:pPr>
        <w:pStyle w:val="BlockTitleParagraph"/>
        <w:rPr>
          <w:rStyle w:val="Table-Header"/>
        </w:rPr>
      </w:pPr>
      <w:bookmarkStart w:id="699" w:name="n9vh6tbk0NdNYivQa7jaV79CkJw="/>
      <w:r>
        <w:t>SQL Script</w:t>
      </w:r>
      <w:bookmarkEnd w:id="6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400" w14:textId="77777777">
        <w:tc>
          <w:tcPr>
            <w:tcW w:w="0" w:type="auto"/>
            <w:shd w:val="clear" w:color="auto" w:fill="F5F5F5"/>
          </w:tcPr>
          <w:p w14:paraId="321993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[t_state_machine_status]</w:t>
            </w:r>
          </w:p>
          <w:p w14:paraId="321993F6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3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3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[statemachinestatusdescription]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93F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[t_state_machine_status]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[PK_t_state_machine_status]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([statemachinestatusid]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3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 xml:space="preserve">'All </w:t>
            </w:r>
            <w:r>
              <w:rPr>
                <w:rStyle w:val="ScriptString"/>
              </w:rPr>
              <w:t>states for the MFT state machines'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't_state_machine_status'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3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3F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401" w14:textId="77777777" w:rsidR="00DC5D26" w:rsidRDefault="00DC5D26">
      <w:pPr>
        <w:rPr>
          <w:rStyle w:val="ScriptNormal"/>
        </w:rPr>
      </w:pPr>
    </w:p>
    <w:p w14:paraId="32199402" w14:textId="77777777" w:rsidR="00DC5D26" w:rsidRDefault="00EC1450">
      <w:pPr>
        <w:pStyle w:val="BlockTitleParagraph"/>
        <w:rPr>
          <w:rStyle w:val="ScriptNormal"/>
        </w:rPr>
      </w:pPr>
      <w:bookmarkStart w:id="700" w:name="ZYwpdHjDPfG9vuWHik5OQ0tyOzU="/>
      <w:r>
        <w:t>Uses</w:t>
      </w:r>
      <w:bookmarkEnd w:id="700"/>
    </w:p>
    <w:p w14:paraId="32199403" w14:textId="77777777" w:rsidR="00DC5D26" w:rsidRDefault="00EC1450">
      <w:r>
        <w:t>[mft]</w:t>
      </w:r>
    </w:p>
    <w:p w14:paraId="32199404" w14:textId="77777777" w:rsidR="00DC5D26" w:rsidRDefault="00DC5D26">
      <w:pPr>
        <w:sectPr w:rsidR="00DC5D26">
          <w:headerReference w:type="default" r:id="rId9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407" w14:textId="77777777">
        <w:tc>
          <w:tcPr>
            <w:tcW w:w="0" w:type="auto"/>
            <w:shd w:val="clear" w:color="auto" w:fill="E6E6E6"/>
          </w:tcPr>
          <w:p w14:paraId="32199405" w14:textId="77777777" w:rsidR="00DC5D26" w:rsidRDefault="00EC1450">
            <w:pPr>
              <w:pStyle w:val="Heading6"/>
            </w:pPr>
            <w:bookmarkStart w:id="701" w:name="_Toc256000081"/>
            <w:bookmarkStart w:id="702" w:name="fzTCNIvpwKpEL9bwvmEgtn5jvxk="/>
            <w:r>
              <w:pict w14:anchorId="3219F062">
                <v:shape id="_x0000_i1788" type="#_x0000_t75" style="width:11.95pt;height:11.95pt">
                  <v:imagedata r:id="rId11" o:title=""/>
                </v:shape>
              </w:pict>
            </w:r>
            <w:r>
              <w:t xml:space="preserve"> [mft].[t_storagemachine_status]</w:t>
            </w:r>
            <w:bookmarkEnd w:id="701"/>
          </w:p>
          <w:bookmarkEnd w:id="702"/>
          <w:p w14:paraId="32199406" w14:textId="77777777" w:rsidR="00DC5D26" w:rsidRDefault="00DC5D26"/>
        </w:tc>
      </w:tr>
    </w:tbl>
    <w:p w14:paraId="32199408" w14:textId="77777777" w:rsidR="00DC5D26" w:rsidRDefault="00DC5D26">
      <w:pPr>
        <w:keepNext/>
      </w:pPr>
    </w:p>
    <w:p w14:paraId="32199409" w14:textId="77777777" w:rsidR="00DC5D26" w:rsidRDefault="00EC1450">
      <w:pPr>
        <w:pStyle w:val="BlockTitleParagraph"/>
        <w:rPr>
          <w:rStyle w:val="Description"/>
        </w:rPr>
      </w:pPr>
      <w:bookmarkStart w:id="703" w:name="LMNWibzLjYJLCCMzHJEWTvQRcnQ="/>
      <w:r>
        <w:t>MS_</w:t>
      </w:r>
      <w:r>
        <w:softHyphen/>
        <w:t>Description</w:t>
      </w:r>
      <w:bookmarkEnd w:id="703"/>
    </w:p>
    <w:p w14:paraId="3219940A" w14:textId="77777777" w:rsidR="00DC5D26" w:rsidRDefault="00EC1450">
      <w:r>
        <w:t>State of the Storage state machine </w:t>
      </w:r>
    </w:p>
    <w:p w14:paraId="3219940B" w14:textId="77777777" w:rsidR="00DC5D26" w:rsidRDefault="00EC1450">
      <w:pPr>
        <w:pStyle w:val="BlockTitleParagraph"/>
      </w:pPr>
      <w:bookmarkStart w:id="704" w:name="X4P90qp6Nw/WLF1ZoPRzRGG0xtM="/>
      <w:r>
        <w:t>Properties</w:t>
      </w:r>
      <w:bookmarkEnd w:id="70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40E" w14:textId="77777777">
        <w:tc>
          <w:tcPr>
            <w:tcW w:w="0" w:type="auto"/>
            <w:shd w:val="clear" w:color="auto" w:fill="F3F3F3"/>
            <w:vAlign w:val="bottom"/>
          </w:tcPr>
          <w:p w14:paraId="321994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411" w14:textId="77777777">
        <w:tc>
          <w:tcPr>
            <w:tcW w:w="0" w:type="auto"/>
            <w:shd w:val="clear" w:color="auto" w:fill="FFFFFF"/>
          </w:tcPr>
          <w:p w14:paraId="321994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4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414" w14:textId="77777777">
        <w:tc>
          <w:tcPr>
            <w:tcW w:w="0" w:type="auto"/>
            <w:shd w:val="clear" w:color="auto" w:fill="F3F3F3"/>
          </w:tcPr>
          <w:p w14:paraId="321994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4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9417" w14:textId="77777777">
        <w:tc>
          <w:tcPr>
            <w:tcW w:w="0" w:type="auto"/>
            <w:shd w:val="clear" w:color="auto" w:fill="FFFFFF"/>
          </w:tcPr>
          <w:p w14:paraId="321994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4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06:53:39 </w:t>
            </w:r>
            <w:r>
              <w:rPr>
                <w:rStyle w:val="Table-Default"/>
              </w:rPr>
              <w:t>vrijdag 14 mei 2021</w:t>
            </w:r>
          </w:p>
        </w:tc>
      </w:tr>
      <w:tr w:rsidR="00DC5D26" w14:paraId="3219941A" w14:textId="77777777">
        <w:tc>
          <w:tcPr>
            <w:tcW w:w="0" w:type="auto"/>
            <w:shd w:val="clear" w:color="auto" w:fill="F3F3F3"/>
          </w:tcPr>
          <w:p w14:paraId="321994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41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41B" w14:textId="77777777" w:rsidR="00DC5D26" w:rsidRDefault="00DC5D26">
      <w:pPr>
        <w:rPr>
          <w:rStyle w:val="Table-Header"/>
        </w:rPr>
      </w:pPr>
    </w:p>
    <w:p w14:paraId="3219941C" w14:textId="77777777" w:rsidR="00DC5D26" w:rsidRDefault="00EC1450">
      <w:pPr>
        <w:pStyle w:val="BlockTitleParagraph"/>
        <w:rPr>
          <w:rStyle w:val="Table-Header"/>
        </w:rPr>
      </w:pPr>
      <w:bookmarkStart w:id="705" w:name="BhxHtISZTmEJirbjof0tHPBvbNY="/>
      <w:r>
        <w:t>Columns</w:t>
      </w:r>
      <w:bookmarkEnd w:id="7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5"/>
        <w:gridCol w:w="2823"/>
        <w:gridCol w:w="1665"/>
        <w:gridCol w:w="2506"/>
        <w:gridCol w:w="1493"/>
      </w:tblGrid>
      <w:tr w:rsidR="00DC5D26" w14:paraId="32199422" w14:textId="77777777">
        <w:tc>
          <w:tcPr>
            <w:tcW w:w="0" w:type="auto"/>
            <w:shd w:val="clear" w:color="auto" w:fill="F3F3F3"/>
            <w:vAlign w:val="bottom"/>
          </w:tcPr>
          <w:p w14:paraId="321994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9428" w14:textId="77777777">
        <w:tc>
          <w:tcPr>
            <w:tcW w:w="0" w:type="auto"/>
            <w:shd w:val="clear" w:color="auto" w:fill="FFFFFF"/>
          </w:tcPr>
          <w:p w14:paraId="321994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3">
                <v:shape id="_x0000_i1789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4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storagemachinestatusid</w:t>
            </w:r>
          </w:p>
        </w:tc>
        <w:tc>
          <w:tcPr>
            <w:tcW w:w="0" w:type="auto"/>
            <w:shd w:val="clear" w:color="auto" w:fill="FFFFFF"/>
          </w:tcPr>
          <w:p w14:paraId="321994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4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4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942E" w14:textId="77777777">
        <w:tc>
          <w:tcPr>
            <w:tcW w:w="0" w:type="auto"/>
            <w:shd w:val="clear" w:color="auto" w:fill="F3F3F3"/>
          </w:tcPr>
          <w:p w14:paraId="32199429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2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94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4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4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3219942F" w14:textId="77777777" w:rsidR="00DC5D26" w:rsidRDefault="00DC5D26">
      <w:pPr>
        <w:rPr>
          <w:rStyle w:val="Table-Header"/>
        </w:rPr>
      </w:pPr>
    </w:p>
    <w:p w14:paraId="32199430" w14:textId="77777777" w:rsidR="00DC5D26" w:rsidRDefault="00EC1450">
      <w:pPr>
        <w:pStyle w:val="BlockTitleParagraph"/>
        <w:rPr>
          <w:rStyle w:val="Table-Header"/>
        </w:rPr>
      </w:pPr>
      <w:bookmarkStart w:id="706" w:name="a0sQtBzar1GQ836X+5FOlj6BlEY="/>
      <w:r>
        <w:t>Indexes</w:t>
      </w:r>
      <w:bookmarkEnd w:id="7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60"/>
        <w:gridCol w:w="3889"/>
        <w:gridCol w:w="3213"/>
        <w:gridCol w:w="1280"/>
      </w:tblGrid>
      <w:tr w:rsidR="00DC5D26" w14:paraId="32199435" w14:textId="77777777">
        <w:tc>
          <w:tcPr>
            <w:tcW w:w="0" w:type="auto"/>
            <w:shd w:val="clear" w:color="auto" w:fill="F3F3F3"/>
            <w:vAlign w:val="bottom"/>
          </w:tcPr>
          <w:p w14:paraId="321994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43A" w14:textId="77777777">
        <w:tc>
          <w:tcPr>
            <w:tcW w:w="0" w:type="auto"/>
            <w:shd w:val="clear" w:color="auto" w:fill="FFFFFF"/>
          </w:tcPr>
          <w:p w14:paraId="321994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64">
                <v:shape id="_x0000_i1790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4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PK_t_storagemachine_status</w:t>
            </w:r>
          </w:p>
        </w:tc>
        <w:tc>
          <w:tcPr>
            <w:tcW w:w="0" w:type="auto"/>
            <w:shd w:val="clear" w:color="auto" w:fill="FFFFFF"/>
          </w:tcPr>
          <w:p w14:paraId="321994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storagemachinestatusid</w:t>
            </w:r>
          </w:p>
        </w:tc>
        <w:tc>
          <w:tcPr>
            <w:tcW w:w="0" w:type="auto"/>
            <w:shd w:val="clear" w:color="auto" w:fill="FFFFFF"/>
          </w:tcPr>
          <w:p w14:paraId="32199439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43B" w14:textId="77777777" w:rsidR="00DC5D26" w:rsidRDefault="00DC5D26">
      <w:pPr>
        <w:rPr>
          <w:rStyle w:val="Table-Header"/>
        </w:rPr>
      </w:pPr>
    </w:p>
    <w:p w14:paraId="3219943C" w14:textId="77777777" w:rsidR="00DC5D26" w:rsidRDefault="00EC1450">
      <w:pPr>
        <w:pStyle w:val="BlockTitleParagraph"/>
        <w:rPr>
          <w:rStyle w:val="Table-Header"/>
        </w:rPr>
      </w:pPr>
      <w:bookmarkStart w:id="707" w:name="Wnu6Im5v/yu9hKLx2Gt1NCwLFr8="/>
      <w:r>
        <w:t>SQL Script</w:t>
      </w:r>
      <w:bookmarkEnd w:id="70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448" w14:textId="77777777">
        <w:tc>
          <w:tcPr>
            <w:tcW w:w="0" w:type="auto"/>
            <w:shd w:val="clear" w:color="auto" w:fill="F5F5F5"/>
          </w:tcPr>
          <w:p w14:paraId="321994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[t_storagemachine_status]</w:t>
            </w:r>
          </w:p>
          <w:p w14:paraId="3219943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4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944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[PRIMARY]</w:t>
            </w:r>
          </w:p>
          <w:p w14:paraId="321994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4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[t_storagemachine_status]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[PK_t_storagemachine_status]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([storagemachinestatusid]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4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44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of the Storage state machine 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</w:t>
            </w:r>
            <w:r>
              <w:rPr>
                <w:rStyle w:val="ScriptString"/>
              </w:rPr>
              <w:t>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't_storagemachine_status'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4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44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449" w14:textId="77777777" w:rsidR="00DC5D26" w:rsidRDefault="00DC5D26">
      <w:pPr>
        <w:rPr>
          <w:rStyle w:val="ScriptNormal"/>
        </w:rPr>
      </w:pPr>
    </w:p>
    <w:p w14:paraId="3219944A" w14:textId="77777777" w:rsidR="00DC5D26" w:rsidRDefault="00EC1450">
      <w:pPr>
        <w:pStyle w:val="BlockTitleParagraph"/>
        <w:rPr>
          <w:rStyle w:val="ScriptNormal"/>
        </w:rPr>
      </w:pPr>
      <w:bookmarkStart w:id="708" w:name="HLJ6+4z5GybYQB6PuC6GwxXo0DE="/>
      <w:r>
        <w:t>Uses</w:t>
      </w:r>
      <w:bookmarkEnd w:id="708"/>
    </w:p>
    <w:p w14:paraId="3219944B" w14:textId="77777777" w:rsidR="00DC5D26" w:rsidRDefault="00EC1450">
      <w:r>
        <w:t>[mft]</w:t>
      </w:r>
    </w:p>
    <w:p w14:paraId="3219944C" w14:textId="77777777" w:rsidR="00DC5D26" w:rsidRDefault="00EC1450">
      <w:pPr>
        <w:pStyle w:val="BlockTitleParagraph"/>
      </w:pPr>
      <w:bookmarkStart w:id="709" w:name="zHYflPRdWzibaOLX9hg+eONwXWE="/>
      <w:r>
        <w:t>Used By</w:t>
      </w:r>
      <w:bookmarkEnd w:id="709"/>
    </w:p>
    <w:p w14:paraId="3219944D" w14:textId="77777777" w:rsidR="00DC5D26" w:rsidRDefault="00EC1450">
      <w:hyperlink w:anchor="Y7425KmgHwq7Czxr/cHhDctuQW8=" w:history="1">
        <w:r>
          <w:t>[mft].[t_storageoperations]</w:t>
        </w:r>
      </w:hyperlink>
    </w:p>
    <w:p w14:paraId="3219944E" w14:textId="77777777" w:rsidR="00DC5D26" w:rsidRDefault="00EC1450">
      <w:hyperlink w:anchor="Wikc4aMSZrWQB6JETj0eWwnYvU0=" w:history="1">
        <w:r>
          <w:t>[mft].[t_storageoperations_history]</w:t>
        </w:r>
      </w:hyperlink>
    </w:p>
    <w:p w14:paraId="3219944F" w14:textId="77777777" w:rsidR="00DC5D26" w:rsidRDefault="00DC5D26">
      <w:pPr>
        <w:sectPr w:rsidR="00DC5D26">
          <w:headerReference w:type="default" r:id="rId9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452" w14:textId="77777777">
        <w:tc>
          <w:tcPr>
            <w:tcW w:w="0" w:type="auto"/>
            <w:shd w:val="clear" w:color="auto" w:fill="E6E6E6"/>
          </w:tcPr>
          <w:p w14:paraId="32199450" w14:textId="77777777" w:rsidR="00DC5D26" w:rsidRDefault="00EC1450">
            <w:pPr>
              <w:pStyle w:val="Heading6"/>
            </w:pPr>
            <w:bookmarkStart w:id="710" w:name="_Toc256000082"/>
            <w:bookmarkStart w:id="711" w:name="Y7425KmgHwq7Czxr/cHhDctuQW8="/>
            <w:r>
              <w:pict w14:anchorId="3219F065">
                <v:shape id="_x0000_i1791" type="#_x0000_t75" style="width:11.95pt;height:11.95pt">
                  <v:imagedata r:id="rId11" o:title=""/>
                </v:shape>
              </w:pict>
            </w:r>
            <w:r>
              <w:t xml:space="preserve"> [mft].[t_storageoperations]</w:t>
            </w:r>
            <w:bookmarkEnd w:id="710"/>
          </w:p>
          <w:bookmarkEnd w:id="711"/>
          <w:p w14:paraId="32199451" w14:textId="77777777" w:rsidR="00DC5D26" w:rsidRDefault="00DC5D26"/>
        </w:tc>
      </w:tr>
    </w:tbl>
    <w:p w14:paraId="32199453" w14:textId="77777777" w:rsidR="00DC5D26" w:rsidRDefault="00DC5D26">
      <w:pPr>
        <w:keepNext/>
      </w:pPr>
    </w:p>
    <w:p w14:paraId="32199454" w14:textId="77777777" w:rsidR="00DC5D26" w:rsidRDefault="00EC1450">
      <w:pPr>
        <w:pStyle w:val="BlockTitleParagraph"/>
        <w:rPr>
          <w:rStyle w:val="Description"/>
        </w:rPr>
      </w:pPr>
      <w:bookmarkStart w:id="712" w:name="dhhzU+yz/gxKZWSV6RIprCJqqTA="/>
      <w:r>
        <w:t>MS_</w:t>
      </w:r>
      <w:r>
        <w:softHyphen/>
        <w:t>Description</w:t>
      </w:r>
      <w:bookmarkEnd w:id="712"/>
    </w:p>
    <w:p w14:paraId="32199455" w14:textId="77777777" w:rsidR="00DC5D26" w:rsidRDefault="00EC1450">
      <w:r>
        <w:t xml:space="preserve">State machine for the Storage service (file </w:t>
      </w:r>
      <w:r>
        <w:t>operations)</w:t>
      </w:r>
    </w:p>
    <w:p w14:paraId="32199456" w14:textId="77777777" w:rsidR="00DC5D26" w:rsidRDefault="00EC1450">
      <w:pPr>
        <w:pStyle w:val="BlockTitleParagraph"/>
      </w:pPr>
      <w:bookmarkStart w:id="713" w:name="HY69Yv1fonhswhEPMBUceN1EtZ4="/>
      <w:r>
        <w:t>Properties</w:t>
      </w:r>
      <w:bookmarkEnd w:id="7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459" w14:textId="77777777">
        <w:tc>
          <w:tcPr>
            <w:tcW w:w="0" w:type="auto"/>
            <w:shd w:val="clear" w:color="auto" w:fill="F3F3F3"/>
            <w:vAlign w:val="bottom"/>
          </w:tcPr>
          <w:p w14:paraId="321994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45C" w14:textId="77777777">
        <w:tc>
          <w:tcPr>
            <w:tcW w:w="0" w:type="auto"/>
            <w:shd w:val="clear" w:color="auto" w:fill="FFFFFF"/>
          </w:tcPr>
          <w:p w14:paraId="321994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4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45F" w14:textId="77777777">
        <w:tc>
          <w:tcPr>
            <w:tcW w:w="0" w:type="auto"/>
            <w:shd w:val="clear" w:color="auto" w:fill="F3F3F3"/>
          </w:tcPr>
          <w:p w14:paraId="321994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4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9462" w14:textId="77777777">
        <w:tc>
          <w:tcPr>
            <w:tcW w:w="0" w:type="auto"/>
            <w:shd w:val="clear" w:color="auto" w:fill="FFFFFF"/>
          </w:tcPr>
          <w:p w14:paraId="321994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4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465" w14:textId="77777777">
        <w:tc>
          <w:tcPr>
            <w:tcW w:w="0" w:type="auto"/>
            <w:shd w:val="clear" w:color="auto" w:fill="F3F3F3"/>
          </w:tcPr>
          <w:p w14:paraId="321994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4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466" w14:textId="77777777" w:rsidR="00DC5D26" w:rsidRDefault="00DC5D26">
      <w:pPr>
        <w:rPr>
          <w:rStyle w:val="Table-Header"/>
        </w:rPr>
      </w:pPr>
    </w:p>
    <w:p w14:paraId="32199467" w14:textId="77777777" w:rsidR="00DC5D26" w:rsidRDefault="00EC1450">
      <w:pPr>
        <w:pStyle w:val="BlockTitleParagraph"/>
        <w:rPr>
          <w:rStyle w:val="Table-Header"/>
        </w:rPr>
      </w:pPr>
      <w:bookmarkStart w:id="714" w:name="wxSmLDWdDujusP7IpV/kMfwT64g="/>
      <w:r>
        <w:t>Columns</w:t>
      </w:r>
      <w:bookmarkEnd w:id="71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6"/>
        <w:gridCol w:w="2918"/>
        <w:gridCol w:w="1432"/>
        <w:gridCol w:w="1860"/>
        <w:gridCol w:w="1334"/>
        <w:gridCol w:w="932"/>
      </w:tblGrid>
      <w:tr w:rsidR="00DC5D26" w14:paraId="3219946E" w14:textId="77777777">
        <w:tc>
          <w:tcPr>
            <w:tcW w:w="0" w:type="auto"/>
            <w:shd w:val="clear" w:color="auto" w:fill="F3F3F3"/>
            <w:vAlign w:val="bottom"/>
          </w:tcPr>
          <w:p w14:paraId="321994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9475" w14:textId="77777777">
        <w:tc>
          <w:tcPr>
            <w:tcW w:w="0" w:type="auto"/>
            <w:shd w:val="clear" w:color="auto" w:fill="FFFFFF"/>
          </w:tcPr>
          <w:p w14:paraId="321994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6">
                <v:shape id="_x0000_i1792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4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storageoperationsid</w:t>
            </w:r>
          </w:p>
        </w:tc>
        <w:tc>
          <w:tcPr>
            <w:tcW w:w="0" w:type="auto"/>
            <w:shd w:val="clear" w:color="auto" w:fill="FFFFFF"/>
          </w:tcPr>
          <w:p w14:paraId="321994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4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4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4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(newid())</w:t>
            </w:r>
          </w:p>
        </w:tc>
      </w:tr>
      <w:tr w:rsidR="00DC5D26" w14:paraId="3219947C" w14:textId="77777777">
        <w:tc>
          <w:tcPr>
            <w:tcW w:w="0" w:type="auto"/>
            <w:shd w:val="clear" w:color="auto" w:fill="F3F3F3"/>
          </w:tcPr>
          <w:p w14:paraId="321994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7">
                <v:shape id="_x0000_i1793" type="#_x0000_t75" style="width:11.95pt;height:11.95pt">
                  <v:imagedata r:id="rId22" o:title=""/>
                </v:shape>
              </w:pict>
            </w:r>
            <w:r>
              <w:rPr>
                <w:rStyle w:val="Table-Default"/>
              </w:rPr>
              <w:pict w14:anchorId="3219F068">
                <v:shape id="_x0000_i1794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94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storageoperationsmachinestatusid</w:t>
            </w:r>
          </w:p>
        </w:tc>
        <w:tc>
          <w:tcPr>
            <w:tcW w:w="0" w:type="auto"/>
            <w:shd w:val="clear" w:color="auto" w:fill="F3F3F3"/>
          </w:tcPr>
          <w:p w14:paraId="321994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4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4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4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83" w14:textId="77777777">
        <w:tc>
          <w:tcPr>
            <w:tcW w:w="0" w:type="auto"/>
            <w:shd w:val="clear" w:color="auto" w:fill="FFFFFF"/>
          </w:tcPr>
          <w:p w14:paraId="321994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9">
                <v:shape id="_x0000_i1795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4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storageoperationtype</w:t>
            </w:r>
          </w:p>
        </w:tc>
        <w:tc>
          <w:tcPr>
            <w:tcW w:w="0" w:type="auto"/>
            <w:shd w:val="clear" w:color="auto" w:fill="FFFFFF"/>
          </w:tcPr>
          <w:p w14:paraId="321994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4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4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48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8A" w14:textId="77777777">
        <w:tc>
          <w:tcPr>
            <w:tcW w:w="0" w:type="auto"/>
            <w:shd w:val="clear" w:color="auto" w:fill="F3F3F3"/>
          </w:tcPr>
          <w:p w14:paraId="32199484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3F3F3"/>
          </w:tcPr>
          <w:p w14:paraId="321994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4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4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8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91" w14:textId="77777777">
        <w:tc>
          <w:tcPr>
            <w:tcW w:w="0" w:type="auto"/>
            <w:shd w:val="clear" w:color="auto" w:fill="FFFFFF"/>
          </w:tcPr>
          <w:p w14:paraId="3219948B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4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94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4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4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4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98" w14:textId="77777777">
        <w:tc>
          <w:tcPr>
            <w:tcW w:w="0" w:type="auto"/>
            <w:shd w:val="clear" w:color="auto" w:fill="F3F3F3"/>
          </w:tcPr>
          <w:p w14:paraId="32199492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94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4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4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9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9F" w14:textId="77777777">
        <w:tc>
          <w:tcPr>
            <w:tcW w:w="0" w:type="auto"/>
            <w:shd w:val="clear" w:color="auto" w:fill="FFFFFF"/>
          </w:tcPr>
          <w:p w14:paraId="32199499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4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94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4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4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49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A6" w14:textId="77777777">
        <w:tc>
          <w:tcPr>
            <w:tcW w:w="0" w:type="auto"/>
            <w:shd w:val="clear" w:color="auto" w:fill="F3F3F3"/>
          </w:tcPr>
          <w:p w14:paraId="321994A0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94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4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4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AD" w14:textId="77777777">
        <w:tc>
          <w:tcPr>
            <w:tcW w:w="0" w:type="auto"/>
            <w:shd w:val="clear" w:color="auto" w:fill="FFFFFF"/>
          </w:tcPr>
          <w:p w14:paraId="321994A7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4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action1</w:t>
            </w:r>
          </w:p>
        </w:tc>
        <w:tc>
          <w:tcPr>
            <w:tcW w:w="0" w:type="auto"/>
            <w:shd w:val="clear" w:color="auto" w:fill="FFFFFF"/>
          </w:tcPr>
          <w:p w14:paraId="321994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94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94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4A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B4" w14:textId="77777777">
        <w:tc>
          <w:tcPr>
            <w:tcW w:w="0" w:type="auto"/>
            <w:shd w:val="clear" w:color="auto" w:fill="F3F3F3"/>
          </w:tcPr>
          <w:p w14:paraId="321994A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action2</w:t>
            </w:r>
          </w:p>
        </w:tc>
        <w:tc>
          <w:tcPr>
            <w:tcW w:w="0" w:type="auto"/>
            <w:shd w:val="clear" w:color="auto" w:fill="F3F3F3"/>
          </w:tcPr>
          <w:p w14:paraId="321994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94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94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BB" w14:textId="77777777">
        <w:tc>
          <w:tcPr>
            <w:tcW w:w="0" w:type="auto"/>
            <w:shd w:val="clear" w:color="auto" w:fill="FFFFFF"/>
          </w:tcPr>
          <w:p w14:paraId="321994B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4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94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4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4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4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C2" w14:textId="77777777">
        <w:tc>
          <w:tcPr>
            <w:tcW w:w="0" w:type="auto"/>
            <w:shd w:val="clear" w:color="auto" w:fill="F3F3F3"/>
          </w:tcPr>
          <w:p w14:paraId="321994B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3F3F3"/>
          </w:tcPr>
          <w:p w14:paraId="321994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94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94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C9" w14:textId="77777777">
        <w:tc>
          <w:tcPr>
            <w:tcW w:w="0" w:type="auto"/>
            <w:shd w:val="clear" w:color="auto" w:fill="FFFFFF"/>
          </w:tcPr>
          <w:p w14:paraId="321994C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4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94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4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4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4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4D0" w14:textId="77777777">
        <w:tc>
          <w:tcPr>
            <w:tcW w:w="0" w:type="auto"/>
            <w:shd w:val="clear" w:color="auto" w:fill="F3F3F3"/>
          </w:tcPr>
          <w:p w14:paraId="321994CA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4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4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4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4CF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4D1" w14:textId="77777777" w:rsidR="00DC5D26" w:rsidRDefault="00DC5D26">
      <w:pPr>
        <w:rPr>
          <w:rStyle w:val="Table-Header"/>
        </w:rPr>
      </w:pPr>
    </w:p>
    <w:p w14:paraId="321994D2" w14:textId="77777777" w:rsidR="00DC5D26" w:rsidRDefault="00EC1450">
      <w:pPr>
        <w:pStyle w:val="BlockTitleParagraph"/>
        <w:rPr>
          <w:rStyle w:val="Table-Header"/>
        </w:rPr>
      </w:pPr>
      <w:bookmarkStart w:id="715" w:name="58OwnDRrcbPhZzwjwCiAwxtQCO4="/>
      <w:r>
        <w:t>Indexes</w:t>
      </w:r>
      <w:bookmarkEnd w:id="7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67"/>
        <w:gridCol w:w="4884"/>
        <w:gridCol w:w="2948"/>
        <w:gridCol w:w="843"/>
      </w:tblGrid>
      <w:tr w:rsidR="00DC5D26" w14:paraId="321994D7" w14:textId="77777777">
        <w:tc>
          <w:tcPr>
            <w:tcW w:w="0" w:type="auto"/>
            <w:shd w:val="clear" w:color="auto" w:fill="F3F3F3"/>
            <w:vAlign w:val="bottom"/>
          </w:tcPr>
          <w:p w14:paraId="321994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4DC" w14:textId="77777777">
        <w:tc>
          <w:tcPr>
            <w:tcW w:w="0" w:type="auto"/>
            <w:shd w:val="clear" w:color="auto" w:fill="FFFFFF"/>
          </w:tcPr>
          <w:p w14:paraId="321994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A">
                <v:shape id="_x0000_i1796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4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PK_t_storageoperations</w:t>
            </w:r>
          </w:p>
        </w:tc>
        <w:tc>
          <w:tcPr>
            <w:tcW w:w="0" w:type="auto"/>
            <w:shd w:val="clear" w:color="auto" w:fill="FFFFFF"/>
          </w:tcPr>
          <w:p w14:paraId="321994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storageoperationsid</w:t>
            </w:r>
          </w:p>
        </w:tc>
        <w:tc>
          <w:tcPr>
            <w:tcW w:w="0" w:type="auto"/>
            <w:shd w:val="clear" w:color="auto" w:fill="FFFFFF"/>
          </w:tcPr>
          <w:p w14:paraId="321994DB" w14:textId="77777777" w:rsidR="00DC5D26" w:rsidRDefault="00EC1450">
            <w:pPr>
              <w:keepNext/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  <w:tr w:rsidR="00DC5D26" w14:paraId="321994E1" w14:textId="77777777">
        <w:tc>
          <w:tcPr>
            <w:tcW w:w="0" w:type="auto"/>
            <w:shd w:val="clear" w:color="auto" w:fill="F3F3F3"/>
          </w:tcPr>
          <w:p w14:paraId="321994DD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4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IX_t_storageoperations_storageoperationsmachinestatusid</w:t>
            </w:r>
          </w:p>
        </w:tc>
        <w:tc>
          <w:tcPr>
            <w:tcW w:w="0" w:type="auto"/>
            <w:shd w:val="clear" w:color="auto" w:fill="F3F3F3"/>
          </w:tcPr>
          <w:p w14:paraId="321994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storageoperationsmachinestatusid</w:t>
            </w:r>
          </w:p>
        </w:tc>
        <w:tc>
          <w:tcPr>
            <w:tcW w:w="0" w:type="auto"/>
            <w:shd w:val="clear" w:color="auto" w:fill="F3F3F3"/>
          </w:tcPr>
          <w:p w14:paraId="321994E0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4E2" w14:textId="77777777" w:rsidR="00DC5D26" w:rsidRDefault="00DC5D26">
      <w:pPr>
        <w:rPr>
          <w:rStyle w:val="Table-Header"/>
        </w:rPr>
      </w:pPr>
    </w:p>
    <w:p w14:paraId="321994E3" w14:textId="77777777" w:rsidR="00DC5D26" w:rsidRDefault="00EC1450">
      <w:pPr>
        <w:pStyle w:val="BlockTitleParagraph"/>
        <w:rPr>
          <w:rStyle w:val="Table-Header"/>
        </w:rPr>
      </w:pPr>
      <w:bookmarkStart w:id="716" w:name="QkEUIT1JMWJ03aN6xtRj7dPz/88="/>
      <w:r>
        <w:t>Foreign Keys</w:t>
      </w:r>
      <w:bookmarkEnd w:id="7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52"/>
        <w:gridCol w:w="6490"/>
      </w:tblGrid>
      <w:tr w:rsidR="00DC5D26" w14:paraId="321994E6" w14:textId="77777777">
        <w:tc>
          <w:tcPr>
            <w:tcW w:w="0" w:type="auto"/>
            <w:shd w:val="clear" w:color="auto" w:fill="F3F3F3"/>
            <w:vAlign w:val="bottom"/>
          </w:tcPr>
          <w:p w14:paraId="321994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4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4E9" w14:textId="77777777">
        <w:tc>
          <w:tcPr>
            <w:tcW w:w="0" w:type="auto"/>
            <w:shd w:val="clear" w:color="auto" w:fill="FFFFFF"/>
          </w:tcPr>
          <w:p w14:paraId="321994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FK__t_storage__stora__5D95E53A</w:t>
            </w:r>
          </w:p>
        </w:tc>
        <w:tc>
          <w:tcPr>
            <w:tcW w:w="0" w:type="auto"/>
            <w:shd w:val="clear" w:color="auto" w:fill="FFFFFF"/>
          </w:tcPr>
          <w:p w14:paraId="321994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storageoperationtype-&gt;</w:t>
            </w:r>
            <w:hyperlink w:anchor="qO3E1mf5h5nTxmZrP6eixHVA/6k=" w:history="1">
              <w:r>
                <w:rPr>
                  <w:rStyle w:val="Table-Default"/>
                </w:rPr>
                <w:t>[mft].[t_storageoperationtype].[storageoperationtypeid]</w:t>
              </w:r>
            </w:hyperlink>
          </w:p>
        </w:tc>
      </w:tr>
      <w:tr w:rsidR="00DC5D26" w14:paraId="321994EC" w14:textId="77777777">
        <w:tc>
          <w:tcPr>
            <w:tcW w:w="0" w:type="auto"/>
            <w:shd w:val="clear" w:color="auto" w:fill="F3F3F3"/>
          </w:tcPr>
          <w:p w14:paraId="321994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FK__t_storage__stora__5E8A0973</w:t>
            </w:r>
          </w:p>
        </w:tc>
        <w:tc>
          <w:tcPr>
            <w:tcW w:w="0" w:type="auto"/>
            <w:shd w:val="clear" w:color="auto" w:fill="F3F3F3"/>
          </w:tcPr>
          <w:p w14:paraId="321994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storageoperationsmachinestatusid-&gt;</w:t>
            </w:r>
            <w:hyperlink w:anchor="fzTCNIvpwKpEL9bwvmEgtn5jvxk=" w:history="1">
              <w:r>
                <w:rPr>
                  <w:rStyle w:val="Table-Default"/>
                </w:rPr>
                <w:t>[mft].[t_storagemachine_status].[storagem</w:t>
              </w:r>
              <w:r>
                <w:rPr>
                  <w:rStyle w:val="Table-Default"/>
                </w:rPr>
                <w:t>achinestatusid]</w:t>
              </w:r>
            </w:hyperlink>
          </w:p>
        </w:tc>
      </w:tr>
    </w:tbl>
    <w:p w14:paraId="321994ED" w14:textId="77777777" w:rsidR="00DC5D26" w:rsidRDefault="00DC5D26">
      <w:pPr>
        <w:rPr>
          <w:rStyle w:val="Table-Header"/>
        </w:rPr>
      </w:pPr>
    </w:p>
    <w:p w14:paraId="321994EE" w14:textId="77777777" w:rsidR="00DC5D26" w:rsidRDefault="00EC1450">
      <w:pPr>
        <w:pStyle w:val="BlockTitleParagraph"/>
        <w:rPr>
          <w:rStyle w:val="Table-Header"/>
        </w:rPr>
      </w:pPr>
      <w:bookmarkStart w:id="717" w:name="E5EwpOc/Tn/pZYm5wak+XuRFLjw="/>
      <w:r>
        <w:t>SQL Script</w:t>
      </w:r>
      <w:bookmarkEnd w:id="71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50C" w14:textId="77777777">
        <w:tc>
          <w:tcPr>
            <w:tcW w:w="0" w:type="auto"/>
            <w:shd w:val="clear" w:color="auto" w:fill="F5F5F5"/>
          </w:tcPr>
          <w:p w14:paraId="321994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[t_storageoperations]</w:t>
            </w:r>
          </w:p>
          <w:p w14:paraId="321994F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4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[storageoperationsid]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ROWGUIDCOL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[DF_t_storageoperations_storageoperationsid]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()),</w:t>
            </w:r>
          </w:p>
          <w:p w14:paraId="321994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[storageoperationsmachinestatusid]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[storageoperationtype]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[bookingdate] [datetime]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[action1]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[action2]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4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NULL</w:t>
            </w:r>
          </w:p>
          <w:p w14:paraId="321994F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5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</w:t>
            </w:r>
            <w:r>
              <w:rPr>
                <w:rStyle w:val="ScriptKeyword"/>
              </w:rPr>
              <w:t>T</w:t>
            </w:r>
            <w:r>
              <w:rPr>
                <w:rStyle w:val="ScriptNormal"/>
              </w:rPr>
              <w:t xml:space="preserve"> [PK_t_storageoperations]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([storageoperationsid]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5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[IX_t_storageoperations_storageoperationsmachinestatusid]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[t_storageoperations] ([storageoperationsmachinestatusid]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5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</w:t>
            </w:r>
            <w:r>
              <w:rPr>
                <w:rStyle w:val="ScriptNormal"/>
              </w:rPr>
              <w:t>O</w:t>
            </w:r>
          </w:p>
          <w:p w14:paraId="3219950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[FK__t_storage__stora__5D95E53A]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([storageoperationtype]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[t_storageoperationtype] ([storageoperationtypeid]</w:t>
            </w:r>
            <w:r>
              <w:rPr>
                <w:rStyle w:val="ScriptOperator"/>
              </w:rPr>
              <w:t>)</w:t>
            </w:r>
          </w:p>
          <w:p w14:paraId="321995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0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[FK__t_storage__stora__5E8A0973]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([storageoperationsmachinestatusid]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[t_storagemachine_status] ([storagemachinestatusid]</w:t>
            </w:r>
            <w:r>
              <w:rPr>
                <w:rStyle w:val="ScriptOperator"/>
              </w:rPr>
              <w:t>)</w:t>
            </w:r>
          </w:p>
          <w:p w14:paraId="321995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0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machine </w:t>
            </w:r>
            <w:r>
              <w:rPr>
                <w:rStyle w:val="ScriptString"/>
              </w:rPr>
              <w:t>for the Storage service (file operations)'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't_storageoperations'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5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0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50D" w14:textId="77777777" w:rsidR="00DC5D26" w:rsidRDefault="00DC5D26">
      <w:pPr>
        <w:rPr>
          <w:rStyle w:val="ScriptNormal"/>
        </w:rPr>
      </w:pPr>
    </w:p>
    <w:p w14:paraId="3219950E" w14:textId="77777777" w:rsidR="00DC5D26" w:rsidRDefault="00EC1450">
      <w:pPr>
        <w:pStyle w:val="BlockTitleParagraph"/>
        <w:rPr>
          <w:rStyle w:val="ScriptNormal"/>
        </w:rPr>
      </w:pPr>
      <w:bookmarkStart w:id="718" w:name="W4FADPXRoXvm9LTS7ulw6LU1ABE="/>
      <w:r>
        <w:t>Uses</w:t>
      </w:r>
      <w:bookmarkEnd w:id="718"/>
    </w:p>
    <w:p w14:paraId="3219950F" w14:textId="77777777" w:rsidR="00DC5D26" w:rsidRDefault="00EC1450">
      <w:hyperlink w:anchor="fzTCNIvpwKpEL9bwvmEgtn5jvxk=" w:history="1">
        <w:r>
          <w:t>[mft].[t_storagemachine_status]</w:t>
        </w:r>
      </w:hyperlink>
    </w:p>
    <w:p w14:paraId="32199510" w14:textId="77777777" w:rsidR="00DC5D26" w:rsidRDefault="00EC1450">
      <w:hyperlink w:anchor="qO3E1mf5h5nTxmZrP6eixHVA/6k=" w:history="1">
        <w:r>
          <w:t>[mft].[t_storageoperationtype]</w:t>
        </w:r>
      </w:hyperlink>
    </w:p>
    <w:p w14:paraId="32199511" w14:textId="77777777" w:rsidR="00DC5D26" w:rsidRDefault="00EC1450">
      <w:r>
        <w:t>[mft]</w:t>
      </w:r>
    </w:p>
    <w:p w14:paraId="32199512" w14:textId="77777777" w:rsidR="00DC5D26" w:rsidRDefault="00EC1450">
      <w:pPr>
        <w:pStyle w:val="BlockTitleParagraph"/>
      </w:pPr>
      <w:bookmarkStart w:id="719" w:name="Me3FUncKeUK2wSkr+TZ2PnVMDRI="/>
      <w:r>
        <w:t>Used By</w:t>
      </w:r>
      <w:bookmarkEnd w:id="719"/>
    </w:p>
    <w:p w14:paraId="32199513" w14:textId="77777777" w:rsidR="00DC5D26" w:rsidRDefault="00EC1450">
      <w:hyperlink w:anchor="YWckhcm8yx4WBJg+di4+9EJyP0Y=" w:history="1">
        <w:r>
          <w:t>[mft].[p_check_storageoperation_finished]</w:t>
        </w:r>
      </w:hyperlink>
    </w:p>
    <w:p w14:paraId="32199514" w14:textId="77777777" w:rsidR="00DC5D26" w:rsidRDefault="00EC1450">
      <w:hyperlink w:anchor="9e7ywF3uhRnjGcJZ4e9+VeUE340=" w:history="1">
        <w:r>
          <w:t>[mft].[p_get_activity_from_s</w:t>
        </w:r>
        <w:r>
          <w:t>torage]</w:t>
        </w:r>
      </w:hyperlink>
    </w:p>
    <w:p w14:paraId="32199515" w14:textId="77777777" w:rsidR="00DC5D26" w:rsidRDefault="00EC1450">
      <w:hyperlink w:anchor="HjNI/SX3pG0VAK1u/2UQ3RjjiQc=" w:history="1">
        <w:r>
          <w:t>[mft].[p_storagemachine_book]</w:t>
        </w:r>
      </w:hyperlink>
    </w:p>
    <w:p w14:paraId="32199516" w14:textId="77777777" w:rsidR="00DC5D26" w:rsidRDefault="00EC1450">
      <w:hyperlink w:anchor="WiPK2k7Zanqsa370TGyEzfu2RLc=" w:history="1">
        <w:r>
          <w:t>[mft].[p_storagemachine_insert]</w:t>
        </w:r>
      </w:hyperlink>
    </w:p>
    <w:p w14:paraId="32199517" w14:textId="77777777" w:rsidR="00DC5D26" w:rsidRDefault="00EC1450">
      <w:hyperlink w:anchor="q4B3C6jmuIZfKqfaSkV2LMG4jSI=" w:history="1">
        <w:r>
          <w:t>[mft].[p_storagemachine_unbook]</w:t>
        </w:r>
      </w:hyperlink>
    </w:p>
    <w:p w14:paraId="32199518" w14:textId="77777777" w:rsidR="00DC5D26" w:rsidRDefault="00EC1450">
      <w:hyperlink w:anchor="HzyPp0rH2W7p+J3+QqOKqUUnxuM=" w:history="1">
        <w:r>
          <w:t>[mft].[p_storageoperations_move_history]</w:t>
        </w:r>
      </w:hyperlink>
    </w:p>
    <w:p w14:paraId="32199519" w14:textId="77777777" w:rsidR="00DC5D26" w:rsidRDefault="00DC5D26">
      <w:pPr>
        <w:sectPr w:rsidR="00DC5D26">
          <w:headerReference w:type="default" r:id="rId10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51C" w14:textId="77777777">
        <w:tc>
          <w:tcPr>
            <w:tcW w:w="0" w:type="auto"/>
            <w:shd w:val="clear" w:color="auto" w:fill="E6E6E6"/>
          </w:tcPr>
          <w:p w14:paraId="3219951A" w14:textId="77777777" w:rsidR="00DC5D26" w:rsidRDefault="00EC1450">
            <w:pPr>
              <w:pStyle w:val="Heading6"/>
            </w:pPr>
            <w:bookmarkStart w:id="720" w:name="_Toc256000083"/>
            <w:bookmarkStart w:id="721" w:name="Wikc4aMSZrWQB6JETj0eWwnYvU0="/>
            <w:r>
              <w:pict w14:anchorId="3219F06B">
                <v:shape id="_x0000_i1797" type="#_x0000_t75" style="width:11.95pt;height:11.95pt">
                  <v:imagedata r:id="rId11" o:title=""/>
                </v:shape>
              </w:pict>
            </w:r>
            <w:r>
              <w:t xml:space="preserve"> </w:t>
            </w:r>
            <w:r>
              <w:t>[mft].[t_storageoperations_history]</w:t>
            </w:r>
            <w:bookmarkEnd w:id="720"/>
          </w:p>
          <w:bookmarkEnd w:id="721"/>
          <w:p w14:paraId="3219951B" w14:textId="77777777" w:rsidR="00DC5D26" w:rsidRDefault="00DC5D26"/>
        </w:tc>
      </w:tr>
    </w:tbl>
    <w:p w14:paraId="3219951D" w14:textId="77777777" w:rsidR="00DC5D26" w:rsidRDefault="00DC5D26">
      <w:pPr>
        <w:keepNext/>
      </w:pPr>
    </w:p>
    <w:p w14:paraId="3219951E" w14:textId="77777777" w:rsidR="00DC5D26" w:rsidRDefault="00EC1450">
      <w:pPr>
        <w:pStyle w:val="BlockTitleParagraph"/>
        <w:rPr>
          <w:rStyle w:val="Description"/>
        </w:rPr>
      </w:pPr>
      <w:bookmarkStart w:id="722" w:name="ENqGPT+nq5d2ysiyT+f6t+jEnjc="/>
      <w:r>
        <w:t>MS_</w:t>
      </w:r>
      <w:r>
        <w:softHyphen/>
        <w:t>Description</w:t>
      </w:r>
      <w:bookmarkEnd w:id="722"/>
    </w:p>
    <w:p w14:paraId="3219951F" w14:textId="77777777" w:rsidR="00DC5D26" w:rsidRDefault="00EC1450">
      <w:r>
        <w:t>State machine for the Storage service history</w:t>
      </w:r>
    </w:p>
    <w:p w14:paraId="32199520" w14:textId="77777777" w:rsidR="00DC5D26" w:rsidRDefault="00EC1450">
      <w:pPr>
        <w:pStyle w:val="BlockTitleParagraph"/>
      </w:pPr>
      <w:bookmarkStart w:id="723" w:name="dCV38BJ9XJX0m204gaFJMkZrHrs="/>
      <w:r>
        <w:t>Properties</w:t>
      </w:r>
      <w:bookmarkEnd w:id="7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523" w14:textId="77777777">
        <w:tc>
          <w:tcPr>
            <w:tcW w:w="0" w:type="auto"/>
            <w:shd w:val="clear" w:color="auto" w:fill="F3F3F3"/>
            <w:vAlign w:val="bottom"/>
          </w:tcPr>
          <w:p w14:paraId="321995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2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526" w14:textId="77777777">
        <w:tc>
          <w:tcPr>
            <w:tcW w:w="0" w:type="auto"/>
            <w:shd w:val="clear" w:color="auto" w:fill="FFFFFF"/>
          </w:tcPr>
          <w:p w14:paraId="321995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5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529" w14:textId="77777777">
        <w:tc>
          <w:tcPr>
            <w:tcW w:w="0" w:type="auto"/>
            <w:shd w:val="clear" w:color="auto" w:fill="F3F3F3"/>
          </w:tcPr>
          <w:p w14:paraId="321995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5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DC5D26" w14:paraId="3219952C" w14:textId="77777777">
        <w:tc>
          <w:tcPr>
            <w:tcW w:w="0" w:type="auto"/>
            <w:shd w:val="clear" w:color="auto" w:fill="FFFFFF"/>
          </w:tcPr>
          <w:p w14:paraId="321995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5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52F" w14:textId="77777777">
        <w:tc>
          <w:tcPr>
            <w:tcW w:w="0" w:type="auto"/>
            <w:shd w:val="clear" w:color="auto" w:fill="F3F3F3"/>
          </w:tcPr>
          <w:p w14:paraId="321995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5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530" w14:textId="77777777" w:rsidR="00DC5D26" w:rsidRDefault="00DC5D26">
      <w:pPr>
        <w:rPr>
          <w:rStyle w:val="Table-Header"/>
        </w:rPr>
      </w:pPr>
    </w:p>
    <w:p w14:paraId="32199531" w14:textId="77777777" w:rsidR="00DC5D26" w:rsidRDefault="00EC1450">
      <w:pPr>
        <w:pStyle w:val="BlockTitleParagraph"/>
        <w:rPr>
          <w:rStyle w:val="Table-Header"/>
        </w:rPr>
      </w:pPr>
      <w:bookmarkStart w:id="724" w:name="eEWNQUSK07dcsNf4YR9cthLSFUU="/>
      <w:r>
        <w:t>Columns</w:t>
      </w:r>
      <w:bookmarkEnd w:id="72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73"/>
        <w:gridCol w:w="2984"/>
        <w:gridCol w:w="1464"/>
        <w:gridCol w:w="1903"/>
        <w:gridCol w:w="1364"/>
        <w:gridCol w:w="954"/>
      </w:tblGrid>
      <w:tr w:rsidR="00DC5D26" w14:paraId="32199538" w14:textId="77777777">
        <w:tc>
          <w:tcPr>
            <w:tcW w:w="0" w:type="auto"/>
            <w:shd w:val="clear" w:color="auto" w:fill="F3F3F3"/>
            <w:vAlign w:val="bottom"/>
          </w:tcPr>
          <w:p w14:paraId="321995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Default</w:t>
            </w:r>
          </w:p>
        </w:tc>
      </w:tr>
      <w:tr w:rsidR="00DC5D26" w14:paraId="3219953F" w14:textId="77777777">
        <w:tc>
          <w:tcPr>
            <w:tcW w:w="0" w:type="auto"/>
            <w:shd w:val="clear" w:color="auto" w:fill="FFFFFF"/>
          </w:tcPr>
          <w:p w14:paraId="321995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C">
                <v:shape id="_x0000_i1798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5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storageoperationsid</w:t>
            </w:r>
          </w:p>
        </w:tc>
        <w:tc>
          <w:tcPr>
            <w:tcW w:w="0" w:type="auto"/>
            <w:shd w:val="clear" w:color="auto" w:fill="FFFFFF"/>
          </w:tcPr>
          <w:p w14:paraId="321995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5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5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5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(newid())</w:t>
            </w:r>
          </w:p>
        </w:tc>
      </w:tr>
      <w:tr w:rsidR="00DC5D26" w14:paraId="32199546" w14:textId="77777777">
        <w:tc>
          <w:tcPr>
            <w:tcW w:w="0" w:type="auto"/>
            <w:shd w:val="clear" w:color="auto" w:fill="F3F3F3"/>
          </w:tcPr>
          <w:p w14:paraId="321995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D">
                <v:shape id="_x0000_i1799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3F3F3"/>
          </w:tcPr>
          <w:p w14:paraId="321995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storageoperationsmachinestatusid</w:t>
            </w:r>
          </w:p>
        </w:tc>
        <w:tc>
          <w:tcPr>
            <w:tcW w:w="0" w:type="auto"/>
            <w:shd w:val="clear" w:color="auto" w:fill="F3F3F3"/>
          </w:tcPr>
          <w:p w14:paraId="321995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5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5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21995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4D" w14:textId="77777777">
        <w:tc>
          <w:tcPr>
            <w:tcW w:w="0" w:type="auto"/>
            <w:shd w:val="clear" w:color="auto" w:fill="FFFFFF"/>
          </w:tcPr>
          <w:p w14:paraId="321995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6E">
                <v:shape id="_x0000_i1800" type="#_x0000_t75" style="width:11.95pt;height:11.95pt">
                  <v:imagedata r:id="rId24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5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storageoperationtype</w:t>
            </w:r>
          </w:p>
        </w:tc>
        <w:tc>
          <w:tcPr>
            <w:tcW w:w="0" w:type="auto"/>
            <w:shd w:val="clear" w:color="auto" w:fill="FFFFFF"/>
          </w:tcPr>
          <w:p w14:paraId="321995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5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5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219954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54" w14:textId="77777777">
        <w:tc>
          <w:tcPr>
            <w:tcW w:w="0" w:type="auto"/>
            <w:shd w:val="clear" w:color="auto" w:fill="F3F3F3"/>
          </w:tcPr>
          <w:p w14:paraId="3219954E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updatedby</w:t>
            </w:r>
          </w:p>
        </w:tc>
        <w:tc>
          <w:tcPr>
            <w:tcW w:w="0" w:type="auto"/>
            <w:shd w:val="clear" w:color="auto" w:fill="F3F3F3"/>
          </w:tcPr>
          <w:p w14:paraId="321995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5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5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5B" w14:textId="77777777">
        <w:tc>
          <w:tcPr>
            <w:tcW w:w="0" w:type="auto"/>
            <w:shd w:val="clear" w:color="auto" w:fill="FFFFFF"/>
          </w:tcPr>
          <w:p w14:paraId="32199555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5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lastupdate</w:t>
            </w:r>
          </w:p>
        </w:tc>
        <w:tc>
          <w:tcPr>
            <w:tcW w:w="0" w:type="auto"/>
            <w:shd w:val="clear" w:color="auto" w:fill="FFFFFF"/>
          </w:tcPr>
          <w:p w14:paraId="321995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5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5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55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62" w14:textId="77777777">
        <w:tc>
          <w:tcPr>
            <w:tcW w:w="0" w:type="auto"/>
            <w:shd w:val="clear" w:color="auto" w:fill="F3F3F3"/>
          </w:tcPr>
          <w:p w14:paraId="3219955C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bookedby</w:t>
            </w:r>
          </w:p>
        </w:tc>
        <w:tc>
          <w:tcPr>
            <w:tcW w:w="0" w:type="auto"/>
            <w:shd w:val="clear" w:color="auto" w:fill="F3F3F3"/>
          </w:tcPr>
          <w:p w14:paraId="321995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5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5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6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69" w14:textId="77777777">
        <w:tc>
          <w:tcPr>
            <w:tcW w:w="0" w:type="auto"/>
            <w:shd w:val="clear" w:color="auto" w:fill="FFFFFF"/>
          </w:tcPr>
          <w:p w14:paraId="32199563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5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bookingdate</w:t>
            </w:r>
          </w:p>
        </w:tc>
        <w:tc>
          <w:tcPr>
            <w:tcW w:w="0" w:type="auto"/>
            <w:shd w:val="clear" w:color="auto" w:fill="FFFFFF"/>
          </w:tcPr>
          <w:p w14:paraId="321995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5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5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5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70" w14:textId="77777777">
        <w:tc>
          <w:tcPr>
            <w:tcW w:w="0" w:type="auto"/>
            <w:shd w:val="clear" w:color="auto" w:fill="F3F3F3"/>
          </w:tcPr>
          <w:p w14:paraId="3219956A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retry</w:t>
            </w:r>
          </w:p>
        </w:tc>
        <w:tc>
          <w:tcPr>
            <w:tcW w:w="0" w:type="auto"/>
            <w:shd w:val="clear" w:color="auto" w:fill="F3F3F3"/>
          </w:tcPr>
          <w:p w14:paraId="321995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5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5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6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77" w14:textId="77777777">
        <w:tc>
          <w:tcPr>
            <w:tcW w:w="0" w:type="auto"/>
            <w:shd w:val="clear" w:color="auto" w:fill="FFFFFF"/>
          </w:tcPr>
          <w:p w14:paraId="32199571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5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action1</w:t>
            </w:r>
          </w:p>
        </w:tc>
        <w:tc>
          <w:tcPr>
            <w:tcW w:w="0" w:type="auto"/>
            <w:shd w:val="clear" w:color="auto" w:fill="FFFFFF"/>
          </w:tcPr>
          <w:p w14:paraId="321995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95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95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5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7E" w14:textId="77777777">
        <w:tc>
          <w:tcPr>
            <w:tcW w:w="0" w:type="auto"/>
            <w:shd w:val="clear" w:color="auto" w:fill="F3F3F3"/>
          </w:tcPr>
          <w:p w14:paraId="32199578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action2</w:t>
            </w:r>
          </w:p>
        </w:tc>
        <w:tc>
          <w:tcPr>
            <w:tcW w:w="0" w:type="auto"/>
            <w:shd w:val="clear" w:color="auto" w:fill="F3F3F3"/>
          </w:tcPr>
          <w:p w14:paraId="321995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95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95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7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85" w14:textId="77777777">
        <w:tc>
          <w:tcPr>
            <w:tcW w:w="0" w:type="auto"/>
            <w:shd w:val="clear" w:color="auto" w:fill="FFFFFF"/>
          </w:tcPr>
          <w:p w14:paraId="3219957F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5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username</w:t>
            </w:r>
          </w:p>
        </w:tc>
        <w:tc>
          <w:tcPr>
            <w:tcW w:w="0" w:type="auto"/>
            <w:shd w:val="clear" w:color="auto" w:fill="FFFFFF"/>
          </w:tcPr>
          <w:p w14:paraId="321995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5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5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58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8C" w14:textId="77777777">
        <w:tc>
          <w:tcPr>
            <w:tcW w:w="0" w:type="auto"/>
            <w:shd w:val="clear" w:color="auto" w:fill="F3F3F3"/>
          </w:tcPr>
          <w:p w14:paraId="32199586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password</w:t>
            </w:r>
          </w:p>
        </w:tc>
        <w:tc>
          <w:tcPr>
            <w:tcW w:w="0" w:type="auto"/>
            <w:shd w:val="clear" w:color="auto" w:fill="F3F3F3"/>
          </w:tcPr>
          <w:p w14:paraId="321995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95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95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93" w14:textId="77777777">
        <w:tc>
          <w:tcPr>
            <w:tcW w:w="0" w:type="auto"/>
            <w:shd w:val="clear" w:color="auto" w:fill="FFFFFF"/>
          </w:tcPr>
          <w:p w14:paraId="3219958D" w14:textId="77777777" w:rsidR="00DC5D26" w:rsidRDefault="00DC5D2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1995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domain</w:t>
            </w:r>
          </w:p>
        </w:tc>
        <w:tc>
          <w:tcPr>
            <w:tcW w:w="0" w:type="auto"/>
            <w:shd w:val="clear" w:color="auto" w:fill="FFFFFF"/>
          </w:tcPr>
          <w:p w14:paraId="321995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5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5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FFFFF"/>
          </w:tcPr>
          <w:p w14:paraId="3219959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59A" w14:textId="77777777">
        <w:tc>
          <w:tcPr>
            <w:tcW w:w="0" w:type="auto"/>
            <w:shd w:val="clear" w:color="auto" w:fill="F3F3F3"/>
          </w:tcPr>
          <w:p w14:paraId="32199594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machineid</w:t>
            </w:r>
          </w:p>
        </w:tc>
        <w:tc>
          <w:tcPr>
            <w:tcW w:w="0" w:type="auto"/>
            <w:shd w:val="clear" w:color="auto" w:fill="F3F3F3"/>
          </w:tcPr>
          <w:p w14:paraId="321995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5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5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  <w:tc>
          <w:tcPr>
            <w:tcW w:w="0" w:type="auto"/>
            <w:shd w:val="clear" w:color="auto" w:fill="F3F3F3"/>
          </w:tcPr>
          <w:p w14:paraId="32199599" w14:textId="77777777" w:rsidR="00DC5D26" w:rsidRDefault="00DC5D26">
            <w:pPr>
              <w:rPr>
                <w:rStyle w:val="Table-Default"/>
              </w:rPr>
            </w:pPr>
          </w:p>
        </w:tc>
      </w:tr>
    </w:tbl>
    <w:p w14:paraId="3219959B" w14:textId="77777777" w:rsidR="00DC5D26" w:rsidRDefault="00DC5D26">
      <w:pPr>
        <w:rPr>
          <w:rStyle w:val="Table-Header"/>
        </w:rPr>
      </w:pPr>
    </w:p>
    <w:p w14:paraId="3219959C" w14:textId="77777777" w:rsidR="00DC5D26" w:rsidRDefault="00EC1450">
      <w:pPr>
        <w:pStyle w:val="BlockTitleParagraph"/>
        <w:rPr>
          <w:rStyle w:val="Table-Header"/>
        </w:rPr>
      </w:pPr>
      <w:bookmarkStart w:id="725" w:name="bHEegtPGXw97PyMZJib0gPXHRaY="/>
      <w:r>
        <w:t>Indexes</w:t>
      </w:r>
      <w:bookmarkEnd w:id="7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6"/>
        <w:gridCol w:w="4279"/>
        <w:gridCol w:w="2784"/>
        <w:gridCol w:w="1303"/>
      </w:tblGrid>
      <w:tr w:rsidR="00DC5D26" w14:paraId="321995A1" w14:textId="77777777">
        <w:tc>
          <w:tcPr>
            <w:tcW w:w="0" w:type="auto"/>
            <w:shd w:val="clear" w:color="auto" w:fill="F3F3F3"/>
            <w:vAlign w:val="bottom"/>
          </w:tcPr>
          <w:p w14:paraId="321995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5A6" w14:textId="77777777">
        <w:tc>
          <w:tcPr>
            <w:tcW w:w="0" w:type="auto"/>
            <w:shd w:val="clear" w:color="auto" w:fill="FFFFFF"/>
          </w:tcPr>
          <w:p w14:paraId="321995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6F">
                <v:shape id="_x0000_i1801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5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PK_t_storageoperations_history</w:t>
            </w:r>
          </w:p>
        </w:tc>
        <w:tc>
          <w:tcPr>
            <w:tcW w:w="0" w:type="auto"/>
            <w:shd w:val="clear" w:color="auto" w:fill="FFFFFF"/>
          </w:tcPr>
          <w:p w14:paraId="321995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storageoperationsid</w:t>
            </w:r>
          </w:p>
        </w:tc>
        <w:tc>
          <w:tcPr>
            <w:tcW w:w="0" w:type="auto"/>
            <w:shd w:val="clear" w:color="auto" w:fill="FFFFFF"/>
          </w:tcPr>
          <w:p w14:paraId="321995A5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5A7" w14:textId="77777777" w:rsidR="00DC5D26" w:rsidRDefault="00DC5D26">
      <w:pPr>
        <w:rPr>
          <w:rStyle w:val="Table-Header"/>
        </w:rPr>
      </w:pPr>
    </w:p>
    <w:p w14:paraId="321995A8" w14:textId="77777777" w:rsidR="00DC5D26" w:rsidRDefault="00EC1450">
      <w:pPr>
        <w:pStyle w:val="BlockTitleParagraph"/>
        <w:rPr>
          <w:rStyle w:val="Table-Header"/>
        </w:rPr>
      </w:pPr>
      <w:bookmarkStart w:id="726" w:name="mOw/ePfkOwNwoEzGjKgwEFv0rno="/>
      <w:r>
        <w:t>Foreign Keys</w:t>
      </w:r>
      <w:bookmarkEnd w:id="7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12"/>
        <w:gridCol w:w="5930"/>
      </w:tblGrid>
      <w:tr w:rsidR="00DC5D26" w14:paraId="321995AB" w14:textId="77777777">
        <w:tc>
          <w:tcPr>
            <w:tcW w:w="0" w:type="auto"/>
            <w:shd w:val="clear" w:color="auto" w:fill="F3F3F3"/>
            <w:vAlign w:val="bottom"/>
          </w:tcPr>
          <w:p w14:paraId="321995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Columns</w:t>
            </w:r>
          </w:p>
        </w:tc>
      </w:tr>
      <w:tr w:rsidR="00DC5D26" w14:paraId="321995AE" w14:textId="77777777">
        <w:tc>
          <w:tcPr>
            <w:tcW w:w="0" w:type="auto"/>
            <w:shd w:val="clear" w:color="auto" w:fill="FFFFFF"/>
          </w:tcPr>
          <w:p w14:paraId="321995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FK__t_storage_history__stora__5D95E53A</w:t>
            </w:r>
          </w:p>
        </w:tc>
        <w:tc>
          <w:tcPr>
            <w:tcW w:w="0" w:type="auto"/>
            <w:shd w:val="clear" w:color="auto" w:fill="FFFFFF"/>
          </w:tcPr>
          <w:p w14:paraId="321995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storageoperationtype-&gt;</w:t>
            </w:r>
            <w:hyperlink w:anchor="qO3E1mf5h5nTxmZrP6eixHVA/6k=" w:history="1">
              <w:r>
                <w:rPr>
                  <w:rStyle w:val="Table-Default"/>
                </w:rPr>
                <w:t>[mft].[t_storageoperationtype].[storageoperationtypeid]</w:t>
              </w:r>
            </w:hyperlink>
          </w:p>
        </w:tc>
      </w:tr>
      <w:tr w:rsidR="00DC5D26" w14:paraId="321995B1" w14:textId="77777777">
        <w:tc>
          <w:tcPr>
            <w:tcW w:w="0" w:type="auto"/>
            <w:shd w:val="clear" w:color="auto" w:fill="F3F3F3"/>
          </w:tcPr>
          <w:p w14:paraId="321995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FK__t_storage_history__stora__5E8A0973</w:t>
            </w:r>
          </w:p>
        </w:tc>
        <w:tc>
          <w:tcPr>
            <w:tcW w:w="0" w:type="auto"/>
            <w:shd w:val="clear" w:color="auto" w:fill="F3F3F3"/>
          </w:tcPr>
          <w:p w14:paraId="321995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storageoperationsmachinestatusid-&gt;</w:t>
            </w:r>
            <w:hyperlink w:anchor="fzTCNIvpwKpEL9bwvmEgtn5jvxk=" w:history="1">
              <w:r>
                <w:rPr>
                  <w:rStyle w:val="Table-Default"/>
                </w:rPr>
                <w:t>[mft].[t_storagemachine_status].[storagemachinestatusid]</w:t>
              </w:r>
            </w:hyperlink>
          </w:p>
        </w:tc>
      </w:tr>
    </w:tbl>
    <w:p w14:paraId="321995B2" w14:textId="77777777" w:rsidR="00DC5D26" w:rsidRDefault="00DC5D26">
      <w:pPr>
        <w:rPr>
          <w:rStyle w:val="Table-Header"/>
        </w:rPr>
      </w:pPr>
    </w:p>
    <w:p w14:paraId="321995B3" w14:textId="77777777" w:rsidR="00DC5D26" w:rsidRDefault="00EC1450">
      <w:pPr>
        <w:pStyle w:val="BlockTitleParagraph"/>
        <w:rPr>
          <w:rStyle w:val="Table-Header"/>
        </w:rPr>
      </w:pPr>
      <w:bookmarkStart w:id="727" w:name="4o6p+JwJHs6ut1qIm4nhRraCGc0="/>
      <w:r>
        <w:t>SQL Script</w:t>
      </w:r>
      <w:bookmarkEnd w:id="7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5CF" w14:textId="77777777">
        <w:tc>
          <w:tcPr>
            <w:tcW w:w="0" w:type="auto"/>
            <w:shd w:val="clear" w:color="auto" w:fill="F5F5F5"/>
          </w:tcPr>
          <w:p w14:paraId="321995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[t_storageoperations_history]</w:t>
            </w:r>
          </w:p>
          <w:p w14:paraId="321995B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5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[storageoperationsid] [uniqueidentifier]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ROWGUIDCOL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[DF_t_storageoperations_history_storageoperationsid]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()),</w:t>
            </w:r>
          </w:p>
          <w:p w14:paraId="321995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[storageoperationsmachinestatusid]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[storageop</w:t>
            </w:r>
            <w:r>
              <w:rPr>
                <w:rStyle w:val="ScriptNormal"/>
              </w:rPr>
              <w:t xml:space="preserve">erationtype]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[updatedby]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[lastupdate]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[bookedby] [uniqueidentifier]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[bookingdate] [datetime]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[retry]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[action1]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[action2]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[username]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[password] [nvarchar]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[domain] 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5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[machineid] [uniqueidentifier] </w:t>
            </w:r>
            <w:r>
              <w:rPr>
                <w:rStyle w:val="ScriptOperator"/>
              </w:rPr>
              <w:t>NULL</w:t>
            </w:r>
          </w:p>
          <w:p w14:paraId="321995C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5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[PK_t_storageoperations_history]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</w:t>
            </w:r>
            <w:r>
              <w:rPr>
                <w:rStyle w:val="ScriptKeyword"/>
              </w:rPr>
              <w:t>STERED</w:t>
            </w:r>
            <w:r>
              <w:rPr>
                <w:rStyle w:val="ScriptNormal"/>
              </w:rPr>
              <w:t xml:space="preserve">  ([storageoperationsid]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5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[FK__t_storage_history__stora__5D95E53A]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([storageoperationtype]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[t_storageoperationtype] ([storageoperationtypeid]</w:t>
            </w:r>
            <w:r>
              <w:rPr>
                <w:rStyle w:val="ScriptOperator"/>
              </w:rPr>
              <w:t>)</w:t>
            </w:r>
          </w:p>
          <w:p w14:paraId="321995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[t_storageoperations_history]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[FK__t_storage_history__stora__5E8A0973]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([storageoperationsmachinestatusid]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[t_storagemachine_status] ([storagemachinestatusid]</w:t>
            </w:r>
            <w:r>
              <w:rPr>
                <w:rStyle w:val="ScriptOperator"/>
              </w:rPr>
              <w:t>)</w:t>
            </w:r>
          </w:p>
          <w:p w14:paraId="321995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'State machine for the Storage service 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't_storageoperations_history'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5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5C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5D0" w14:textId="77777777" w:rsidR="00DC5D26" w:rsidRDefault="00DC5D26">
      <w:pPr>
        <w:rPr>
          <w:rStyle w:val="ScriptNormal"/>
        </w:rPr>
      </w:pPr>
    </w:p>
    <w:p w14:paraId="321995D1" w14:textId="77777777" w:rsidR="00DC5D26" w:rsidRDefault="00EC1450">
      <w:pPr>
        <w:pStyle w:val="BlockTitleParagraph"/>
        <w:rPr>
          <w:rStyle w:val="ScriptNormal"/>
        </w:rPr>
      </w:pPr>
      <w:bookmarkStart w:id="728" w:name="6bKZloqXQTDj+CWqN11Vb4MU3UA="/>
      <w:r>
        <w:t>Uses</w:t>
      </w:r>
      <w:bookmarkEnd w:id="728"/>
    </w:p>
    <w:p w14:paraId="321995D2" w14:textId="77777777" w:rsidR="00DC5D26" w:rsidRDefault="00EC1450">
      <w:hyperlink w:anchor="fzTCNIvpwKpEL9bwvmEgtn5jvxk=" w:history="1">
        <w:r>
          <w:t>[mft].[t_storagemachine_status]</w:t>
        </w:r>
      </w:hyperlink>
    </w:p>
    <w:p w14:paraId="321995D3" w14:textId="77777777" w:rsidR="00DC5D26" w:rsidRDefault="00EC1450">
      <w:hyperlink w:anchor="qO3E1mf5h5nTxmZrP6eixHVA/6k=" w:history="1">
        <w:r>
          <w:t>[mft].[t_storageoperationtype]</w:t>
        </w:r>
      </w:hyperlink>
    </w:p>
    <w:p w14:paraId="321995D4" w14:textId="77777777" w:rsidR="00DC5D26" w:rsidRDefault="00EC1450">
      <w:r>
        <w:t>[mft]</w:t>
      </w:r>
    </w:p>
    <w:p w14:paraId="321995D5" w14:textId="77777777" w:rsidR="00DC5D26" w:rsidRDefault="00EC1450">
      <w:pPr>
        <w:pStyle w:val="BlockTitleParagraph"/>
      </w:pPr>
      <w:bookmarkStart w:id="729" w:name="Ae6IHzLFlYWZYIxTCEWIVyPJ1yM="/>
      <w:r>
        <w:t>Used By</w:t>
      </w:r>
      <w:bookmarkEnd w:id="729"/>
    </w:p>
    <w:p w14:paraId="321995D6" w14:textId="77777777" w:rsidR="00DC5D26" w:rsidRDefault="00EC1450">
      <w:hyperlink w:anchor="HzyPp0rH2W7p+J3+QqOKqUUnxuM=" w:history="1">
        <w:r>
          <w:t>[mft].[p_storageoperations_move_histor</w:t>
        </w:r>
        <w:r>
          <w:t>y]</w:t>
        </w:r>
      </w:hyperlink>
    </w:p>
    <w:p w14:paraId="321995D7" w14:textId="77777777" w:rsidR="00DC5D26" w:rsidRDefault="00DC5D26">
      <w:pPr>
        <w:sectPr w:rsidR="00DC5D26">
          <w:headerReference w:type="default" r:id="rId10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5DA" w14:textId="77777777">
        <w:tc>
          <w:tcPr>
            <w:tcW w:w="0" w:type="auto"/>
            <w:shd w:val="clear" w:color="auto" w:fill="E6E6E6"/>
          </w:tcPr>
          <w:p w14:paraId="321995D8" w14:textId="77777777" w:rsidR="00DC5D26" w:rsidRDefault="00EC1450">
            <w:pPr>
              <w:pStyle w:val="Heading6"/>
            </w:pPr>
            <w:bookmarkStart w:id="730" w:name="_Toc256000084"/>
            <w:bookmarkStart w:id="731" w:name="qO3E1mf5h5nTxmZrP6eixHVA/6k="/>
            <w:r>
              <w:pict w14:anchorId="3219F070">
                <v:shape id="_x0000_i1802" type="#_x0000_t75" style="width:11.95pt;height:11.95pt">
                  <v:imagedata r:id="rId11" o:title=""/>
                </v:shape>
              </w:pict>
            </w:r>
            <w:r>
              <w:t xml:space="preserve"> [mft].[t_storageoperationtype]</w:t>
            </w:r>
            <w:bookmarkEnd w:id="730"/>
          </w:p>
          <w:bookmarkEnd w:id="731"/>
          <w:p w14:paraId="321995D9" w14:textId="77777777" w:rsidR="00DC5D26" w:rsidRDefault="00DC5D26"/>
        </w:tc>
      </w:tr>
    </w:tbl>
    <w:p w14:paraId="321995DB" w14:textId="77777777" w:rsidR="00DC5D26" w:rsidRDefault="00DC5D26">
      <w:pPr>
        <w:keepNext/>
      </w:pPr>
    </w:p>
    <w:p w14:paraId="321995DC" w14:textId="77777777" w:rsidR="00DC5D26" w:rsidRDefault="00EC1450">
      <w:pPr>
        <w:pStyle w:val="BlockTitleParagraph"/>
        <w:rPr>
          <w:rStyle w:val="Description"/>
        </w:rPr>
      </w:pPr>
      <w:bookmarkStart w:id="732" w:name="d5wnh44J+uz5sGnpDLGzJzTwMqE="/>
      <w:r>
        <w:t>MS_</w:t>
      </w:r>
      <w:r>
        <w:softHyphen/>
        <w:t>Description</w:t>
      </w:r>
      <w:bookmarkEnd w:id="732"/>
    </w:p>
    <w:p w14:paraId="321995DD" w14:textId="77777777" w:rsidR="00DC5D26" w:rsidRDefault="00EC1450">
      <w:r>
        <w:t>Storage state machine operation types</w:t>
      </w:r>
    </w:p>
    <w:p w14:paraId="321995DE" w14:textId="77777777" w:rsidR="00DC5D26" w:rsidRDefault="00EC1450">
      <w:pPr>
        <w:pStyle w:val="BlockTitleParagraph"/>
      </w:pPr>
      <w:bookmarkStart w:id="733" w:name="fb+uYi3D+kjfrmWpLQZVTDBoxnY="/>
      <w:r>
        <w:t>Properties</w:t>
      </w:r>
      <w:bookmarkEnd w:id="7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50"/>
        <w:gridCol w:w="6292"/>
      </w:tblGrid>
      <w:tr w:rsidR="00DC5D26" w14:paraId="321995E1" w14:textId="77777777">
        <w:tc>
          <w:tcPr>
            <w:tcW w:w="0" w:type="auto"/>
            <w:shd w:val="clear" w:color="auto" w:fill="F3F3F3"/>
            <w:vAlign w:val="bottom"/>
          </w:tcPr>
          <w:p w14:paraId="321995D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Property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E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Value</w:t>
            </w:r>
          </w:p>
        </w:tc>
      </w:tr>
      <w:tr w:rsidR="00DC5D26" w14:paraId="321995E4" w14:textId="77777777">
        <w:tc>
          <w:tcPr>
            <w:tcW w:w="0" w:type="auto"/>
            <w:shd w:val="clear" w:color="auto" w:fill="FFFFFF"/>
          </w:tcPr>
          <w:p w14:paraId="321995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1995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</w:t>
            </w:r>
            <w:r>
              <w:rPr>
                <w:rStyle w:val="Table-Default"/>
              </w:rPr>
              <w:softHyphen/>
            </w:r>
            <w:r>
              <w:rPr>
                <w:rStyle w:val="Table-Default"/>
              </w:rPr>
              <w:t>Latin1_</w:t>
            </w:r>
            <w:r>
              <w:rPr>
                <w:rStyle w:val="Table-Default"/>
              </w:rPr>
              <w:softHyphen/>
              <w:t>General_</w:t>
            </w:r>
            <w:r>
              <w:rPr>
                <w:rStyle w:val="Table-Default"/>
              </w:rPr>
              <w:softHyphen/>
              <w:t>CP1_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DC5D26" w14:paraId="321995E7" w14:textId="77777777">
        <w:tc>
          <w:tcPr>
            <w:tcW w:w="0" w:type="auto"/>
            <w:shd w:val="clear" w:color="auto" w:fill="F3F3F3"/>
          </w:tcPr>
          <w:p w14:paraId="321995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Row Count (~)</w:t>
            </w:r>
          </w:p>
        </w:tc>
        <w:tc>
          <w:tcPr>
            <w:tcW w:w="0" w:type="auto"/>
            <w:shd w:val="clear" w:color="auto" w:fill="F3F3F3"/>
          </w:tcPr>
          <w:p w14:paraId="321995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</w:t>
            </w:r>
          </w:p>
        </w:tc>
      </w:tr>
      <w:tr w:rsidR="00DC5D26" w14:paraId="321995EA" w14:textId="77777777">
        <w:tc>
          <w:tcPr>
            <w:tcW w:w="0" w:type="auto"/>
            <w:shd w:val="clear" w:color="auto" w:fill="FFFFFF"/>
          </w:tcPr>
          <w:p w14:paraId="321995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Created</w:t>
            </w:r>
          </w:p>
        </w:tc>
        <w:tc>
          <w:tcPr>
            <w:tcW w:w="0" w:type="auto"/>
            <w:shd w:val="clear" w:color="auto" w:fill="FFFFFF"/>
          </w:tcPr>
          <w:p w14:paraId="321995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06:53:39 vrijdag 14 mei 2021</w:t>
            </w:r>
          </w:p>
        </w:tc>
      </w:tr>
      <w:tr w:rsidR="00DC5D26" w14:paraId="321995ED" w14:textId="77777777">
        <w:tc>
          <w:tcPr>
            <w:tcW w:w="0" w:type="auto"/>
            <w:shd w:val="clear" w:color="auto" w:fill="F3F3F3"/>
          </w:tcPr>
          <w:p w14:paraId="321995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Last Modified</w:t>
            </w:r>
          </w:p>
        </w:tc>
        <w:tc>
          <w:tcPr>
            <w:tcW w:w="0" w:type="auto"/>
            <w:shd w:val="clear" w:color="auto" w:fill="F3F3F3"/>
          </w:tcPr>
          <w:p w14:paraId="321995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06:53:40 vrijdag 14 mei 2021</w:t>
            </w:r>
          </w:p>
        </w:tc>
      </w:tr>
    </w:tbl>
    <w:p w14:paraId="321995EE" w14:textId="77777777" w:rsidR="00DC5D26" w:rsidRDefault="00DC5D26">
      <w:pPr>
        <w:rPr>
          <w:rStyle w:val="Table-Header"/>
        </w:rPr>
      </w:pPr>
    </w:p>
    <w:p w14:paraId="321995EF" w14:textId="77777777" w:rsidR="00DC5D26" w:rsidRDefault="00EC1450">
      <w:pPr>
        <w:pStyle w:val="BlockTitleParagraph"/>
        <w:rPr>
          <w:rStyle w:val="Table-Header"/>
        </w:rPr>
      </w:pPr>
      <w:bookmarkStart w:id="734" w:name="eH+JiQ6Fr1cv56Tc9ZEAwMPsFvE="/>
      <w:r>
        <w:t>Columns</w:t>
      </w:r>
      <w:bookmarkEnd w:id="7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9"/>
        <w:gridCol w:w="2670"/>
        <w:gridCol w:w="1627"/>
        <w:gridCol w:w="2450"/>
        <w:gridCol w:w="1756"/>
      </w:tblGrid>
      <w:tr w:rsidR="00DC5D26" w14:paraId="321995F5" w14:textId="77777777">
        <w:tc>
          <w:tcPr>
            <w:tcW w:w="0" w:type="auto"/>
            <w:shd w:val="clear" w:color="auto" w:fill="F3F3F3"/>
            <w:vAlign w:val="bottom"/>
          </w:tcPr>
          <w:p w14:paraId="321995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F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5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Nullability</w:t>
            </w:r>
          </w:p>
        </w:tc>
      </w:tr>
      <w:tr w:rsidR="00DC5D26" w14:paraId="321995FB" w14:textId="77777777">
        <w:tc>
          <w:tcPr>
            <w:tcW w:w="0" w:type="auto"/>
            <w:shd w:val="clear" w:color="auto" w:fill="FFFFFF"/>
          </w:tcPr>
          <w:p w14:paraId="321995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pict w14:anchorId="3219F071">
                <v:shape id="_x0000_i1803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5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storageoperationtypeid</w:t>
            </w:r>
          </w:p>
        </w:tc>
        <w:tc>
          <w:tcPr>
            <w:tcW w:w="0" w:type="auto"/>
            <w:shd w:val="clear" w:color="auto" w:fill="FFFFFF"/>
          </w:tcPr>
          <w:p w14:paraId="321995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5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5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DC5D26" w14:paraId="32199601" w14:textId="77777777">
        <w:tc>
          <w:tcPr>
            <w:tcW w:w="0" w:type="auto"/>
            <w:shd w:val="clear" w:color="auto" w:fill="F3F3F3"/>
          </w:tcPr>
          <w:p w14:paraId="321995FC" w14:textId="77777777" w:rsidR="00DC5D26" w:rsidRDefault="00DC5D2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21995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95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5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6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NULL allowed</w:t>
            </w:r>
          </w:p>
        </w:tc>
      </w:tr>
    </w:tbl>
    <w:p w14:paraId="32199602" w14:textId="77777777" w:rsidR="00DC5D26" w:rsidRDefault="00DC5D26">
      <w:pPr>
        <w:rPr>
          <w:rStyle w:val="Table-Header"/>
        </w:rPr>
      </w:pPr>
    </w:p>
    <w:p w14:paraId="32199603" w14:textId="77777777" w:rsidR="00DC5D26" w:rsidRDefault="00EC1450">
      <w:pPr>
        <w:pStyle w:val="BlockTitleParagraph"/>
        <w:rPr>
          <w:rStyle w:val="Table-Header"/>
        </w:rPr>
      </w:pPr>
      <w:bookmarkStart w:id="735" w:name="2pKJXblcu1bvi9RK52uBFI1GHGo="/>
      <w:r>
        <w:t>Indexes</w:t>
      </w:r>
      <w:bookmarkEnd w:id="7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95"/>
        <w:gridCol w:w="3782"/>
        <w:gridCol w:w="3234"/>
        <w:gridCol w:w="1331"/>
      </w:tblGrid>
      <w:tr w:rsidR="00DC5D26" w14:paraId="32199608" w14:textId="77777777">
        <w:tc>
          <w:tcPr>
            <w:tcW w:w="0" w:type="auto"/>
            <w:shd w:val="clear" w:color="auto" w:fill="F3F3F3"/>
            <w:vAlign w:val="bottom"/>
          </w:tcPr>
          <w:p w14:paraId="321996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6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6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 Columns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6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Unique</w:t>
            </w:r>
          </w:p>
        </w:tc>
      </w:tr>
      <w:tr w:rsidR="00DC5D26" w14:paraId="3219960D" w14:textId="77777777">
        <w:tc>
          <w:tcPr>
            <w:tcW w:w="0" w:type="auto"/>
            <w:shd w:val="clear" w:color="auto" w:fill="FFFFFF"/>
          </w:tcPr>
          <w:p w14:paraId="321996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pict w14:anchorId="3219F072">
                <v:shape id="_x0000_i1804" type="#_x0000_t75" style="width:11.95pt;height:11.95pt">
                  <v:imagedata r:id="rId20" o:title=""/>
                </v:shape>
              </w:pict>
            </w:r>
          </w:p>
        </w:tc>
        <w:tc>
          <w:tcPr>
            <w:tcW w:w="0" w:type="auto"/>
            <w:shd w:val="clear" w:color="auto" w:fill="FFFFFF"/>
          </w:tcPr>
          <w:p w14:paraId="321996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PK_t_storageoperationtype</w:t>
            </w:r>
          </w:p>
        </w:tc>
        <w:tc>
          <w:tcPr>
            <w:tcW w:w="0" w:type="auto"/>
            <w:shd w:val="clear" w:color="auto" w:fill="FFFFFF"/>
          </w:tcPr>
          <w:p w14:paraId="3219960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storageoperationtypeid</w:t>
            </w:r>
          </w:p>
        </w:tc>
        <w:tc>
          <w:tcPr>
            <w:tcW w:w="0" w:type="auto"/>
            <w:shd w:val="clear" w:color="auto" w:fill="FFFFFF"/>
          </w:tcPr>
          <w:p w14:paraId="3219960C" w14:textId="77777777" w:rsidR="00DC5D26" w:rsidRDefault="00EC1450">
            <w:pPr>
              <w:rPr>
                <w:rStyle w:val="Table-Default"/>
                <w:color w:val="008000"/>
              </w:rPr>
            </w:pPr>
            <w:r>
              <w:rPr>
                <w:rStyle w:val="Table-Default"/>
                <w:color w:val="008000"/>
              </w:rPr>
              <w:t>True</w:t>
            </w:r>
          </w:p>
        </w:tc>
      </w:tr>
    </w:tbl>
    <w:p w14:paraId="3219960E" w14:textId="77777777" w:rsidR="00DC5D26" w:rsidRDefault="00DC5D26">
      <w:pPr>
        <w:rPr>
          <w:rStyle w:val="Table-Header"/>
        </w:rPr>
      </w:pPr>
    </w:p>
    <w:p w14:paraId="3219960F" w14:textId="77777777" w:rsidR="00DC5D26" w:rsidRDefault="00EC1450">
      <w:pPr>
        <w:pStyle w:val="BlockTitleParagraph"/>
        <w:rPr>
          <w:rStyle w:val="Table-Header"/>
        </w:rPr>
      </w:pPr>
      <w:bookmarkStart w:id="736" w:name="9w7rICRK0DDIPoyYOvytxZGONio="/>
      <w:r>
        <w:t>SQL Script</w:t>
      </w:r>
      <w:bookmarkEnd w:id="7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61B" w14:textId="77777777">
        <w:tc>
          <w:tcPr>
            <w:tcW w:w="0" w:type="auto"/>
            <w:shd w:val="clear" w:color="auto" w:fill="F5F5F5"/>
          </w:tcPr>
          <w:p w14:paraId="321996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[t_storageoperationtype]</w:t>
            </w:r>
          </w:p>
          <w:p w14:paraId="3219961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96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[storageoperationtypeid]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6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[description] </w:t>
            </w:r>
            <w:r>
              <w:rPr>
                <w:rStyle w:val="ScriptNormal"/>
              </w:rPr>
              <w:t xml:space="preserve">[nvarchar]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219961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6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61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[t_storageoperationtype]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[PK_t_storageoperationtype]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 ([storageoperationtypeid]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21996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6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oredProcedure"/>
              </w:rPr>
              <w:t>sp_addextendedprop</w:t>
            </w:r>
            <w:r>
              <w:rPr>
                <w:rStyle w:val="ScriptStoredProcedure"/>
              </w:rPr>
              <w:t>erty</w:t>
            </w:r>
            <w:r>
              <w:rPr>
                <w:rStyle w:val="ScriptNormal"/>
              </w:rPr>
              <w:t xml:space="preserve"> N</w:t>
            </w:r>
            <w:r>
              <w:rPr>
                <w:rStyle w:val="ScriptString"/>
              </w:rPr>
              <w:t>'MS_</w:t>
            </w:r>
            <w:r>
              <w:rPr>
                <w:rStyle w:val="ScriptString"/>
              </w:rPr>
              <w:softHyphen/>
              <w:t>Description'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'Storage state machine operation types'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'SCHEMA'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'mft'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'TABLE'</w:t>
            </w:r>
            <w:r>
              <w:rPr>
                <w:rStyle w:val="ScriptNormal"/>
              </w:rPr>
              <w:t>, N</w:t>
            </w:r>
            <w:r>
              <w:rPr>
                <w:rStyle w:val="ScriptString"/>
              </w:rPr>
              <w:t>'t_storageoperationtype'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Operator"/>
              </w:rPr>
              <w:t>NULL</w:t>
            </w:r>
          </w:p>
          <w:p w14:paraId="321996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61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61C" w14:textId="77777777" w:rsidR="00DC5D26" w:rsidRDefault="00DC5D26">
      <w:pPr>
        <w:rPr>
          <w:rStyle w:val="ScriptNormal"/>
        </w:rPr>
      </w:pPr>
    </w:p>
    <w:p w14:paraId="3219961D" w14:textId="77777777" w:rsidR="00DC5D26" w:rsidRDefault="00EC1450">
      <w:pPr>
        <w:pStyle w:val="BlockTitleParagraph"/>
        <w:rPr>
          <w:rStyle w:val="ScriptNormal"/>
        </w:rPr>
      </w:pPr>
      <w:bookmarkStart w:id="737" w:name="sgzz9fkDqJjzwBqO03OLAyeJaX4="/>
      <w:r>
        <w:t>Uses</w:t>
      </w:r>
      <w:bookmarkEnd w:id="737"/>
    </w:p>
    <w:p w14:paraId="3219961E" w14:textId="77777777" w:rsidR="00DC5D26" w:rsidRDefault="00EC1450">
      <w:r>
        <w:t>[mft]</w:t>
      </w:r>
    </w:p>
    <w:p w14:paraId="3219961F" w14:textId="77777777" w:rsidR="00DC5D26" w:rsidRDefault="00EC1450">
      <w:pPr>
        <w:pStyle w:val="BlockTitleParagraph"/>
      </w:pPr>
      <w:bookmarkStart w:id="738" w:name="Q8lpxy9c3f/5Pr8rvSau5gNw4fk="/>
      <w:r>
        <w:t>Used By</w:t>
      </w:r>
      <w:bookmarkEnd w:id="738"/>
    </w:p>
    <w:p w14:paraId="32199620" w14:textId="77777777" w:rsidR="00DC5D26" w:rsidRDefault="00EC1450">
      <w:hyperlink w:anchor="Y7425KmgHwq7Czxr/cHhDctuQW8=" w:history="1">
        <w:r>
          <w:t>[mft].[t_storageoperations]</w:t>
        </w:r>
      </w:hyperlink>
    </w:p>
    <w:p w14:paraId="32199621" w14:textId="77777777" w:rsidR="00DC5D26" w:rsidRDefault="00EC1450">
      <w:hyperlink w:anchor="Wikc4aMSZrWQB6JETj0eWwnYvU0=" w:history="1">
        <w:r>
          <w:t>[mft].[t_storageoperations_history]</w:t>
        </w:r>
      </w:hyperlink>
    </w:p>
    <w:p w14:paraId="32199622" w14:textId="77777777" w:rsidR="00DC5D26" w:rsidRDefault="00DC5D26">
      <w:pPr>
        <w:sectPr w:rsidR="00DC5D26">
          <w:headerReference w:type="default" r:id="rId10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625" w14:textId="77777777">
        <w:tc>
          <w:tcPr>
            <w:tcW w:w="0" w:type="auto"/>
            <w:shd w:val="clear" w:color="auto" w:fill="E6E6E6"/>
          </w:tcPr>
          <w:p w14:paraId="32199623" w14:textId="77777777" w:rsidR="00DC5D26" w:rsidRDefault="00EC1450">
            <w:pPr>
              <w:pStyle w:val="Heading5"/>
            </w:pPr>
            <w:bookmarkStart w:id="739" w:name="_Toc256000085"/>
            <w:bookmarkStart w:id="740" w:name="toBJH6BC67GKXs8en8nMQyjamgI="/>
            <w:r>
              <w:pict w14:anchorId="3219F073">
                <v:shape id="_x0000_i1805" type="#_x0000_t75" style="width:11.95pt;height:11.95pt">
                  <v:imagedata r:id="rId12" o:title=""/>
                </v:shape>
              </w:pict>
            </w:r>
            <w:r>
              <w:t xml:space="preserve"> Stored Procedures</w:t>
            </w:r>
            <w:bookmarkEnd w:id="739"/>
          </w:p>
          <w:bookmarkEnd w:id="740"/>
          <w:p w14:paraId="32199624" w14:textId="77777777" w:rsidR="00DC5D26" w:rsidRDefault="00DC5D26"/>
        </w:tc>
      </w:tr>
    </w:tbl>
    <w:p w14:paraId="32199626" w14:textId="77777777" w:rsidR="00DC5D26" w:rsidRDefault="00DC5D26">
      <w:pPr>
        <w:keepNext/>
      </w:pPr>
    </w:p>
    <w:p w14:paraId="32199627" w14:textId="77777777" w:rsidR="00DC5D26" w:rsidRDefault="00EC1450">
      <w:pPr>
        <w:pStyle w:val="BlockTitleParagraph"/>
      </w:pPr>
      <w:bookmarkStart w:id="741" w:name="vJVXYxmPNRA5qPYOD0V2YHaKoh0="/>
      <w:r>
        <w:t>Objects</w:t>
      </w:r>
      <w:bookmarkEnd w:id="7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629" w14:textId="77777777">
        <w:tc>
          <w:tcPr>
            <w:tcW w:w="0" w:type="auto"/>
            <w:shd w:val="clear" w:color="auto" w:fill="F3F3F3"/>
            <w:vAlign w:val="bottom"/>
          </w:tcPr>
          <w:p w14:paraId="321996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</w:tr>
      <w:tr w:rsidR="00DC5D26" w14:paraId="3219962B" w14:textId="77777777">
        <w:tc>
          <w:tcPr>
            <w:tcW w:w="0" w:type="auto"/>
            <w:shd w:val="clear" w:color="auto" w:fill="FFFFFF"/>
          </w:tcPr>
          <w:p w14:paraId="3219962A" w14:textId="77777777" w:rsidR="00DC5D26" w:rsidRDefault="00EC1450">
            <w:pPr>
              <w:keepNext/>
              <w:rPr>
                <w:rStyle w:val="Table-Default"/>
              </w:rPr>
            </w:pPr>
            <w:hyperlink w:anchor="ck5ZcQ+YNnKJyGtrky4Tlwi1VHY=" w:history="1">
              <w:r>
                <w:rPr>
                  <w:rStyle w:val="Table-Default"/>
                </w:rPr>
                <w:t>auth.p_user_add_role</w:t>
              </w:r>
            </w:hyperlink>
          </w:p>
        </w:tc>
      </w:tr>
      <w:tr w:rsidR="00DC5D26" w14:paraId="3219962D" w14:textId="77777777">
        <w:tc>
          <w:tcPr>
            <w:tcW w:w="0" w:type="auto"/>
            <w:shd w:val="clear" w:color="auto" w:fill="F3F3F3"/>
          </w:tcPr>
          <w:p w14:paraId="3219962C" w14:textId="77777777" w:rsidR="00DC5D26" w:rsidRDefault="00EC1450">
            <w:pPr>
              <w:keepNext/>
              <w:rPr>
                <w:rStyle w:val="Table-Default"/>
              </w:rPr>
            </w:pPr>
            <w:hyperlink w:anchor="KPWoxg6bGn3VOhpJdtEAD584I3I=" w:history="1">
              <w:r>
                <w:rPr>
                  <w:rStyle w:val="Table-Default"/>
                </w:rPr>
                <w:t>auth.p_user_delete</w:t>
              </w:r>
            </w:hyperlink>
          </w:p>
        </w:tc>
      </w:tr>
      <w:tr w:rsidR="00DC5D26" w14:paraId="3219962F" w14:textId="77777777">
        <w:tc>
          <w:tcPr>
            <w:tcW w:w="0" w:type="auto"/>
            <w:shd w:val="clear" w:color="auto" w:fill="FFFFFF"/>
          </w:tcPr>
          <w:p w14:paraId="3219962E" w14:textId="77777777" w:rsidR="00DC5D26" w:rsidRDefault="00EC1450">
            <w:pPr>
              <w:keepNext/>
              <w:rPr>
                <w:rStyle w:val="Table-Default"/>
              </w:rPr>
            </w:pPr>
            <w:hyperlink w:anchor="2PVxAKdNDzeBHG1fDzq92gVGxKw=" w:history="1">
              <w:r>
                <w:rPr>
                  <w:rStyle w:val="Table-Default"/>
                </w:rPr>
                <w:t>auth.p_user_get_by_username</w:t>
              </w:r>
            </w:hyperlink>
          </w:p>
        </w:tc>
      </w:tr>
      <w:tr w:rsidR="00DC5D26" w14:paraId="32199631" w14:textId="77777777">
        <w:tc>
          <w:tcPr>
            <w:tcW w:w="0" w:type="auto"/>
            <w:shd w:val="clear" w:color="auto" w:fill="F3F3F3"/>
          </w:tcPr>
          <w:p w14:paraId="32199630" w14:textId="77777777" w:rsidR="00DC5D26" w:rsidRDefault="00EC1450">
            <w:pPr>
              <w:keepNext/>
              <w:rPr>
                <w:rStyle w:val="Table-Default"/>
              </w:rPr>
            </w:pPr>
            <w:hyperlink w:anchor="yIEMH4Nl3SYhz4iZlZJIOvqJinM=" w:history="1">
              <w:r>
                <w:rPr>
                  <w:rStyle w:val="Table-Default"/>
                </w:rPr>
                <w:t>auth.p_user_get_password</w:t>
              </w:r>
            </w:hyperlink>
          </w:p>
        </w:tc>
      </w:tr>
      <w:tr w:rsidR="00DC5D26" w14:paraId="32199633" w14:textId="77777777">
        <w:tc>
          <w:tcPr>
            <w:tcW w:w="0" w:type="auto"/>
            <w:shd w:val="clear" w:color="auto" w:fill="FFFFFF"/>
          </w:tcPr>
          <w:p w14:paraId="32199632" w14:textId="77777777" w:rsidR="00DC5D26" w:rsidRDefault="00EC1450">
            <w:pPr>
              <w:keepNext/>
              <w:rPr>
                <w:rStyle w:val="Table-Default"/>
              </w:rPr>
            </w:pPr>
            <w:hyperlink w:anchor="mYS79/VnbJ6BW6+5ChFc46J5CPY=" w:history="1">
              <w:r>
                <w:rPr>
                  <w:rStyle w:val="Table-Default"/>
                </w:rPr>
                <w:t>auth.p_user_get_roles</w:t>
              </w:r>
            </w:hyperlink>
          </w:p>
        </w:tc>
      </w:tr>
      <w:tr w:rsidR="00DC5D26" w14:paraId="32199635" w14:textId="77777777">
        <w:tc>
          <w:tcPr>
            <w:tcW w:w="0" w:type="auto"/>
            <w:shd w:val="clear" w:color="auto" w:fill="F3F3F3"/>
          </w:tcPr>
          <w:p w14:paraId="32199634" w14:textId="77777777" w:rsidR="00DC5D26" w:rsidRDefault="00EC1450">
            <w:pPr>
              <w:keepNext/>
              <w:rPr>
                <w:rStyle w:val="Table-Default"/>
              </w:rPr>
            </w:pPr>
            <w:hyperlink w:anchor="lHytnjCFoXFrDfVlt1SmfGVhBH0=" w:history="1">
              <w:r>
                <w:rPr>
                  <w:rStyle w:val="Table-Default"/>
                </w:rPr>
                <w:t>auth.p_user_insert</w:t>
              </w:r>
            </w:hyperlink>
          </w:p>
        </w:tc>
      </w:tr>
      <w:tr w:rsidR="00DC5D26" w14:paraId="32199637" w14:textId="77777777">
        <w:tc>
          <w:tcPr>
            <w:tcW w:w="0" w:type="auto"/>
            <w:shd w:val="clear" w:color="auto" w:fill="FFFFFF"/>
          </w:tcPr>
          <w:p w14:paraId="32199636" w14:textId="77777777" w:rsidR="00DC5D26" w:rsidRDefault="00EC1450">
            <w:pPr>
              <w:keepNext/>
              <w:rPr>
                <w:rStyle w:val="Table-Default"/>
              </w:rPr>
            </w:pPr>
            <w:hyperlink w:anchor="prGivRZpVkEHaarCD80Rh2XIA6E=" w:history="1">
              <w:r>
                <w:rPr>
                  <w:rStyle w:val="Table-Default"/>
                </w:rPr>
                <w:t>auth.p_user_remove_role</w:t>
              </w:r>
            </w:hyperlink>
          </w:p>
        </w:tc>
      </w:tr>
      <w:tr w:rsidR="00DC5D26" w14:paraId="32199639" w14:textId="77777777">
        <w:tc>
          <w:tcPr>
            <w:tcW w:w="0" w:type="auto"/>
            <w:shd w:val="clear" w:color="auto" w:fill="F3F3F3"/>
          </w:tcPr>
          <w:p w14:paraId="32199638" w14:textId="77777777" w:rsidR="00DC5D26" w:rsidRDefault="00EC1450">
            <w:pPr>
              <w:keepNext/>
              <w:rPr>
                <w:rStyle w:val="Table-Default"/>
              </w:rPr>
            </w:pPr>
            <w:hyperlink w:anchor="y/hmn19lbyzRoHunXWnYBxvPeaU=" w:history="1">
              <w:r>
                <w:rPr>
                  <w:rStyle w:val="Table-Default"/>
                </w:rPr>
                <w:t>auth.p_user_update</w:t>
              </w:r>
            </w:hyperlink>
          </w:p>
        </w:tc>
      </w:tr>
      <w:tr w:rsidR="00DC5D26" w14:paraId="3219963B" w14:textId="77777777">
        <w:tc>
          <w:tcPr>
            <w:tcW w:w="0" w:type="auto"/>
            <w:shd w:val="clear" w:color="auto" w:fill="FFFFFF"/>
          </w:tcPr>
          <w:p w14:paraId="3219963A" w14:textId="77777777" w:rsidR="00DC5D26" w:rsidRDefault="00EC1450">
            <w:pPr>
              <w:keepNext/>
              <w:rPr>
                <w:rStyle w:val="Table-Default"/>
              </w:rPr>
            </w:pPr>
            <w:hyperlink w:anchor="yMG4qktZRlbNCOQri9AyYQaYh4Y=" w:history="1">
              <w:r>
                <w:rPr>
                  <w:rStyle w:val="Table-Default"/>
                </w:rPr>
                <w:t>auth.p_user_update_password</w:t>
              </w:r>
            </w:hyperlink>
          </w:p>
        </w:tc>
      </w:tr>
      <w:tr w:rsidR="00DC5D26" w14:paraId="3219963D" w14:textId="77777777">
        <w:tc>
          <w:tcPr>
            <w:tcW w:w="0" w:type="auto"/>
            <w:shd w:val="clear" w:color="auto" w:fill="F3F3F3"/>
          </w:tcPr>
          <w:p w14:paraId="3219963C" w14:textId="77777777" w:rsidR="00DC5D26" w:rsidRDefault="00EC1450">
            <w:pPr>
              <w:keepNext/>
              <w:rPr>
                <w:rStyle w:val="Table-Default"/>
              </w:rPr>
            </w:pPr>
            <w:hyperlink w:anchor="2ky7nZ3brsF0UI6fkxfmgT8GZqI=" w:history="1">
              <w:r>
                <w:rPr>
                  <w:rStyle w:val="Table-Default"/>
                </w:rPr>
                <w:t>conversion.p_conversion_book</w:t>
              </w:r>
            </w:hyperlink>
          </w:p>
        </w:tc>
      </w:tr>
      <w:tr w:rsidR="00DC5D26" w14:paraId="3219963F" w14:textId="77777777">
        <w:tc>
          <w:tcPr>
            <w:tcW w:w="0" w:type="auto"/>
            <w:shd w:val="clear" w:color="auto" w:fill="FFFFFF"/>
          </w:tcPr>
          <w:p w14:paraId="3219963E" w14:textId="77777777" w:rsidR="00DC5D26" w:rsidRDefault="00EC1450">
            <w:pPr>
              <w:keepNext/>
              <w:rPr>
                <w:rStyle w:val="Table-Default"/>
              </w:rPr>
            </w:pPr>
            <w:hyperlink w:anchor="N/g2rojWTtdssTZ449KkIIx/4B8=" w:history="1">
              <w:r>
                <w:rPr>
                  <w:rStyle w:val="Table-Default"/>
                </w:rPr>
                <w:t>conversion.p_conversion_book_fallback</w:t>
              </w:r>
            </w:hyperlink>
          </w:p>
        </w:tc>
      </w:tr>
      <w:tr w:rsidR="00DC5D26" w14:paraId="32199641" w14:textId="77777777">
        <w:tc>
          <w:tcPr>
            <w:tcW w:w="0" w:type="auto"/>
            <w:shd w:val="clear" w:color="auto" w:fill="F3F3F3"/>
          </w:tcPr>
          <w:p w14:paraId="32199640" w14:textId="77777777" w:rsidR="00DC5D26" w:rsidRDefault="00EC1450">
            <w:pPr>
              <w:keepNext/>
              <w:rPr>
                <w:rStyle w:val="Table-Default"/>
              </w:rPr>
            </w:pPr>
            <w:hyperlink w:anchor="Fndejxz7Ohz6SURqC1Fm5gQZiYQ=" w:history="1">
              <w:r>
                <w:rPr>
                  <w:rStyle w:val="Table-Default"/>
                </w:rPr>
                <w:t>conversion.p_conversion_book_history</w:t>
              </w:r>
            </w:hyperlink>
          </w:p>
        </w:tc>
      </w:tr>
      <w:tr w:rsidR="00DC5D26" w14:paraId="32199643" w14:textId="77777777">
        <w:tc>
          <w:tcPr>
            <w:tcW w:w="0" w:type="auto"/>
            <w:shd w:val="clear" w:color="auto" w:fill="FFFFFF"/>
          </w:tcPr>
          <w:p w14:paraId="32199642" w14:textId="77777777" w:rsidR="00DC5D26" w:rsidRDefault="00EC1450">
            <w:pPr>
              <w:keepNext/>
              <w:rPr>
                <w:rStyle w:val="Table-Default"/>
              </w:rPr>
            </w:pPr>
            <w:hyperlink w:anchor="ZAAI0TdWV+PMPe0e2gKthXBu6VY=" w:history="1">
              <w:r>
                <w:rPr>
                  <w:rStyle w:val="Table-Default"/>
                </w:rPr>
                <w:t>conversion.p_conversion_insert</w:t>
              </w:r>
            </w:hyperlink>
          </w:p>
        </w:tc>
      </w:tr>
      <w:tr w:rsidR="00DC5D26" w14:paraId="32199645" w14:textId="77777777">
        <w:tc>
          <w:tcPr>
            <w:tcW w:w="0" w:type="auto"/>
            <w:shd w:val="clear" w:color="auto" w:fill="F3F3F3"/>
          </w:tcPr>
          <w:p w14:paraId="32199644" w14:textId="77777777" w:rsidR="00DC5D26" w:rsidRDefault="00EC1450">
            <w:pPr>
              <w:keepNext/>
              <w:rPr>
                <w:rStyle w:val="Table-Default"/>
              </w:rPr>
            </w:pPr>
            <w:hyperlink w:anchor="VOMFu7g1zPWBppeP3UenCTegvVk=" w:history="1">
              <w:r>
                <w:rPr>
                  <w:rStyle w:val="Table-Default"/>
                </w:rPr>
                <w:t>conversion.p_conversion_unbook</w:t>
              </w:r>
            </w:hyperlink>
          </w:p>
        </w:tc>
      </w:tr>
      <w:tr w:rsidR="00DC5D26" w14:paraId="32199647" w14:textId="77777777">
        <w:tc>
          <w:tcPr>
            <w:tcW w:w="0" w:type="auto"/>
            <w:shd w:val="clear" w:color="auto" w:fill="FFFFFF"/>
          </w:tcPr>
          <w:p w14:paraId="32199646" w14:textId="77777777" w:rsidR="00DC5D26" w:rsidRDefault="00EC1450">
            <w:pPr>
              <w:keepNext/>
              <w:rPr>
                <w:rStyle w:val="Table-Default"/>
              </w:rPr>
            </w:pPr>
            <w:hyperlink w:anchor="8H9bGc3/Fy7+H4uFbIgZhvy1agY=" w:history="1">
              <w:r>
                <w:rPr>
                  <w:rStyle w:val="Table-Default"/>
                </w:rPr>
                <w:t>conversion.p_image_resizing_book</w:t>
              </w:r>
            </w:hyperlink>
          </w:p>
        </w:tc>
      </w:tr>
      <w:tr w:rsidR="00DC5D26" w14:paraId="32199649" w14:textId="77777777">
        <w:tc>
          <w:tcPr>
            <w:tcW w:w="0" w:type="auto"/>
            <w:shd w:val="clear" w:color="auto" w:fill="F3F3F3"/>
          </w:tcPr>
          <w:p w14:paraId="32199648" w14:textId="77777777" w:rsidR="00DC5D26" w:rsidRDefault="00EC1450">
            <w:pPr>
              <w:keepNext/>
              <w:rPr>
                <w:rStyle w:val="Table-Default"/>
              </w:rPr>
            </w:pPr>
            <w:hyperlink w:anchor="s8FUIxTi+6LBh8mYurqnSND9xLQ=" w:history="1">
              <w:r>
                <w:rPr>
                  <w:rStyle w:val="Table-Default"/>
                </w:rPr>
                <w:t>conversion.p_image_resizing_book_fallback</w:t>
              </w:r>
            </w:hyperlink>
          </w:p>
        </w:tc>
      </w:tr>
      <w:tr w:rsidR="00DC5D26" w14:paraId="3219964B" w14:textId="77777777">
        <w:tc>
          <w:tcPr>
            <w:tcW w:w="0" w:type="auto"/>
            <w:shd w:val="clear" w:color="auto" w:fill="FFFFFF"/>
          </w:tcPr>
          <w:p w14:paraId="3219964A" w14:textId="77777777" w:rsidR="00DC5D26" w:rsidRDefault="00EC1450">
            <w:pPr>
              <w:keepNext/>
              <w:rPr>
                <w:rStyle w:val="Table-Default"/>
              </w:rPr>
            </w:pPr>
            <w:hyperlink w:anchor="1xpeiE5gtXIQzKAuzLeH5MY+gHc=" w:history="1">
              <w:r>
                <w:rPr>
                  <w:rStyle w:val="Table-Default"/>
                </w:rPr>
                <w:t>conversion.p_image_resizing_book_history</w:t>
              </w:r>
            </w:hyperlink>
          </w:p>
        </w:tc>
      </w:tr>
      <w:tr w:rsidR="00DC5D26" w14:paraId="3219964D" w14:textId="77777777">
        <w:tc>
          <w:tcPr>
            <w:tcW w:w="0" w:type="auto"/>
            <w:shd w:val="clear" w:color="auto" w:fill="F3F3F3"/>
          </w:tcPr>
          <w:p w14:paraId="3219964C" w14:textId="77777777" w:rsidR="00DC5D26" w:rsidRDefault="00EC1450">
            <w:pPr>
              <w:keepNext/>
              <w:rPr>
                <w:rStyle w:val="Table-Default"/>
              </w:rPr>
            </w:pPr>
            <w:hyperlink w:anchor="lJxGVVKhAjqYDYdtS1TeWbGi0Ko=" w:history="1">
              <w:r>
                <w:rPr>
                  <w:rStyle w:val="Table-Default"/>
                </w:rPr>
                <w:t>conversion.p_image_resizing_booking_insert</w:t>
              </w:r>
            </w:hyperlink>
          </w:p>
        </w:tc>
      </w:tr>
      <w:tr w:rsidR="00DC5D26" w14:paraId="3219964F" w14:textId="77777777">
        <w:tc>
          <w:tcPr>
            <w:tcW w:w="0" w:type="auto"/>
            <w:shd w:val="clear" w:color="auto" w:fill="FFFFFF"/>
          </w:tcPr>
          <w:p w14:paraId="3219964E" w14:textId="77777777" w:rsidR="00DC5D26" w:rsidRDefault="00EC1450">
            <w:pPr>
              <w:keepNext/>
              <w:rPr>
                <w:rStyle w:val="Table-Default"/>
              </w:rPr>
            </w:pPr>
            <w:hyperlink w:anchor="RlPaP7QJJSbXEeDJQW4D5ItTc0Q=" w:history="1">
              <w:r>
                <w:rPr>
                  <w:rStyle w:val="Table-Default"/>
                </w:rPr>
                <w:t>conversion.p_image_resizing_unbook</w:t>
              </w:r>
            </w:hyperlink>
          </w:p>
        </w:tc>
      </w:tr>
      <w:tr w:rsidR="00DC5D26" w14:paraId="32199651" w14:textId="77777777">
        <w:tc>
          <w:tcPr>
            <w:tcW w:w="0" w:type="auto"/>
            <w:shd w:val="clear" w:color="auto" w:fill="F3F3F3"/>
          </w:tcPr>
          <w:p w14:paraId="32199650" w14:textId="77777777" w:rsidR="00DC5D26" w:rsidRDefault="00EC1450">
            <w:pPr>
              <w:keepNext/>
              <w:rPr>
                <w:rStyle w:val="Table-Default"/>
              </w:rPr>
            </w:pPr>
            <w:hyperlink w:anchor="x5NpJBEk3hMDw/mO6nOObbXG3r4=" w:history="1">
              <w:r>
                <w:rPr>
                  <w:rStyle w:val="Table-Default"/>
                </w:rPr>
                <w:t>dbo.p_cache_load</w:t>
              </w:r>
            </w:hyperlink>
          </w:p>
        </w:tc>
      </w:tr>
      <w:tr w:rsidR="00DC5D26" w14:paraId="32199653" w14:textId="77777777">
        <w:tc>
          <w:tcPr>
            <w:tcW w:w="0" w:type="auto"/>
            <w:shd w:val="clear" w:color="auto" w:fill="FFFFFF"/>
          </w:tcPr>
          <w:p w14:paraId="32199652" w14:textId="77777777" w:rsidR="00DC5D26" w:rsidRDefault="00EC1450">
            <w:pPr>
              <w:keepNext/>
              <w:rPr>
                <w:rStyle w:val="Table-Default"/>
              </w:rPr>
            </w:pPr>
            <w:hyperlink w:anchor="1PcgqfvGzy3UkcWN7LQKIzudc+Y=" w:history="1">
              <w:r>
                <w:rPr>
                  <w:rStyle w:val="Table-Default"/>
                </w:rPr>
                <w:t>dbo.p_cache_publishid_get</w:t>
              </w:r>
            </w:hyperlink>
          </w:p>
        </w:tc>
      </w:tr>
      <w:tr w:rsidR="00DC5D26" w14:paraId="32199655" w14:textId="77777777">
        <w:tc>
          <w:tcPr>
            <w:tcW w:w="0" w:type="auto"/>
            <w:shd w:val="clear" w:color="auto" w:fill="F3F3F3"/>
          </w:tcPr>
          <w:p w14:paraId="32199654" w14:textId="77777777" w:rsidR="00DC5D26" w:rsidRDefault="00EC1450">
            <w:pPr>
              <w:keepNext/>
              <w:rPr>
                <w:rStyle w:val="Table-Default"/>
              </w:rPr>
            </w:pPr>
            <w:hyperlink w:anchor="GBecoS5NNIUwnYY10IG98Y4ntws=" w:history="1">
              <w:r>
                <w:rPr>
                  <w:rStyle w:val="Table-Default"/>
                </w:rPr>
                <w:t>dbo.p_canvasshotter_book</w:t>
              </w:r>
            </w:hyperlink>
          </w:p>
        </w:tc>
      </w:tr>
      <w:tr w:rsidR="00DC5D26" w14:paraId="32199657" w14:textId="77777777">
        <w:tc>
          <w:tcPr>
            <w:tcW w:w="0" w:type="auto"/>
            <w:shd w:val="clear" w:color="auto" w:fill="FFFFFF"/>
          </w:tcPr>
          <w:p w14:paraId="32199656" w14:textId="77777777" w:rsidR="00DC5D26" w:rsidRDefault="00EC1450">
            <w:pPr>
              <w:keepNext/>
              <w:rPr>
                <w:rStyle w:val="Table-Default"/>
              </w:rPr>
            </w:pPr>
            <w:hyperlink w:anchor="94xtpURKbcm+rjwpqeLkew5J9lc=" w:history="1">
              <w:r>
                <w:rPr>
                  <w:rStyle w:val="Table-Default"/>
                </w:rPr>
                <w:t>dbo.p_canvasshotter_booking_history_search</w:t>
              </w:r>
            </w:hyperlink>
          </w:p>
        </w:tc>
      </w:tr>
      <w:tr w:rsidR="00DC5D26" w14:paraId="32199659" w14:textId="77777777">
        <w:tc>
          <w:tcPr>
            <w:tcW w:w="0" w:type="auto"/>
            <w:shd w:val="clear" w:color="auto" w:fill="F3F3F3"/>
          </w:tcPr>
          <w:p w14:paraId="32199658" w14:textId="77777777" w:rsidR="00DC5D26" w:rsidRDefault="00EC1450">
            <w:pPr>
              <w:keepNext/>
              <w:rPr>
                <w:rStyle w:val="Table-Default"/>
              </w:rPr>
            </w:pPr>
            <w:hyperlink w:anchor="5iHeTvzxxnH/YtLAt0wKOhWh8Ls=" w:history="1">
              <w:r>
                <w:rPr>
                  <w:rStyle w:val="Table-Default"/>
                </w:rPr>
                <w:t>dbo.p_canvasshotter_booking_insert_conditional</w:t>
              </w:r>
            </w:hyperlink>
          </w:p>
        </w:tc>
      </w:tr>
      <w:tr w:rsidR="00DC5D26" w14:paraId="3219965B" w14:textId="77777777">
        <w:tc>
          <w:tcPr>
            <w:tcW w:w="0" w:type="auto"/>
            <w:shd w:val="clear" w:color="auto" w:fill="FFFFFF"/>
          </w:tcPr>
          <w:p w14:paraId="3219965A" w14:textId="77777777" w:rsidR="00DC5D26" w:rsidRDefault="00EC1450">
            <w:pPr>
              <w:keepNext/>
              <w:rPr>
                <w:rStyle w:val="Table-Default"/>
              </w:rPr>
            </w:pPr>
            <w:hyperlink w:anchor="w7g5EjCSqGzhgN064FP5YdNO6GM=" w:history="1">
              <w:r>
                <w:rPr>
                  <w:rStyle w:val="Table-Default"/>
                </w:rPr>
                <w:t>dbo.p_canvasshotter_fallback</w:t>
              </w:r>
            </w:hyperlink>
          </w:p>
        </w:tc>
      </w:tr>
      <w:tr w:rsidR="00DC5D26" w14:paraId="3219965D" w14:textId="77777777">
        <w:tc>
          <w:tcPr>
            <w:tcW w:w="0" w:type="auto"/>
            <w:shd w:val="clear" w:color="auto" w:fill="F3F3F3"/>
          </w:tcPr>
          <w:p w14:paraId="3219965C" w14:textId="77777777" w:rsidR="00DC5D26" w:rsidRDefault="00EC1450">
            <w:pPr>
              <w:keepNext/>
              <w:rPr>
                <w:rStyle w:val="Table-Default"/>
              </w:rPr>
            </w:pPr>
            <w:hyperlink w:anchor="N8r5uy8daNeo8TkSqrrpdiwTXaU=" w:history="1">
              <w:r>
                <w:rPr>
                  <w:rStyle w:val="Table-Default"/>
                </w:rPr>
                <w:t>dbo.p_canvasshotter_history</w:t>
              </w:r>
            </w:hyperlink>
          </w:p>
        </w:tc>
      </w:tr>
      <w:tr w:rsidR="00DC5D26" w14:paraId="3219965F" w14:textId="77777777">
        <w:tc>
          <w:tcPr>
            <w:tcW w:w="0" w:type="auto"/>
            <w:shd w:val="clear" w:color="auto" w:fill="FFFFFF"/>
          </w:tcPr>
          <w:p w14:paraId="3219965E" w14:textId="77777777" w:rsidR="00DC5D26" w:rsidRDefault="00EC1450">
            <w:pPr>
              <w:keepNext/>
              <w:rPr>
                <w:rStyle w:val="Table-Default"/>
              </w:rPr>
            </w:pPr>
            <w:hyperlink w:anchor="L/BBCL4V4hSpLE86zujRBjY+MW8=" w:history="1">
              <w:r>
                <w:rPr>
                  <w:rStyle w:val="Table-Default"/>
                </w:rPr>
                <w:t>dbo.p_canvasshotter_unbook</w:t>
              </w:r>
            </w:hyperlink>
          </w:p>
        </w:tc>
      </w:tr>
      <w:tr w:rsidR="00DC5D26" w14:paraId="32199661" w14:textId="77777777">
        <w:tc>
          <w:tcPr>
            <w:tcW w:w="0" w:type="auto"/>
            <w:shd w:val="clear" w:color="auto" w:fill="F3F3F3"/>
          </w:tcPr>
          <w:p w14:paraId="32199660" w14:textId="77777777" w:rsidR="00DC5D26" w:rsidRDefault="00EC1450">
            <w:pPr>
              <w:keepNext/>
              <w:rPr>
                <w:rStyle w:val="Table-Default"/>
              </w:rPr>
            </w:pPr>
            <w:hyperlink w:anchor="EsJYab4euWPOJA6iZ0wTBFk/Gm8=" w:history="1">
              <w:r>
                <w:rPr>
                  <w:rStyle w:val="Table-Default"/>
                </w:rPr>
                <w:t>dbo.p_configuration_get_all</w:t>
              </w:r>
            </w:hyperlink>
          </w:p>
        </w:tc>
      </w:tr>
      <w:tr w:rsidR="00DC5D26" w14:paraId="32199663" w14:textId="77777777">
        <w:tc>
          <w:tcPr>
            <w:tcW w:w="0" w:type="auto"/>
            <w:shd w:val="clear" w:color="auto" w:fill="FFFFFF"/>
          </w:tcPr>
          <w:p w14:paraId="32199662" w14:textId="77777777" w:rsidR="00DC5D26" w:rsidRDefault="00EC1450">
            <w:pPr>
              <w:keepNext/>
              <w:rPr>
                <w:rStyle w:val="Table-Default"/>
              </w:rPr>
            </w:pPr>
            <w:hyperlink w:anchor="4A8WPG9EXmbdkLYr/w11wlL7oSw=" w:history="1">
              <w:r>
                <w:rPr>
                  <w:rStyle w:val="Table-Default"/>
                </w:rPr>
                <w:t>dbo.p_configuration_load</w:t>
              </w:r>
            </w:hyperlink>
          </w:p>
        </w:tc>
      </w:tr>
      <w:tr w:rsidR="00DC5D26" w14:paraId="32199665" w14:textId="77777777">
        <w:tc>
          <w:tcPr>
            <w:tcW w:w="0" w:type="auto"/>
            <w:shd w:val="clear" w:color="auto" w:fill="F3F3F3"/>
          </w:tcPr>
          <w:p w14:paraId="32199664" w14:textId="77777777" w:rsidR="00DC5D26" w:rsidRDefault="00EC1450">
            <w:pPr>
              <w:keepNext/>
              <w:rPr>
                <w:rStyle w:val="Table-Default"/>
              </w:rPr>
            </w:pPr>
            <w:hyperlink w:anchor="DeIdr/PSElcRt6bzhuI+IlR1rlU=" w:history="1">
              <w:r>
                <w:rPr>
                  <w:rStyle w:val="Table-Default"/>
                </w:rPr>
                <w:t>dbo.p_configuration_set</w:t>
              </w:r>
            </w:hyperlink>
          </w:p>
        </w:tc>
      </w:tr>
      <w:tr w:rsidR="00DC5D26" w14:paraId="32199667" w14:textId="77777777">
        <w:tc>
          <w:tcPr>
            <w:tcW w:w="0" w:type="auto"/>
            <w:shd w:val="clear" w:color="auto" w:fill="FFFFFF"/>
          </w:tcPr>
          <w:p w14:paraId="32199666" w14:textId="77777777" w:rsidR="00DC5D26" w:rsidRDefault="00EC1450">
            <w:pPr>
              <w:keepNext/>
              <w:rPr>
                <w:rStyle w:val="Table-Default"/>
              </w:rPr>
            </w:pPr>
            <w:hyperlink w:anchor="QKiRgmfSorkRF8B3TsazZeJPlDI=" w:history="1">
              <w:r>
                <w:rPr>
                  <w:rStyle w:val="Table-Default"/>
                </w:rPr>
                <w:t>dbo.p_get_all_template_types</w:t>
              </w:r>
            </w:hyperlink>
          </w:p>
        </w:tc>
      </w:tr>
      <w:tr w:rsidR="00DC5D26" w14:paraId="32199669" w14:textId="77777777">
        <w:tc>
          <w:tcPr>
            <w:tcW w:w="0" w:type="auto"/>
            <w:shd w:val="clear" w:color="auto" w:fill="F3F3F3"/>
          </w:tcPr>
          <w:p w14:paraId="32199668" w14:textId="77777777" w:rsidR="00DC5D26" w:rsidRDefault="00EC1450">
            <w:pPr>
              <w:keepNext/>
              <w:rPr>
                <w:rStyle w:val="Table-Default"/>
              </w:rPr>
            </w:pPr>
            <w:hyperlink w:anchor="xN4F4KQcQp+aOyu0EvbP2rFSyLE=" w:history="1">
              <w:r>
                <w:rPr>
                  <w:rStyle w:val="Table-Default"/>
                </w:rPr>
                <w:t>dbo.p_insert_event</w:t>
              </w:r>
            </w:hyperlink>
          </w:p>
        </w:tc>
      </w:tr>
      <w:tr w:rsidR="00DC5D26" w14:paraId="3219966B" w14:textId="77777777">
        <w:tc>
          <w:tcPr>
            <w:tcW w:w="0" w:type="auto"/>
            <w:shd w:val="clear" w:color="auto" w:fill="FFFFFF"/>
          </w:tcPr>
          <w:p w14:paraId="3219966A" w14:textId="77777777" w:rsidR="00DC5D26" w:rsidRDefault="00EC1450">
            <w:pPr>
              <w:keepNext/>
              <w:rPr>
                <w:rStyle w:val="Table-Default"/>
              </w:rPr>
            </w:pPr>
            <w:hyperlink w:anchor="Xy+FZ4VbEdhnKPT68XTI1YCsOds=" w:history="1">
              <w:r>
                <w:rPr>
                  <w:rStyle w:val="Table-Default"/>
                </w:rPr>
                <w:t>dbo.p_insert_trace</w:t>
              </w:r>
            </w:hyperlink>
          </w:p>
        </w:tc>
      </w:tr>
      <w:tr w:rsidR="00DC5D26" w14:paraId="3219966D" w14:textId="77777777">
        <w:tc>
          <w:tcPr>
            <w:tcW w:w="0" w:type="auto"/>
            <w:shd w:val="clear" w:color="auto" w:fill="F3F3F3"/>
          </w:tcPr>
          <w:p w14:paraId="3219966C" w14:textId="77777777" w:rsidR="00DC5D26" w:rsidRDefault="00EC1450">
            <w:pPr>
              <w:keepNext/>
              <w:rPr>
                <w:rStyle w:val="Table-Default"/>
              </w:rPr>
            </w:pPr>
            <w:hyperlink w:anchor="X9O6KKdbCG9O6uoQedQsHiv8C/E=" w:history="1">
              <w:r>
                <w:rPr>
                  <w:rStyle w:val="Table-Default"/>
                </w:rPr>
                <w:t>dbo.p_language_get_all</w:t>
              </w:r>
            </w:hyperlink>
          </w:p>
        </w:tc>
      </w:tr>
      <w:tr w:rsidR="00DC5D26" w14:paraId="3219966F" w14:textId="77777777">
        <w:tc>
          <w:tcPr>
            <w:tcW w:w="0" w:type="auto"/>
            <w:shd w:val="clear" w:color="auto" w:fill="FFFFFF"/>
          </w:tcPr>
          <w:p w14:paraId="3219966E" w14:textId="77777777" w:rsidR="00DC5D26" w:rsidRDefault="00EC1450">
            <w:pPr>
              <w:keepNext/>
              <w:rPr>
                <w:rStyle w:val="Table-Default"/>
              </w:rPr>
            </w:pPr>
            <w:hyperlink w:anchor="IT7Hy/qMDQo++95jr0UXosszJys=" w:history="1">
              <w:r>
                <w:rPr>
                  <w:rStyle w:val="Table-Default"/>
                </w:rPr>
                <w:t>dbo.p_language_insert</w:t>
              </w:r>
            </w:hyperlink>
          </w:p>
        </w:tc>
      </w:tr>
      <w:tr w:rsidR="00DC5D26" w14:paraId="32199671" w14:textId="77777777">
        <w:tc>
          <w:tcPr>
            <w:tcW w:w="0" w:type="auto"/>
            <w:shd w:val="clear" w:color="auto" w:fill="F3F3F3"/>
          </w:tcPr>
          <w:p w14:paraId="32199670" w14:textId="77777777" w:rsidR="00DC5D26" w:rsidRDefault="00EC1450">
            <w:pPr>
              <w:keepNext/>
              <w:rPr>
                <w:rStyle w:val="Table-Default"/>
              </w:rPr>
            </w:pPr>
            <w:hyperlink w:anchor="HBZCyP1MDpjLjZZ3HMhxiyNqAKA=" w:history="1">
              <w:r>
                <w:rPr>
                  <w:rStyle w:val="Table-Default"/>
                </w:rPr>
                <w:t>dbo.p_language_is_id_valid</w:t>
              </w:r>
            </w:hyperlink>
          </w:p>
        </w:tc>
      </w:tr>
      <w:tr w:rsidR="00DC5D26" w14:paraId="32199673" w14:textId="77777777">
        <w:tc>
          <w:tcPr>
            <w:tcW w:w="0" w:type="auto"/>
            <w:shd w:val="clear" w:color="auto" w:fill="FFFFFF"/>
          </w:tcPr>
          <w:p w14:paraId="32199672" w14:textId="77777777" w:rsidR="00DC5D26" w:rsidRDefault="00EC1450">
            <w:pPr>
              <w:keepNext/>
              <w:rPr>
                <w:rStyle w:val="Table-Default"/>
              </w:rPr>
            </w:pPr>
            <w:hyperlink w:anchor="34hs/68I0Kq5v/3iyTP3SkEzeXQ=" w:history="1">
              <w:r>
                <w:rPr>
                  <w:rStyle w:val="Table-Default"/>
                </w:rPr>
                <w:t>dbo.p_newsletter_subscriber_insert</w:t>
              </w:r>
            </w:hyperlink>
          </w:p>
        </w:tc>
      </w:tr>
      <w:tr w:rsidR="00DC5D26" w14:paraId="32199675" w14:textId="77777777">
        <w:tc>
          <w:tcPr>
            <w:tcW w:w="0" w:type="auto"/>
            <w:shd w:val="clear" w:color="auto" w:fill="F3F3F3"/>
          </w:tcPr>
          <w:p w14:paraId="32199674" w14:textId="77777777" w:rsidR="00DC5D26" w:rsidRDefault="00EC1450">
            <w:pPr>
              <w:keepNext/>
              <w:rPr>
                <w:rStyle w:val="Table-Default"/>
              </w:rPr>
            </w:pPr>
            <w:hyperlink w:anchor="c5iw4Jj06eWGv8RAQS1V5t4MAv8=" w:history="1">
              <w:r>
                <w:rPr>
                  <w:rStyle w:val="Table-Default"/>
                </w:rPr>
                <w:t>dbo.p_online_user_book</w:t>
              </w:r>
            </w:hyperlink>
          </w:p>
        </w:tc>
      </w:tr>
      <w:tr w:rsidR="00DC5D26" w14:paraId="32199677" w14:textId="77777777">
        <w:tc>
          <w:tcPr>
            <w:tcW w:w="0" w:type="auto"/>
            <w:shd w:val="clear" w:color="auto" w:fill="FFFFFF"/>
          </w:tcPr>
          <w:p w14:paraId="32199676" w14:textId="77777777" w:rsidR="00DC5D26" w:rsidRDefault="00EC1450">
            <w:pPr>
              <w:keepNext/>
              <w:rPr>
                <w:rStyle w:val="Table-Default"/>
              </w:rPr>
            </w:pPr>
            <w:hyperlink w:anchor="TKm9+V+71Fc5TxTKUdeoAk8SXOw=" w:history="1">
              <w:r>
                <w:rPr>
                  <w:rStyle w:val="Table-Default"/>
                </w:rPr>
                <w:t>dbo.p_online_user_check_connected</w:t>
              </w:r>
            </w:hyperlink>
          </w:p>
        </w:tc>
      </w:tr>
      <w:tr w:rsidR="00DC5D26" w14:paraId="32199679" w14:textId="77777777">
        <w:tc>
          <w:tcPr>
            <w:tcW w:w="0" w:type="auto"/>
            <w:shd w:val="clear" w:color="auto" w:fill="F3F3F3"/>
          </w:tcPr>
          <w:p w14:paraId="32199678" w14:textId="77777777" w:rsidR="00DC5D26" w:rsidRDefault="00EC1450">
            <w:pPr>
              <w:keepNext/>
              <w:rPr>
                <w:rStyle w:val="Table-Default"/>
              </w:rPr>
            </w:pPr>
            <w:hyperlink w:anchor="TBplcYBoKypjbhjavP5K5dOlL1c=" w:history="1">
              <w:r>
                <w:rPr>
                  <w:rStyle w:val="Table-Default"/>
                </w:rPr>
                <w:t>dbo.p_online_user_delete</w:t>
              </w:r>
            </w:hyperlink>
          </w:p>
        </w:tc>
      </w:tr>
      <w:tr w:rsidR="00DC5D26" w14:paraId="3219967B" w14:textId="77777777">
        <w:tc>
          <w:tcPr>
            <w:tcW w:w="0" w:type="auto"/>
            <w:shd w:val="clear" w:color="auto" w:fill="FFFFFF"/>
          </w:tcPr>
          <w:p w14:paraId="3219967A" w14:textId="77777777" w:rsidR="00DC5D26" w:rsidRDefault="00EC1450">
            <w:pPr>
              <w:keepNext/>
              <w:rPr>
                <w:rStyle w:val="Table-Default"/>
              </w:rPr>
            </w:pPr>
            <w:hyperlink w:anchor="3hdddy7qEOm97dR0hNzxuENEE04=" w:history="1">
              <w:r>
                <w:rPr>
                  <w:rStyle w:val="Table-Default"/>
                </w:rPr>
                <w:t>dbo.p_online_user_get_by_connectionid</w:t>
              </w:r>
            </w:hyperlink>
          </w:p>
        </w:tc>
      </w:tr>
      <w:tr w:rsidR="00DC5D26" w14:paraId="3219967D" w14:textId="77777777">
        <w:tc>
          <w:tcPr>
            <w:tcW w:w="0" w:type="auto"/>
            <w:shd w:val="clear" w:color="auto" w:fill="F3F3F3"/>
          </w:tcPr>
          <w:p w14:paraId="3219967C" w14:textId="77777777" w:rsidR="00DC5D26" w:rsidRDefault="00EC1450">
            <w:pPr>
              <w:keepNext/>
              <w:rPr>
                <w:rStyle w:val="Table-Default"/>
              </w:rPr>
            </w:pPr>
            <w:hyperlink w:anchor="LGVJsJlf1/SngrX4ixAa0Bh5h/s=" w:history="1">
              <w:r>
                <w:rPr>
                  <w:rStyle w:val="Table-Default"/>
                </w:rPr>
                <w:t>dbo.p_online_user_get_by_username</w:t>
              </w:r>
            </w:hyperlink>
          </w:p>
        </w:tc>
      </w:tr>
      <w:tr w:rsidR="00DC5D26" w14:paraId="3219967F" w14:textId="77777777">
        <w:tc>
          <w:tcPr>
            <w:tcW w:w="0" w:type="auto"/>
            <w:shd w:val="clear" w:color="auto" w:fill="FFFFFF"/>
          </w:tcPr>
          <w:p w14:paraId="3219967E" w14:textId="77777777" w:rsidR="00DC5D26" w:rsidRDefault="00EC1450">
            <w:pPr>
              <w:keepNext/>
              <w:rPr>
                <w:rStyle w:val="Table-Default"/>
              </w:rPr>
            </w:pPr>
            <w:hyperlink w:anchor="g/xQegeHFdihIcAOJ+yFPZuRE+o=" w:history="1">
              <w:r>
                <w:rPr>
                  <w:rStyle w:val="Table-Default"/>
                </w:rPr>
                <w:t>dbo.p_online_user_get_first_by_project_id</w:t>
              </w:r>
            </w:hyperlink>
          </w:p>
        </w:tc>
      </w:tr>
      <w:tr w:rsidR="00DC5D26" w14:paraId="32199681" w14:textId="77777777">
        <w:tc>
          <w:tcPr>
            <w:tcW w:w="0" w:type="auto"/>
            <w:shd w:val="clear" w:color="auto" w:fill="F3F3F3"/>
          </w:tcPr>
          <w:p w14:paraId="32199680" w14:textId="77777777" w:rsidR="00DC5D26" w:rsidRDefault="00EC1450">
            <w:pPr>
              <w:keepNext/>
              <w:rPr>
                <w:rStyle w:val="Table-Default"/>
              </w:rPr>
            </w:pPr>
            <w:hyperlink w:anchor="NL9mm0bUGUv+swcXYJoRiYj6zW8=" w:history="1">
              <w:r>
                <w:rPr>
                  <w:rStyle w:val="Table-Default"/>
                </w:rPr>
                <w:t>dbo.p_online_user_get_projectid</w:t>
              </w:r>
            </w:hyperlink>
          </w:p>
        </w:tc>
      </w:tr>
      <w:tr w:rsidR="00DC5D26" w14:paraId="32199683" w14:textId="77777777">
        <w:tc>
          <w:tcPr>
            <w:tcW w:w="0" w:type="auto"/>
            <w:shd w:val="clear" w:color="auto" w:fill="FFFFFF"/>
          </w:tcPr>
          <w:p w14:paraId="32199682" w14:textId="77777777" w:rsidR="00DC5D26" w:rsidRDefault="00EC1450">
            <w:pPr>
              <w:keepNext/>
              <w:rPr>
                <w:rStyle w:val="Table-Default"/>
              </w:rPr>
            </w:pPr>
            <w:hyperlink w:anchor="qv2u/8StiVLEVqLtKYLw5mU2W1s=" w:history="1">
              <w:r>
                <w:rPr>
                  <w:rStyle w:val="Table-Default"/>
                </w:rPr>
                <w:t>dbo.p_online_user_insert</w:t>
              </w:r>
            </w:hyperlink>
          </w:p>
        </w:tc>
      </w:tr>
      <w:tr w:rsidR="00DC5D26" w14:paraId="32199685" w14:textId="77777777">
        <w:tc>
          <w:tcPr>
            <w:tcW w:w="0" w:type="auto"/>
            <w:shd w:val="clear" w:color="auto" w:fill="F3F3F3"/>
          </w:tcPr>
          <w:p w14:paraId="32199684" w14:textId="77777777" w:rsidR="00DC5D26" w:rsidRDefault="00EC1450">
            <w:pPr>
              <w:keepNext/>
              <w:rPr>
                <w:rStyle w:val="Table-Default"/>
              </w:rPr>
            </w:pPr>
            <w:hyperlink w:anchor="Djf8Cny5kYj9llD1X8X5SouWFZI=" w:history="1">
              <w:r>
                <w:rPr>
                  <w:rStyle w:val="Table-Default"/>
                </w:rPr>
                <w:t>dbo.p_online_user_search_backend</w:t>
              </w:r>
            </w:hyperlink>
          </w:p>
        </w:tc>
      </w:tr>
      <w:tr w:rsidR="00DC5D26" w14:paraId="32199687" w14:textId="77777777">
        <w:tc>
          <w:tcPr>
            <w:tcW w:w="0" w:type="auto"/>
            <w:shd w:val="clear" w:color="auto" w:fill="FFFFFF"/>
          </w:tcPr>
          <w:p w14:paraId="32199686" w14:textId="77777777" w:rsidR="00DC5D26" w:rsidRDefault="00EC1450">
            <w:pPr>
              <w:keepNext/>
              <w:rPr>
                <w:rStyle w:val="Table-Default"/>
              </w:rPr>
            </w:pPr>
            <w:hyperlink w:anchor="6aV4Lug75izZ/3woIWF+ktDiCm4=" w:history="1">
              <w:r>
                <w:rPr>
                  <w:rStyle w:val="Table-Default"/>
                </w:rPr>
                <w:t>dbo.p_online_user_set_disconnected</w:t>
              </w:r>
            </w:hyperlink>
          </w:p>
        </w:tc>
      </w:tr>
      <w:tr w:rsidR="00DC5D26" w14:paraId="32199689" w14:textId="77777777">
        <w:tc>
          <w:tcPr>
            <w:tcW w:w="0" w:type="auto"/>
            <w:shd w:val="clear" w:color="auto" w:fill="F3F3F3"/>
          </w:tcPr>
          <w:p w14:paraId="32199688" w14:textId="77777777" w:rsidR="00DC5D26" w:rsidRDefault="00EC1450">
            <w:pPr>
              <w:keepNext/>
              <w:rPr>
                <w:rStyle w:val="Table-Default"/>
              </w:rPr>
            </w:pPr>
            <w:hyperlink w:anchor="m8zhIuLkW2eQZExBU+OrYX9Q4P8=" w:history="1">
              <w:r>
                <w:rPr>
                  <w:rStyle w:val="Table-Default"/>
                </w:rPr>
                <w:t>dbo.p_online_user_unbook</w:t>
              </w:r>
            </w:hyperlink>
          </w:p>
        </w:tc>
      </w:tr>
      <w:tr w:rsidR="00DC5D26" w14:paraId="3219968B" w14:textId="77777777">
        <w:tc>
          <w:tcPr>
            <w:tcW w:w="0" w:type="auto"/>
            <w:shd w:val="clear" w:color="auto" w:fill="FFFFFF"/>
          </w:tcPr>
          <w:p w14:paraId="3219968A" w14:textId="77777777" w:rsidR="00DC5D26" w:rsidRDefault="00EC1450">
            <w:pPr>
              <w:keepNext/>
              <w:rPr>
                <w:rStyle w:val="Table-Default"/>
              </w:rPr>
            </w:pPr>
            <w:hyperlink w:anchor="CR8dfDUDNElJfvYHsUNNh1QwKbk=" w:history="1">
              <w:r>
                <w:rPr>
                  <w:rStyle w:val="Table-Default"/>
                </w:rPr>
                <w:t>dbo.p_online_use</w:t>
              </w:r>
              <w:r>
                <w:rPr>
                  <w:rStyle w:val="Table-Default"/>
                </w:rPr>
                <w:t>r_unbook_forgot</w:t>
              </w:r>
            </w:hyperlink>
          </w:p>
        </w:tc>
      </w:tr>
      <w:tr w:rsidR="00DC5D26" w14:paraId="3219968D" w14:textId="77777777">
        <w:tc>
          <w:tcPr>
            <w:tcW w:w="0" w:type="auto"/>
            <w:shd w:val="clear" w:color="auto" w:fill="F3F3F3"/>
          </w:tcPr>
          <w:p w14:paraId="3219968C" w14:textId="77777777" w:rsidR="00DC5D26" w:rsidRDefault="00EC1450">
            <w:pPr>
              <w:keepNext/>
              <w:rPr>
                <w:rStyle w:val="Table-Default"/>
              </w:rPr>
            </w:pPr>
            <w:hyperlink w:anchor="RGffZq+MHbZHzhLGgmYB7+RxXLQ=" w:history="1">
              <w:r>
                <w:rPr>
                  <w:rStyle w:val="Table-Default"/>
                </w:rPr>
                <w:t>dbo.p_online_user_update_keepalive</w:t>
              </w:r>
            </w:hyperlink>
          </w:p>
        </w:tc>
      </w:tr>
      <w:tr w:rsidR="00DC5D26" w14:paraId="3219968F" w14:textId="77777777">
        <w:tc>
          <w:tcPr>
            <w:tcW w:w="0" w:type="auto"/>
            <w:shd w:val="clear" w:color="auto" w:fill="FFFFFF"/>
          </w:tcPr>
          <w:p w14:paraId="3219968E" w14:textId="77777777" w:rsidR="00DC5D26" w:rsidRDefault="00EC1450">
            <w:pPr>
              <w:keepNext/>
              <w:rPr>
                <w:rStyle w:val="Table-Default"/>
              </w:rPr>
            </w:pPr>
            <w:hyperlink w:anchor="Xc2uZUUHsCqQzKVu6toSxfLcKL8=" w:history="1">
              <w:r>
                <w:rPr>
                  <w:rStyle w:val="Table-Default"/>
                </w:rPr>
                <w:t>dbo.p_project_copy_book</w:t>
              </w:r>
            </w:hyperlink>
          </w:p>
        </w:tc>
      </w:tr>
      <w:tr w:rsidR="00DC5D26" w14:paraId="32199691" w14:textId="77777777">
        <w:tc>
          <w:tcPr>
            <w:tcW w:w="0" w:type="auto"/>
            <w:shd w:val="clear" w:color="auto" w:fill="F3F3F3"/>
          </w:tcPr>
          <w:p w14:paraId="32199690" w14:textId="77777777" w:rsidR="00DC5D26" w:rsidRDefault="00EC1450">
            <w:pPr>
              <w:keepNext/>
              <w:rPr>
                <w:rStyle w:val="Table-Default"/>
              </w:rPr>
            </w:pPr>
            <w:hyperlink w:anchor="SZSN716jO+FTCfcstEifkqpd04k=" w:history="1">
              <w:r>
                <w:rPr>
                  <w:rStyle w:val="Table-Default"/>
                </w:rPr>
                <w:t>dbo.p_project_copy_fallback</w:t>
              </w:r>
            </w:hyperlink>
          </w:p>
        </w:tc>
      </w:tr>
      <w:tr w:rsidR="00DC5D26" w14:paraId="32199693" w14:textId="77777777">
        <w:tc>
          <w:tcPr>
            <w:tcW w:w="0" w:type="auto"/>
            <w:shd w:val="clear" w:color="auto" w:fill="FFFFFF"/>
          </w:tcPr>
          <w:p w14:paraId="32199692" w14:textId="77777777" w:rsidR="00DC5D26" w:rsidRDefault="00EC1450">
            <w:pPr>
              <w:keepNext/>
              <w:rPr>
                <w:rStyle w:val="Table-Default"/>
              </w:rPr>
            </w:pPr>
            <w:hyperlink w:anchor="iP9nGEt2cxagal93V/gZLHBLNeA=" w:history="1">
              <w:r>
                <w:rPr>
                  <w:rStyle w:val="Table-Default"/>
                </w:rPr>
                <w:t>dbo.p_project_copy_history</w:t>
              </w:r>
            </w:hyperlink>
          </w:p>
        </w:tc>
      </w:tr>
      <w:tr w:rsidR="00DC5D26" w14:paraId="32199695" w14:textId="77777777">
        <w:tc>
          <w:tcPr>
            <w:tcW w:w="0" w:type="auto"/>
            <w:shd w:val="clear" w:color="auto" w:fill="F3F3F3"/>
          </w:tcPr>
          <w:p w14:paraId="32199694" w14:textId="77777777" w:rsidR="00DC5D26" w:rsidRDefault="00EC1450">
            <w:pPr>
              <w:keepNext/>
              <w:rPr>
                <w:rStyle w:val="Table-Default"/>
              </w:rPr>
            </w:pPr>
            <w:hyperlink w:anchor="SaV7osn7TKY5pGBFnNs0lyjeMxw=" w:history="1">
              <w:r>
                <w:rPr>
                  <w:rStyle w:val="Table-Default"/>
                </w:rPr>
                <w:t>dbo.p_project_copy_history_search</w:t>
              </w:r>
            </w:hyperlink>
          </w:p>
        </w:tc>
      </w:tr>
      <w:tr w:rsidR="00DC5D26" w14:paraId="32199697" w14:textId="77777777">
        <w:tc>
          <w:tcPr>
            <w:tcW w:w="0" w:type="auto"/>
            <w:shd w:val="clear" w:color="auto" w:fill="FFFFFF"/>
          </w:tcPr>
          <w:p w14:paraId="32199696" w14:textId="77777777" w:rsidR="00DC5D26" w:rsidRDefault="00EC1450">
            <w:pPr>
              <w:keepNext/>
              <w:rPr>
                <w:rStyle w:val="Table-Default"/>
              </w:rPr>
            </w:pPr>
            <w:hyperlink w:anchor="IElOCneHQ59gypn3QPnkEKG6pSo=" w:history="1">
              <w:r>
                <w:rPr>
                  <w:rStyle w:val="Table-Default"/>
                </w:rPr>
                <w:t>dbo.p_project_copy_insert</w:t>
              </w:r>
            </w:hyperlink>
          </w:p>
        </w:tc>
      </w:tr>
      <w:tr w:rsidR="00DC5D26" w14:paraId="32199699" w14:textId="77777777">
        <w:tc>
          <w:tcPr>
            <w:tcW w:w="0" w:type="auto"/>
            <w:shd w:val="clear" w:color="auto" w:fill="F3F3F3"/>
          </w:tcPr>
          <w:p w14:paraId="32199698" w14:textId="77777777" w:rsidR="00DC5D26" w:rsidRDefault="00EC1450">
            <w:pPr>
              <w:keepNext/>
              <w:rPr>
                <w:rStyle w:val="Table-Default"/>
              </w:rPr>
            </w:pPr>
            <w:hyperlink w:anchor="OIWAcYC3Mg2Um97d273ICxc0pwc=" w:history="1">
              <w:r>
                <w:rPr>
                  <w:rStyle w:val="Table-Default"/>
                </w:rPr>
                <w:t>dbo.p_project_copy_unbook</w:t>
              </w:r>
            </w:hyperlink>
          </w:p>
        </w:tc>
      </w:tr>
      <w:tr w:rsidR="00DC5D26" w14:paraId="3219969B" w14:textId="77777777">
        <w:tc>
          <w:tcPr>
            <w:tcW w:w="0" w:type="auto"/>
            <w:shd w:val="clear" w:color="auto" w:fill="FFFFFF"/>
          </w:tcPr>
          <w:p w14:paraId="3219969A" w14:textId="77777777" w:rsidR="00DC5D26" w:rsidRDefault="00EC1450">
            <w:pPr>
              <w:keepNext/>
              <w:rPr>
                <w:rStyle w:val="Table-Default"/>
              </w:rPr>
            </w:pPr>
            <w:hyperlink w:anchor="h6ZHMHXodjZQ7/r28dA/xoJe5Ic=" w:history="1">
              <w:r>
                <w:rPr>
                  <w:rStyle w:val="Table-Default"/>
                </w:rPr>
                <w:t>dbo.p_project_delete_template</w:t>
              </w:r>
            </w:hyperlink>
          </w:p>
        </w:tc>
      </w:tr>
      <w:tr w:rsidR="00DC5D26" w14:paraId="3219969D" w14:textId="77777777">
        <w:tc>
          <w:tcPr>
            <w:tcW w:w="0" w:type="auto"/>
            <w:shd w:val="clear" w:color="auto" w:fill="F3F3F3"/>
          </w:tcPr>
          <w:p w14:paraId="3219969C" w14:textId="77777777" w:rsidR="00DC5D26" w:rsidRDefault="00EC1450">
            <w:pPr>
              <w:keepNext/>
              <w:rPr>
                <w:rStyle w:val="Table-Default"/>
              </w:rPr>
            </w:pPr>
            <w:hyperlink w:anchor="KGz8phqiKp5J5UrsWlI+RqfLiH8=" w:history="1">
              <w:r>
                <w:rPr>
                  <w:rStyle w:val="Table-Default"/>
                </w:rPr>
                <w:t>dbo.p_project_get_by_id</w:t>
              </w:r>
            </w:hyperlink>
          </w:p>
        </w:tc>
      </w:tr>
      <w:tr w:rsidR="00DC5D26" w14:paraId="3219969F" w14:textId="77777777">
        <w:tc>
          <w:tcPr>
            <w:tcW w:w="0" w:type="auto"/>
            <w:shd w:val="clear" w:color="auto" w:fill="FFFFFF"/>
          </w:tcPr>
          <w:p w14:paraId="3219969E" w14:textId="77777777" w:rsidR="00DC5D26" w:rsidRDefault="00EC1450">
            <w:pPr>
              <w:keepNext/>
              <w:rPr>
                <w:rStyle w:val="Table-Default"/>
              </w:rPr>
            </w:pPr>
            <w:hyperlink w:anchor="f+k/6T5SoQt87MBYuQ+KyD5PD58=" w:history="1">
              <w:r>
                <w:rPr>
                  <w:rStyle w:val="Table-Default"/>
                </w:rPr>
                <w:t>dbo.p_project_get_by_userid</w:t>
              </w:r>
            </w:hyperlink>
          </w:p>
        </w:tc>
      </w:tr>
      <w:tr w:rsidR="00DC5D26" w14:paraId="321996A1" w14:textId="77777777">
        <w:tc>
          <w:tcPr>
            <w:tcW w:w="0" w:type="auto"/>
            <w:shd w:val="clear" w:color="auto" w:fill="F3F3F3"/>
          </w:tcPr>
          <w:p w14:paraId="321996A0" w14:textId="77777777" w:rsidR="00DC5D26" w:rsidRDefault="00EC1450">
            <w:pPr>
              <w:keepNext/>
              <w:rPr>
                <w:rStyle w:val="Table-Default"/>
              </w:rPr>
            </w:pPr>
            <w:hyperlink w:anchor="9ossGhPV6Hp0q1Wns3apYI72crQ=" w:history="1">
              <w:r>
                <w:rPr>
                  <w:rStyle w:val="Table-Default"/>
                </w:rPr>
                <w:t>dbo.p_project_get_connectionid_for_presenter</w:t>
              </w:r>
            </w:hyperlink>
          </w:p>
        </w:tc>
      </w:tr>
      <w:tr w:rsidR="00DC5D26" w14:paraId="321996A3" w14:textId="77777777">
        <w:tc>
          <w:tcPr>
            <w:tcW w:w="0" w:type="auto"/>
            <w:shd w:val="clear" w:color="auto" w:fill="FFFFFF"/>
          </w:tcPr>
          <w:p w14:paraId="321996A2" w14:textId="77777777" w:rsidR="00DC5D26" w:rsidRDefault="00EC1450">
            <w:pPr>
              <w:keepNext/>
              <w:rPr>
                <w:rStyle w:val="Table-Default"/>
              </w:rPr>
            </w:pPr>
            <w:hyperlink w:anchor="wHz01VXthrjWCG2k8L5EJx+O8+U=" w:history="1">
              <w:r>
                <w:rPr>
                  <w:rStyle w:val="Table-Default"/>
                </w:rPr>
                <w:t>dbo.p_project_get_containeruri</w:t>
              </w:r>
            </w:hyperlink>
          </w:p>
        </w:tc>
      </w:tr>
      <w:tr w:rsidR="00DC5D26" w14:paraId="321996A5" w14:textId="77777777">
        <w:tc>
          <w:tcPr>
            <w:tcW w:w="0" w:type="auto"/>
            <w:shd w:val="clear" w:color="auto" w:fill="F3F3F3"/>
          </w:tcPr>
          <w:p w14:paraId="321996A4" w14:textId="77777777" w:rsidR="00DC5D26" w:rsidRDefault="00EC1450">
            <w:pPr>
              <w:keepNext/>
              <w:rPr>
                <w:rStyle w:val="Table-Default"/>
              </w:rPr>
            </w:pPr>
            <w:hyperlink w:anchor="D8T2UsmAddF87lP7WVAHYzS213o=" w:history="1">
              <w:r>
                <w:rPr>
                  <w:rStyle w:val="Table-Default"/>
                </w:rPr>
                <w:t>dbo.p_project_get_coparticipating_projects</w:t>
              </w:r>
            </w:hyperlink>
          </w:p>
        </w:tc>
      </w:tr>
      <w:tr w:rsidR="00DC5D26" w14:paraId="321996A7" w14:textId="77777777">
        <w:tc>
          <w:tcPr>
            <w:tcW w:w="0" w:type="auto"/>
            <w:shd w:val="clear" w:color="auto" w:fill="FFFFFF"/>
          </w:tcPr>
          <w:p w14:paraId="321996A6" w14:textId="77777777" w:rsidR="00DC5D26" w:rsidRDefault="00EC1450">
            <w:pPr>
              <w:keepNext/>
              <w:rPr>
                <w:rStyle w:val="Table-Default"/>
              </w:rPr>
            </w:pPr>
            <w:hyperlink w:anchor="Qw+YCRyiWNeg8ihfRXKeBlbOdso=" w:history="1">
              <w:r>
                <w:rPr>
                  <w:rStyle w:val="Table-Default"/>
                </w:rPr>
                <w:t>dbo.p_project_get_coparticipating_users</w:t>
              </w:r>
            </w:hyperlink>
          </w:p>
        </w:tc>
      </w:tr>
      <w:tr w:rsidR="00DC5D26" w14:paraId="321996A9" w14:textId="77777777">
        <w:tc>
          <w:tcPr>
            <w:tcW w:w="0" w:type="auto"/>
            <w:shd w:val="clear" w:color="auto" w:fill="F3F3F3"/>
          </w:tcPr>
          <w:p w14:paraId="321996A8" w14:textId="77777777" w:rsidR="00DC5D26" w:rsidRDefault="00EC1450">
            <w:pPr>
              <w:keepNext/>
              <w:rPr>
                <w:rStyle w:val="Table-Default"/>
              </w:rPr>
            </w:pPr>
            <w:hyperlink w:anchor="ceaCreTDTNvU0ICOTDx6kd9f8/Q=" w:history="1">
              <w:r>
                <w:rPr>
                  <w:rStyle w:val="Table-Default"/>
                </w:rPr>
                <w:t>dbo.p_project_get_licensed_projects</w:t>
              </w:r>
            </w:hyperlink>
          </w:p>
        </w:tc>
      </w:tr>
      <w:tr w:rsidR="00DC5D26" w14:paraId="321996AB" w14:textId="77777777">
        <w:tc>
          <w:tcPr>
            <w:tcW w:w="0" w:type="auto"/>
            <w:shd w:val="clear" w:color="auto" w:fill="FFFFFF"/>
          </w:tcPr>
          <w:p w14:paraId="321996AA" w14:textId="77777777" w:rsidR="00DC5D26" w:rsidRDefault="00EC1450">
            <w:pPr>
              <w:keepNext/>
              <w:rPr>
                <w:rStyle w:val="Table-Default"/>
              </w:rPr>
            </w:pPr>
            <w:hyperlink w:anchor="y6U32mvf6Ydonzjyz9Alrl4pM2g=" w:history="1">
              <w:r>
                <w:rPr>
                  <w:rStyle w:val="Table-Default"/>
                </w:rPr>
                <w:t>dbo.p_project_get_participating_projects</w:t>
              </w:r>
            </w:hyperlink>
          </w:p>
        </w:tc>
      </w:tr>
      <w:tr w:rsidR="00DC5D26" w14:paraId="321996AD" w14:textId="77777777">
        <w:tc>
          <w:tcPr>
            <w:tcW w:w="0" w:type="auto"/>
            <w:shd w:val="clear" w:color="auto" w:fill="F3F3F3"/>
          </w:tcPr>
          <w:p w14:paraId="321996AC" w14:textId="77777777" w:rsidR="00DC5D26" w:rsidRDefault="00EC1450">
            <w:pPr>
              <w:keepNext/>
              <w:rPr>
                <w:rStyle w:val="Table-Default"/>
              </w:rPr>
            </w:pPr>
            <w:hyperlink w:anchor="zIPBmWH0udwZ+u/O1fQlR71fyDk=" w:history="1">
              <w:r>
                <w:rPr>
                  <w:rStyle w:val="Table-Default"/>
                </w:rPr>
                <w:t>dbo.p_project_get_participating_projects_count</w:t>
              </w:r>
            </w:hyperlink>
          </w:p>
        </w:tc>
      </w:tr>
      <w:tr w:rsidR="00DC5D26" w14:paraId="321996AF" w14:textId="77777777">
        <w:tc>
          <w:tcPr>
            <w:tcW w:w="0" w:type="auto"/>
            <w:shd w:val="clear" w:color="auto" w:fill="FFFFFF"/>
          </w:tcPr>
          <w:p w14:paraId="321996AE" w14:textId="77777777" w:rsidR="00DC5D26" w:rsidRDefault="00EC1450">
            <w:pPr>
              <w:keepNext/>
              <w:rPr>
                <w:rStyle w:val="Table-Default"/>
              </w:rPr>
            </w:pPr>
            <w:hyperlink w:anchor="Kx+UI3EG+DPsEGR/IXReULy0pqM=" w:history="1">
              <w:r>
                <w:rPr>
                  <w:rStyle w:val="Table-Default"/>
                </w:rPr>
                <w:t>dbo.p_project_get_templates</w:t>
              </w:r>
            </w:hyperlink>
          </w:p>
        </w:tc>
      </w:tr>
      <w:tr w:rsidR="00DC5D26" w14:paraId="321996B1" w14:textId="77777777">
        <w:tc>
          <w:tcPr>
            <w:tcW w:w="0" w:type="auto"/>
            <w:shd w:val="clear" w:color="auto" w:fill="F3F3F3"/>
          </w:tcPr>
          <w:p w14:paraId="321996B0" w14:textId="77777777" w:rsidR="00DC5D26" w:rsidRDefault="00EC1450">
            <w:pPr>
              <w:keepNext/>
              <w:rPr>
                <w:rStyle w:val="Table-Default"/>
              </w:rPr>
            </w:pPr>
            <w:hyperlink w:anchor="DF2GFjYrkWYMFByvqV+nQcUlbKI=" w:history="1">
              <w:r>
                <w:rPr>
                  <w:rStyle w:val="Table-Default"/>
                </w:rPr>
                <w:t>dbo.p_project_insert</w:t>
              </w:r>
            </w:hyperlink>
          </w:p>
        </w:tc>
      </w:tr>
      <w:tr w:rsidR="00DC5D26" w14:paraId="321996B3" w14:textId="77777777">
        <w:tc>
          <w:tcPr>
            <w:tcW w:w="0" w:type="auto"/>
            <w:shd w:val="clear" w:color="auto" w:fill="FFFFFF"/>
          </w:tcPr>
          <w:p w14:paraId="321996B2" w14:textId="77777777" w:rsidR="00DC5D26" w:rsidRDefault="00EC1450">
            <w:pPr>
              <w:keepNext/>
              <w:rPr>
                <w:rStyle w:val="Table-Default"/>
              </w:rPr>
            </w:pPr>
            <w:hyperlink w:anchor="qLGpKwd5+XtoBnbBN/kM9Pz0ZpI=" w:history="1">
              <w:r>
                <w:rPr>
                  <w:rStyle w:val="Table-Default"/>
                </w:rPr>
                <w:t>dbo.p_project_participant_delete</w:t>
              </w:r>
            </w:hyperlink>
          </w:p>
        </w:tc>
      </w:tr>
      <w:tr w:rsidR="00DC5D26" w14:paraId="321996B5" w14:textId="77777777">
        <w:tc>
          <w:tcPr>
            <w:tcW w:w="0" w:type="auto"/>
            <w:shd w:val="clear" w:color="auto" w:fill="F3F3F3"/>
          </w:tcPr>
          <w:p w14:paraId="321996B4" w14:textId="77777777" w:rsidR="00DC5D26" w:rsidRDefault="00EC1450">
            <w:pPr>
              <w:keepNext/>
              <w:rPr>
                <w:rStyle w:val="Table-Default"/>
              </w:rPr>
            </w:pPr>
            <w:hyperlink w:anchor="JCJRheGtspnhunwKoYA/h8irV3I=" w:history="1">
              <w:r>
                <w:rPr>
                  <w:rStyle w:val="Table-Default"/>
                </w:rPr>
                <w:t>dbo.p_project_participant_get_by_coparticipant</w:t>
              </w:r>
            </w:hyperlink>
          </w:p>
        </w:tc>
      </w:tr>
      <w:tr w:rsidR="00DC5D26" w14:paraId="321996B7" w14:textId="77777777">
        <w:tc>
          <w:tcPr>
            <w:tcW w:w="0" w:type="auto"/>
            <w:shd w:val="clear" w:color="auto" w:fill="FFFFFF"/>
          </w:tcPr>
          <w:p w14:paraId="321996B6" w14:textId="77777777" w:rsidR="00DC5D26" w:rsidRDefault="00EC1450">
            <w:pPr>
              <w:keepNext/>
              <w:rPr>
                <w:rStyle w:val="Table-Default"/>
              </w:rPr>
            </w:pPr>
            <w:hyperlink w:anchor="E+DU3Nso4w1mgOq/VwtiREaUIrI=" w:history="1">
              <w:r>
                <w:rPr>
                  <w:rStyle w:val="Table-Default"/>
                </w:rPr>
                <w:t>dbo.p_project_participant_get_by_</w:t>
              </w:r>
              <w:r>
                <w:rPr>
                  <w:rStyle w:val="Table-Default"/>
                </w:rPr>
                <w:t>projectid</w:t>
              </w:r>
            </w:hyperlink>
          </w:p>
        </w:tc>
      </w:tr>
      <w:tr w:rsidR="00DC5D26" w14:paraId="321996B9" w14:textId="77777777">
        <w:tc>
          <w:tcPr>
            <w:tcW w:w="0" w:type="auto"/>
            <w:shd w:val="clear" w:color="auto" w:fill="F3F3F3"/>
          </w:tcPr>
          <w:p w14:paraId="321996B8" w14:textId="77777777" w:rsidR="00DC5D26" w:rsidRDefault="00EC1450">
            <w:pPr>
              <w:keepNext/>
              <w:rPr>
                <w:rStyle w:val="Table-Default"/>
              </w:rPr>
            </w:pPr>
            <w:hyperlink w:anchor="kxWIu4dGjs334k0/sp7ExWmQERg=" w:history="1">
              <w:r>
                <w:rPr>
                  <w:rStyle w:val="Table-Default"/>
                </w:rPr>
                <w:t>dbo.p_project_participant_get_by_projectid_and_userid</w:t>
              </w:r>
            </w:hyperlink>
          </w:p>
        </w:tc>
      </w:tr>
      <w:tr w:rsidR="00DC5D26" w14:paraId="321996BB" w14:textId="77777777">
        <w:tc>
          <w:tcPr>
            <w:tcW w:w="0" w:type="auto"/>
            <w:shd w:val="clear" w:color="auto" w:fill="FFFFFF"/>
          </w:tcPr>
          <w:p w14:paraId="321996BA" w14:textId="77777777" w:rsidR="00DC5D26" w:rsidRDefault="00EC1450">
            <w:pPr>
              <w:keepNext/>
              <w:rPr>
                <w:rStyle w:val="Table-Default"/>
              </w:rPr>
            </w:pPr>
            <w:hyperlink w:anchor="Cvz0fhSf+WGHZxztYeigtKrc5qg=" w:history="1">
              <w:r>
                <w:rPr>
                  <w:rStyle w:val="Table-Default"/>
                </w:rPr>
                <w:t>dbo.p_project_participant_get_by_userid</w:t>
              </w:r>
            </w:hyperlink>
          </w:p>
        </w:tc>
      </w:tr>
      <w:tr w:rsidR="00DC5D26" w14:paraId="321996BD" w14:textId="77777777">
        <w:tc>
          <w:tcPr>
            <w:tcW w:w="0" w:type="auto"/>
            <w:shd w:val="clear" w:color="auto" w:fill="F3F3F3"/>
          </w:tcPr>
          <w:p w14:paraId="321996BC" w14:textId="77777777" w:rsidR="00DC5D26" w:rsidRDefault="00EC1450">
            <w:pPr>
              <w:keepNext/>
              <w:rPr>
                <w:rStyle w:val="Table-Default"/>
              </w:rPr>
            </w:pPr>
            <w:hyperlink w:anchor="P+CWh+/pskzvWIPXLquLWExDBaY=" w:history="1">
              <w:r>
                <w:rPr>
                  <w:rStyle w:val="Table-Default"/>
                </w:rPr>
                <w:t>dbo.p_project_participant_insert</w:t>
              </w:r>
            </w:hyperlink>
          </w:p>
        </w:tc>
      </w:tr>
      <w:tr w:rsidR="00DC5D26" w14:paraId="321996BF" w14:textId="77777777">
        <w:tc>
          <w:tcPr>
            <w:tcW w:w="0" w:type="auto"/>
            <w:shd w:val="clear" w:color="auto" w:fill="FFFFFF"/>
          </w:tcPr>
          <w:p w14:paraId="321996BE" w14:textId="77777777" w:rsidR="00DC5D26" w:rsidRDefault="00EC1450">
            <w:pPr>
              <w:keepNext/>
              <w:rPr>
                <w:rStyle w:val="Table-Default"/>
              </w:rPr>
            </w:pPr>
            <w:hyperlink w:anchor="/Qukp870xZ16Zg9oI3zYOVxn2fw=" w:history="1">
              <w:r>
                <w:rPr>
                  <w:rStyle w:val="Table-Default"/>
                </w:rPr>
                <w:t>dbo.p_project_participant_update</w:t>
              </w:r>
            </w:hyperlink>
          </w:p>
        </w:tc>
      </w:tr>
      <w:tr w:rsidR="00DC5D26" w14:paraId="321996C1" w14:textId="77777777">
        <w:tc>
          <w:tcPr>
            <w:tcW w:w="0" w:type="auto"/>
            <w:shd w:val="clear" w:color="auto" w:fill="F3F3F3"/>
          </w:tcPr>
          <w:p w14:paraId="321996C0" w14:textId="77777777" w:rsidR="00DC5D26" w:rsidRDefault="00EC1450">
            <w:pPr>
              <w:keepNext/>
              <w:rPr>
                <w:rStyle w:val="Table-Default"/>
              </w:rPr>
            </w:pPr>
            <w:hyperlink w:anchor="eeHk7j2e7OVwoMFeLX3kgTe63Vk=" w:history="1">
              <w:r>
                <w:rPr>
                  <w:rStyle w:val="Table-Default"/>
                </w:rPr>
                <w:t>dbo.p_project_remove_user_as_presenter_in_all</w:t>
              </w:r>
            </w:hyperlink>
          </w:p>
        </w:tc>
      </w:tr>
      <w:tr w:rsidR="00DC5D26" w14:paraId="321996C3" w14:textId="77777777">
        <w:tc>
          <w:tcPr>
            <w:tcW w:w="0" w:type="auto"/>
            <w:shd w:val="clear" w:color="auto" w:fill="FFFFFF"/>
          </w:tcPr>
          <w:p w14:paraId="321996C2" w14:textId="77777777" w:rsidR="00DC5D26" w:rsidRDefault="00EC1450">
            <w:pPr>
              <w:keepNext/>
              <w:rPr>
                <w:rStyle w:val="Table-Default"/>
              </w:rPr>
            </w:pPr>
            <w:hyperlink w:anchor="xL4aGoOVsBGhh2gahaLWnst60v4=" w:history="1">
              <w:r>
                <w:rPr>
                  <w:rStyle w:val="Table-Default"/>
                </w:rPr>
                <w:t>dbo.p_project_search_backend</w:t>
              </w:r>
            </w:hyperlink>
          </w:p>
        </w:tc>
      </w:tr>
      <w:tr w:rsidR="00DC5D26" w14:paraId="321996C5" w14:textId="77777777">
        <w:tc>
          <w:tcPr>
            <w:tcW w:w="0" w:type="auto"/>
            <w:shd w:val="clear" w:color="auto" w:fill="F3F3F3"/>
          </w:tcPr>
          <w:p w14:paraId="321996C4" w14:textId="77777777" w:rsidR="00DC5D26" w:rsidRDefault="00EC1450">
            <w:pPr>
              <w:keepNext/>
              <w:rPr>
                <w:rStyle w:val="Table-Default"/>
              </w:rPr>
            </w:pPr>
            <w:hyperlink w:anchor="gacANbG/B4xV95rDVlQFT5dl+wQ=" w:history="1">
              <w:r>
                <w:rPr>
                  <w:rStyle w:val="Table-Default"/>
                </w:rPr>
                <w:t>dbo.p_project_set_presenter</w:t>
              </w:r>
            </w:hyperlink>
          </w:p>
        </w:tc>
      </w:tr>
      <w:tr w:rsidR="00DC5D26" w14:paraId="321996C7" w14:textId="77777777">
        <w:tc>
          <w:tcPr>
            <w:tcW w:w="0" w:type="auto"/>
            <w:shd w:val="clear" w:color="auto" w:fill="FFFFFF"/>
          </w:tcPr>
          <w:p w14:paraId="321996C6" w14:textId="77777777" w:rsidR="00DC5D26" w:rsidRDefault="00EC1450">
            <w:pPr>
              <w:keepNext/>
              <w:rPr>
                <w:rStyle w:val="Table-Default"/>
              </w:rPr>
            </w:pPr>
            <w:hyperlink w:anchor="XoZhwvaT1d/nS9CAEnKSYKp2IH4=" w:history="1">
              <w:r>
                <w:rPr>
                  <w:rStyle w:val="Table-Default"/>
                </w:rPr>
                <w:t>dbo.p_project_setlock</w:t>
              </w:r>
            </w:hyperlink>
          </w:p>
        </w:tc>
      </w:tr>
      <w:tr w:rsidR="00DC5D26" w14:paraId="321996C9" w14:textId="77777777">
        <w:tc>
          <w:tcPr>
            <w:tcW w:w="0" w:type="auto"/>
            <w:shd w:val="clear" w:color="auto" w:fill="F3F3F3"/>
          </w:tcPr>
          <w:p w14:paraId="321996C8" w14:textId="77777777" w:rsidR="00DC5D26" w:rsidRDefault="00EC1450">
            <w:pPr>
              <w:keepNext/>
              <w:rPr>
                <w:rStyle w:val="Table-Default"/>
              </w:rPr>
            </w:pPr>
            <w:hyperlink w:anchor="gylQ5y5AlOemxenGqzVrVAeMMUc=" w:history="1">
              <w:r>
                <w:rPr>
                  <w:rStyle w:val="Table-Default"/>
                </w:rPr>
                <w:t>dbo.p_project_setversion</w:t>
              </w:r>
            </w:hyperlink>
          </w:p>
        </w:tc>
      </w:tr>
      <w:tr w:rsidR="00DC5D26" w14:paraId="321996CB" w14:textId="77777777">
        <w:tc>
          <w:tcPr>
            <w:tcW w:w="0" w:type="auto"/>
            <w:shd w:val="clear" w:color="auto" w:fill="FFFFFF"/>
          </w:tcPr>
          <w:p w14:paraId="321996CA" w14:textId="77777777" w:rsidR="00DC5D26" w:rsidRDefault="00EC1450">
            <w:pPr>
              <w:keepNext/>
              <w:rPr>
                <w:rStyle w:val="Table-Default"/>
              </w:rPr>
            </w:pPr>
            <w:hyperlink w:anchor="3z8R9RcW5Wjwzu5hfm2oJLVRbqc=" w:history="1">
              <w:r>
                <w:rPr>
                  <w:rStyle w:val="Table-Default"/>
                </w:rPr>
                <w:t>dbo.p_project_tag_delete</w:t>
              </w:r>
            </w:hyperlink>
          </w:p>
        </w:tc>
      </w:tr>
      <w:tr w:rsidR="00DC5D26" w14:paraId="321996CD" w14:textId="77777777">
        <w:tc>
          <w:tcPr>
            <w:tcW w:w="0" w:type="auto"/>
            <w:shd w:val="clear" w:color="auto" w:fill="F3F3F3"/>
          </w:tcPr>
          <w:p w14:paraId="321996CC" w14:textId="77777777" w:rsidR="00DC5D26" w:rsidRDefault="00EC1450">
            <w:pPr>
              <w:keepNext/>
              <w:rPr>
                <w:rStyle w:val="Table-Default"/>
              </w:rPr>
            </w:pPr>
            <w:hyperlink w:anchor="3W7c4wEtBdaF/TMWjiRDP1vahwg=" w:history="1">
              <w:r>
                <w:rPr>
                  <w:rStyle w:val="Table-Default"/>
                </w:rPr>
                <w:t>dbo.p_project_tag_get_by_projectid</w:t>
              </w:r>
            </w:hyperlink>
          </w:p>
        </w:tc>
      </w:tr>
      <w:tr w:rsidR="00DC5D26" w14:paraId="321996CF" w14:textId="77777777">
        <w:tc>
          <w:tcPr>
            <w:tcW w:w="0" w:type="auto"/>
            <w:shd w:val="clear" w:color="auto" w:fill="FFFFFF"/>
          </w:tcPr>
          <w:p w14:paraId="321996CE" w14:textId="77777777" w:rsidR="00DC5D26" w:rsidRDefault="00EC1450">
            <w:pPr>
              <w:keepNext/>
              <w:rPr>
                <w:rStyle w:val="Table-Default"/>
              </w:rPr>
            </w:pPr>
            <w:hyperlink w:anchor="x3lNVjzNt+wEIiEXQvAI2D8+6QQ=" w:history="1">
              <w:r>
                <w:rPr>
                  <w:rStyle w:val="Table-Default"/>
                </w:rPr>
                <w:t>dbo.p_project_tag_get_by_projectids</w:t>
              </w:r>
            </w:hyperlink>
          </w:p>
        </w:tc>
      </w:tr>
      <w:tr w:rsidR="00DC5D26" w14:paraId="321996D1" w14:textId="77777777">
        <w:tc>
          <w:tcPr>
            <w:tcW w:w="0" w:type="auto"/>
            <w:shd w:val="clear" w:color="auto" w:fill="F3F3F3"/>
          </w:tcPr>
          <w:p w14:paraId="321996D0" w14:textId="77777777" w:rsidR="00DC5D26" w:rsidRDefault="00EC1450">
            <w:pPr>
              <w:keepNext/>
              <w:rPr>
                <w:rStyle w:val="Table-Default"/>
              </w:rPr>
            </w:pPr>
            <w:hyperlink w:anchor="3vvsElx+lZXKCjcNsf3X5c+aQpY=" w:history="1">
              <w:r>
                <w:rPr>
                  <w:rStyle w:val="Table-Default"/>
                </w:rPr>
                <w:t>dbo.p_project_tag_insert</w:t>
              </w:r>
            </w:hyperlink>
          </w:p>
        </w:tc>
      </w:tr>
      <w:tr w:rsidR="00DC5D26" w14:paraId="321996D3" w14:textId="77777777">
        <w:tc>
          <w:tcPr>
            <w:tcW w:w="0" w:type="auto"/>
            <w:shd w:val="clear" w:color="auto" w:fill="FFFFFF"/>
          </w:tcPr>
          <w:p w14:paraId="321996D2" w14:textId="77777777" w:rsidR="00DC5D26" w:rsidRDefault="00EC1450">
            <w:pPr>
              <w:keepNext/>
              <w:rPr>
                <w:rStyle w:val="Table-Default"/>
              </w:rPr>
            </w:pPr>
            <w:hyperlink w:anchor="HnARsWtIToI2HkIeehqGO8xLPYU=" w:history="1">
              <w:r>
                <w:rPr>
                  <w:rStyle w:val="Table-Default"/>
                </w:rPr>
                <w:t>dbo.p_project_update</w:t>
              </w:r>
            </w:hyperlink>
          </w:p>
        </w:tc>
      </w:tr>
      <w:tr w:rsidR="00DC5D26" w14:paraId="321996D5" w14:textId="77777777">
        <w:tc>
          <w:tcPr>
            <w:tcW w:w="0" w:type="auto"/>
            <w:shd w:val="clear" w:color="auto" w:fill="F3F3F3"/>
          </w:tcPr>
          <w:p w14:paraId="321996D4" w14:textId="77777777" w:rsidR="00DC5D26" w:rsidRDefault="00EC1450">
            <w:pPr>
              <w:keepNext/>
              <w:rPr>
                <w:rStyle w:val="Table-Default"/>
              </w:rPr>
            </w:pPr>
            <w:hyperlink w:anchor="tVCiNBHhV9nbMY5h705o5/e2aTY=" w:history="1">
              <w:r>
                <w:rPr>
                  <w:rStyle w:val="Table-Default"/>
                </w:rPr>
                <w:t>dbo.p_project_update_background</w:t>
              </w:r>
            </w:hyperlink>
          </w:p>
        </w:tc>
      </w:tr>
      <w:tr w:rsidR="00DC5D26" w14:paraId="321996D7" w14:textId="77777777">
        <w:tc>
          <w:tcPr>
            <w:tcW w:w="0" w:type="auto"/>
            <w:shd w:val="clear" w:color="auto" w:fill="FFFFFF"/>
          </w:tcPr>
          <w:p w14:paraId="321996D6" w14:textId="77777777" w:rsidR="00DC5D26" w:rsidRDefault="00EC1450">
            <w:pPr>
              <w:keepNext/>
              <w:rPr>
                <w:rStyle w:val="Table-Default"/>
              </w:rPr>
            </w:pPr>
            <w:hyperlink w:anchor="X9EZEEciQlSU00elRen/dNjE7SA=" w:history="1">
              <w:r>
                <w:rPr>
                  <w:rStyle w:val="Table-Default"/>
                </w:rPr>
                <w:t>dbo.p_project_update_canvas_size_ratio</w:t>
              </w:r>
            </w:hyperlink>
          </w:p>
        </w:tc>
      </w:tr>
      <w:tr w:rsidR="00DC5D26" w14:paraId="321996D9" w14:textId="77777777">
        <w:tc>
          <w:tcPr>
            <w:tcW w:w="0" w:type="auto"/>
            <w:shd w:val="clear" w:color="auto" w:fill="F3F3F3"/>
          </w:tcPr>
          <w:p w14:paraId="321996D8" w14:textId="77777777" w:rsidR="00DC5D26" w:rsidRDefault="00EC1450">
            <w:pPr>
              <w:keepNext/>
              <w:rPr>
                <w:rStyle w:val="Table-Default"/>
              </w:rPr>
            </w:pPr>
            <w:hyperlink w:anchor="nb5QQNpPcSK5w5nOBulGHodgG1w=" w:history="1">
              <w:r>
                <w:rPr>
                  <w:rStyle w:val="Table-Default"/>
                </w:rPr>
                <w:t>dbo.p_project_update_deleted</w:t>
              </w:r>
            </w:hyperlink>
          </w:p>
        </w:tc>
      </w:tr>
      <w:tr w:rsidR="00DC5D26" w14:paraId="321996DB" w14:textId="77777777">
        <w:tc>
          <w:tcPr>
            <w:tcW w:w="0" w:type="auto"/>
            <w:shd w:val="clear" w:color="auto" w:fill="FFFFFF"/>
          </w:tcPr>
          <w:p w14:paraId="321996DA" w14:textId="77777777" w:rsidR="00DC5D26" w:rsidRDefault="00EC1450">
            <w:pPr>
              <w:keepNext/>
              <w:rPr>
                <w:rStyle w:val="Table-Default"/>
              </w:rPr>
            </w:pPr>
            <w:hyperlink w:anchor="OfB+9BtUWlve8RbDyeNuNPzX3yc=" w:history="1">
              <w:r>
                <w:rPr>
                  <w:rStyle w:val="Table-Default"/>
                </w:rPr>
                <w:t>dbo.p_project_update_owner</w:t>
              </w:r>
            </w:hyperlink>
          </w:p>
        </w:tc>
      </w:tr>
      <w:tr w:rsidR="00DC5D26" w14:paraId="321996DD" w14:textId="77777777">
        <w:tc>
          <w:tcPr>
            <w:tcW w:w="0" w:type="auto"/>
            <w:shd w:val="clear" w:color="auto" w:fill="F3F3F3"/>
          </w:tcPr>
          <w:p w14:paraId="321996DC" w14:textId="77777777" w:rsidR="00DC5D26" w:rsidRDefault="00EC1450">
            <w:pPr>
              <w:keepNext/>
              <w:rPr>
                <w:rStyle w:val="Table-Default"/>
              </w:rPr>
            </w:pPr>
            <w:hyperlink w:anchor="RKyUApgnw8W6pXmnH6bJzqDSX5Y=" w:history="1">
              <w:r>
                <w:rPr>
                  <w:rStyle w:val="Table-Default"/>
                </w:rPr>
                <w:t>dbo.p_project_update_sas_token</w:t>
              </w:r>
            </w:hyperlink>
          </w:p>
        </w:tc>
      </w:tr>
      <w:tr w:rsidR="00DC5D26" w14:paraId="321996DF" w14:textId="77777777">
        <w:tc>
          <w:tcPr>
            <w:tcW w:w="0" w:type="auto"/>
            <w:shd w:val="clear" w:color="auto" w:fill="FFFFFF"/>
          </w:tcPr>
          <w:p w14:paraId="321996DE" w14:textId="77777777" w:rsidR="00DC5D26" w:rsidRDefault="00EC1450">
            <w:pPr>
              <w:keepNext/>
              <w:rPr>
                <w:rStyle w:val="Table-Default"/>
              </w:rPr>
            </w:pPr>
            <w:hyperlink w:anchor="puatJhq48ml0PZR3M/9OUxn1CLY=" w:history="1">
              <w:r>
                <w:rPr>
                  <w:rStyle w:val="Table-Default"/>
                </w:rPr>
                <w:t>dbo.p_project_update_template</w:t>
              </w:r>
            </w:hyperlink>
          </w:p>
        </w:tc>
      </w:tr>
      <w:tr w:rsidR="00DC5D26" w14:paraId="321996E1" w14:textId="77777777">
        <w:tc>
          <w:tcPr>
            <w:tcW w:w="0" w:type="auto"/>
            <w:shd w:val="clear" w:color="auto" w:fill="F3F3F3"/>
          </w:tcPr>
          <w:p w14:paraId="321996E0" w14:textId="77777777" w:rsidR="00DC5D26" w:rsidRDefault="00EC1450">
            <w:pPr>
              <w:keepNext/>
              <w:rPr>
                <w:rStyle w:val="Table-Default"/>
              </w:rPr>
            </w:pPr>
            <w:hyperlink w:anchor="QUvLEBPm045EqTjq3BhBwvvubbY=" w:history="1">
              <w:r>
                <w:rPr>
                  <w:rStyle w:val="Table-Default"/>
                </w:rPr>
                <w:t>dbo.p_project_update_thumbnail</w:t>
              </w:r>
            </w:hyperlink>
          </w:p>
        </w:tc>
      </w:tr>
      <w:tr w:rsidR="00DC5D26" w14:paraId="321996E3" w14:textId="77777777">
        <w:tc>
          <w:tcPr>
            <w:tcW w:w="0" w:type="auto"/>
            <w:shd w:val="clear" w:color="auto" w:fill="FFFFFF"/>
          </w:tcPr>
          <w:p w14:paraId="321996E2" w14:textId="77777777" w:rsidR="00DC5D26" w:rsidRDefault="00EC1450">
            <w:pPr>
              <w:keepNext/>
              <w:rPr>
                <w:rStyle w:val="Table-Default"/>
              </w:rPr>
            </w:pPr>
            <w:hyperlink w:anchor="nYA8gp7ufhzJqRDzS9UMHz+um64=" w:history="1">
              <w:r>
                <w:rPr>
                  <w:rStyle w:val="Table-Default"/>
                </w:rPr>
                <w:t>dbo.p_project_update_zoom_offset</w:t>
              </w:r>
            </w:hyperlink>
          </w:p>
        </w:tc>
      </w:tr>
      <w:tr w:rsidR="00DC5D26" w14:paraId="321996E5" w14:textId="77777777">
        <w:tc>
          <w:tcPr>
            <w:tcW w:w="0" w:type="auto"/>
            <w:shd w:val="clear" w:color="auto" w:fill="F3F3F3"/>
          </w:tcPr>
          <w:p w14:paraId="321996E4" w14:textId="77777777" w:rsidR="00DC5D26" w:rsidRDefault="00EC1450">
            <w:pPr>
              <w:keepNext/>
              <w:rPr>
                <w:rStyle w:val="Table-Default"/>
              </w:rPr>
            </w:pPr>
            <w:hyperlink w:anchor="ZtIHMxzkIaQqTAum/wUN5RfUzwk=" w:history="1">
              <w:r>
                <w:rPr>
                  <w:rStyle w:val="Table-Default"/>
                </w:rPr>
                <w:t>dbo.p_project_upgrade_book</w:t>
              </w:r>
            </w:hyperlink>
          </w:p>
        </w:tc>
      </w:tr>
      <w:tr w:rsidR="00DC5D26" w14:paraId="321996E7" w14:textId="77777777">
        <w:tc>
          <w:tcPr>
            <w:tcW w:w="0" w:type="auto"/>
            <w:shd w:val="clear" w:color="auto" w:fill="FFFFFF"/>
          </w:tcPr>
          <w:p w14:paraId="321996E6" w14:textId="77777777" w:rsidR="00DC5D26" w:rsidRDefault="00EC1450">
            <w:pPr>
              <w:keepNext/>
              <w:rPr>
                <w:rStyle w:val="Table-Default"/>
              </w:rPr>
            </w:pPr>
            <w:hyperlink w:anchor="eyFMA0mMdoB7kA1BgRbWM2aeqpE=" w:history="1">
              <w:r>
                <w:rPr>
                  <w:rStyle w:val="Table-Default"/>
                </w:rPr>
                <w:t>dbo.p_project_upgrade_fallback</w:t>
              </w:r>
            </w:hyperlink>
          </w:p>
        </w:tc>
      </w:tr>
      <w:tr w:rsidR="00DC5D26" w14:paraId="321996E9" w14:textId="77777777">
        <w:tc>
          <w:tcPr>
            <w:tcW w:w="0" w:type="auto"/>
            <w:shd w:val="clear" w:color="auto" w:fill="F3F3F3"/>
          </w:tcPr>
          <w:p w14:paraId="321996E8" w14:textId="77777777" w:rsidR="00DC5D26" w:rsidRDefault="00EC1450">
            <w:pPr>
              <w:keepNext/>
              <w:rPr>
                <w:rStyle w:val="Table-Default"/>
              </w:rPr>
            </w:pPr>
            <w:hyperlink w:anchor="TRfRFOGkYYT9dyRx+1BlOHqMJnk=" w:history="1">
              <w:r>
                <w:rPr>
                  <w:rStyle w:val="Table-Default"/>
                </w:rPr>
                <w:t>dbo.p_project_upgrade_history</w:t>
              </w:r>
            </w:hyperlink>
          </w:p>
        </w:tc>
      </w:tr>
      <w:tr w:rsidR="00DC5D26" w14:paraId="321996EB" w14:textId="77777777">
        <w:tc>
          <w:tcPr>
            <w:tcW w:w="0" w:type="auto"/>
            <w:shd w:val="clear" w:color="auto" w:fill="FFFFFF"/>
          </w:tcPr>
          <w:p w14:paraId="321996EA" w14:textId="77777777" w:rsidR="00DC5D26" w:rsidRDefault="00EC1450">
            <w:pPr>
              <w:keepNext/>
              <w:rPr>
                <w:rStyle w:val="Table-Default"/>
              </w:rPr>
            </w:pPr>
            <w:hyperlink w:anchor="2XDAj09j2hETAOl2Ohb7ZFRhJUU=" w:history="1">
              <w:r>
                <w:rPr>
                  <w:rStyle w:val="Table-Default"/>
                </w:rPr>
                <w:t>dbo.p_project_upgrade_insert</w:t>
              </w:r>
            </w:hyperlink>
          </w:p>
        </w:tc>
      </w:tr>
      <w:tr w:rsidR="00DC5D26" w14:paraId="321996ED" w14:textId="77777777">
        <w:tc>
          <w:tcPr>
            <w:tcW w:w="0" w:type="auto"/>
            <w:shd w:val="clear" w:color="auto" w:fill="F3F3F3"/>
          </w:tcPr>
          <w:p w14:paraId="321996EC" w14:textId="77777777" w:rsidR="00DC5D26" w:rsidRDefault="00EC1450">
            <w:pPr>
              <w:keepNext/>
              <w:rPr>
                <w:rStyle w:val="Table-Default"/>
              </w:rPr>
            </w:pPr>
            <w:hyperlink w:anchor="9/vewVcF04vLmiCKTfJh/bhSZrU=" w:history="1">
              <w:r>
                <w:rPr>
                  <w:rStyle w:val="Table-Default"/>
                </w:rPr>
                <w:t>dbo.p_project_upgrade_unbook</w:t>
              </w:r>
            </w:hyperlink>
          </w:p>
        </w:tc>
      </w:tr>
      <w:tr w:rsidR="00DC5D26" w14:paraId="321996EF" w14:textId="77777777">
        <w:tc>
          <w:tcPr>
            <w:tcW w:w="0" w:type="auto"/>
            <w:shd w:val="clear" w:color="auto" w:fill="FFFFFF"/>
          </w:tcPr>
          <w:p w14:paraId="321996EE" w14:textId="77777777" w:rsidR="00DC5D26" w:rsidRDefault="00EC1450">
            <w:pPr>
              <w:keepNext/>
              <w:rPr>
                <w:rStyle w:val="Table-Default"/>
              </w:rPr>
            </w:pPr>
            <w:hyperlink w:anchor="JwgwHPiObJe/EYScukAUlCcGImA=" w:history="1">
              <w:r>
                <w:rPr>
                  <w:rStyle w:val="Table-Default"/>
                </w:rPr>
                <w:t>dbo.p_projecttypes_convert_to_template</w:t>
              </w:r>
            </w:hyperlink>
          </w:p>
        </w:tc>
      </w:tr>
      <w:tr w:rsidR="00DC5D26" w14:paraId="321996F1" w14:textId="77777777">
        <w:tc>
          <w:tcPr>
            <w:tcW w:w="0" w:type="auto"/>
            <w:shd w:val="clear" w:color="auto" w:fill="F3F3F3"/>
          </w:tcPr>
          <w:p w14:paraId="321996F0" w14:textId="77777777" w:rsidR="00DC5D26" w:rsidRDefault="00EC1450">
            <w:pPr>
              <w:keepNext/>
              <w:rPr>
                <w:rStyle w:val="Table-Default"/>
              </w:rPr>
            </w:pPr>
            <w:hyperlink w:anchor="70ejMUHyGW7VE9h4zbtOWktjRas=" w:history="1">
              <w:r>
                <w:rPr>
                  <w:rStyle w:val="Table-Default"/>
                </w:rPr>
                <w:t>dbo.p_projecttypes_delete</w:t>
              </w:r>
            </w:hyperlink>
          </w:p>
        </w:tc>
      </w:tr>
      <w:tr w:rsidR="00DC5D26" w14:paraId="321996F3" w14:textId="77777777">
        <w:tc>
          <w:tcPr>
            <w:tcW w:w="0" w:type="auto"/>
            <w:shd w:val="clear" w:color="auto" w:fill="FFFFFF"/>
          </w:tcPr>
          <w:p w14:paraId="321996F2" w14:textId="77777777" w:rsidR="00DC5D26" w:rsidRDefault="00EC1450">
            <w:pPr>
              <w:keepNext/>
              <w:rPr>
                <w:rStyle w:val="Table-Default"/>
              </w:rPr>
            </w:pPr>
            <w:hyperlink w:anchor="Hqsb1aBo2hQhIDxbDm0pmRoxiog=" w:history="1">
              <w:r>
                <w:rPr>
                  <w:rStyle w:val="Table-Default"/>
                </w:rPr>
                <w:t>dbo.p_projecttypes_get_all_template_types</w:t>
              </w:r>
            </w:hyperlink>
          </w:p>
        </w:tc>
      </w:tr>
      <w:tr w:rsidR="00DC5D26" w14:paraId="321996F5" w14:textId="77777777">
        <w:tc>
          <w:tcPr>
            <w:tcW w:w="0" w:type="auto"/>
            <w:shd w:val="clear" w:color="auto" w:fill="F3F3F3"/>
          </w:tcPr>
          <w:p w14:paraId="321996F4" w14:textId="77777777" w:rsidR="00DC5D26" w:rsidRDefault="00EC1450">
            <w:pPr>
              <w:keepNext/>
              <w:rPr>
                <w:rStyle w:val="Table-Default"/>
              </w:rPr>
            </w:pPr>
            <w:hyperlink w:anchor="6m8B+ayGYiWnCRtFav0XhiYLSOQ=" w:history="1">
              <w:r>
                <w:rPr>
                  <w:rStyle w:val="Table-Default"/>
                </w:rPr>
                <w:t>dbo.p_projecttypes_insert_new_projecttype</w:t>
              </w:r>
            </w:hyperlink>
          </w:p>
        </w:tc>
      </w:tr>
      <w:tr w:rsidR="00DC5D26" w14:paraId="321996F7" w14:textId="77777777">
        <w:tc>
          <w:tcPr>
            <w:tcW w:w="0" w:type="auto"/>
            <w:shd w:val="clear" w:color="auto" w:fill="FFFFFF"/>
          </w:tcPr>
          <w:p w14:paraId="321996F6" w14:textId="77777777" w:rsidR="00DC5D26" w:rsidRDefault="00EC1450">
            <w:pPr>
              <w:keepNext/>
              <w:rPr>
                <w:rStyle w:val="Table-Default"/>
              </w:rPr>
            </w:pPr>
            <w:hyperlink w:anchor="r8wawLDNZrHLDtPZFcORekZDs4M=" w:history="1">
              <w:r>
                <w:rPr>
                  <w:rStyle w:val="Table-Default"/>
                </w:rPr>
                <w:t>dbo.p_projecttypes_update</w:t>
              </w:r>
            </w:hyperlink>
          </w:p>
        </w:tc>
      </w:tr>
      <w:tr w:rsidR="00DC5D26" w14:paraId="321996F9" w14:textId="77777777">
        <w:tc>
          <w:tcPr>
            <w:tcW w:w="0" w:type="auto"/>
            <w:shd w:val="clear" w:color="auto" w:fill="F3F3F3"/>
          </w:tcPr>
          <w:p w14:paraId="321996F8" w14:textId="77777777" w:rsidR="00DC5D26" w:rsidRDefault="00EC1450">
            <w:pPr>
              <w:keepNext/>
              <w:rPr>
                <w:rStyle w:val="Table-Default"/>
              </w:rPr>
            </w:pPr>
            <w:hyperlink w:anchor="10qW7rShvQlXAgL1Fh1vVBvRPVQ=" w:history="1">
              <w:r>
                <w:rPr>
                  <w:rStyle w:val="Table-Default"/>
                </w:rPr>
                <w:t>dbo.p_projecttypes_verify_if_template</w:t>
              </w:r>
            </w:hyperlink>
          </w:p>
        </w:tc>
      </w:tr>
      <w:tr w:rsidR="00DC5D26" w14:paraId="321996FB" w14:textId="77777777">
        <w:tc>
          <w:tcPr>
            <w:tcW w:w="0" w:type="auto"/>
            <w:shd w:val="clear" w:color="auto" w:fill="FFFFFF"/>
          </w:tcPr>
          <w:p w14:paraId="321996FA" w14:textId="77777777" w:rsidR="00DC5D26" w:rsidRDefault="00EC1450">
            <w:pPr>
              <w:keepNext/>
              <w:rPr>
                <w:rStyle w:val="Table-Default"/>
              </w:rPr>
            </w:pPr>
            <w:hyperlink w:anchor="hSJmCOcnSP/0EQyXqFjk0TGGCrU=" w:history="1">
              <w:r>
                <w:rPr>
                  <w:rStyle w:val="Table-Default"/>
                </w:rPr>
                <w:t>dbo.p_quicklink_delete</w:t>
              </w:r>
            </w:hyperlink>
          </w:p>
        </w:tc>
      </w:tr>
      <w:tr w:rsidR="00DC5D26" w14:paraId="321996FD" w14:textId="77777777">
        <w:tc>
          <w:tcPr>
            <w:tcW w:w="0" w:type="auto"/>
            <w:shd w:val="clear" w:color="auto" w:fill="F3F3F3"/>
          </w:tcPr>
          <w:p w14:paraId="321996FC" w14:textId="77777777" w:rsidR="00DC5D26" w:rsidRDefault="00EC1450">
            <w:pPr>
              <w:keepNext/>
              <w:rPr>
                <w:rStyle w:val="Table-Default"/>
              </w:rPr>
            </w:pPr>
            <w:hyperlink w:anchor="20MjjZnKch28Y9YLDxEDS3FGmTo=" w:history="1">
              <w:r>
                <w:rPr>
                  <w:rStyle w:val="Table-Default"/>
                </w:rPr>
                <w:t>dbo.p_quicklink_get_by_id</w:t>
              </w:r>
            </w:hyperlink>
          </w:p>
        </w:tc>
      </w:tr>
      <w:tr w:rsidR="00DC5D26" w14:paraId="321996FF" w14:textId="77777777">
        <w:tc>
          <w:tcPr>
            <w:tcW w:w="0" w:type="auto"/>
            <w:shd w:val="clear" w:color="auto" w:fill="FFFFFF"/>
          </w:tcPr>
          <w:p w14:paraId="321996FE" w14:textId="77777777" w:rsidR="00DC5D26" w:rsidRDefault="00EC1450">
            <w:pPr>
              <w:keepNext/>
              <w:rPr>
                <w:rStyle w:val="Table-Default"/>
              </w:rPr>
            </w:pPr>
            <w:hyperlink w:anchor="CjFA3Ut9sPwMnJs7sFx+eBX6Pf8=" w:history="1">
              <w:r>
                <w:rPr>
                  <w:rStyle w:val="Table-Default"/>
                </w:rPr>
                <w:t>dbo.p_quicklink_get_by_projectid</w:t>
              </w:r>
            </w:hyperlink>
          </w:p>
        </w:tc>
      </w:tr>
      <w:tr w:rsidR="00DC5D26" w14:paraId="32199701" w14:textId="77777777">
        <w:tc>
          <w:tcPr>
            <w:tcW w:w="0" w:type="auto"/>
            <w:shd w:val="clear" w:color="auto" w:fill="F3F3F3"/>
          </w:tcPr>
          <w:p w14:paraId="32199700" w14:textId="77777777" w:rsidR="00DC5D26" w:rsidRDefault="00EC1450">
            <w:pPr>
              <w:keepNext/>
              <w:rPr>
                <w:rStyle w:val="Table-Default"/>
              </w:rPr>
            </w:pPr>
            <w:hyperlink w:anchor="Cucj13pAuEzWnCUMIObApOpoAn0=" w:history="1">
              <w:r>
                <w:rPr>
                  <w:rStyle w:val="Table-Default"/>
                </w:rPr>
                <w:t>dbo.p_quicklink_get_tiles_for_quicklink</w:t>
              </w:r>
            </w:hyperlink>
          </w:p>
        </w:tc>
      </w:tr>
      <w:tr w:rsidR="00DC5D26" w14:paraId="32199703" w14:textId="77777777">
        <w:tc>
          <w:tcPr>
            <w:tcW w:w="0" w:type="auto"/>
            <w:shd w:val="clear" w:color="auto" w:fill="FFFFFF"/>
          </w:tcPr>
          <w:p w14:paraId="32199702" w14:textId="77777777" w:rsidR="00DC5D26" w:rsidRDefault="00EC1450">
            <w:pPr>
              <w:keepNext/>
              <w:rPr>
                <w:rStyle w:val="Table-Default"/>
              </w:rPr>
            </w:pPr>
            <w:hyperlink w:anchor="7L+mI5DHWSS1FBBxmtHfmfPa4Mc=" w:history="1">
              <w:r>
                <w:rPr>
                  <w:rStyle w:val="Table-Default"/>
                </w:rPr>
                <w:t>dbo.p_quicklink_insert</w:t>
              </w:r>
            </w:hyperlink>
          </w:p>
        </w:tc>
      </w:tr>
      <w:tr w:rsidR="00DC5D26" w14:paraId="32199705" w14:textId="77777777">
        <w:tc>
          <w:tcPr>
            <w:tcW w:w="0" w:type="auto"/>
            <w:shd w:val="clear" w:color="auto" w:fill="F3F3F3"/>
          </w:tcPr>
          <w:p w14:paraId="32199704" w14:textId="77777777" w:rsidR="00DC5D26" w:rsidRDefault="00EC1450">
            <w:pPr>
              <w:keepNext/>
              <w:rPr>
                <w:rStyle w:val="Table-Default"/>
              </w:rPr>
            </w:pPr>
            <w:hyperlink w:anchor="kIJK7kTX7Jb4WDa8+PQQ1AGu1T8=" w:history="1">
              <w:r>
                <w:rPr>
                  <w:rStyle w:val="Table-Default"/>
                </w:rPr>
                <w:t>dbo.p_quicklink_remove_tile_from_quicklinks</w:t>
              </w:r>
            </w:hyperlink>
          </w:p>
        </w:tc>
      </w:tr>
      <w:tr w:rsidR="00DC5D26" w14:paraId="32199707" w14:textId="77777777">
        <w:tc>
          <w:tcPr>
            <w:tcW w:w="0" w:type="auto"/>
            <w:shd w:val="clear" w:color="auto" w:fill="FFFFFF"/>
          </w:tcPr>
          <w:p w14:paraId="32199706" w14:textId="77777777" w:rsidR="00DC5D26" w:rsidRDefault="00EC1450">
            <w:pPr>
              <w:keepNext/>
              <w:rPr>
                <w:rStyle w:val="Table-Default"/>
              </w:rPr>
            </w:pPr>
            <w:hyperlink w:anchor="dCF41uDCmFp5QJyNe7l1hO5erx8=" w:history="1">
              <w:r>
                <w:rPr>
                  <w:rStyle w:val="Table-Default"/>
                </w:rPr>
                <w:t>dbo.p_quicklink_update</w:t>
              </w:r>
            </w:hyperlink>
          </w:p>
        </w:tc>
      </w:tr>
      <w:tr w:rsidR="00DC5D26" w14:paraId="32199709" w14:textId="77777777">
        <w:tc>
          <w:tcPr>
            <w:tcW w:w="0" w:type="auto"/>
            <w:shd w:val="clear" w:color="auto" w:fill="F3F3F3"/>
          </w:tcPr>
          <w:p w14:paraId="32199708" w14:textId="77777777" w:rsidR="00DC5D26" w:rsidRDefault="00EC1450">
            <w:pPr>
              <w:keepNext/>
              <w:rPr>
                <w:rStyle w:val="Table-Default"/>
              </w:rPr>
            </w:pPr>
            <w:hyperlink w:anchor="y8l5XarsJbQbKA/O4NBf8iqG0nI=" w:history="1">
              <w:r>
                <w:rPr>
                  <w:rStyle w:val="Table-Default"/>
                </w:rPr>
                <w:t>dbo.p_storage_eraser_book</w:t>
              </w:r>
            </w:hyperlink>
          </w:p>
        </w:tc>
      </w:tr>
      <w:tr w:rsidR="00DC5D26" w14:paraId="3219970B" w14:textId="77777777">
        <w:tc>
          <w:tcPr>
            <w:tcW w:w="0" w:type="auto"/>
            <w:shd w:val="clear" w:color="auto" w:fill="FFFFFF"/>
          </w:tcPr>
          <w:p w14:paraId="3219970A" w14:textId="77777777" w:rsidR="00DC5D26" w:rsidRDefault="00EC1450">
            <w:pPr>
              <w:keepNext/>
              <w:rPr>
                <w:rStyle w:val="Table-Default"/>
              </w:rPr>
            </w:pPr>
            <w:hyperlink w:anchor="DJ35DDYZvLl9Ltne6CU+Guru1bk=" w:history="1">
              <w:r>
                <w:rPr>
                  <w:rStyle w:val="Table-Default"/>
                </w:rPr>
                <w:t>dbo.p_storage_eraser_unbook</w:t>
              </w:r>
            </w:hyperlink>
          </w:p>
        </w:tc>
      </w:tr>
      <w:tr w:rsidR="00DC5D26" w14:paraId="3219970D" w14:textId="77777777">
        <w:tc>
          <w:tcPr>
            <w:tcW w:w="0" w:type="auto"/>
            <w:shd w:val="clear" w:color="auto" w:fill="F3F3F3"/>
          </w:tcPr>
          <w:p w14:paraId="3219970C" w14:textId="77777777" w:rsidR="00DC5D26" w:rsidRDefault="00EC1450">
            <w:pPr>
              <w:keepNext/>
              <w:rPr>
                <w:rStyle w:val="Table-Default"/>
              </w:rPr>
            </w:pPr>
            <w:hyperlink w:anchor="K+D3VDXeBNU758yas8f/5w0zA+0=" w:history="1">
              <w:r>
                <w:rPr>
                  <w:rStyle w:val="Table-Default"/>
                </w:rPr>
                <w:t>dbo.p_telemetry_insert</w:t>
              </w:r>
            </w:hyperlink>
          </w:p>
        </w:tc>
      </w:tr>
      <w:tr w:rsidR="00DC5D26" w14:paraId="3219970F" w14:textId="77777777">
        <w:tc>
          <w:tcPr>
            <w:tcW w:w="0" w:type="auto"/>
            <w:shd w:val="clear" w:color="auto" w:fill="FFFFFF"/>
          </w:tcPr>
          <w:p w14:paraId="3219970E" w14:textId="77777777" w:rsidR="00DC5D26" w:rsidRDefault="00EC1450">
            <w:pPr>
              <w:keepNext/>
              <w:rPr>
                <w:rStyle w:val="Table-Default"/>
              </w:rPr>
            </w:pPr>
            <w:hyperlink w:anchor="4nTl9Mym0JSY27XlS6qwx+oO8Ww=" w:history="1">
              <w:r>
                <w:rPr>
                  <w:rStyle w:val="Table-Default"/>
                </w:rPr>
                <w:t>dbo.p_tile_relation_by_participating_tile</w:t>
              </w:r>
            </w:hyperlink>
          </w:p>
        </w:tc>
      </w:tr>
      <w:tr w:rsidR="00DC5D26" w14:paraId="32199711" w14:textId="77777777">
        <w:tc>
          <w:tcPr>
            <w:tcW w:w="0" w:type="auto"/>
            <w:shd w:val="clear" w:color="auto" w:fill="F3F3F3"/>
          </w:tcPr>
          <w:p w14:paraId="32199710" w14:textId="77777777" w:rsidR="00DC5D26" w:rsidRDefault="00EC1450">
            <w:pPr>
              <w:keepNext/>
              <w:rPr>
                <w:rStyle w:val="Table-Default"/>
              </w:rPr>
            </w:pPr>
            <w:hyperlink w:anchor="qaxYLU/+tQD5a8bg+OzEjVFLvOA=" w:history="1">
              <w:r>
                <w:rPr>
                  <w:rStyle w:val="Table-Default"/>
                </w:rPr>
                <w:t>dbo.p_tile_relation_delete</w:t>
              </w:r>
            </w:hyperlink>
          </w:p>
        </w:tc>
      </w:tr>
      <w:tr w:rsidR="00DC5D26" w14:paraId="32199713" w14:textId="77777777">
        <w:tc>
          <w:tcPr>
            <w:tcW w:w="0" w:type="auto"/>
            <w:shd w:val="clear" w:color="auto" w:fill="FFFFFF"/>
          </w:tcPr>
          <w:p w14:paraId="32199712" w14:textId="77777777" w:rsidR="00DC5D26" w:rsidRDefault="00EC1450">
            <w:pPr>
              <w:keepNext/>
              <w:rPr>
                <w:rStyle w:val="Table-Default"/>
              </w:rPr>
            </w:pPr>
            <w:hyperlink w:anchor="fos8gM3ClGfCxOrzgmfdOF2zYyw=" w:history="1">
              <w:r>
                <w:rPr>
                  <w:rStyle w:val="Table-Default"/>
                </w:rPr>
                <w:t>dbo.p_tile_relation_delete_all_by_tileid</w:t>
              </w:r>
            </w:hyperlink>
          </w:p>
        </w:tc>
      </w:tr>
      <w:tr w:rsidR="00DC5D26" w14:paraId="32199715" w14:textId="77777777">
        <w:tc>
          <w:tcPr>
            <w:tcW w:w="0" w:type="auto"/>
            <w:shd w:val="clear" w:color="auto" w:fill="F3F3F3"/>
          </w:tcPr>
          <w:p w14:paraId="32199714" w14:textId="77777777" w:rsidR="00DC5D26" w:rsidRDefault="00EC1450">
            <w:pPr>
              <w:keepNext/>
              <w:rPr>
                <w:rStyle w:val="Table-Default"/>
              </w:rPr>
            </w:pPr>
            <w:hyperlink w:anchor="PjHeRYIUeUzVAfG8OgmofXHPZwY=" w:history="1">
              <w:r>
                <w:rPr>
                  <w:rStyle w:val="Table-Default"/>
                </w:rPr>
                <w:t>dbo.p_tile_relation_get_by_projectid</w:t>
              </w:r>
            </w:hyperlink>
          </w:p>
        </w:tc>
      </w:tr>
      <w:tr w:rsidR="00DC5D26" w14:paraId="32199717" w14:textId="77777777">
        <w:tc>
          <w:tcPr>
            <w:tcW w:w="0" w:type="auto"/>
            <w:shd w:val="clear" w:color="auto" w:fill="FFFFFF"/>
          </w:tcPr>
          <w:p w14:paraId="32199716" w14:textId="77777777" w:rsidR="00DC5D26" w:rsidRDefault="00EC1450">
            <w:pPr>
              <w:keepNext/>
              <w:rPr>
                <w:rStyle w:val="Table-Default"/>
              </w:rPr>
            </w:pPr>
            <w:hyperlink w:anchor="4tHkV/GK4O7uKFVRAnsUzM5KpJA=" w:history="1">
              <w:r>
                <w:rPr>
                  <w:rStyle w:val="Table-Default"/>
                </w:rPr>
                <w:t>dbo.p_tile_relation_get_by_projectid_paged</w:t>
              </w:r>
            </w:hyperlink>
          </w:p>
        </w:tc>
      </w:tr>
      <w:tr w:rsidR="00DC5D26" w14:paraId="32199719" w14:textId="77777777">
        <w:tc>
          <w:tcPr>
            <w:tcW w:w="0" w:type="auto"/>
            <w:shd w:val="clear" w:color="auto" w:fill="F3F3F3"/>
          </w:tcPr>
          <w:p w14:paraId="32199718" w14:textId="77777777" w:rsidR="00DC5D26" w:rsidRDefault="00EC1450">
            <w:pPr>
              <w:keepNext/>
              <w:rPr>
                <w:rStyle w:val="Table-Default"/>
              </w:rPr>
            </w:pPr>
            <w:hyperlink w:anchor="ATmtljARCqxJIPGy8/izryEv/y4=" w:history="1">
              <w:r>
                <w:rPr>
                  <w:rStyle w:val="Table-Default"/>
                </w:rPr>
                <w:t>dbo.p_tile_relation_insert</w:t>
              </w:r>
            </w:hyperlink>
          </w:p>
        </w:tc>
      </w:tr>
      <w:tr w:rsidR="00DC5D26" w14:paraId="3219971B" w14:textId="77777777">
        <w:tc>
          <w:tcPr>
            <w:tcW w:w="0" w:type="auto"/>
            <w:shd w:val="clear" w:color="auto" w:fill="FFFFFF"/>
          </w:tcPr>
          <w:p w14:paraId="3219971A" w14:textId="77777777" w:rsidR="00DC5D26" w:rsidRDefault="00EC1450">
            <w:pPr>
              <w:keepNext/>
              <w:rPr>
                <w:rStyle w:val="Table-Default"/>
              </w:rPr>
            </w:pPr>
            <w:hyperlink w:anchor="OPU9oKDp8YMJ9WjYBAoaPsfOSRY=" w:history="1">
              <w:r>
                <w:rPr>
                  <w:rStyle w:val="Table-Default"/>
                </w:rPr>
                <w:t>dbo.p_tile_relation_update</w:t>
              </w:r>
            </w:hyperlink>
          </w:p>
        </w:tc>
      </w:tr>
      <w:tr w:rsidR="00DC5D26" w14:paraId="3219971D" w14:textId="77777777">
        <w:tc>
          <w:tcPr>
            <w:tcW w:w="0" w:type="auto"/>
            <w:shd w:val="clear" w:color="auto" w:fill="F3F3F3"/>
          </w:tcPr>
          <w:p w14:paraId="3219971C" w14:textId="77777777" w:rsidR="00DC5D26" w:rsidRDefault="00EC1450">
            <w:pPr>
              <w:keepNext/>
              <w:rPr>
                <w:rStyle w:val="Table-Default"/>
              </w:rPr>
            </w:pPr>
            <w:hyperlink w:anchor="TFrhkYoEzh9+cYTxXnhVxpekoBg=" w:history="1">
              <w:r>
                <w:rPr>
                  <w:rStyle w:val="Table-Default"/>
                </w:rPr>
                <w:t>dbo.p_tile_relation_with_tile</w:t>
              </w:r>
            </w:hyperlink>
          </w:p>
        </w:tc>
      </w:tr>
      <w:tr w:rsidR="00DC5D26" w14:paraId="3219971F" w14:textId="77777777">
        <w:tc>
          <w:tcPr>
            <w:tcW w:w="0" w:type="auto"/>
            <w:shd w:val="clear" w:color="auto" w:fill="FFFFFF"/>
          </w:tcPr>
          <w:p w14:paraId="3219971E" w14:textId="77777777" w:rsidR="00DC5D26" w:rsidRDefault="00EC1450">
            <w:pPr>
              <w:keepNext/>
              <w:rPr>
                <w:rStyle w:val="Table-Default"/>
              </w:rPr>
            </w:pPr>
            <w:hyperlink w:anchor="pM1zrS3UXx8O9xap0QOnGAXEIP0=" w:history="1">
              <w:r>
                <w:rPr>
                  <w:rStyle w:val="Table-Default"/>
                </w:rPr>
                <w:t>dbo.p_tile_voting_get_by_projectid_and_user_id</w:t>
              </w:r>
            </w:hyperlink>
          </w:p>
        </w:tc>
      </w:tr>
      <w:tr w:rsidR="00DC5D26" w14:paraId="32199721" w14:textId="77777777">
        <w:tc>
          <w:tcPr>
            <w:tcW w:w="0" w:type="auto"/>
            <w:shd w:val="clear" w:color="auto" w:fill="F3F3F3"/>
          </w:tcPr>
          <w:p w14:paraId="32199720" w14:textId="77777777" w:rsidR="00DC5D26" w:rsidRDefault="00EC1450">
            <w:pPr>
              <w:keepNext/>
              <w:rPr>
                <w:rStyle w:val="Table-Default"/>
              </w:rPr>
            </w:pPr>
            <w:hyperlink w:anchor="uORfngnLeXLGViltwAI1sKjEVXs=" w:history="1">
              <w:r>
                <w:rPr>
                  <w:rStyle w:val="Table-Default"/>
                </w:rPr>
                <w:t>dbo.p_tile_voting_get_by_projectid_and_user_id_paged</w:t>
              </w:r>
            </w:hyperlink>
          </w:p>
        </w:tc>
      </w:tr>
      <w:tr w:rsidR="00DC5D26" w14:paraId="32199723" w14:textId="77777777">
        <w:tc>
          <w:tcPr>
            <w:tcW w:w="0" w:type="auto"/>
            <w:shd w:val="clear" w:color="auto" w:fill="FFFFFF"/>
          </w:tcPr>
          <w:p w14:paraId="32199722" w14:textId="77777777" w:rsidR="00DC5D26" w:rsidRDefault="00EC1450">
            <w:pPr>
              <w:keepNext/>
              <w:rPr>
                <w:rStyle w:val="Table-Default"/>
              </w:rPr>
            </w:pPr>
            <w:hyperlink w:anchor="Oy2PprjsLacUoOpGiBn/tfpZFfQ=" w:history="1">
              <w:r>
                <w:rPr>
                  <w:rStyle w:val="Table-Default"/>
                </w:rPr>
                <w:t>dbo.p_tile_vo</w:t>
              </w:r>
              <w:r>
                <w:rPr>
                  <w:rStyle w:val="Table-Default"/>
                </w:rPr>
                <w:t>ting_update</w:t>
              </w:r>
            </w:hyperlink>
          </w:p>
        </w:tc>
      </w:tr>
      <w:tr w:rsidR="00DC5D26" w14:paraId="32199725" w14:textId="77777777">
        <w:tc>
          <w:tcPr>
            <w:tcW w:w="0" w:type="auto"/>
            <w:shd w:val="clear" w:color="auto" w:fill="F3F3F3"/>
          </w:tcPr>
          <w:p w14:paraId="32199724" w14:textId="77777777" w:rsidR="00DC5D26" w:rsidRDefault="00EC1450">
            <w:pPr>
              <w:keepNext/>
              <w:rPr>
                <w:rStyle w:val="Table-Default"/>
              </w:rPr>
            </w:pPr>
            <w:hyperlink w:anchor="B8DCD5XXKduW2LGzKEpheITcMD0=" w:history="1">
              <w:r>
                <w:rPr>
                  <w:rStyle w:val="Table-Default"/>
                </w:rPr>
                <w:t>dbo.p_tilecopy_cleanup</w:t>
              </w:r>
            </w:hyperlink>
          </w:p>
        </w:tc>
      </w:tr>
      <w:tr w:rsidR="00DC5D26" w14:paraId="32199727" w14:textId="77777777">
        <w:tc>
          <w:tcPr>
            <w:tcW w:w="0" w:type="auto"/>
            <w:shd w:val="clear" w:color="auto" w:fill="FFFFFF"/>
          </w:tcPr>
          <w:p w14:paraId="32199726" w14:textId="77777777" w:rsidR="00DC5D26" w:rsidRDefault="00EC1450">
            <w:pPr>
              <w:keepNext/>
              <w:rPr>
                <w:rStyle w:val="Table-Default"/>
              </w:rPr>
            </w:pPr>
            <w:hyperlink w:anchor="GApIlX6Y9pIlbETFFMYFvJHAKTU=" w:history="1">
              <w:r>
                <w:rPr>
                  <w:rStyle w:val="Table-Default"/>
                </w:rPr>
                <w:t>dbo.p_tilecopy_getcopiedtiles_by_token</w:t>
              </w:r>
            </w:hyperlink>
          </w:p>
        </w:tc>
      </w:tr>
      <w:tr w:rsidR="00DC5D26" w14:paraId="32199729" w14:textId="77777777">
        <w:tc>
          <w:tcPr>
            <w:tcW w:w="0" w:type="auto"/>
            <w:shd w:val="clear" w:color="auto" w:fill="F3F3F3"/>
          </w:tcPr>
          <w:p w14:paraId="32199728" w14:textId="77777777" w:rsidR="00DC5D26" w:rsidRDefault="00EC1450">
            <w:pPr>
              <w:keepNext/>
              <w:rPr>
                <w:rStyle w:val="Table-Default"/>
              </w:rPr>
            </w:pPr>
            <w:hyperlink w:anchor="tAWK7qE6vmmZvtMeEfSUlTEvQgU=" w:history="1">
              <w:r>
                <w:rPr>
                  <w:rStyle w:val="Table-Default"/>
                </w:rPr>
                <w:t>dbo.p_tilecopy_getrelations_by_token</w:t>
              </w:r>
            </w:hyperlink>
          </w:p>
        </w:tc>
      </w:tr>
      <w:tr w:rsidR="00DC5D26" w14:paraId="3219972B" w14:textId="77777777">
        <w:tc>
          <w:tcPr>
            <w:tcW w:w="0" w:type="auto"/>
            <w:shd w:val="clear" w:color="auto" w:fill="FFFFFF"/>
          </w:tcPr>
          <w:p w14:paraId="3219972A" w14:textId="77777777" w:rsidR="00DC5D26" w:rsidRDefault="00EC1450">
            <w:pPr>
              <w:keepNext/>
              <w:rPr>
                <w:rStyle w:val="Table-Default"/>
              </w:rPr>
            </w:pPr>
            <w:hyperlink w:anchor="cmT7FnIv1v7sCmmIynRK098uy4A=" w:history="1">
              <w:r>
                <w:rPr>
                  <w:rStyle w:val="Table-Default"/>
                </w:rPr>
                <w:t>dbo.p_tilecopy_getsourcetiles_by_token</w:t>
              </w:r>
            </w:hyperlink>
          </w:p>
        </w:tc>
      </w:tr>
      <w:tr w:rsidR="00DC5D26" w14:paraId="3219972D" w14:textId="77777777">
        <w:tc>
          <w:tcPr>
            <w:tcW w:w="0" w:type="auto"/>
            <w:shd w:val="clear" w:color="auto" w:fill="F3F3F3"/>
          </w:tcPr>
          <w:p w14:paraId="3219972C" w14:textId="77777777" w:rsidR="00DC5D26" w:rsidRDefault="00EC1450">
            <w:pPr>
              <w:keepNext/>
              <w:rPr>
                <w:rStyle w:val="Table-Default"/>
              </w:rPr>
            </w:pPr>
            <w:hyperlink w:anchor="HDv12qJtmkCLjWHumxpbZOTBz8g=" w:history="1">
              <w:r>
                <w:rPr>
                  <w:rStyle w:val="Table-Default"/>
                </w:rPr>
                <w:t>dbo.p_tilecopy_insertcopiedtile</w:t>
              </w:r>
            </w:hyperlink>
          </w:p>
        </w:tc>
      </w:tr>
      <w:tr w:rsidR="00DC5D26" w14:paraId="3219972F" w14:textId="77777777">
        <w:tc>
          <w:tcPr>
            <w:tcW w:w="0" w:type="auto"/>
            <w:shd w:val="clear" w:color="auto" w:fill="FFFFFF"/>
          </w:tcPr>
          <w:p w14:paraId="3219972E" w14:textId="77777777" w:rsidR="00DC5D26" w:rsidRDefault="00EC1450">
            <w:pPr>
              <w:keepNext/>
              <w:rPr>
                <w:rStyle w:val="Table-Default"/>
              </w:rPr>
            </w:pPr>
            <w:hyperlink w:anchor="rZoqGf5JuiqmeFlO6/jHRu4hBwg=" w:history="1">
              <w:r>
                <w:rPr>
                  <w:rStyle w:val="Table-Default"/>
                </w:rPr>
                <w:t>dbo.p_tilecopy_insertrelation</w:t>
              </w:r>
            </w:hyperlink>
          </w:p>
        </w:tc>
      </w:tr>
      <w:tr w:rsidR="00DC5D26" w14:paraId="32199731" w14:textId="77777777">
        <w:tc>
          <w:tcPr>
            <w:tcW w:w="0" w:type="auto"/>
            <w:shd w:val="clear" w:color="auto" w:fill="F3F3F3"/>
          </w:tcPr>
          <w:p w14:paraId="32199730" w14:textId="77777777" w:rsidR="00DC5D26" w:rsidRDefault="00EC1450">
            <w:pPr>
              <w:keepNext/>
              <w:rPr>
                <w:rStyle w:val="Table-Default"/>
              </w:rPr>
            </w:pPr>
            <w:hyperlink w:anchor="r9P0d35uYsFf6SpqEej636wKAMM=" w:history="1">
              <w:r>
                <w:rPr>
                  <w:rStyle w:val="Table-Default"/>
                </w:rPr>
                <w:t>dbo.p_tilecopy_insertsourcetile</w:t>
              </w:r>
            </w:hyperlink>
          </w:p>
        </w:tc>
      </w:tr>
      <w:tr w:rsidR="00DC5D26" w14:paraId="32199733" w14:textId="77777777">
        <w:tc>
          <w:tcPr>
            <w:tcW w:w="0" w:type="auto"/>
            <w:shd w:val="clear" w:color="auto" w:fill="FFFFFF"/>
          </w:tcPr>
          <w:p w14:paraId="32199732" w14:textId="77777777" w:rsidR="00DC5D26" w:rsidRDefault="00EC1450">
            <w:pPr>
              <w:keepNext/>
              <w:rPr>
                <w:rStyle w:val="Table-Default"/>
              </w:rPr>
            </w:pPr>
            <w:hyperlink w:anchor="kzIlhS2mJFiJma1P3FyuIngtmj4=" w:history="1">
              <w:r>
                <w:rPr>
                  <w:rStyle w:val="Table-Default"/>
                </w:rPr>
                <w:t>dbo.p_tilestatus_copy_book</w:t>
              </w:r>
            </w:hyperlink>
          </w:p>
        </w:tc>
      </w:tr>
      <w:tr w:rsidR="00DC5D26" w14:paraId="32199735" w14:textId="77777777">
        <w:tc>
          <w:tcPr>
            <w:tcW w:w="0" w:type="auto"/>
            <w:shd w:val="clear" w:color="auto" w:fill="F3F3F3"/>
          </w:tcPr>
          <w:p w14:paraId="32199734" w14:textId="77777777" w:rsidR="00DC5D26" w:rsidRDefault="00EC1450">
            <w:pPr>
              <w:keepNext/>
              <w:rPr>
                <w:rStyle w:val="Table-Default"/>
              </w:rPr>
            </w:pPr>
            <w:hyperlink w:anchor="FAozwoeeZq/SBEnuUGe8CMluFkI=" w:history="1">
              <w:r>
                <w:rPr>
                  <w:rStyle w:val="Table-Default"/>
                </w:rPr>
                <w:t>dbo.p_tilestatus_copy_fallback</w:t>
              </w:r>
            </w:hyperlink>
          </w:p>
        </w:tc>
      </w:tr>
      <w:tr w:rsidR="00DC5D26" w14:paraId="32199737" w14:textId="77777777">
        <w:tc>
          <w:tcPr>
            <w:tcW w:w="0" w:type="auto"/>
            <w:shd w:val="clear" w:color="auto" w:fill="FFFFFF"/>
          </w:tcPr>
          <w:p w14:paraId="32199736" w14:textId="77777777" w:rsidR="00DC5D26" w:rsidRDefault="00EC1450">
            <w:pPr>
              <w:keepNext/>
              <w:rPr>
                <w:rStyle w:val="Table-Default"/>
              </w:rPr>
            </w:pPr>
            <w:hyperlink w:anchor="jaRkA76y/rG7Lw8O/YMA4asdxIs=" w:history="1">
              <w:r>
                <w:rPr>
                  <w:rStyle w:val="Table-Default"/>
                </w:rPr>
                <w:t>dbo.p_tilestatus_copy_history</w:t>
              </w:r>
            </w:hyperlink>
          </w:p>
        </w:tc>
      </w:tr>
      <w:tr w:rsidR="00DC5D26" w14:paraId="32199739" w14:textId="77777777">
        <w:tc>
          <w:tcPr>
            <w:tcW w:w="0" w:type="auto"/>
            <w:shd w:val="clear" w:color="auto" w:fill="F3F3F3"/>
          </w:tcPr>
          <w:p w14:paraId="32199738" w14:textId="77777777" w:rsidR="00DC5D26" w:rsidRDefault="00EC1450">
            <w:pPr>
              <w:keepNext/>
              <w:rPr>
                <w:rStyle w:val="Table-Default"/>
              </w:rPr>
            </w:pPr>
            <w:hyperlink w:anchor="h05wqjsaRO7IKn4gZbxDCQJeE5A=" w:history="1">
              <w:r>
                <w:rPr>
                  <w:rStyle w:val="Table-Default"/>
                </w:rPr>
                <w:t>dbo.p_tilestatus_copy_history_search</w:t>
              </w:r>
            </w:hyperlink>
          </w:p>
        </w:tc>
      </w:tr>
      <w:tr w:rsidR="00DC5D26" w14:paraId="3219973B" w14:textId="77777777">
        <w:tc>
          <w:tcPr>
            <w:tcW w:w="0" w:type="auto"/>
            <w:shd w:val="clear" w:color="auto" w:fill="FFFFFF"/>
          </w:tcPr>
          <w:p w14:paraId="3219973A" w14:textId="77777777" w:rsidR="00DC5D26" w:rsidRDefault="00EC1450">
            <w:pPr>
              <w:keepNext/>
              <w:rPr>
                <w:rStyle w:val="Table-Default"/>
              </w:rPr>
            </w:pPr>
            <w:hyperlink w:anchor="dhfHL2WtimjmNW26GV2CNafaNn0=" w:history="1">
              <w:r>
                <w:rPr>
                  <w:rStyle w:val="Table-Default"/>
                </w:rPr>
                <w:t>dbo.p_tilestatus_copy_insert</w:t>
              </w:r>
            </w:hyperlink>
          </w:p>
        </w:tc>
      </w:tr>
      <w:tr w:rsidR="00DC5D26" w14:paraId="3219973D" w14:textId="77777777">
        <w:tc>
          <w:tcPr>
            <w:tcW w:w="0" w:type="auto"/>
            <w:shd w:val="clear" w:color="auto" w:fill="F3F3F3"/>
          </w:tcPr>
          <w:p w14:paraId="3219973C" w14:textId="77777777" w:rsidR="00DC5D26" w:rsidRDefault="00EC1450">
            <w:pPr>
              <w:keepNext/>
              <w:rPr>
                <w:rStyle w:val="Table-Default"/>
              </w:rPr>
            </w:pPr>
            <w:hyperlink w:anchor="4S87Z+DjBYEuUD8UEzaRkx7S0CU=" w:history="1">
              <w:r>
                <w:rPr>
                  <w:rStyle w:val="Table-Default"/>
                </w:rPr>
                <w:t>dbo.p_tilestatus_copy_unbook</w:t>
              </w:r>
            </w:hyperlink>
          </w:p>
        </w:tc>
      </w:tr>
      <w:tr w:rsidR="00DC5D26" w14:paraId="3219973F" w14:textId="77777777">
        <w:tc>
          <w:tcPr>
            <w:tcW w:w="0" w:type="auto"/>
            <w:shd w:val="clear" w:color="auto" w:fill="FFFFFF"/>
          </w:tcPr>
          <w:p w14:paraId="3219973E" w14:textId="77777777" w:rsidR="00DC5D26" w:rsidRDefault="00EC1450">
            <w:pPr>
              <w:keepNext/>
              <w:rPr>
                <w:rStyle w:val="Table-Default"/>
              </w:rPr>
            </w:pPr>
            <w:hyperlink w:anchor="g8XrmtIP1eDM2T1aBQtWCyFzoHA=" w:history="1">
              <w:r>
                <w:rPr>
                  <w:rStyle w:val="Table-Default"/>
                </w:rPr>
                <w:t>dbo.p_tilestatus_delete</w:t>
              </w:r>
            </w:hyperlink>
          </w:p>
        </w:tc>
      </w:tr>
      <w:tr w:rsidR="00DC5D26" w14:paraId="32199741" w14:textId="77777777">
        <w:tc>
          <w:tcPr>
            <w:tcW w:w="0" w:type="auto"/>
            <w:shd w:val="clear" w:color="auto" w:fill="F3F3F3"/>
          </w:tcPr>
          <w:p w14:paraId="32199740" w14:textId="77777777" w:rsidR="00DC5D26" w:rsidRDefault="00EC1450">
            <w:pPr>
              <w:keepNext/>
              <w:rPr>
                <w:rStyle w:val="Table-Default"/>
              </w:rPr>
            </w:pPr>
            <w:hyperlink w:anchor="XViQ2TSrI9Jh6ab5s0my1mZmNj4=" w:history="1">
              <w:r>
                <w:rPr>
                  <w:rStyle w:val="Table-Default"/>
                </w:rPr>
                <w:t>dbo.p_tilestatus_get_by_id</w:t>
              </w:r>
            </w:hyperlink>
          </w:p>
        </w:tc>
      </w:tr>
      <w:tr w:rsidR="00DC5D26" w14:paraId="32199743" w14:textId="77777777">
        <w:tc>
          <w:tcPr>
            <w:tcW w:w="0" w:type="auto"/>
            <w:shd w:val="clear" w:color="auto" w:fill="FFFFFF"/>
          </w:tcPr>
          <w:p w14:paraId="32199742" w14:textId="77777777" w:rsidR="00DC5D26" w:rsidRDefault="00EC1450">
            <w:pPr>
              <w:keepNext/>
              <w:rPr>
                <w:rStyle w:val="Table-Default"/>
              </w:rPr>
            </w:pPr>
            <w:hyperlink w:anchor="omKDRG2Umem5Xzmwq0PzSReapl0=" w:history="1">
              <w:r>
                <w:rPr>
                  <w:rStyle w:val="Table-Default"/>
                </w:rPr>
                <w:t>dbo.p_tilestatus_get_by_parenttile</w:t>
              </w:r>
            </w:hyperlink>
          </w:p>
        </w:tc>
      </w:tr>
      <w:tr w:rsidR="00DC5D26" w14:paraId="32199745" w14:textId="77777777">
        <w:tc>
          <w:tcPr>
            <w:tcW w:w="0" w:type="auto"/>
            <w:shd w:val="clear" w:color="auto" w:fill="F3F3F3"/>
          </w:tcPr>
          <w:p w14:paraId="32199744" w14:textId="77777777" w:rsidR="00DC5D26" w:rsidRDefault="00EC1450">
            <w:pPr>
              <w:keepNext/>
              <w:rPr>
                <w:rStyle w:val="Table-Default"/>
              </w:rPr>
            </w:pPr>
            <w:hyperlink w:anchor="vjVE9Go4aDkBtZQTZoJWex+rCTw=" w:history="1">
              <w:r>
                <w:rPr>
                  <w:rStyle w:val="Table-Default"/>
                </w:rPr>
                <w:t>dbo.p_tilestatus_get_by_projectid</w:t>
              </w:r>
            </w:hyperlink>
          </w:p>
        </w:tc>
      </w:tr>
      <w:tr w:rsidR="00DC5D26" w14:paraId="32199747" w14:textId="77777777">
        <w:tc>
          <w:tcPr>
            <w:tcW w:w="0" w:type="auto"/>
            <w:shd w:val="clear" w:color="auto" w:fill="FFFFFF"/>
          </w:tcPr>
          <w:p w14:paraId="32199746" w14:textId="77777777" w:rsidR="00DC5D26" w:rsidRDefault="00EC1450">
            <w:pPr>
              <w:keepNext/>
              <w:rPr>
                <w:rStyle w:val="Table-Default"/>
              </w:rPr>
            </w:pPr>
            <w:hyperlink w:anchor="ZP9t21UM3jQkhPAjnryIGcmsaG0=" w:history="1">
              <w:r>
                <w:rPr>
                  <w:rStyle w:val="Table-Default"/>
                </w:rPr>
                <w:t>dbo.p_tilestatus_get_by_projectid_paged</w:t>
              </w:r>
            </w:hyperlink>
          </w:p>
        </w:tc>
      </w:tr>
      <w:tr w:rsidR="00DC5D26" w14:paraId="32199749" w14:textId="77777777">
        <w:tc>
          <w:tcPr>
            <w:tcW w:w="0" w:type="auto"/>
            <w:shd w:val="clear" w:color="auto" w:fill="F3F3F3"/>
          </w:tcPr>
          <w:p w14:paraId="32199748" w14:textId="77777777" w:rsidR="00DC5D26" w:rsidRDefault="00EC1450">
            <w:pPr>
              <w:keepNext/>
              <w:rPr>
                <w:rStyle w:val="Table-Default"/>
              </w:rPr>
            </w:pPr>
            <w:hyperlink w:anchor="MMa4x8Vn5ChNWEY98YLQDM4wcRk=" w:history="1">
              <w:r>
                <w:rPr>
                  <w:rStyle w:val="Table-Default"/>
                </w:rPr>
                <w:t>dbo.p_tilestatus_get_by_projectid_with_thumbnails</w:t>
              </w:r>
            </w:hyperlink>
          </w:p>
        </w:tc>
      </w:tr>
      <w:tr w:rsidR="00DC5D26" w14:paraId="3219974B" w14:textId="77777777">
        <w:tc>
          <w:tcPr>
            <w:tcW w:w="0" w:type="auto"/>
            <w:shd w:val="clear" w:color="auto" w:fill="FFFFFF"/>
          </w:tcPr>
          <w:p w14:paraId="3219974A" w14:textId="77777777" w:rsidR="00DC5D26" w:rsidRDefault="00EC1450">
            <w:pPr>
              <w:keepNext/>
              <w:rPr>
                <w:rStyle w:val="Table-Default"/>
              </w:rPr>
            </w:pPr>
            <w:hyperlink w:anchor="8+MBm5Afux+OKPTv/cx5nXn2hyY=" w:history="1">
              <w:r>
                <w:rPr>
                  <w:rStyle w:val="Table-Default"/>
                </w:rPr>
                <w:t>dbo.p_tilestatus_get_max_zindex</w:t>
              </w:r>
            </w:hyperlink>
          </w:p>
        </w:tc>
      </w:tr>
      <w:tr w:rsidR="00DC5D26" w14:paraId="3219974D" w14:textId="77777777">
        <w:tc>
          <w:tcPr>
            <w:tcW w:w="0" w:type="auto"/>
            <w:shd w:val="clear" w:color="auto" w:fill="F3F3F3"/>
          </w:tcPr>
          <w:p w14:paraId="3219974C" w14:textId="77777777" w:rsidR="00DC5D26" w:rsidRDefault="00EC1450">
            <w:pPr>
              <w:keepNext/>
              <w:rPr>
                <w:rStyle w:val="Table-Default"/>
              </w:rPr>
            </w:pPr>
            <w:hyperlink w:anchor="onMohemUZN4w8Ujofa/vIkPMLus=" w:history="1">
              <w:r>
                <w:rPr>
                  <w:rStyle w:val="Table-Default"/>
                </w:rPr>
                <w:t>dbo.p_tilestatus_get_thumbnails_for_tile</w:t>
              </w:r>
            </w:hyperlink>
          </w:p>
        </w:tc>
      </w:tr>
      <w:tr w:rsidR="00DC5D26" w14:paraId="3219974F" w14:textId="77777777">
        <w:tc>
          <w:tcPr>
            <w:tcW w:w="0" w:type="auto"/>
            <w:shd w:val="clear" w:color="auto" w:fill="FFFFFF"/>
          </w:tcPr>
          <w:p w14:paraId="3219974E" w14:textId="77777777" w:rsidR="00DC5D26" w:rsidRDefault="00EC1450">
            <w:pPr>
              <w:keepNext/>
              <w:rPr>
                <w:rStyle w:val="Table-Default"/>
              </w:rPr>
            </w:pPr>
            <w:hyperlink w:anchor="lBkwsZ7bE97Z9t0qayGlQ38X99w=" w:history="1">
              <w:r>
                <w:rPr>
                  <w:rStyle w:val="Table-Default"/>
                </w:rPr>
                <w:t>dbo.p_tilestatus_get_toplevel_by_project</w:t>
              </w:r>
              <w:r>
                <w:rPr>
                  <w:rStyle w:val="Table-Default"/>
                </w:rPr>
                <w:t>id</w:t>
              </w:r>
            </w:hyperlink>
          </w:p>
        </w:tc>
      </w:tr>
      <w:tr w:rsidR="00DC5D26" w14:paraId="32199751" w14:textId="77777777">
        <w:tc>
          <w:tcPr>
            <w:tcW w:w="0" w:type="auto"/>
            <w:shd w:val="clear" w:color="auto" w:fill="F3F3F3"/>
          </w:tcPr>
          <w:p w14:paraId="32199750" w14:textId="77777777" w:rsidR="00DC5D26" w:rsidRDefault="00EC1450">
            <w:pPr>
              <w:keepNext/>
              <w:rPr>
                <w:rStyle w:val="Table-Default"/>
              </w:rPr>
            </w:pPr>
            <w:hyperlink w:anchor="eyljmpfDG1RdeUTtqr/BN0GN86U=" w:history="1">
              <w:r>
                <w:rPr>
                  <w:rStyle w:val="Table-Default"/>
                </w:rPr>
                <w:t>dbo.p_tilestatus_get_upgradable_for_project</w:t>
              </w:r>
            </w:hyperlink>
          </w:p>
        </w:tc>
      </w:tr>
      <w:tr w:rsidR="00DC5D26" w14:paraId="32199753" w14:textId="77777777">
        <w:tc>
          <w:tcPr>
            <w:tcW w:w="0" w:type="auto"/>
            <w:shd w:val="clear" w:color="auto" w:fill="FFFFFF"/>
          </w:tcPr>
          <w:p w14:paraId="32199752" w14:textId="77777777" w:rsidR="00DC5D26" w:rsidRDefault="00EC1450">
            <w:pPr>
              <w:keepNext/>
              <w:rPr>
                <w:rStyle w:val="Table-Default"/>
              </w:rPr>
            </w:pPr>
            <w:hyperlink w:anchor="6VlWIweS4UGBOSOX46QlUJpkZ+Y=" w:history="1">
              <w:r>
                <w:rPr>
                  <w:rStyle w:val="Table-Default"/>
                </w:rPr>
                <w:t>dbo.p_tilestatus_gettree_by_id</w:t>
              </w:r>
            </w:hyperlink>
          </w:p>
        </w:tc>
      </w:tr>
      <w:tr w:rsidR="00DC5D26" w14:paraId="32199755" w14:textId="77777777">
        <w:tc>
          <w:tcPr>
            <w:tcW w:w="0" w:type="auto"/>
            <w:shd w:val="clear" w:color="auto" w:fill="F3F3F3"/>
          </w:tcPr>
          <w:p w14:paraId="32199754" w14:textId="77777777" w:rsidR="00DC5D26" w:rsidRDefault="00EC1450">
            <w:pPr>
              <w:keepNext/>
              <w:rPr>
                <w:rStyle w:val="Table-Default"/>
              </w:rPr>
            </w:pPr>
            <w:hyperlink w:anchor="iMwd2Wua9ye9l0uBpCfK/FdQwyU=" w:history="1">
              <w:r>
                <w:rPr>
                  <w:rStyle w:val="Table-Default"/>
                </w:rPr>
                <w:t>dbo.p_tilestatus_insert</w:t>
              </w:r>
            </w:hyperlink>
          </w:p>
        </w:tc>
      </w:tr>
      <w:tr w:rsidR="00DC5D26" w14:paraId="32199757" w14:textId="77777777">
        <w:tc>
          <w:tcPr>
            <w:tcW w:w="0" w:type="auto"/>
            <w:shd w:val="clear" w:color="auto" w:fill="FFFFFF"/>
          </w:tcPr>
          <w:p w14:paraId="32199756" w14:textId="77777777" w:rsidR="00DC5D26" w:rsidRDefault="00EC1450">
            <w:pPr>
              <w:keepNext/>
              <w:rPr>
                <w:rStyle w:val="Table-Default"/>
              </w:rPr>
            </w:pPr>
            <w:hyperlink w:anchor="pF4LLqFVJBsIvqjSOGzm05jMQXk=" w:history="1">
              <w:r>
                <w:rPr>
                  <w:rStyle w:val="Table-Default"/>
                </w:rPr>
                <w:t>dbo.p_tilestatus_stroke_by_tileid</w:t>
              </w:r>
            </w:hyperlink>
          </w:p>
        </w:tc>
      </w:tr>
      <w:tr w:rsidR="00DC5D26" w14:paraId="32199759" w14:textId="77777777">
        <w:tc>
          <w:tcPr>
            <w:tcW w:w="0" w:type="auto"/>
            <w:shd w:val="clear" w:color="auto" w:fill="F3F3F3"/>
          </w:tcPr>
          <w:p w14:paraId="32199758" w14:textId="77777777" w:rsidR="00DC5D26" w:rsidRDefault="00EC1450">
            <w:pPr>
              <w:keepNext/>
              <w:rPr>
                <w:rStyle w:val="Table-Default"/>
              </w:rPr>
            </w:pPr>
            <w:hyperlink w:anchor="plwNMHS8hQljZcchH6tJvNDattQ=" w:history="1">
              <w:r>
                <w:rPr>
                  <w:rStyle w:val="Table-Default"/>
                </w:rPr>
                <w:t>dbo.p_tilestatus_stroke_insert</w:t>
              </w:r>
            </w:hyperlink>
          </w:p>
        </w:tc>
      </w:tr>
      <w:tr w:rsidR="00DC5D26" w14:paraId="3219975B" w14:textId="77777777">
        <w:tc>
          <w:tcPr>
            <w:tcW w:w="0" w:type="auto"/>
            <w:shd w:val="clear" w:color="auto" w:fill="FFFFFF"/>
          </w:tcPr>
          <w:p w14:paraId="3219975A" w14:textId="77777777" w:rsidR="00DC5D26" w:rsidRDefault="00EC1450">
            <w:pPr>
              <w:keepNext/>
              <w:rPr>
                <w:rStyle w:val="Table-Default"/>
              </w:rPr>
            </w:pPr>
            <w:hyperlink w:anchor="jTMbOmyXVLghL03C2dibHdt3+OY=" w:history="1">
              <w:r>
                <w:rPr>
                  <w:rStyle w:val="Table-Default"/>
                </w:rPr>
                <w:t>dbo.p_tilestatus_stroke_update</w:t>
              </w:r>
            </w:hyperlink>
          </w:p>
        </w:tc>
      </w:tr>
      <w:tr w:rsidR="00DC5D26" w14:paraId="3219975D" w14:textId="77777777">
        <w:tc>
          <w:tcPr>
            <w:tcW w:w="0" w:type="auto"/>
            <w:shd w:val="clear" w:color="auto" w:fill="F3F3F3"/>
          </w:tcPr>
          <w:p w14:paraId="3219975C" w14:textId="77777777" w:rsidR="00DC5D26" w:rsidRDefault="00EC1450">
            <w:pPr>
              <w:keepNext/>
              <w:rPr>
                <w:rStyle w:val="Table-Default"/>
              </w:rPr>
            </w:pPr>
            <w:hyperlink w:anchor="XXk93kY385SJHTBP+5O3Rfflchc=" w:history="1">
              <w:r>
                <w:rPr>
                  <w:rStyle w:val="Table-Default"/>
                </w:rPr>
                <w:t>dbo.p_tilestatus_unlock_by_ids</w:t>
              </w:r>
            </w:hyperlink>
          </w:p>
        </w:tc>
      </w:tr>
      <w:tr w:rsidR="00DC5D26" w14:paraId="3219975F" w14:textId="77777777">
        <w:tc>
          <w:tcPr>
            <w:tcW w:w="0" w:type="auto"/>
            <w:shd w:val="clear" w:color="auto" w:fill="FFFFFF"/>
          </w:tcPr>
          <w:p w14:paraId="3219975E" w14:textId="77777777" w:rsidR="00DC5D26" w:rsidRDefault="00EC1450">
            <w:pPr>
              <w:keepNext/>
              <w:rPr>
                <w:rStyle w:val="Table-Default"/>
              </w:rPr>
            </w:pPr>
            <w:hyperlink w:anchor="FvFyeAP1oR9rBySsO9wdwnY33zk=" w:history="1">
              <w:r>
                <w:rPr>
                  <w:rStyle w:val="Table-Default"/>
                </w:rPr>
                <w:t>dbo.p_tilestatus_unlock_by_lockedby</w:t>
              </w:r>
            </w:hyperlink>
          </w:p>
        </w:tc>
      </w:tr>
      <w:tr w:rsidR="00DC5D26" w14:paraId="32199761" w14:textId="77777777">
        <w:tc>
          <w:tcPr>
            <w:tcW w:w="0" w:type="auto"/>
            <w:shd w:val="clear" w:color="auto" w:fill="F3F3F3"/>
          </w:tcPr>
          <w:p w14:paraId="32199760" w14:textId="77777777" w:rsidR="00DC5D26" w:rsidRDefault="00EC1450">
            <w:pPr>
              <w:keepNext/>
              <w:rPr>
                <w:rStyle w:val="Table-Default"/>
              </w:rPr>
            </w:pPr>
            <w:hyperlink w:anchor="4zv/71xy0wAzvROZMa4EIKlifsE=" w:history="1">
              <w:r>
                <w:rPr>
                  <w:rStyle w:val="Table-Default"/>
                </w:rPr>
                <w:t>dbo.p_tilestatus_unlock_by_project_lockedby</w:t>
              </w:r>
            </w:hyperlink>
          </w:p>
        </w:tc>
      </w:tr>
      <w:tr w:rsidR="00DC5D26" w14:paraId="32199763" w14:textId="77777777">
        <w:tc>
          <w:tcPr>
            <w:tcW w:w="0" w:type="auto"/>
            <w:shd w:val="clear" w:color="auto" w:fill="FFFFFF"/>
          </w:tcPr>
          <w:p w14:paraId="32199762" w14:textId="77777777" w:rsidR="00DC5D26" w:rsidRDefault="00EC1450">
            <w:pPr>
              <w:keepNext/>
              <w:rPr>
                <w:rStyle w:val="Table-Default"/>
              </w:rPr>
            </w:pPr>
            <w:hyperlink w:anchor="8SPblYSof1I8LItXwQ2VeLi22IY=" w:history="1">
              <w:r>
                <w:rPr>
                  <w:rStyle w:val="Table-Default"/>
                </w:rPr>
                <w:t>dbo.p_tilestatus_unlock_forgot</w:t>
              </w:r>
            </w:hyperlink>
          </w:p>
        </w:tc>
      </w:tr>
      <w:tr w:rsidR="00DC5D26" w14:paraId="32199765" w14:textId="77777777">
        <w:tc>
          <w:tcPr>
            <w:tcW w:w="0" w:type="auto"/>
            <w:shd w:val="clear" w:color="auto" w:fill="F3F3F3"/>
          </w:tcPr>
          <w:p w14:paraId="32199764" w14:textId="77777777" w:rsidR="00DC5D26" w:rsidRDefault="00EC1450">
            <w:pPr>
              <w:keepNext/>
              <w:rPr>
                <w:rStyle w:val="Table-Default"/>
              </w:rPr>
            </w:pPr>
            <w:hyperlink w:anchor="rEGjz6syz+nr2U/s/JA4/83VTuE=" w:history="1">
              <w:r>
                <w:rPr>
                  <w:rStyle w:val="Table-Default"/>
                </w:rPr>
                <w:t>dbo.p_tilestatus_update</w:t>
              </w:r>
            </w:hyperlink>
          </w:p>
        </w:tc>
      </w:tr>
      <w:tr w:rsidR="00DC5D26" w14:paraId="32199767" w14:textId="77777777">
        <w:tc>
          <w:tcPr>
            <w:tcW w:w="0" w:type="auto"/>
            <w:shd w:val="clear" w:color="auto" w:fill="FFFFFF"/>
          </w:tcPr>
          <w:p w14:paraId="32199766" w14:textId="77777777" w:rsidR="00DC5D26" w:rsidRDefault="00EC1450">
            <w:pPr>
              <w:keepNext/>
              <w:rPr>
                <w:rStyle w:val="Table-Default"/>
              </w:rPr>
            </w:pPr>
            <w:hyperlink w:anchor="rKXiHuqjFMw5RE7XRuNRz7uwpBs=" w:history="1">
              <w:r>
                <w:rPr>
                  <w:rStyle w:val="Table-Default"/>
                </w:rPr>
                <w:t>dbo.p_tilestatus_update_blobstatusid</w:t>
              </w:r>
            </w:hyperlink>
          </w:p>
        </w:tc>
      </w:tr>
      <w:tr w:rsidR="00DC5D26" w14:paraId="32199769" w14:textId="77777777">
        <w:tc>
          <w:tcPr>
            <w:tcW w:w="0" w:type="auto"/>
            <w:shd w:val="clear" w:color="auto" w:fill="F3F3F3"/>
          </w:tcPr>
          <w:p w14:paraId="32199768" w14:textId="77777777" w:rsidR="00DC5D26" w:rsidRDefault="00EC1450">
            <w:pPr>
              <w:keepNext/>
              <w:rPr>
                <w:rStyle w:val="Table-Default"/>
              </w:rPr>
            </w:pPr>
            <w:hyperlink w:anchor="EMnhgHE7sLgdHIlNA7PgnQ+Mmac=" w:history="1">
              <w:r>
                <w:rPr>
                  <w:rStyle w:val="Table-Default"/>
                </w:rPr>
                <w:t>dbo.p_tilestatus_update_containertype</w:t>
              </w:r>
            </w:hyperlink>
          </w:p>
        </w:tc>
      </w:tr>
      <w:tr w:rsidR="00DC5D26" w14:paraId="3219976B" w14:textId="77777777">
        <w:tc>
          <w:tcPr>
            <w:tcW w:w="0" w:type="auto"/>
            <w:shd w:val="clear" w:color="auto" w:fill="FFFFFF"/>
          </w:tcPr>
          <w:p w14:paraId="3219976A" w14:textId="77777777" w:rsidR="00DC5D26" w:rsidRDefault="00EC1450">
            <w:pPr>
              <w:keepNext/>
              <w:rPr>
                <w:rStyle w:val="Table-Default"/>
              </w:rPr>
            </w:pPr>
            <w:hyperlink w:anchor="ovOnybcjSuIEeGh3AadnsW3fAak=" w:history="1">
              <w:r>
                <w:rPr>
                  <w:rStyle w:val="Table-Default"/>
                </w:rPr>
                <w:t>dbo.p_tilestatus_update_content</w:t>
              </w:r>
            </w:hyperlink>
          </w:p>
        </w:tc>
      </w:tr>
      <w:tr w:rsidR="00DC5D26" w14:paraId="3219976D" w14:textId="77777777">
        <w:tc>
          <w:tcPr>
            <w:tcW w:w="0" w:type="auto"/>
            <w:shd w:val="clear" w:color="auto" w:fill="F3F3F3"/>
          </w:tcPr>
          <w:p w14:paraId="3219976C" w14:textId="77777777" w:rsidR="00DC5D26" w:rsidRDefault="00EC1450">
            <w:pPr>
              <w:keepNext/>
              <w:rPr>
                <w:rStyle w:val="Table-Default"/>
              </w:rPr>
            </w:pPr>
            <w:hyperlink w:anchor="jkNZ28XCQaKwniHN89cNfABNs90=" w:history="1">
              <w:r>
                <w:rPr>
                  <w:rStyle w:val="Table-Default"/>
                </w:rPr>
                <w:t>dbo.p_tilestatus_update_grouped</w:t>
              </w:r>
            </w:hyperlink>
          </w:p>
        </w:tc>
      </w:tr>
      <w:tr w:rsidR="00DC5D26" w14:paraId="3219976F" w14:textId="77777777">
        <w:tc>
          <w:tcPr>
            <w:tcW w:w="0" w:type="auto"/>
            <w:shd w:val="clear" w:color="auto" w:fill="FFFFFF"/>
          </w:tcPr>
          <w:p w14:paraId="3219976E" w14:textId="77777777" w:rsidR="00DC5D26" w:rsidRDefault="00EC1450">
            <w:pPr>
              <w:keepNext/>
              <w:rPr>
                <w:rStyle w:val="Table-Default"/>
              </w:rPr>
            </w:pPr>
            <w:hyperlink w:anchor="aczDQAYDZF2HlDSzivZSrAuFtOc=" w:history="1">
              <w:r>
                <w:rPr>
                  <w:rStyle w:val="Table-Default"/>
                </w:rPr>
                <w:t>dbo.p_tilestatus_update_lock</w:t>
              </w:r>
            </w:hyperlink>
          </w:p>
        </w:tc>
      </w:tr>
      <w:tr w:rsidR="00DC5D26" w14:paraId="32199771" w14:textId="77777777">
        <w:tc>
          <w:tcPr>
            <w:tcW w:w="0" w:type="auto"/>
            <w:shd w:val="clear" w:color="auto" w:fill="F3F3F3"/>
          </w:tcPr>
          <w:p w14:paraId="32199770" w14:textId="77777777" w:rsidR="00DC5D26" w:rsidRDefault="00EC1450">
            <w:pPr>
              <w:keepNext/>
              <w:rPr>
                <w:rStyle w:val="Table-Default"/>
              </w:rPr>
            </w:pPr>
            <w:hyperlink w:anchor="He9/XXIp9nHxusqmbIYpJZSVt+Y=" w:history="1">
              <w:r>
                <w:rPr>
                  <w:rStyle w:val="Table-Default"/>
                </w:rPr>
                <w:t>dbo.p_tilestatus</w:t>
              </w:r>
              <w:r>
                <w:rPr>
                  <w:rStyle w:val="Table-Default"/>
                </w:rPr>
                <w:t>_update_pinning</w:t>
              </w:r>
            </w:hyperlink>
          </w:p>
        </w:tc>
      </w:tr>
      <w:tr w:rsidR="00DC5D26" w14:paraId="32199773" w14:textId="77777777">
        <w:tc>
          <w:tcPr>
            <w:tcW w:w="0" w:type="auto"/>
            <w:shd w:val="clear" w:color="auto" w:fill="FFFFFF"/>
          </w:tcPr>
          <w:p w14:paraId="32199772" w14:textId="77777777" w:rsidR="00DC5D26" w:rsidRDefault="00EC1450">
            <w:pPr>
              <w:keepNext/>
              <w:rPr>
                <w:rStyle w:val="Table-Default"/>
              </w:rPr>
            </w:pPr>
            <w:hyperlink w:anchor="rVRoekoodnhEE3EEZ9teUKHN6pM=" w:history="1">
              <w:r>
                <w:rPr>
                  <w:rStyle w:val="Table-Default"/>
                </w:rPr>
                <w:t>dbo.p_tilestatus_update_position</w:t>
              </w:r>
            </w:hyperlink>
          </w:p>
        </w:tc>
      </w:tr>
      <w:tr w:rsidR="00DC5D26" w14:paraId="32199775" w14:textId="77777777">
        <w:tc>
          <w:tcPr>
            <w:tcW w:w="0" w:type="auto"/>
            <w:shd w:val="clear" w:color="auto" w:fill="F3F3F3"/>
          </w:tcPr>
          <w:p w14:paraId="32199774" w14:textId="77777777" w:rsidR="00DC5D26" w:rsidRDefault="00EC1450">
            <w:pPr>
              <w:keepNext/>
              <w:rPr>
                <w:rStyle w:val="Table-Default"/>
              </w:rPr>
            </w:pPr>
            <w:hyperlink w:anchor="06H4YaAqEgHnlTMG8Tv9dNbrIj8=" w:history="1">
              <w:r>
                <w:rPr>
                  <w:rStyle w:val="Table-Default"/>
                </w:rPr>
                <w:t>dbo.p_tilestatus_update_voting</w:t>
              </w:r>
            </w:hyperlink>
          </w:p>
        </w:tc>
      </w:tr>
      <w:tr w:rsidR="00DC5D26" w14:paraId="32199777" w14:textId="77777777">
        <w:tc>
          <w:tcPr>
            <w:tcW w:w="0" w:type="auto"/>
            <w:shd w:val="clear" w:color="auto" w:fill="FFFFFF"/>
          </w:tcPr>
          <w:p w14:paraId="32199776" w14:textId="77777777" w:rsidR="00DC5D26" w:rsidRDefault="00EC1450">
            <w:pPr>
              <w:keepNext/>
              <w:rPr>
                <w:rStyle w:val="Table-Default"/>
              </w:rPr>
            </w:pPr>
            <w:hyperlink w:anchor="Amby7pg+gmRtOz9BmB4nTr5EV6I=" w:history="1">
              <w:r>
                <w:rPr>
                  <w:rStyle w:val="Table-Default"/>
                </w:rPr>
                <w:t>dbo.p_tilestatus_update_zindex</w:t>
              </w:r>
            </w:hyperlink>
          </w:p>
        </w:tc>
      </w:tr>
      <w:tr w:rsidR="00DC5D26" w14:paraId="32199779" w14:textId="77777777">
        <w:tc>
          <w:tcPr>
            <w:tcW w:w="0" w:type="auto"/>
            <w:shd w:val="clear" w:color="auto" w:fill="F3F3F3"/>
          </w:tcPr>
          <w:p w14:paraId="32199778" w14:textId="77777777" w:rsidR="00DC5D26" w:rsidRDefault="00EC1450">
            <w:pPr>
              <w:keepNext/>
              <w:rPr>
                <w:rStyle w:val="Table-Default"/>
              </w:rPr>
            </w:pPr>
            <w:hyperlink w:anchor="ld1zkb/fqpBa8wnM58UqebM1F4Q=" w:history="1">
              <w:r>
                <w:rPr>
                  <w:rStyle w:val="Table-Default"/>
                </w:rPr>
                <w:t>dbo.p_tilestatus_upgrade_book</w:t>
              </w:r>
            </w:hyperlink>
          </w:p>
        </w:tc>
      </w:tr>
      <w:tr w:rsidR="00DC5D26" w14:paraId="3219977B" w14:textId="77777777">
        <w:tc>
          <w:tcPr>
            <w:tcW w:w="0" w:type="auto"/>
            <w:shd w:val="clear" w:color="auto" w:fill="FFFFFF"/>
          </w:tcPr>
          <w:p w14:paraId="3219977A" w14:textId="77777777" w:rsidR="00DC5D26" w:rsidRDefault="00EC1450">
            <w:pPr>
              <w:keepNext/>
              <w:rPr>
                <w:rStyle w:val="Table-Default"/>
              </w:rPr>
            </w:pPr>
            <w:hyperlink w:anchor="w3C0inKZgUwc4TuTsp6vtlZZkKo=" w:history="1">
              <w:r>
                <w:rPr>
                  <w:rStyle w:val="Table-Default"/>
                </w:rPr>
                <w:t>dbo.p_tilestatus_upgrade_file</w:t>
              </w:r>
            </w:hyperlink>
          </w:p>
        </w:tc>
      </w:tr>
      <w:tr w:rsidR="00DC5D26" w14:paraId="3219977D" w14:textId="77777777">
        <w:tc>
          <w:tcPr>
            <w:tcW w:w="0" w:type="auto"/>
            <w:shd w:val="clear" w:color="auto" w:fill="F3F3F3"/>
          </w:tcPr>
          <w:p w14:paraId="3219977C" w14:textId="77777777" w:rsidR="00DC5D26" w:rsidRDefault="00EC1450">
            <w:pPr>
              <w:keepNext/>
              <w:rPr>
                <w:rStyle w:val="Table-Default"/>
              </w:rPr>
            </w:pPr>
            <w:hyperlink w:anchor="cutcOfLrdt2GiPnsGtG+EKSAy/A=" w:history="1">
              <w:r>
                <w:rPr>
                  <w:rStyle w:val="Table-Default"/>
                </w:rPr>
                <w:t>dbo.p_tilestatus_upgrade_insert</w:t>
              </w:r>
            </w:hyperlink>
          </w:p>
        </w:tc>
      </w:tr>
      <w:tr w:rsidR="00DC5D26" w14:paraId="3219977F" w14:textId="77777777">
        <w:tc>
          <w:tcPr>
            <w:tcW w:w="0" w:type="auto"/>
            <w:shd w:val="clear" w:color="auto" w:fill="FFFFFF"/>
          </w:tcPr>
          <w:p w14:paraId="3219977E" w14:textId="77777777" w:rsidR="00DC5D26" w:rsidRDefault="00EC1450">
            <w:pPr>
              <w:keepNext/>
              <w:rPr>
                <w:rStyle w:val="Table-Default"/>
              </w:rPr>
            </w:pPr>
            <w:hyperlink w:anchor="ULCY9m7aUkthzdBb6jkSOHYQKPQ=" w:history="1">
              <w:r>
                <w:rPr>
                  <w:rStyle w:val="Table-Default"/>
                </w:rPr>
                <w:t>dbo.p_tilestatus_upgrade_unbook</w:t>
              </w:r>
            </w:hyperlink>
          </w:p>
        </w:tc>
      </w:tr>
      <w:tr w:rsidR="00DC5D26" w14:paraId="32199781" w14:textId="77777777">
        <w:tc>
          <w:tcPr>
            <w:tcW w:w="0" w:type="auto"/>
            <w:shd w:val="clear" w:color="auto" w:fill="F3F3F3"/>
          </w:tcPr>
          <w:p w14:paraId="32199780" w14:textId="77777777" w:rsidR="00DC5D26" w:rsidRDefault="00EC1450">
            <w:pPr>
              <w:keepNext/>
              <w:rPr>
                <w:rStyle w:val="Table-Default"/>
              </w:rPr>
            </w:pPr>
            <w:hyperlink w:anchor="W9z9KJFncZneNc33VPLiUIevkYs=" w:history="1">
              <w:r>
                <w:rPr>
                  <w:rStyle w:val="Table-Default"/>
                </w:rPr>
                <w:t>dbo.p_update_blobstatus_for_thumbnails</w:t>
              </w:r>
            </w:hyperlink>
          </w:p>
        </w:tc>
      </w:tr>
      <w:tr w:rsidR="00DC5D26" w14:paraId="32199783" w14:textId="77777777">
        <w:tc>
          <w:tcPr>
            <w:tcW w:w="0" w:type="auto"/>
            <w:shd w:val="clear" w:color="auto" w:fill="FFFFFF"/>
          </w:tcPr>
          <w:p w14:paraId="32199782" w14:textId="77777777" w:rsidR="00DC5D26" w:rsidRDefault="00EC1450">
            <w:pPr>
              <w:keepNext/>
              <w:rPr>
                <w:rStyle w:val="Table-Default"/>
              </w:rPr>
            </w:pPr>
            <w:hyperlink w:anchor="8ThubK+YA9MeX3EaP6ZtEMifJXM=" w:history="1">
              <w:r>
                <w:rPr>
                  <w:rStyle w:val="Table-Default"/>
                </w:rPr>
                <w:t>dbo.p_user_get_all</w:t>
              </w:r>
            </w:hyperlink>
          </w:p>
        </w:tc>
      </w:tr>
      <w:tr w:rsidR="00DC5D26" w14:paraId="32199785" w14:textId="77777777">
        <w:tc>
          <w:tcPr>
            <w:tcW w:w="0" w:type="auto"/>
            <w:shd w:val="clear" w:color="auto" w:fill="F3F3F3"/>
          </w:tcPr>
          <w:p w14:paraId="32199784" w14:textId="77777777" w:rsidR="00DC5D26" w:rsidRDefault="00EC1450">
            <w:pPr>
              <w:keepNext/>
              <w:rPr>
                <w:rStyle w:val="Table-Default"/>
              </w:rPr>
            </w:pPr>
            <w:hyperlink w:anchor="pLBDyYqwrvyK2QW29bKsZG0rbnY=" w:history="1">
              <w:r>
                <w:rPr>
                  <w:rStyle w:val="Table-Default"/>
                </w:rPr>
                <w:t>dbo.p_user_get_by_project</w:t>
              </w:r>
            </w:hyperlink>
          </w:p>
        </w:tc>
      </w:tr>
      <w:tr w:rsidR="00DC5D26" w14:paraId="32199787" w14:textId="77777777">
        <w:tc>
          <w:tcPr>
            <w:tcW w:w="0" w:type="auto"/>
            <w:shd w:val="clear" w:color="auto" w:fill="FFFFFF"/>
          </w:tcPr>
          <w:p w14:paraId="32199786" w14:textId="77777777" w:rsidR="00DC5D26" w:rsidRDefault="00EC1450">
            <w:pPr>
              <w:keepNext/>
              <w:rPr>
                <w:rStyle w:val="Table-Default"/>
              </w:rPr>
            </w:pPr>
            <w:hyperlink w:anchor="NPhxaTlIkusKkdZ6XY0kKAydQWs=" w:history="1">
              <w:r>
                <w:rPr>
                  <w:rStyle w:val="Table-Default"/>
                </w:rPr>
                <w:t>dbo.p_user_get_by_project</w:t>
              </w:r>
              <w:r>
                <w:rPr>
                  <w:rStyle w:val="Table-Default"/>
                </w:rPr>
                <w:t>_count</w:t>
              </w:r>
            </w:hyperlink>
          </w:p>
        </w:tc>
      </w:tr>
      <w:tr w:rsidR="00DC5D26" w14:paraId="32199789" w14:textId="77777777">
        <w:tc>
          <w:tcPr>
            <w:tcW w:w="0" w:type="auto"/>
            <w:shd w:val="clear" w:color="auto" w:fill="F3F3F3"/>
          </w:tcPr>
          <w:p w14:paraId="32199788" w14:textId="77777777" w:rsidR="00DC5D26" w:rsidRDefault="00EC1450">
            <w:pPr>
              <w:keepNext/>
              <w:rPr>
                <w:rStyle w:val="Table-Default"/>
              </w:rPr>
            </w:pPr>
            <w:hyperlink w:anchor="DRB0tZre192T3VYLVmPPCshxeo8=" w:history="1">
              <w:r>
                <w:rPr>
                  <w:rStyle w:val="Table-Default"/>
                </w:rPr>
                <w:t>dbo.p_user_get_by_userid</w:t>
              </w:r>
            </w:hyperlink>
          </w:p>
        </w:tc>
      </w:tr>
      <w:tr w:rsidR="00DC5D26" w14:paraId="3219978B" w14:textId="77777777">
        <w:tc>
          <w:tcPr>
            <w:tcW w:w="0" w:type="auto"/>
            <w:shd w:val="clear" w:color="auto" w:fill="FFFFFF"/>
          </w:tcPr>
          <w:p w14:paraId="3219978A" w14:textId="77777777" w:rsidR="00DC5D26" w:rsidRDefault="00EC1450">
            <w:pPr>
              <w:keepNext/>
              <w:rPr>
                <w:rStyle w:val="Table-Default"/>
              </w:rPr>
            </w:pPr>
            <w:hyperlink w:anchor="zxQu9m3+uzpNcizGDb+D2z/qJS0=" w:history="1">
              <w:r>
                <w:rPr>
                  <w:rStyle w:val="Table-Default"/>
                </w:rPr>
                <w:t>dbo.p_user_get_by_username</w:t>
              </w:r>
            </w:hyperlink>
          </w:p>
        </w:tc>
      </w:tr>
      <w:tr w:rsidR="00DC5D26" w14:paraId="3219978D" w14:textId="77777777">
        <w:tc>
          <w:tcPr>
            <w:tcW w:w="0" w:type="auto"/>
            <w:shd w:val="clear" w:color="auto" w:fill="F3F3F3"/>
          </w:tcPr>
          <w:p w14:paraId="3219978C" w14:textId="77777777" w:rsidR="00DC5D26" w:rsidRDefault="00EC1450">
            <w:pPr>
              <w:keepNext/>
              <w:rPr>
                <w:rStyle w:val="Table-Default"/>
              </w:rPr>
            </w:pPr>
            <w:hyperlink w:anchor="erG30Nokr2RkydueWcVzHMfNaT0=" w:history="1">
              <w:r>
                <w:rPr>
                  <w:rStyle w:val="Table-Default"/>
                </w:rPr>
                <w:t>dbo.p_user_insert</w:t>
              </w:r>
            </w:hyperlink>
          </w:p>
        </w:tc>
      </w:tr>
      <w:tr w:rsidR="00DC5D26" w14:paraId="3219978F" w14:textId="77777777">
        <w:tc>
          <w:tcPr>
            <w:tcW w:w="0" w:type="auto"/>
            <w:shd w:val="clear" w:color="auto" w:fill="FFFFFF"/>
          </w:tcPr>
          <w:p w14:paraId="3219978E" w14:textId="77777777" w:rsidR="00DC5D26" w:rsidRDefault="00EC1450">
            <w:pPr>
              <w:keepNext/>
              <w:rPr>
                <w:rStyle w:val="Table-Default"/>
              </w:rPr>
            </w:pPr>
            <w:hyperlink w:anchor="6JsegXsk48YP0Mqt/WgjOedKN6k=" w:history="1">
              <w:r>
                <w:rPr>
                  <w:rStyle w:val="Table-Default"/>
                </w:rPr>
                <w:t>dbo.p_user_update</w:t>
              </w:r>
            </w:hyperlink>
          </w:p>
        </w:tc>
      </w:tr>
      <w:tr w:rsidR="00DC5D26" w14:paraId="32199791" w14:textId="77777777">
        <w:tc>
          <w:tcPr>
            <w:tcW w:w="0" w:type="auto"/>
            <w:shd w:val="clear" w:color="auto" w:fill="F3F3F3"/>
          </w:tcPr>
          <w:p w14:paraId="32199790" w14:textId="77777777" w:rsidR="00DC5D26" w:rsidRDefault="00EC1450">
            <w:pPr>
              <w:keepNext/>
              <w:rPr>
                <w:rStyle w:val="Table-Default"/>
              </w:rPr>
            </w:pPr>
            <w:hyperlink w:anchor="vg2gXloGvUNaZu9BAPnJNB00Tg4=" w:history="1">
              <w:r>
                <w:rPr>
                  <w:rStyle w:val="Table-Default"/>
                </w:rPr>
                <w:t>licensing.p_billing_type_delete</w:t>
              </w:r>
            </w:hyperlink>
          </w:p>
        </w:tc>
      </w:tr>
      <w:tr w:rsidR="00DC5D26" w14:paraId="32199793" w14:textId="77777777">
        <w:tc>
          <w:tcPr>
            <w:tcW w:w="0" w:type="auto"/>
            <w:shd w:val="clear" w:color="auto" w:fill="FFFFFF"/>
          </w:tcPr>
          <w:p w14:paraId="32199792" w14:textId="77777777" w:rsidR="00DC5D26" w:rsidRDefault="00EC1450">
            <w:pPr>
              <w:keepNext/>
              <w:rPr>
                <w:rStyle w:val="Table-Default"/>
              </w:rPr>
            </w:pPr>
            <w:hyperlink w:anchor="PMj2YNV5pDGsp56mYX7pgjqA8xE=" w:history="1">
              <w:r>
                <w:rPr>
                  <w:rStyle w:val="Table-Default"/>
                </w:rPr>
                <w:t>licensing.p_billing_type_get_all</w:t>
              </w:r>
            </w:hyperlink>
          </w:p>
        </w:tc>
      </w:tr>
      <w:tr w:rsidR="00DC5D26" w14:paraId="32199795" w14:textId="77777777">
        <w:tc>
          <w:tcPr>
            <w:tcW w:w="0" w:type="auto"/>
            <w:shd w:val="clear" w:color="auto" w:fill="F3F3F3"/>
          </w:tcPr>
          <w:p w14:paraId="32199794" w14:textId="77777777" w:rsidR="00DC5D26" w:rsidRDefault="00EC1450">
            <w:pPr>
              <w:keepNext/>
              <w:rPr>
                <w:rStyle w:val="Table-Default"/>
              </w:rPr>
            </w:pPr>
            <w:hyperlink w:anchor="JaB461hdLg32uaON30BvUrc8ZP4=" w:history="1">
              <w:r>
                <w:rPr>
                  <w:rStyle w:val="Table-Default"/>
                </w:rPr>
                <w:t>licensing.p_billing_type_get_by_id</w:t>
              </w:r>
            </w:hyperlink>
          </w:p>
        </w:tc>
      </w:tr>
      <w:tr w:rsidR="00DC5D26" w14:paraId="32199797" w14:textId="77777777">
        <w:tc>
          <w:tcPr>
            <w:tcW w:w="0" w:type="auto"/>
            <w:shd w:val="clear" w:color="auto" w:fill="FFFFFF"/>
          </w:tcPr>
          <w:p w14:paraId="32199796" w14:textId="77777777" w:rsidR="00DC5D26" w:rsidRDefault="00EC1450">
            <w:pPr>
              <w:keepNext/>
              <w:rPr>
                <w:rStyle w:val="Table-Default"/>
              </w:rPr>
            </w:pPr>
            <w:hyperlink w:anchor="+eFytUJ8juTRrqXTeInbRzxmdJM=" w:history="1">
              <w:r>
                <w:rPr>
                  <w:rStyle w:val="Table-Default"/>
                </w:rPr>
                <w:t>licensing.p_billing_type_insert</w:t>
              </w:r>
            </w:hyperlink>
          </w:p>
        </w:tc>
      </w:tr>
      <w:tr w:rsidR="00DC5D26" w14:paraId="32199799" w14:textId="77777777">
        <w:tc>
          <w:tcPr>
            <w:tcW w:w="0" w:type="auto"/>
            <w:shd w:val="clear" w:color="auto" w:fill="F3F3F3"/>
          </w:tcPr>
          <w:p w14:paraId="32199798" w14:textId="77777777" w:rsidR="00DC5D26" w:rsidRDefault="00EC1450">
            <w:pPr>
              <w:keepNext/>
              <w:rPr>
                <w:rStyle w:val="Table-Default"/>
              </w:rPr>
            </w:pPr>
            <w:hyperlink w:anchor="7tWSQ8KOlGyZnElc0WeQMxzAEyA=" w:history="1">
              <w:r>
                <w:rPr>
                  <w:rStyle w:val="Table-Default"/>
                </w:rPr>
                <w:t>licensing.p_billing_type_update</w:t>
              </w:r>
            </w:hyperlink>
          </w:p>
        </w:tc>
      </w:tr>
      <w:tr w:rsidR="00DC5D26" w14:paraId="3219979B" w14:textId="77777777">
        <w:tc>
          <w:tcPr>
            <w:tcW w:w="0" w:type="auto"/>
            <w:shd w:val="clear" w:color="auto" w:fill="FFFFFF"/>
          </w:tcPr>
          <w:p w14:paraId="3219979A" w14:textId="77777777" w:rsidR="00DC5D26" w:rsidRDefault="00EC1450">
            <w:pPr>
              <w:keepNext/>
              <w:rPr>
                <w:rStyle w:val="Table-Default"/>
              </w:rPr>
            </w:pPr>
            <w:hyperlink w:anchor="stZpoeAkeKTIrN6NCVRIdVRFuXo=" w:history="1">
              <w:r>
                <w:rPr>
                  <w:rStyle w:val="Table-Default"/>
                </w:rPr>
                <w:t>licensing.p_customer_delete</w:t>
              </w:r>
            </w:hyperlink>
          </w:p>
        </w:tc>
      </w:tr>
      <w:tr w:rsidR="00DC5D26" w14:paraId="3219979D" w14:textId="77777777">
        <w:tc>
          <w:tcPr>
            <w:tcW w:w="0" w:type="auto"/>
            <w:shd w:val="clear" w:color="auto" w:fill="F3F3F3"/>
          </w:tcPr>
          <w:p w14:paraId="3219979C" w14:textId="77777777" w:rsidR="00DC5D26" w:rsidRDefault="00EC1450">
            <w:pPr>
              <w:keepNext/>
              <w:rPr>
                <w:rStyle w:val="Table-Default"/>
              </w:rPr>
            </w:pPr>
            <w:hyperlink w:anchor="7+yidD4QgvrfFCpIM5ZsfL51iHw=" w:history="1">
              <w:r>
                <w:rPr>
                  <w:rStyle w:val="Table-Default"/>
                </w:rPr>
                <w:t>licensing.p_customer_get_all</w:t>
              </w:r>
            </w:hyperlink>
          </w:p>
        </w:tc>
      </w:tr>
      <w:tr w:rsidR="00DC5D26" w14:paraId="3219979F" w14:textId="77777777">
        <w:tc>
          <w:tcPr>
            <w:tcW w:w="0" w:type="auto"/>
            <w:shd w:val="clear" w:color="auto" w:fill="FFFFFF"/>
          </w:tcPr>
          <w:p w14:paraId="3219979E" w14:textId="77777777" w:rsidR="00DC5D26" w:rsidRDefault="00EC1450">
            <w:pPr>
              <w:keepNext/>
              <w:rPr>
                <w:rStyle w:val="Table-Default"/>
              </w:rPr>
            </w:pPr>
            <w:hyperlink w:anchor="Raw4TRsrYeYr6m6E0PbCFwuH9/U=" w:history="1">
              <w:r>
                <w:rPr>
                  <w:rStyle w:val="Table-Default"/>
                </w:rPr>
                <w:t>licensing.p_customer_get_by_id</w:t>
              </w:r>
            </w:hyperlink>
          </w:p>
        </w:tc>
      </w:tr>
      <w:tr w:rsidR="00DC5D26" w14:paraId="321997A1" w14:textId="77777777">
        <w:tc>
          <w:tcPr>
            <w:tcW w:w="0" w:type="auto"/>
            <w:shd w:val="clear" w:color="auto" w:fill="F3F3F3"/>
          </w:tcPr>
          <w:p w14:paraId="321997A0" w14:textId="77777777" w:rsidR="00DC5D26" w:rsidRDefault="00EC1450">
            <w:pPr>
              <w:keepNext/>
              <w:rPr>
                <w:rStyle w:val="Table-Default"/>
              </w:rPr>
            </w:pPr>
            <w:hyperlink w:anchor="74gegkjrVkNFJyF7nHYrL5KVB/w=" w:history="1">
              <w:r>
                <w:rPr>
                  <w:rStyle w:val="Table-Default"/>
                </w:rPr>
                <w:t>licensing.p_customer_get_by_username</w:t>
              </w:r>
            </w:hyperlink>
          </w:p>
        </w:tc>
      </w:tr>
      <w:tr w:rsidR="00DC5D26" w14:paraId="321997A3" w14:textId="77777777">
        <w:tc>
          <w:tcPr>
            <w:tcW w:w="0" w:type="auto"/>
            <w:shd w:val="clear" w:color="auto" w:fill="FFFFFF"/>
          </w:tcPr>
          <w:p w14:paraId="321997A2" w14:textId="77777777" w:rsidR="00DC5D26" w:rsidRDefault="00EC1450">
            <w:pPr>
              <w:keepNext/>
              <w:rPr>
                <w:rStyle w:val="Table-Default"/>
              </w:rPr>
            </w:pPr>
            <w:hyperlink w:anchor="m7i61yQ4jCHy5DZpBHm79Q7hR4k=" w:history="1">
              <w:r>
                <w:rPr>
                  <w:rStyle w:val="Table-Default"/>
                </w:rPr>
                <w:t>licensing.p_customer_insert</w:t>
              </w:r>
            </w:hyperlink>
          </w:p>
        </w:tc>
      </w:tr>
      <w:tr w:rsidR="00DC5D26" w14:paraId="321997A5" w14:textId="77777777">
        <w:tc>
          <w:tcPr>
            <w:tcW w:w="0" w:type="auto"/>
            <w:shd w:val="clear" w:color="auto" w:fill="F3F3F3"/>
          </w:tcPr>
          <w:p w14:paraId="321997A4" w14:textId="77777777" w:rsidR="00DC5D26" w:rsidRDefault="00EC1450">
            <w:pPr>
              <w:keepNext/>
              <w:rPr>
                <w:rStyle w:val="Table-Default"/>
              </w:rPr>
            </w:pPr>
            <w:hyperlink w:anchor="PsoeVlJWRfP8hEFv80X0T1aRrPE=" w:history="1">
              <w:r>
                <w:rPr>
                  <w:rStyle w:val="Table-Default"/>
                </w:rPr>
                <w:t>licensing.p_customer_search</w:t>
              </w:r>
            </w:hyperlink>
          </w:p>
        </w:tc>
      </w:tr>
      <w:tr w:rsidR="00DC5D26" w14:paraId="321997A7" w14:textId="77777777">
        <w:tc>
          <w:tcPr>
            <w:tcW w:w="0" w:type="auto"/>
            <w:shd w:val="clear" w:color="auto" w:fill="FFFFFF"/>
          </w:tcPr>
          <w:p w14:paraId="321997A6" w14:textId="77777777" w:rsidR="00DC5D26" w:rsidRDefault="00EC1450">
            <w:pPr>
              <w:keepNext/>
              <w:rPr>
                <w:rStyle w:val="Table-Default"/>
              </w:rPr>
            </w:pPr>
            <w:hyperlink w:anchor="vXR0lcrCEpgSaMl3O6zdfbxDPxw=" w:history="1">
              <w:r>
                <w:rPr>
                  <w:rStyle w:val="Table-Default"/>
                </w:rPr>
                <w:t>licensing.p_customer_update</w:t>
              </w:r>
            </w:hyperlink>
          </w:p>
        </w:tc>
      </w:tr>
      <w:tr w:rsidR="00DC5D26" w14:paraId="321997A9" w14:textId="77777777">
        <w:tc>
          <w:tcPr>
            <w:tcW w:w="0" w:type="auto"/>
            <w:shd w:val="clear" w:color="auto" w:fill="F3F3F3"/>
          </w:tcPr>
          <w:p w14:paraId="321997A8" w14:textId="77777777" w:rsidR="00DC5D26" w:rsidRDefault="00EC1450">
            <w:pPr>
              <w:keepNext/>
              <w:rPr>
                <w:rStyle w:val="Table-Default"/>
              </w:rPr>
            </w:pPr>
            <w:hyperlink w:anchor="Ek+cO1q0ERS+e3XoWT8BuLJr4PE=" w:history="1">
              <w:r>
                <w:rPr>
                  <w:rStyle w:val="Table-Default"/>
                </w:rPr>
                <w:t>licensing.p_import_data_book</w:t>
              </w:r>
            </w:hyperlink>
          </w:p>
        </w:tc>
      </w:tr>
      <w:tr w:rsidR="00DC5D26" w14:paraId="321997AB" w14:textId="77777777">
        <w:tc>
          <w:tcPr>
            <w:tcW w:w="0" w:type="auto"/>
            <w:shd w:val="clear" w:color="auto" w:fill="FFFFFF"/>
          </w:tcPr>
          <w:p w14:paraId="321997AA" w14:textId="77777777" w:rsidR="00DC5D26" w:rsidRDefault="00EC1450">
            <w:pPr>
              <w:keepNext/>
              <w:rPr>
                <w:rStyle w:val="Table-Default"/>
              </w:rPr>
            </w:pPr>
            <w:hyperlink w:anchor="vcv96hVcYtP8SffqokjVQ18e5Lw=" w:history="1">
              <w:r>
                <w:rPr>
                  <w:rStyle w:val="Table-Default"/>
                </w:rPr>
                <w:t>licensing.p_import_data_delete</w:t>
              </w:r>
            </w:hyperlink>
          </w:p>
        </w:tc>
      </w:tr>
      <w:tr w:rsidR="00DC5D26" w14:paraId="321997AD" w14:textId="77777777">
        <w:tc>
          <w:tcPr>
            <w:tcW w:w="0" w:type="auto"/>
            <w:shd w:val="clear" w:color="auto" w:fill="F3F3F3"/>
          </w:tcPr>
          <w:p w14:paraId="321997AC" w14:textId="77777777" w:rsidR="00DC5D26" w:rsidRDefault="00EC1450">
            <w:pPr>
              <w:keepNext/>
              <w:rPr>
                <w:rStyle w:val="Table-Default"/>
              </w:rPr>
            </w:pPr>
            <w:hyperlink w:anchor="bGEdfgEGMtl6BJhsSOr7g0K5/PM=" w:history="1">
              <w:r>
                <w:rPr>
                  <w:rStyle w:val="Table-Default"/>
                </w:rPr>
                <w:t>licensing.p_import_data_insert</w:t>
              </w:r>
            </w:hyperlink>
          </w:p>
        </w:tc>
      </w:tr>
      <w:tr w:rsidR="00DC5D26" w14:paraId="321997AF" w14:textId="77777777">
        <w:tc>
          <w:tcPr>
            <w:tcW w:w="0" w:type="auto"/>
            <w:shd w:val="clear" w:color="auto" w:fill="FFFFFF"/>
          </w:tcPr>
          <w:p w14:paraId="321997AE" w14:textId="77777777" w:rsidR="00DC5D26" w:rsidRDefault="00EC1450">
            <w:pPr>
              <w:keepNext/>
              <w:rPr>
                <w:rStyle w:val="Table-Default"/>
              </w:rPr>
            </w:pPr>
            <w:hyperlink w:anchor="uceApiKhjCnE0NqwYFf6UccE1P0=" w:history="1">
              <w:r>
                <w:rPr>
                  <w:rStyle w:val="Table-Default"/>
                </w:rPr>
                <w:t>licensing.p_import_data_unbook</w:t>
              </w:r>
            </w:hyperlink>
          </w:p>
        </w:tc>
      </w:tr>
      <w:tr w:rsidR="00DC5D26" w14:paraId="321997B1" w14:textId="77777777">
        <w:tc>
          <w:tcPr>
            <w:tcW w:w="0" w:type="auto"/>
            <w:shd w:val="clear" w:color="auto" w:fill="F3F3F3"/>
          </w:tcPr>
          <w:p w14:paraId="321997B0" w14:textId="77777777" w:rsidR="00DC5D26" w:rsidRDefault="00EC1450">
            <w:pPr>
              <w:keepNext/>
              <w:rPr>
                <w:rStyle w:val="Table-Default"/>
              </w:rPr>
            </w:pPr>
            <w:hyperlink w:anchor="JVUDyYDrGRP/udh9nVtCVo/4CC8=" w:history="1">
              <w:r>
                <w:rPr>
                  <w:rStyle w:val="Table-Default"/>
                </w:rPr>
                <w:t>licensing.p_license_file_history_get_by_id</w:t>
              </w:r>
            </w:hyperlink>
          </w:p>
        </w:tc>
      </w:tr>
      <w:tr w:rsidR="00DC5D26" w14:paraId="321997B3" w14:textId="77777777">
        <w:tc>
          <w:tcPr>
            <w:tcW w:w="0" w:type="auto"/>
            <w:shd w:val="clear" w:color="auto" w:fill="FFFFFF"/>
          </w:tcPr>
          <w:p w14:paraId="321997B2" w14:textId="77777777" w:rsidR="00DC5D26" w:rsidRDefault="00EC1450">
            <w:pPr>
              <w:keepNext/>
              <w:rPr>
                <w:rStyle w:val="Table-Default"/>
              </w:rPr>
            </w:pPr>
            <w:hyperlink w:anchor="yZjMWthB2MAFeAZ578GrRsdaLs4=" w:history="1">
              <w:r>
                <w:rPr>
                  <w:rStyle w:val="Table-Default"/>
                </w:rPr>
                <w:t>licensing.p_license_file_history_insert</w:t>
              </w:r>
            </w:hyperlink>
          </w:p>
        </w:tc>
      </w:tr>
      <w:tr w:rsidR="00DC5D26" w14:paraId="321997B5" w14:textId="77777777">
        <w:tc>
          <w:tcPr>
            <w:tcW w:w="0" w:type="auto"/>
            <w:shd w:val="clear" w:color="auto" w:fill="F3F3F3"/>
          </w:tcPr>
          <w:p w14:paraId="321997B4" w14:textId="77777777" w:rsidR="00DC5D26" w:rsidRDefault="00EC1450">
            <w:pPr>
              <w:keepNext/>
              <w:rPr>
                <w:rStyle w:val="Table-Default"/>
              </w:rPr>
            </w:pPr>
            <w:hyperlink w:anchor="hoe6ni5kflfJih5y4nJFJbDSpMg=" w:history="1">
              <w:r>
                <w:rPr>
                  <w:rStyle w:val="Table-Default"/>
                </w:rPr>
                <w:t>licensing.p_license_file_history_search</w:t>
              </w:r>
            </w:hyperlink>
          </w:p>
        </w:tc>
      </w:tr>
      <w:tr w:rsidR="00DC5D26" w14:paraId="321997B7" w14:textId="77777777">
        <w:tc>
          <w:tcPr>
            <w:tcW w:w="0" w:type="auto"/>
            <w:shd w:val="clear" w:color="auto" w:fill="FFFFFF"/>
          </w:tcPr>
          <w:p w14:paraId="321997B6" w14:textId="77777777" w:rsidR="00DC5D26" w:rsidRDefault="00EC1450">
            <w:pPr>
              <w:keepNext/>
              <w:rPr>
                <w:rStyle w:val="Table-Default"/>
              </w:rPr>
            </w:pPr>
            <w:hyperlink w:anchor="EigYb0FdLvmqD5ujkVH/6Umwo+4=" w:history="1">
              <w:r>
                <w:rPr>
                  <w:rStyle w:val="Table-Default"/>
                </w:rPr>
                <w:t>licensing.p_order_delete</w:t>
              </w:r>
            </w:hyperlink>
          </w:p>
        </w:tc>
      </w:tr>
      <w:tr w:rsidR="00DC5D26" w14:paraId="321997B9" w14:textId="77777777">
        <w:tc>
          <w:tcPr>
            <w:tcW w:w="0" w:type="auto"/>
            <w:shd w:val="clear" w:color="auto" w:fill="F3F3F3"/>
          </w:tcPr>
          <w:p w14:paraId="321997B8" w14:textId="77777777" w:rsidR="00DC5D26" w:rsidRDefault="00EC1450">
            <w:pPr>
              <w:keepNext/>
              <w:rPr>
                <w:rStyle w:val="Table-Default"/>
              </w:rPr>
            </w:pPr>
            <w:hyperlink w:anchor="A3Tu40WQ/ocSFG2NdWRdaIgZCd0=" w:history="1">
              <w:r>
                <w:rPr>
                  <w:rStyle w:val="Table-Default"/>
                </w:rPr>
                <w:t>licensing.p_order_get_all</w:t>
              </w:r>
            </w:hyperlink>
          </w:p>
        </w:tc>
      </w:tr>
      <w:tr w:rsidR="00DC5D26" w14:paraId="321997BB" w14:textId="77777777">
        <w:tc>
          <w:tcPr>
            <w:tcW w:w="0" w:type="auto"/>
            <w:shd w:val="clear" w:color="auto" w:fill="FFFFFF"/>
          </w:tcPr>
          <w:p w14:paraId="321997BA" w14:textId="77777777" w:rsidR="00DC5D26" w:rsidRDefault="00EC1450">
            <w:pPr>
              <w:keepNext/>
              <w:rPr>
                <w:rStyle w:val="Table-Default"/>
              </w:rPr>
            </w:pPr>
            <w:hyperlink w:anchor="UN9WWgJIt/4Y7IL459GNob9qGzo=" w:history="1">
              <w:r>
                <w:rPr>
                  <w:rStyle w:val="Table-Default"/>
                </w:rPr>
                <w:t>licensing.p_order_get_by_id</w:t>
              </w:r>
            </w:hyperlink>
          </w:p>
        </w:tc>
      </w:tr>
      <w:tr w:rsidR="00DC5D26" w14:paraId="321997BD" w14:textId="77777777">
        <w:tc>
          <w:tcPr>
            <w:tcW w:w="0" w:type="auto"/>
            <w:shd w:val="clear" w:color="auto" w:fill="F3F3F3"/>
          </w:tcPr>
          <w:p w14:paraId="321997BC" w14:textId="77777777" w:rsidR="00DC5D26" w:rsidRDefault="00EC1450">
            <w:pPr>
              <w:keepNext/>
              <w:rPr>
                <w:rStyle w:val="Table-Default"/>
              </w:rPr>
            </w:pPr>
            <w:hyperlink w:anchor="1l0/zq9mmHbzt9IESJrFmx5WuzI=" w:history="1">
              <w:r>
                <w:rPr>
                  <w:rStyle w:val="Table-Default"/>
                </w:rPr>
                <w:t>licensing.p_order_insert</w:t>
              </w:r>
            </w:hyperlink>
          </w:p>
        </w:tc>
      </w:tr>
      <w:tr w:rsidR="00DC5D26" w14:paraId="321997BF" w14:textId="77777777">
        <w:tc>
          <w:tcPr>
            <w:tcW w:w="0" w:type="auto"/>
            <w:shd w:val="clear" w:color="auto" w:fill="FFFFFF"/>
          </w:tcPr>
          <w:p w14:paraId="321997BE" w14:textId="77777777" w:rsidR="00DC5D26" w:rsidRDefault="00EC1450">
            <w:pPr>
              <w:keepNext/>
              <w:rPr>
                <w:rStyle w:val="Table-Default"/>
              </w:rPr>
            </w:pPr>
            <w:hyperlink w:anchor="+Zd80IWktNnJI/CXVkqVbQsPW9g=" w:history="1">
              <w:r>
                <w:rPr>
                  <w:rStyle w:val="Table-Default"/>
                </w:rPr>
                <w:t>licensing.p_order_search</w:t>
              </w:r>
            </w:hyperlink>
          </w:p>
        </w:tc>
      </w:tr>
      <w:tr w:rsidR="00DC5D26" w14:paraId="321997C1" w14:textId="77777777">
        <w:tc>
          <w:tcPr>
            <w:tcW w:w="0" w:type="auto"/>
            <w:shd w:val="clear" w:color="auto" w:fill="F3F3F3"/>
          </w:tcPr>
          <w:p w14:paraId="321997C0" w14:textId="77777777" w:rsidR="00DC5D26" w:rsidRDefault="00EC1450">
            <w:pPr>
              <w:keepNext/>
              <w:rPr>
                <w:rStyle w:val="Table-Default"/>
              </w:rPr>
            </w:pPr>
            <w:hyperlink w:anchor="xHsh9BAMTe+93MluRECHypDBqi0=" w:history="1">
              <w:r>
                <w:rPr>
                  <w:rStyle w:val="Table-Default"/>
                </w:rPr>
                <w:t>licensing.p_order_update</w:t>
              </w:r>
            </w:hyperlink>
          </w:p>
        </w:tc>
      </w:tr>
      <w:tr w:rsidR="00DC5D26" w14:paraId="321997C3" w14:textId="77777777">
        <w:tc>
          <w:tcPr>
            <w:tcW w:w="0" w:type="auto"/>
            <w:shd w:val="clear" w:color="auto" w:fill="FFFFFF"/>
          </w:tcPr>
          <w:p w14:paraId="321997C2" w14:textId="77777777" w:rsidR="00DC5D26" w:rsidRDefault="00EC1450">
            <w:pPr>
              <w:keepNext/>
              <w:rPr>
                <w:rStyle w:val="Table-Default"/>
              </w:rPr>
            </w:pPr>
            <w:hyperlink w:anchor="yo04ar1RAsMNv4QWyHfSjILXSmQ=" w:history="1">
              <w:r>
                <w:rPr>
                  <w:rStyle w:val="Table-Default"/>
                </w:rPr>
                <w:t>licensing.p_orderline_delete</w:t>
              </w:r>
            </w:hyperlink>
          </w:p>
        </w:tc>
      </w:tr>
      <w:tr w:rsidR="00DC5D26" w14:paraId="321997C5" w14:textId="77777777">
        <w:tc>
          <w:tcPr>
            <w:tcW w:w="0" w:type="auto"/>
            <w:shd w:val="clear" w:color="auto" w:fill="F3F3F3"/>
          </w:tcPr>
          <w:p w14:paraId="321997C4" w14:textId="77777777" w:rsidR="00DC5D26" w:rsidRDefault="00EC1450">
            <w:pPr>
              <w:keepNext/>
              <w:rPr>
                <w:rStyle w:val="Table-Default"/>
              </w:rPr>
            </w:pPr>
            <w:hyperlink w:anchor="75r+ShR5FZAs2sh3QzjMImh1IqQ=" w:history="1">
              <w:r>
                <w:rPr>
                  <w:rStyle w:val="Table-Default"/>
                </w:rPr>
                <w:t>licensing.p_orderline_get_all</w:t>
              </w:r>
            </w:hyperlink>
          </w:p>
        </w:tc>
      </w:tr>
      <w:tr w:rsidR="00DC5D26" w14:paraId="321997C7" w14:textId="77777777">
        <w:tc>
          <w:tcPr>
            <w:tcW w:w="0" w:type="auto"/>
            <w:shd w:val="clear" w:color="auto" w:fill="FFFFFF"/>
          </w:tcPr>
          <w:p w14:paraId="321997C6" w14:textId="77777777" w:rsidR="00DC5D26" w:rsidRDefault="00EC1450">
            <w:pPr>
              <w:keepNext/>
              <w:rPr>
                <w:rStyle w:val="Table-Default"/>
              </w:rPr>
            </w:pPr>
            <w:hyperlink w:anchor="pk7kG1J7ovRjefewu2BcFkb/l3Y=" w:history="1">
              <w:r>
                <w:rPr>
                  <w:rStyle w:val="Table-Default"/>
                </w:rPr>
                <w:t>licensing.p_orderline_get_by_id</w:t>
              </w:r>
            </w:hyperlink>
          </w:p>
        </w:tc>
      </w:tr>
      <w:tr w:rsidR="00DC5D26" w14:paraId="321997C9" w14:textId="77777777">
        <w:tc>
          <w:tcPr>
            <w:tcW w:w="0" w:type="auto"/>
            <w:shd w:val="clear" w:color="auto" w:fill="F3F3F3"/>
          </w:tcPr>
          <w:p w14:paraId="321997C8" w14:textId="77777777" w:rsidR="00DC5D26" w:rsidRDefault="00EC1450">
            <w:pPr>
              <w:keepNext/>
              <w:rPr>
                <w:rStyle w:val="Table-Default"/>
              </w:rPr>
            </w:pPr>
            <w:hyperlink w:anchor="Q+kZj1w/IcBC1C1OqVHudyD9obc=" w:history="1">
              <w:r>
                <w:rPr>
                  <w:rStyle w:val="Table-Default"/>
                </w:rPr>
                <w:t>licensing.p_orderline_get_by_orderid</w:t>
              </w:r>
            </w:hyperlink>
          </w:p>
        </w:tc>
      </w:tr>
      <w:tr w:rsidR="00DC5D26" w14:paraId="321997CB" w14:textId="77777777">
        <w:tc>
          <w:tcPr>
            <w:tcW w:w="0" w:type="auto"/>
            <w:shd w:val="clear" w:color="auto" w:fill="FFFFFF"/>
          </w:tcPr>
          <w:p w14:paraId="321997CA" w14:textId="77777777" w:rsidR="00DC5D26" w:rsidRDefault="00EC1450">
            <w:pPr>
              <w:keepNext/>
              <w:rPr>
                <w:rStyle w:val="Table-Default"/>
              </w:rPr>
            </w:pPr>
            <w:hyperlink w:anchor="pgykHfrEgxmWtg6+e/sVd4bvQNk=" w:history="1">
              <w:r>
                <w:rPr>
                  <w:rStyle w:val="Table-Default"/>
                </w:rPr>
                <w:t>licensing.p_orderline_insert</w:t>
              </w:r>
            </w:hyperlink>
          </w:p>
        </w:tc>
      </w:tr>
      <w:tr w:rsidR="00DC5D26" w14:paraId="321997CD" w14:textId="77777777">
        <w:tc>
          <w:tcPr>
            <w:tcW w:w="0" w:type="auto"/>
            <w:shd w:val="clear" w:color="auto" w:fill="F3F3F3"/>
          </w:tcPr>
          <w:p w14:paraId="321997CC" w14:textId="77777777" w:rsidR="00DC5D26" w:rsidRDefault="00EC1450">
            <w:pPr>
              <w:keepNext/>
              <w:rPr>
                <w:rStyle w:val="Table-Default"/>
              </w:rPr>
            </w:pPr>
            <w:hyperlink w:anchor="u2XiJxBFrioPOznFtuO+R3VoAXM=" w:history="1">
              <w:r>
                <w:rPr>
                  <w:rStyle w:val="Table-Default"/>
                </w:rPr>
                <w:t>licensing.p_orderline_update</w:t>
              </w:r>
            </w:hyperlink>
          </w:p>
        </w:tc>
      </w:tr>
      <w:tr w:rsidR="00DC5D26" w14:paraId="321997CF" w14:textId="77777777">
        <w:tc>
          <w:tcPr>
            <w:tcW w:w="0" w:type="auto"/>
            <w:shd w:val="clear" w:color="auto" w:fill="FFFFFF"/>
          </w:tcPr>
          <w:p w14:paraId="321997CE" w14:textId="77777777" w:rsidR="00DC5D26" w:rsidRDefault="00EC1450">
            <w:pPr>
              <w:keepNext/>
              <w:rPr>
                <w:rStyle w:val="Table-Default"/>
              </w:rPr>
            </w:pPr>
            <w:hyperlink w:anchor="sW3O29K9LPbWKG9+BnhbiiZ2iqA=" w:history="1">
              <w:r>
                <w:rPr>
                  <w:rStyle w:val="Table-Default"/>
                </w:rPr>
                <w:t>licensing.p_payment_delete</w:t>
              </w:r>
            </w:hyperlink>
          </w:p>
        </w:tc>
      </w:tr>
      <w:tr w:rsidR="00DC5D26" w14:paraId="321997D1" w14:textId="77777777">
        <w:tc>
          <w:tcPr>
            <w:tcW w:w="0" w:type="auto"/>
            <w:shd w:val="clear" w:color="auto" w:fill="F3F3F3"/>
          </w:tcPr>
          <w:p w14:paraId="321997D0" w14:textId="77777777" w:rsidR="00DC5D26" w:rsidRDefault="00EC1450">
            <w:pPr>
              <w:keepNext/>
              <w:rPr>
                <w:rStyle w:val="Table-Default"/>
              </w:rPr>
            </w:pPr>
            <w:hyperlink w:anchor="hOJo6fZ7JQlYuXsKioti9JjAVG8=" w:history="1">
              <w:r>
                <w:rPr>
                  <w:rStyle w:val="Table-Default"/>
                </w:rPr>
                <w:t>licensing.p_payment_get_all</w:t>
              </w:r>
            </w:hyperlink>
          </w:p>
        </w:tc>
      </w:tr>
      <w:tr w:rsidR="00DC5D26" w14:paraId="321997D3" w14:textId="77777777">
        <w:tc>
          <w:tcPr>
            <w:tcW w:w="0" w:type="auto"/>
            <w:shd w:val="clear" w:color="auto" w:fill="FFFFFF"/>
          </w:tcPr>
          <w:p w14:paraId="321997D2" w14:textId="77777777" w:rsidR="00DC5D26" w:rsidRDefault="00EC1450">
            <w:pPr>
              <w:keepNext/>
              <w:rPr>
                <w:rStyle w:val="Table-Default"/>
              </w:rPr>
            </w:pPr>
            <w:hyperlink w:anchor="6PP2XG1JNzZ8lZJGAKCT3LbMqyo=" w:history="1">
              <w:r>
                <w:rPr>
                  <w:rStyle w:val="Table-Default"/>
                </w:rPr>
                <w:t>licensing.p_payment_get_by_id</w:t>
              </w:r>
            </w:hyperlink>
          </w:p>
        </w:tc>
      </w:tr>
      <w:tr w:rsidR="00DC5D26" w14:paraId="321997D5" w14:textId="77777777">
        <w:tc>
          <w:tcPr>
            <w:tcW w:w="0" w:type="auto"/>
            <w:shd w:val="clear" w:color="auto" w:fill="F3F3F3"/>
          </w:tcPr>
          <w:p w14:paraId="321997D4" w14:textId="77777777" w:rsidR="00DC5D26" w:rsidRDefault="00EC1450">
            <w:pPr>
              <w:keepNext/>
              <w:rPr>
                <w:rStyle w:val="Table-Default"/>
              </w:rPr>
            </w:pPr>
            <w:hyperlink w:anchor="Vf3dZQR3PXwzJQjcb37g7d7VcGo=" w:history="1">
              <w:r>
                <w:rPr>
                  <w:rStyle w:val="Table-Default"/>
                </w:rPr>
                <w:t>licensing.p_payment_insert</w:t>
              </w:r>
            </w:hyperlink>
          </w:p>
        </w:tc>
      </w:tr>
      <w:tr w:rsidR="00DC5D26" w14:paraId="321997D7" w14:textId="77777777">
        <w:tc>
          <w:tcPr>
            <w:tcW w:w="0" w:type="auto"/>
            <w:shd w:val="clear" w:color="auto" w:fill="FFFFFF"/>
          </w:tcPr>
          <w:p w14:paraId="321997D6" w14:textId="77777777" w:rsidR="00DC5D26" w:rsidRDefault="00EC1450">
            <w:pPr>
              <w:keepNext/>
              <w:rPr>
                <w:rStyle w:val="Table-Default"/>
              </w:rPr>
            </w:pPr>
            <w:hyperlink w:anchor="ncnXnBCV/WC5YMn7pQfPGuxy1HQ=" w:history="1">
              <w:r>
                <w:rPr>
                  <w:rStyle w:val="Table-Default"/>
                </w:rPr>
                <w:t>licensing.p_payment_method_delete</w:t>
              </w:r>
            </w:hyperlink>
          </w:p>
        </w:tc>
      </w:tr>
      <w:tr w:rsidR="00DC5D26" w14:paraId="321997D9" w14:textId="77777777">
        <w:tc>
          <w:tcPr>
            <w:tcW w:w="0" w:type="auto"/>
            <w:shd w:val="clear" w:color="auto" w:fill="F3F3F3"/>
          </w:tcPr>
          <w:p w14:paraId="321997D8" w14:textId="77777777" w:rsidR="00DC5D26" w:rsidRDefault="00EC1450">
            <w:pPr>
              <w:keepNext/>
              <w:rPr>
                <w:rStyle w:val="Table-Default"/>
              </w:rPr>
            </w:pPr>
            <w:hyperlink w:anchor="5lECTxGpiPr6xsX5nmzEnrUolCQ=" w:history="1">
              <w:r>
                <w:rPr>
                  <w:rStyle w:val="Table-Default"/>
                </w:rPr>
                <w:t>licensing.p_payment_method_get_all</w:t>
              </w:r>
            </w:hyperlink>
          </w:p>
        </w:tc>
      </w:tr>
      <w:tr w:rsidR="00DC5D26" w14:paraId="321997DB" w14:textId="77777777">
        <w:tc>
          <w:tcPr>
            <w:tcW w:w="0" w:type="auto"/>
            <w:shd w:val="clear" w:color="auto" w:fill="FFFFFF"/>
          </w:tcPr>
          <w:p w14:paraId="321997DA" w14:textId="77777777" w:rsidR="00DC5D26" w:rsidRDefault="00EC1450">
            <w:pPr>
              <w:keepNext/>
              <w:rPr>
                <w:rStyle w:val="Table-Default"/>
              </w:rPr>
            </w:pPr>
            <w:hyperlink w:anchor="PwYn21M2sGlFfdw8Nhv5Lid7m3A=" w:history="1">
              <w:r>
                <w:rPr>
                  <w:rStyle w:val="Table-Default"/>
                </w:rPr>
                <w:t>licensing.p_payment_method_get_by_id</w:t>
              </w:r>
            </w:hyperlink>
          </w:p>
        </w:tc>
      </w:tr>
      <w:tr w:rsidR="00DC5D26" w14:paraId="321997DD" w14:textId="77777777">
        <w:tc>
          <w:tcPr>
            <w:tcW w:w="0" w:type="auto"/>
            <w:shd w:val="clear" w:color="auto" w:fill="F3F3F3"/>
          </w:tcPr>
          <w:p w14:paraId="321997DC" w14:textId="77777777" w:rsidR="00DC5D26" w:rsidRDefault="00EC1450">
            <w:pPr>
              <w:keepNext/>
              <w:rPr>
                <w:rStyle w:val="Table-Default"/>
              </w:rPr>
            </w:pPr>
            <w:hyperlink w:anchor="UqnW41eMtTkBuO1DoFLjs53LrDc=" w:history="1">
              <w:r>
                <w:rPr>
                  <w:rStyle w:val="Table-Default"/>
                </w:rPr>
                <w:t>licensing.p_payment_method_insert</w:t>
              </w:r>
            </w:hyperlink>
          </w:p>
        </w:tc>
      </w:tr>
      <w:tr w:rsidR="00DC5D26" w14:paraId="321997DF" w14:textId="77777777">
        <w:tc>
          <w:tcPr>
            <w:tcW w:w="0" w:type="auto"/>
            <w:shd w:val="clear" w:color="auto" w:fill="FFFFFF"/>
          </w:tcPr>
          <w:p w14:paraId="321997DE" w14:textId="77777777" w:rsidR="00DC5D26" w:rsidRDefault="00EC1450">
            <w:pPr>
              <w:keepNext/>
              <w:rPr>
                <w:rStyle w:val="Table-Default"/>
              </w:rPr>
            </w:pPr>
            <w:hyperlink w:anchor="YrXfOiz5Ce1PHt72DKgFyXDgbqM=" w:history="1">
              <w:r>
                <w:rPr>
                  <w:rStyle w:val="Table-Default"/>
                </w:rPr>
                <w:t>licensing.p_payment_method_update</w:t>
              </w:r>
            </w:hyperlink>
          </w:p>
        </w:tc>
      </w:tr>
      <w:tr w:rsidR="00DC5D26" w14:paraId="321997E1" w14:textId="77777777">
        <w:tc>
          <w:tcPr>
            <w:tcW w:w="0" w:type="auto"/>
            <w:shd w:val="clear" w:color="auto" w:fill="F3F3F3"/>
          </w:tcPr>
          <w:p w14:paraId="321997E0" w14:textId="77777777" w:rsidR="00DC5D26" w:rsidRDefault="00EC1450">
            <w:pPr>
              <w:keepNext/>
              <w:rPr>
                <w:rStyle w:val="Table-Default"/>
              </w:rPr>
            </w:pPr>
            <w:hyperlink w:anchor="r80kFLotTafGBkTgvYp8OFtYnBw=" w:history="1">
              <w:r>
                <w:rPr>
                  <w:rStyle w:val="Table-Default"/>
                </w:rPr>
                <w:t>licensing.p_payment_search</w:t>
              </w:r>
            </w:hyperlink>
          </w:p>
        </w:tc>
      </w:tr>
      <w:tr w:rsidR="00DC5D26" w14:paraId="321997E3" w14:textId="77777777">
        <w:tc>
          <w:tcPr>
            <w:tcW w:w="0" w:type="auto"/>
            <w:shd w:val="clear" w:color="auto" w:fill="FFFFFF"/>
          </w:tcPr>
          <w:p w14:paraId="321997E2" w14:textId="77777777" w:rsidR="00DC5D26" w:rsidRDefault="00EC1450">
            <w:pPr>
              <w:keepNext/>
              <w:rPr>
                <w:rStyle w:val="Table-Default"/>
              </w:rPr>
            </w:pPr>
            <w:hyperlink w:anchor="rnmdjVVAOml4ZiCi1LePwTGB8J8=" w:history="1">
              <w:r>
                <w:rPr>
                  <w:rStyle w:val="Table-Default"/>
                </w:rPr>
                <w:t>licensing.p_payment_update</w:t>
              </w:r>
            </w:hyperlink>
          </w:p>
        </w:tc>
      </w:tr>
      <w:tr w:rsidR="00DC5D26" w14:paraId="321997E5" w14:textId="77777777">
        <w:tc>
          <w:tcPr>
            <w:tcW w:w="0" w:type="auto"/>
            <w:shd w:val="clear" w:color="auto" w:fill="F3F3F3"/>
          </w:tcPr>
          <w:p w14:paraId="321997E4" w14:textId="77777777" w:rsidR="00DC5D26" w:rsidRDefault="00EC1450">
            <w:pPr>
              <w:keepNext/>
              <w:rPr>
                <w:rStyle w:val="Table-Default"/>
              </w:rPr>
            </w:pPr>
            <w:hyperlink w:anchor="7yq5yyx/eC926x3R57o+1G26lIw=" w:history="1">
              <w:r>
                <w:rPr>
                  <w:rStyle w:val="Table-Default"/>
                </w:rPr>
                <w:t>licensing.p_price_delete</w:t>
              </w:r>
            </w:hyperlink>
          </w:p>
        </w:tc>
      </w:tr>
      <w:tr w:rsidR="00DC5D26" w14:paraId="321997E7" w14:textId="77777777">
        <w:tc>
          <w:tcPr>
            <w:tcW w:w="0" w:type="auto"/>
            <w:shd w:val="clear" w:color="auto" w:fill="FFFFFF"/>
          </w:tcPr>
          <w:p w14:paraId="321997E6" w14:textId="77777777" w:rsidR="00DC5D26" w:rsidRDefault="00EC1450">
            <w:pPr>
              <w:keepNext/>
              <w:rPr>
                <w:rStyle w:val="Table-Default"/>
              </w:rPr>
            </w:pPr>
            <w:hyperlink w:anchor="jBbpnPWNgDMdhxWZpWcvZKE4uBI=" w:history="1">
              <w:r>
                <w:rPr>
                  <w:rStyle w:val="Table-Default"/>
                </w:rPr>
                <w:t>licensing.p_price_get_all</w:t>
              </w:r>
            </w:hyperlink>
          </w:p>
        </w:tc>
      </w:tr>
      <w:tr w:rsidR="00DC5D26" w14:paraId="321997E9" w14:textId="77777777">
        <w:tc>
          <w:tcPr>
            <w:tcW w:w="0" w:type="auto"/>
            <w:shd w:val="clear" w:color="auto" w:fill="F3F3F3"/>
          </w:tcPr>
          <w:p w14:paraId="321997E8" w14:textId="77777777" w:rsidR="00DC5D26" w:rsidRDefault="00EC1450">
            <w:pPr>
              <w:keepNext/>
              <w:rPr>
                <w:rStyle w:val="Table-Default"/>
              </w:rPr>
            </w:pPr>
            <w:hyperlink w:anchor="mIiMl/2xxNxxuY8Mz9ODP3OYOcI=" w:history="1">
              <w:r>
                <w:rPr>
                  <w:rStyle w:val="Table-Default"/>
                </w:rPr>
                <w:t>licensing.p_price_get_by_id</w:t>
              </w:r>
            </w:hyperlink>
          </w:p>
        </w:tc>
      </w:tr>
      <w:tr w:rsidR="00DC5D26" w14:paraId="321997EB" w14:textId="77777777">
        <w:tc>
          <w:tcPr>
            <w:tcW w:w="0" w:type="auto"/>
            <w:shd w:val="clear" w:color="auto" w:fill="FFFFFF"/>
          </w:tcPr>
          <w:p w14:paraId="321997EA" w14:textId="77777777" w:rsidR="00DC5D26" w:rsidRDefault="00EC1450">
            <w:pPr>
              <w:keepNext/>
              <w:rPr>
                <w:rStyle w:val="Table-Default"/>
              </w:rPr>
            </w:pPr>
            <w:hyperlink w:anchor="87jnmKQllPTudmDm4HhRauy9QL4=" w:history="1">
              <w:r>
                <w:rPr>
                  <w:rStyle w:val="Table-Default"/>
                </w:rPr>
                <w:t>licensing.p_price_get_by_pricelistid</w:t>
              </w:r>
            </w:hyperlink>
          </w:p>
        </w:tc>
      </w:tr>
      <w:tr w:rsidR="00DC5D26" w14:paraId="321997ED" w14:textId="77777777">
        <w:tc>
          <w:tcPr>
            <w:tcW w:w="0" w:type="auto"/>
            <w:shd w:val="clear" w:color="auto" w:fill="F3F3F3"/>
          </w:tcPr>
          <w:p w14:paraId="321997EC" w14:textId="77777777" w:rsidR="00DC5D26" w:rsidRDefault="00EC1450">
            <w:pPr>
              <w:keepNext/>
              <w:rPr>
                <w:rStyle w:val="Table-Default"/>
              </w:rPr>
            </w:pPr>
            <w:hyperlink w:anchor="GcvNDY3H3byKAlXsXPajIGFWTPw=" w:history="1">
              <w:r>
                <w:rPr>
                  <w:rStyle w:val="Table-Default"/>
                </w:rPr>
                <w:t>licensing.p_price_insert</w:t>
              </w:r>
            </w:hyperlink>
          </w:p>
        </w:tc>
      </w:tr>
      <w:tr w:rsidR="00DC5D26" w14:paraId="321997EF" w14:textId="77777777">
        <w:tc>
          <w:tcPr>
            <w:tcW w:w="0" w:type="auto"/>
            <w:shd w:val="clear" w:color="auto" w:fill="FFFFFF"/>
          </w:tcPr>
          <w:p w14:paraId="321997EE" w14:textId="77777777" w:rsidR="00DC5D26" w:rsidRDefault="00EC1450">
            <w:pPr>
              <w:keepNext/>
              <w:rPr>
                <w:rStyle w:val="Table-Default"/>
              </w:rPr>
            </w:pPr>
            <w:hyperlink w:anchor="hMy20Kl0XfPgaESO5O80Kfwd0ZA=" w:history="1">
              <w:r>
                <w:rPr>
                  <w:rStyle w:val="Table-Default"/>
                </w:rPr>
                <w:t>licensing.p_price_update</w:t>
              </w:r>
            </w:hyperlink>
          </w:p>
        </w:tc>
      </w:tr>
      <w:tr w:rsidR="00DC5D26" w14:paraId="321997F1" w14:textId="77777777">
        <w:tc>
          <w:tcPr>
            <w:tcW w:w="0" w:type="auto"/>
            <w:shd w:val="clear" w:color="auto" w:fill="F3F3F3"/>
          </w:tcPr>
          <w:p w14:paraId="321997F0" w14:textId="77777777" w:rsidR="00DC5D26" w:rsidRDefault="00EC1450">
            <w:pPr>
              <w:keepNext/>
              <w:rPr>
                <w:rStyle w:val="Table-Default"/>
              </w:rPr>
            </w:pPr>
            <w:hyperlink w:anchor="jADKgqBjxt24G6rJVLeEmPYtDfQ=" w:history="1">
              <w:r>
                <w:rPr>
                  <w:rStyle w:val="Table-Default"/>
                </w:rPr>
                <w:t>licensing.p_pricelist_delete</w:t>
              </w:r>
            </w:hyperlink>
          </w:p>
        </w:tc>
      </w:tr>
      <w:tr w:rsidR="00DC5D26" w14:paraId="321997F3" w14:textId="77777777">
        <w:tc>
          <w:tcPr>
            <w:tcW w:w="0" w:type="auto"/>
            <w:shd w:val="clear" w:color="auto" w:fill="FFFFFF"/>
          </w:tcPr>
          <w:p w14:paraId="321997F2" w14:textId="77777777" w:rsidR="00DC5D26" w:rsidRDefault="00EC1450">
            <w:pPr>
              <w:keepNext/>
              <w:rPr>
                <w:rStyle w:val="Table-Default"/>
              </w:rPr>
            </w:pPr>
            <w:hyperlink w:anchor="4K9Ybtdg6rkRn2sgKFqw/qpFKLo=" w:history="1">
              <w:r>
                <w:rPr>
                  <w:rStyle w:val="Table-Default"/>
                </w:rPr>
                <w:t>licensing.p_pricelist_get_all</w:t>
              </w:r>
            </w:hyperlink>
          </w:p>
        </w:tc>
      </w:tr>
      <w:tr w:rsidR="00DC5D26" w14:paraId="321997F5" w14:textId="77777777">
        <w:tc>
          <w:tcPr>
            <w:tcW w:w="0" w:type="auto"/>
            <w:shd w:val="clear" w:color="auto" w:fill="F3F3F3"/>
          </w:tcPr>
          <w:p w14:paraId="321997F4" w14:textId="77777777" w:rsidR="00DC5D26" w:rsidRDefault="00EC1450">
            <w:pPr>
              <w:keepNext/>
              <w:rPr>
                <w:rStyle w:val="Table-Default"/>
              </w:rPr>
            </w:pPr>
            <w:hyperlink w:anchor="jGqwrvZPVIRpKSdkypF5RXzCxaA=" w:history="1">
              <w:r>
                <w:rPr>
                  <w:rStyle w:val="Table-Default"/>
                </w:rPr>
                <w:t>licensing.p_pricelist_get_by_id</w:t>
              </w:r>
            </w:hyperlink>
          </w:p>
        </w:tc>
      </w:tr>
      <w:tr w:rsidR="00DC5D26" w14:paraId="321997F7" w14:textId="77777777">
        <w:tc>
          <w:tcPr>
            <w:tcW w:w="0" w:type="auto"/>
            <w:shd w:val="clear" w:color="auto" w:fill="FFFFFF"/>
          </w:tcPr>
          <w:p w14:paraId="321997F6" w14:textId="77777777" w:rsidR="00DC5D26" w:rsidRDefault="00EC1450">
            <w:pPr>
              <w:keepNext/>
              <w:rPr>
                <w:rStyle w:val="Table-Default"/>
              </w:rPr>
            </w:pPr>
            <w:hyperlink w:anchor="6TvK++zjKQgqsucsSsf6hsMPnfw=" w:history="1">
              <w:r>
                <w:rPr>
                  <w:rStyle w:val="Table-Default"/>
                </w:rPr>
                <w:t>licensing.p_pricelist_insert</w:t>
              </w:r>
            </w:hyperlink>
          </w:p>
        </w:tc>
      </w:tr>
      <w:tr w:rsidR="00DC5D26" w14:paraId="321997F9" w14:textId="77777777">
        <w:tc>
          <w:tcPr>
            <w:tcW w:w="0" w:type="auto"/>
            <w:shd w:val="clear" w:color="auto" w:fill="F3F3F3"/>
          </w:tcPr>
          <w:p w14:paraId="321997F8" w14:textId="77777777" w:rsidR="00DC5D26" w:rsidRDefault="00EC1450">
            <w:pPr>
              <w:keepNext/>
              <w:rPr>
                <w:rStyle w:val="Table-Default"/>
              </w:rPr>
            </w:pPr>
            <w:hyperlink w:anchor="7D3GLHnCwfUBN0mooD6tWb3t+XA=" w:history="1">
              <w:r>
                <w:rPr>
                  <w:rStyle w:val="Table-Default"/>
                </w:rPr>
                <w:t>licensing.p_pricelist_update</w:t>
              </w:r>
            </w:hyperlink>
          </w:p>
        </w:tc>
      </w:tr>
      <w:tr w:rsidR="00DC5D26" w14:paraId="321997FB" w14:textId="77777777">
        <w:tc>
          <w:tcPr>
            <w:tcW w:w="0" w:type="auto"/>
            <w:shd w:val="clear" w:color="auto" w:fill="FFFFFF"/>
          </w:tcPr>
          <w:p w14:paraId="321997FA" w14:textId="77777777" w:rsidR="00DC5D26" w:rsidRDefault="00EC1450">
            <w:pPr>
              <w:keepNext/>
              <w:rPr>
                <w:rStyle w:val="Table-Default"/>
              </w:rPr>
            </w:pPr>
            <w:hyperlink w:anchor="0yQlK4RXZoBMCgohU3Tr05y5dXo=" w:history="1">
              <w:r>
                <w:rPr>
                  <w:rStyle w:val="Table-Default"/>
                </w:rPr>
                <w:t>licensing.p_product_delete</w:t>
              </w:r>
            </w:hyperlink>
          </w:p>
        </w:tc>
      </w:tr>
      <w:tr w:rsidR="00DC5D26" w14:paraId="321997FD" w14:textId="77777777">
        <w:tc>
          <w:tcPr>
            <w:tcW w:w="0" w:type="auto"/>
            <w:shd w:val="clear" w:color="auto" w:fill="F3F3F3"/>
          </w:tcPr>
          <w:p w14:paraId="321997FC" w14:textId="77777777" w:rsidR="00DC5D26" w:rsidRDefault="00EC1450">
            <w:pPr>
              <w:keepNext/>
              <w:rPr>
                <w:rStyle w:val="Table-Default"/>
              </w:rPr>
            </w:pPr>
            <w:hyperlink w:anchor="mG7He7twbIdITtsYe0mPN+FKtqw=" w:history="1">
              <w:r>
                <w:rPr>
                  <w:rStyle w:val="Table-Default"/>
                </w:rPr>
                <w:t>licensing.p_product_get_all</w:t>
              </w:r>
            </w:hyperlink>
          </w:p>
        </w:tc>
      </w:tr>
      <w:tr w:rsidR="00DC5D26" w14:paraId="321997FF" w14:textId="77777777">
        <w:tc>
          <w:tcPr>
            <w:tcW w:w="0" w:type="auto"/>
            <w:shd w:val="clear" w:color="auto" w:fill="FFFFFF"/>
          </w:tcPr>
          <w:p w14:paraId="321997FE" w14:textId="77777777" w:rsidR="00DC5D26" w:rsidRDefault="00EC1450">
            <w:pPr>
              <w:keepNext/>
              <w:rPr>
                <w:rStyle w:val="Table-Default"/>
              </w:rPr>
            </w:pPr>
            <w:hyperlink w:anchor="AL9A0IZVpoVamMNplmKopBu/HC4=" w:history="1">
              <w:r>
                <w:rPr>
                  <w:rStyle w:val="Table-Default"/>
                </w:rPr>
                <w:t>licensing.p_product_get_by_id</w:t>
              </w:r>
            </w:hyperlink>
          </w:p>
        </w:tc>
      </w:tr>
      <w:tr w:rsidR="00DC5D26" w14:paraId="32199801" w14:textId="77777777">
        <w:tc>
          <w:tcPr>
            <w:tcW w:w="0" w:type="auto"/>
            <w:shd w:val="clear" w:color="auto" w:fill="F3F3F3"/>
          </w:tcPr>
          <w:p w14:paraId="32199800" w14:textId="77777777" w:rsidR="00DC5D26" w:rsidRDefault="00EC1450">
            <w:pPr>
              <w:keepNext/>
              <w:rPr>
                <w:rStyle w:val="Table-Default"/>
              </w:rPr>
            </w:pPr>
            <w:hyperlink w:anchor="d9koIjkTMqNAi6h4wOkRfAlwwFU=" w:history="1">
              <w:r>
                <w:rPr>
                  <w:rStyle w:val="Table-Default"/>
                </w:rPr>
                <w:t>licensing.p_product_get_by_productfamily</w:t>
              </w:r>
            </w:hyperlink>
          </w:p>
        </w:tc>
      </w:tr>
      <w:tr w:rsidR="00DC5D26" w14:paraId="32199803" w14:textId="77777777">
        <w:tc>
          <w:tcPr>
            <w:tcW w:w="0" w:type="auto"/>
            <w:shd w:val="clear" w:color="auto" w:fill="FFFFFF"/>
          </w:tcPr>
          <w:p w14:paraId="32199802" w14:textId="77777777" w:rsidR="00DC5D26" w:rsidRDefault="00EC1450">
            <w:pPr>
              <w:keepNext/>
              <w:rPr>
                <w:rStyle w:val="Table-Default"/>
              </w:rPr>
            </w:pPr>
            <w:hyperlink w:anchor="aJLPQNgYOmXCXpsBy2Y4WHdv7qo=" w:history="1">
              <w:r>
                <w:rPr>
                  <w:rStyle w:val="Table-Default"/>
                </w:rPr>
                <w:t>licensing.p_product_insert</w:t>
              </w:r>
            </w:hyperlink>
          </w:p>
        </w:tc>
      </w:tr>
      <w:tr w:rsidR="00DC5D26" w14:paraId="32199805" w14:textId="77777777">
        <w:tc>
          <w:tcPr>
            <w:tcW w:w="0" w:type="auto"/>
            <w:shd w:val="clear" w:color="auto" w:fill="F3F3F3"/>
          </w:tcPr>
          <w:p w14:paraId="32199804" w14:textId="77777777" w:rsidR="00DC5D26" w:rsidRDefault="00EC1450">
            <w:pPr>
              <w:keepNext/>
              <w:rPr>
                <w:rStyle w:val="Table-Default"/>
              </w:rPr>
            </w:pPr>
            <w:hyperlink w:anchor="p2bEFY4v/8sVkniVLFF1OsQqGxk=" w:history="1">
              <w:r>
                <w:rPr>
                  <w:rStyle w:val="Table-Default"/>
                </w:rPr>
                <w:t>licensing.p_product_update</w:t>
              </w:r>
            </w:hyperlink>
          </w:p>
        </w:tc>
      </w:tr>
      <w:tr w:rsidR="00DC5D26" w14:paraId="32199807" w14:textId="77777777">
        <w:tc>
          <w:tcPr>
            <w:tcW w:w="0" w:type="auto"/>
            <w:shd w:val="clear" w:color="auto" w:fill="FFFFFF"/>
          </w:tcPr>
          <w:p w14:paraId="32199806" w14:textId="77777777" w:rsidR="00DC5D26" w:rsidRDefault="00EC1450">
            <w:pPr>
              <w:keepNext/>
              <w:rPr>
                <w:rStyle w:val="Table-Default"/>
              </w:rPr>
            </w:pPr>
            <w:hyperlink w:anchor="OpGkGZVyA4BSb9PHHq3pbA8qdsE=" w:history="1">
              <w:r>
                <w:rPr>
                  <w:rStyle w:val="Table-Default"/>
                </w:rPr>
                <w:t>licensing.p_promo_code_delete</w:t>
              </w:r>
            </w:hyperlink>
          </w:p>
        </w:tc>
      </w:tr>
      <w:tr w:rsidR="00DC5D26" w14:paraId="32199809" w14:textId="77777777">
        <w:tc>
          <w:tcPr>
            <w:tcW w:w="0" w:type="auto"/>
            <w:shd w:val="clear" w:color="auto" w:fill="F3F3F3"/>
          </w:tcPr>
          <w:p w14:paraId="32199808" w14:textId="77777777" w:rsidR="00DC5D26" w:rsidRDefault="00EC1450">
            <w:pPr>
              <w:keepNext/>
              <w:rPr>
                <w:rStyle w:val="Table-Default"/>
              </w:rPr>
            </w:pPr>
            <w:hyperlink w:anchor="jn/4m7TsEzpKslzo5MpTnaMKe3Y=" w:history="1">
              <w:r>
                <w:rPr>
                  <w:rStyle w:val="Table-Default"/>
                </w:rPr>
                <w:t>licensing.p_promo_code_get_all</w:t>
              </w:r>
            </w:hyperlink>
          </w:p>
        </w:tc>
      </w:tr>
      <w:tr w:rsidR="00DC5D26" w14:paraId="3219980B" w14:textId="77777777">
        <w:tc>
          <w:tcPr>
            <w:tcW w:w="0" w:type="auto"/>
            <w:shd w:val="clear" w:color="auto" w:fill="FFFFFF"/>
          </w:tcPr>
          <w:p w14:paraId="3219980A" w14:textId="77777777" w:rsidR="00DC5D26" w:rsidRDefault="00EC1450">
            <w:pPr>
              <w:keepNext/>
              <w:rPr>
                <w:rStyle w:val="Table-Default"/>
              </w:rPr>
            </w:pPr>
            <w:hyperlink w:anchor="wWw1FjA+m2gThQa53R9vugFSZyg=" w:history="1">
              <w:r>
                <w:rPr>
                  <w:rStyle w:val="Table-Default"/>
                </w:rPr>
                <w:t>licensing.p_promo_code_get_by_code</w:t>
              </w:r>
            </w:hyperlink>
          </w:p>
        </w:tc>
      </w:tr>
      <w:tr w:rsidR="00DC5D26" w14:paraId="3219980D" w14:textId="77777777">
        <w:tc>
          <w:tcPr>
            <w:tcW w:w="0" w:type="auto"/>
            <w:shd w:val="clear" w:color="auto" w:fill="F3F3F3"/>
          </w:tcPr>
          <w:p w14:paraId="3219980C" w14:textId="77777777" w:rsidR="00DC5D26" w:rsidRDefault="00EC1450">
            <w:pPr>
              <w:keepNext/>
              <w:rPr>
                <w:rStyle w:val="Table-Default"/>
              </w:rPr>
            </w:pPr>
            <w:hyperlink w:anchor="0iyFjkYSBBn/eH+0fdx/eGO9pP4=" w:history="1">
              <w:r>
                <w:rPr>
                  <w:rStyle w:val="Table-Default"/>
                </w:rPr>
                <w:t>licensing.p_promo_code_get_by_id</w:t>
              </w:r>
            </w:hyperlink>
          </w:p>
        </w:tc>
      </w:tr>
      <w:tr w:rsidR="00DC5D26" w14:paraId="3219980F" w14:textId="77777777">
        <w:tc>
          <w:tcPr>
            <w:tcW w:w="0" w:type="auto"/>
            <w:shd w:val="clear" w:color="auto" w:fill="FFFFFF"/>
          </w:tcPr>
          <w:p w14:paraId="3219980E" w14:textId="77777777" w:rsidR="00DC5D26" w:rsidRDefault="00EC1450">
            <w:pPr>
              <w:keepNext/>
              <w:rPr>
                <w:rStyle w:val="Table-Default"/>
              </w:rPr>
            </w:pPr>
            <w:hyperlink w:anchor="f+PJlqsB+iee2nH7TxRACZ7UK/U=" w:history="1">
              <w:r>
                <w:rPr>
                  <w:rStyle w:val="Table-Default"/>
                </w:rPr>
                <w:t>licensing.p_promo_code_get_by_promotypeid</w:t>
              </w:r>
            </w:hyperlink>
          </w:p>
        </w:tc>
      </w:tr>
      <w:tr w:rsidR="00DC5D26" w14:paraId="32199811" w14:textId="77777777">
        <w:tc>
          <w:tcPr>
            <w:tcW w:w="0" w:type="auto"/>
            <w:shd w:val="clear" w:color="auto" w:fill="F3F3F3"/>
          </w:tcPr>
          <w:p w14:paraId="32199810" w14:textId="77777777" w:rsidR="00DC5D26" w:rsidRDefault="00EC1450">
            <w:pPr>
              <w:keepNext/>
              <w:rPr>
                <w:rStyle w:val="Table-Default"/>
              </w:rPr>
            </w:pPr>
            <w:hyperlink w:anchor="ag0TjjocRDKqpsRij/iGO0TN7Hk=" w:history="1">
              <w:r>
                <w:rPr>
                  <w:rStyle w:val="Table-Default"/>
                </w:rPr>
                <w:t>licensing.p_promo_code_insert</w:t>
              </w:r>
            </w:hyperlink>
          </w:p>
        </w:tc>
      </w:tr>
      <w:tr w:rsidR="00DC5D26" w14:paraId="32199813" w14:textId="77777777">
        <w:tc>
          <w:tcPr>
            <w:tcW w:w="0" w:type="auto"/>
            <w:shd w:val="clear" w:color="auto" w:fill="FFFFFF"/>
          </w:tcPr>
          <w:p w14:paraId="32199812" w14:textId="77777777" w:rsidR="00DC5D26" w:rsidRDefault="00EC1450">
            <w:pPr>
              <w:keepNext/>
              <w:rPr>
                <w:rStyle w:val="Table-Default"/>
              </w:rPr>
            </w:pPr>
            <w:hyperlink w:anchor="6ZntmHL35uudvC/8cBW13cfg9m0=" w:history="1">
              <w:r>
                <w:rPr>
                  <w:rStyle w:val="Table-Default"/>
                </w:rPr>
                <w:t>licensing.p_promo_code_update</w:t>
              </w:r>
            </w:hyperlink>
          </w:p>
        </w:tc>
      </w:tr>
      <w:tr w:rsidR="00DC5D26" w14:paraId="32199815" w14:textId="77777777">
        <w:tc>
          <w:tcPr>
            <w:tcW w:w="0" w:type="auto"/>
            <w:shd w:val="clear" w:color="auto" w:fill="F3F3F3"/>
          </w:tcPr>
          <w:p w14:paraId="32199814" w14:textId="77777777" w:rsidR="00DC5D26" w:rsidRDefault="00EC1450">
            <w:pPr>
              <w:keepNext/>
              <w:rPr>
                <w:rStyle w:val="Table-Default"/>
              </w:rPr>
            </w:pPr>
            <w:hyperlink w:anchor="/i+5YjG2+gcdsXmggZdDijyux30=" w:history="1">
              <w:r>
                <w:rPr>
                  <w:rStyle w:val="Table-Default"/>
                </w:rPr>
                <w:t>licensing.p_promo_type_delete</w:t>
              </w:r>
            </w:hyperlink>
          </w:p>
        </w:tc>
      </w:tr>
      <w:tr w:rsidR="00DC5D26" w14:paraId="32199817" w14:textId="77777777">
        <w:tc>
          <w:tcPr>
            <w:tcW w:w="0" w:type="auto"/>
            <w:shd w:val="clear" w:color="auto" w:fill="FFFFFF"/>
          </w:tcPr>
          <w:p w14:paraId="32199816" w14:textId="77777777" w:rsidR="00DC5D26" w:rsidRDefault="00EC1450">
            <w:pPr>
              <w:keepNext/>
              <w:rPr>
                <w:rStyle w:val="Table-Default"/>
              </w:rPr>
            </w:pPr>
            <w:hyperlink w:anchor="6nnCF+6G7J0uavIag4xaAqahcZI=" w:history="1">
              <w:r>
                <w:rPr>
                  <w:rStyle w:val="Table-Default"/>
                </w:rPr>
                <w:t>licensing.p_promo_type_get_all</w:t>
              </w:r>
            </w:hyperlink>
          </w:p>
        </w:tc>
      </w:tr>
      <w:tr w:rsidR="00DC5D26" w14:paraId="32199819" w14:textId="77777777">
        <w:tc>
          <w:tcPr>
            <w:tcW w:w="0" w:type="auto"/>
            <w:shd w:val="clear" w:color="auto" w:fill="F3F3F3"/>
          </w:tcPr>
          <w:p w14:paraId="32199818" w14:textId="77777777" w:rsidR="00DC5D26" w:rsidRDefault="00EC1450">
            <w:pPr>
              <w:keepNext/>
              <w:rPr>
                <w:rStyle w:val="Table-Default"/>
              </w:rPr>
            </w:pPr>
            <w:hyperlink w:anchor="fZiUoRLUXPGtFq2C1ERX1XM63GY=" w:history="1">
              <w:r>
                <w:rPr>
                  <w:rStyle w:val="Table-Default"/>
                </w:rPr>
                <w:t>licensing.p_promo_type_get_by_id</w:t>
              </w:r>
            </w:hyperlink>
          </w:p>
        </w:tc>
      </w:tr>
      <w:tr w:rsidR="00DC5D26" w14:paraId="3219981B" w14:textId="77777777">
        <w:tc>
          <w:tcPr>
            <w:tcW w:w="0" w:type="auto"/>
            <w:shd w:val="clear" w:color="auto" w:fill="FFFFFF"/>
          </w:tcPr>
          <w:p w14:paraId="3219981A" w14:textId="77777777" w:rsidR="00DC5D26" w:rsidRDefault="00EC1450">
            <w:pPr>
              <w:keepNext/>
              <w:rPr>
                <w:rStyle w:val="Table-Default"/>
              </w:rPr>
            </w:pPr>
            <w:hyperlink w:anchor="zds++evrQWyZtzdVMN47ZykpFhU=" w:history="1">
              <w:r>
                <w:rPr>
                  <w:rStyle w:val="Table-Default"/>
                </w:rPr>
                <w:t>licensing.p_promo_type_insert</w:t>
              </w:r>
            </w:hyperlink>
          </w:p>
        </w:tc>
      </w:tr>
      <w:tr w:rsidR="00DC5D26" w14:paraId="3219981D" w14:textId="77777777">
        <w:tc>
          <w:tcPr>
            <w:tcW w:w="0" w:type="auto"/>
            <w:shd w:val="clear" w:color="auto" w:fill="F3F3F3"/>
          </w:tcPr>
          <w:p w14:paraId="3219981C" w14:textId="77777777" w:rsidR="00DC5D26" w:rsidRDefault="00EC1450">
            <w:pPr>
              <w:keepNext/>
              <w:rPr>
                <w:rStyle w:val="Table-Default"/>
              </w:rPr>
            </w:pPr>
            <w:hyperlink w:anchor="JoQNEezfB7Ctq3QWDSEeDgqpeoE=" w:history="1">
              <w:r>
                <w:rPr>
                  <w:rStyle w:val="Table-Default"/>
                </w:rPr>
                <w:t>licensing.p_promo_type_update</w:t>
              </w:r>
            </w:hyperlink>
          </w:p>
        </w:tc>
      </w:tr>
      <w:tr w:rsidR="00DC5D26" w14:paraId="3219981F" w14:textId="77777777">
        <w:tc>
          <w:tcPr>
            <w:tcW w:w="0" w:type="auto"/>
            <w:shd w:val="clear" w:color="auto" w:fill="FFFFFF"/>
          </w:tcPr>
          <w:p w14:paraId="3219981E" w14:textId="77777777" w:rsidR="00DC5D26" w:rsidRDefault="00EC1450">
            <w:pPr>
              <w:keepNext/>
              <w:rPr>
                <w:rStyle w:val="Table-Default"/>
              </w:rPr>
            </w:pPr>
            <w:hyperlink w:anchor="QFCZ6Ii7ZB93S4FdFze/UElWHzw=" w:history="1">
              <w:r>
                <w:rPr>
                  <w:rStyle w:val="Table-Default"/>
                </w:rPr>
                <w:t>licensing.p_subscription_delete</w:t>
              </w:r>
            </w:hyperlink>
          </w:p>
        </w:tc>
      </w:tr>
      <w:tr w:rsidR="00DC5D26" w14:paraId="32199821" w14:textId="77777777">
        <w:tc>
          <w:tcPr>
            <w:tcW w:w="0" w:type="auto"/>
            <w:shd w:val="clear" w:color="auto" w:fill="F3F3F3"/>
          </w:tcPr>
          <w:p w14:paraId="32199820" w14:textId="77777777" w:rsidR="00DC5D26" w:rsidRDefault="00EC1450">
            <w:pPr>
              <w:keepNext/>
              <w:rPr>
                <w:rStyle w:val="Table-Default"/>
              </w:rPr>
            </w:pPr>
            <w:hyperlink w:anchor="OvW9HlRBjCiNzot5nv3QfsXOMRk=" w:history="1">
              <w:r>
                <w:rPr>
                  <w:rStyle w:val="Table-Default"/>
                </w:rPr>
                <w:t>licensing.p_subscription_device_delete</w:t>
              </w:r>
            </w:hyperlink>
          </w:p>
        </w:tc>
      </w:tr>
      <w:tr w:rsidR="00DC5D26" w14:paraId="32199823" w14:textId="77777777">
        <w:tc>
          <w:tcPr>
            <w:tcW w:w="0" w:type="auto"/>
            <w:shd w:val="clear" w:color="auto" w:fill="FFFFFF"/>
          </w:tcPr>
          <w:p w14:paraId="32199822" w14:textId="77777777" w:rsidR="00DC5D26" w:rsidRDefault="00EC1450">
            <w:pPr>
              <w:keepNext/>
              <w:rPr>
                <w:rStyle w:val="Table-Default"/>
              </w:rPr>
            </w:pPr>
            <w:hyperlink w:anchor="ZNwcrfKOZjwN6gLDU2gsQShLg64=" w:history="1">
              <w:r>
                <w:rPr>
                  <w:rStyle w:val="Table-Default"/>
                </w:rPr>
                <w:t>licensing.p_subscription_device_get_all</w:t>
              </w:r>
            </w:hyperlink>
          </w:p>
        </w:tc>
      </w:tr>
      <w:tr w:rsidR="00DC5D26" w14:paraId="32199825" w14:textId="77777777">
        <w:tc>
          <w:tcPr>
            <w:tcW w:w="0" w:type="auto"/>
            <w:shd w:val="clear" w:color="auto" w:fill="F3F3F3"/>
          </w:tcPr>
          <w:p w14:paraId="32199824" w14:textId="77777777" w:rsidR="00DC5D26" w:rsidRDefault="00EC1450">
            <w:pPr>
              <w:keepNext/>
              <w:rPr>
                <w:rStyle w:val="Table-Default"/>
              </w:rPr>
            </w:pPr>
            <w:hyperlink w:anchor="J2Ixk+CPTdOyzdV2pdjCwYxFxSY=" w:history="1">
              <w:r>
                <w:rPr>
                  <w:rStyle w:val="Table-Default"/>
                </w:rPr>
                <w:t>licensing.p_subscription_device_get_by_id</w:t>
              </w:r>
            </w:hyperlink>
          </w:p>
        </w:tc>
      </w:tr>
      <w:tr w:rsidR="00DC5D26" w14:paraId="32199827" w14:textId="77777777">
        <w:tc>
          <w:tcPr>
            <w:tcW w:w="0" w:type="auto"/>
            <w:shd w:val="clear" w:color="auto" w:fill="FFFFFF"/>
          </w:tcPr>
          <w:p w14:paraId="32199826" w14:textId="77777777" w:rsidR="00DC5D26" w:rsidRDefault="00EC1450">
            <w:pPr>
              <w:keepNext/>
              <w:rPr>
                <w:rStyle w:val="Table-Default"/>
              </w:rPr>
            </w:pPr>
            <w:hyperlink w:anchor="XJwL3gZ7pJ7ohOKLoOIDmmcQne8=" w:history="1">
              <w:r>
                <w:rPr>
                  <w:rStyle w:val="Table-Default"/>
                </w:rPr>
                <w:t>licensing.p_subscription_device_get_by_subscriptionid</w:t>
              </w:r>
            </w:hyperlink>
          </w:p>
        </w:tc>
      </w:tr>
      <w:tr w:rsidR="00DC5D26" w14:paraId="32199829" w14:textId="77777777">
        <w:tc>
          <w:tcPr>
            <w:tcW w:w="0" w:type="auto"/>
            <w:shd w:val="clear" w:color="auto" w:fill="F3F3F3"/>
          </w:tcPr>
          <w:p w14:paraId="32199828" w14:textId="77777777" w:rsidR="00DC5D26" w:rsidRDefault="00EC1450">
            <w:pPr>
              <w:keepNext/>
              <w:rPr>
                <w:rStyle w:val="Table-Default"/>
              </w:rPr>
            </w:pPr>
            <w:hyperlink w:anchor="TqbljfXL9mvriG0RqnwK7WwwR6g=" w:history="1">
              <w:r>
                <w:rPr>
                  <w:rStyle w:val="Table-Default"/>
                </w:rPr>
                <w:t>licensing.p_subscription_device_get_by_subscriptionid_devicecode</w:t>
              </w:r>
            </w:hyperlink>
          </w:p>
        </w:tc>
      </w:tr>
      <w:tr w:rsidR="00DC5D26" w14:paraId="3219982B" w14:textId="77777777">
        <w:tc>
          <w:tcPr>
            <w:tcW w:w="0" w:type="auto"/>
            <w:shd w:val="clear" w:color="auto" w:fill="FFFFFF"/>
          </w:tcPr>
          <w:p w14:paraId="3219982A" w14:textId="77777777" w:rsidR="00DC5D26" w:rsidRDefault="00EC1450">
            <w:pPr>
              <w:keepNext/>
              <w:rPr>
                <w:rStyle w:val="Table-Default"/>
              </w:rPr>
            </w:pPr>
            <w:hyperlink w:anchor="kTCEvnUJK1U9T28z5paLXAjnCq0=" w:history="1">
              <w:r>
                <w:rPr>
                  <w:rStyle w:val="Table-Default"/>
                </w:rPr>
                <w:t>licensing.p_subscription_device_insert</w:t>
              </w:r>
            </w:hyperlink>
          </w:p>
        </w:tc>
      </w:tr>
      <w:tr w:rsidR="00DC5D26" w14:paraId="3219982D" w14:textId="77777777">
        <w:tc>
          <w:tcPr>
            <w:tcW w:w="0" w:type="auto"/>
            <w:shd w:val="clear" w:color="auto" w:fill="F3F3F3"/>
          </w:tcPr>
          <w:p w14:paraId="3219982C" w14:textId="77777777" w:rsidR="00DC5D26" w:rsidRDefault="00EC1450">
            <w:pPr>
              <w:keepNext/>
              <w:rPr>
                <w:rStyle w:val="Table-Default"/>
              </w:rPr>
            </w:pPr>
            <w:hyperlink w:anchor="hfaMAggSWYiwBchRNl7IpyHeHCs=" w:history="1">
              <w:r>
                <w:rPr>
                  <w:rStyle w:val="Table-Default"/>
                </w:rPr>
                <w:t>licensing</w:t>
              </w:r>
              <w:r>
                <w:rPr>
                  <w:rStyle w:val="Table-Default"/>
                </w:rPr>
                <w:t>.p_subscription_device_update</w:t>
              </w:r>
            </w:hyperlink>
          </w:p>
        </w:tc>
      </w:tr>
      <w:tr w:rsidR="00DC5D26" w14:paraId="3219982F" w14:textId="77777777">
        <w:tc>
          <w:tcPr>
            <w:tcW w:w="0" w:type="auto"/>
            <w:shd w:val="clear" w:color="auto" w:fill="FFFFFF"/>
          </w:tcPr>
          <w:p w14:paraId="3219982E" w14:textId="77777777" w:rsidR="00DC5D26" w:rsidRDefault="00EC1450">
            <w:pPr>
              <w:keepNext/>
              <w:rPr>
                <w:rStyle w:val="Table-Default"/>
              </w:rPr>
            </w:pPr>
            <w:hyperlink w:anchor="SIrgPGxXvlV4FNipPBDsFdkzV5Y=" w:history="1">
              <w:r>
                <w:rPr>
                  <w:rStyle w:val="Table-Default"/>
                </w:rPr>
                <w:t>licensing.p_subscription_get_all</w:t>
              </w:r>
            </w:hyperlink>
          </w:p>
        </w:tc>
      </w:tr>
      <w:tr w:rsidR="00DC5D26" w14:paraId="32199831" w14:textId="77777777">
        <w:tc>
          <w:tcPr>
            <w:tcW w:w="0" w:type="auto"/>
            <w:shd w:val="clear" w:color="auto" w:fill="F3F3F3"/>
          </w:tcPr>
          <w:p w14:paraId="32199830" w14:textId="77777777" w:rsidR="00DC5D26" w:rsidRDefault="00EC1450">
            <w:pPr>
              <w:keepNext/>
              <w:rPr>
                <w:rStyle w:val="Table-Default"/>
              </w:rPr>
            </w:pPr>
            <w:hyperlink w:anchor="VrF8ENqCAdEFAAWK45zZM2vNzbo=" w:history="1">
              <w:r>
                <w:rPr>
                  <w:rStyle w:val="Table-Default"/>
                </w:rPr>
                <w:t>licensing.p_subscription_get_by_customerid</w:t>
              </w:r>
            </w:hyperlink>
          </w:p>
        </w:tc>
      </w:tr>
      <w:tr w:rsidR="00DC5D26" w14:paraId="32199833" w14:textId="77777777">
        <w:tc>
          <w:tcPr>
            <w:tcW w:w="0" w:type="auto"/>
            <w:shd w:val="clear" w:color="auto" w:fill="FFFFFF"/>
          </w:tcPr>
          <w:p w14:paraId="32199832" w14:textId="77777777" w:rsidR="00DC5D26" w:rsidRDefault="00EC1450">
            <w:pPr>
              <w:keepNext/>
              <w:rPr>
                <w:rStyle w:val="Table-Default"/>
              </w:rPr>
            </w:pPr>
            <w:hyperlink w:anchor="Eqcq8a+bqpwjB2XTA0kgOpQVImE=" w:history="1">
              <w:r>
                <w:rPr>
                  <w:rStyle w:val="Table-Default"/>
                </w:rPr>
                <w:t>licensing.p_subscription_get_by_customerid_productfamilycode</w:t>
              </w:r>
            </w:hyperlink>
          </w:p>
        </w:tc>
      </w:tr>
      <w:tr w:rsidR="00DC5D26" w14:paraId="32199835" w14:textId="77777777">
        <w:tc>
          <w:tcPr>
            <w:tcW w:w="0" w:type="auto"/>
            <w:shd w:val="clear" w:color="auto" w:fill="F3F3F3"/>
          </w:tcPr>
          <w:p w14:paraId="32199834" w14:textId="77777777" w:rsidR="00DC5D26" w:rsidRDefault="00EC1450">
            <w:pPr>
              <w:keepNext/>
              <w:rPr>
                <w:rStyle w:val="Table-Default"/>
              </w:rPr>
            </w:pPr>
            <w:hyperlink w:anchor="TPWwcHuwcnnusHTrosCTD6LMS/Q=" w:history="1">
              <w:r>
                <w:rPr>
                  <w:rStyle w:val="Table-Default"/>
                </w:rPr>
                <w:t>licensing.p_subscription_get_by_id</w:t>
              </w:r>
            </w:hyperlink>
          </w:p>
        </w:tc>
      </w:tr>
      <w:tr w:rsidR="00DC5D26" w14:paraId="32199837" w14:textId="77777777">
        <w:tc>
          <w:tcPr>
            <w:tcW w:w="0" w:type="auto"/>
            <w:shd w:val="clear" w:color="auto" w:fill="FFFFFF"/>
          </w:tcPr>
          <w:p w14:paraId="32199836" w14:textId="77777777" w:rsidR="00DC5D26" w:rsidRDefault="00EC1450">
            <w:pPr>
              <w:keepNext/>
              <w:rPr>
                <w:rStyle w:val="Table-Default"/>
              </w:rPr>
            </w:pPr>
            <w:hyperlink w:anchor="225pATZ7KewLBKmJFHmdFIAENo8=" w:history="1">
              <w:r>
                <w:rPr>
                  <w:rStyle w:val="Table-Default"/>
                </w:rPr>
                <w:t>licensing.p_subsc</w:t>
              </w:r>
              <w:r>
                <w:rPr>
                  <w:rStyle w:val="Table-Default"/>
                </w:rPr>
                <w:t>ription_get_by_subscriptiondevice</w:t>
              </w:r>
            </w:hyperlink>
          </w:p>
        </w:tc>
      </w:tr>
      <w:tr w:rsidR="00DC5D26" w14:paraId="32199839" w14:textId="77777777">
        <w:tc>
          <w:tcPr>
            <w:tcW w:w="0" w:type="auto"/>
            <w:shd w:val="clear" w:color="auto" w:fill="F3F3F3"/>
          </w:tcPr>
          <w:p w14:paraId="32199838" w14:textId="77777777" w:rsidR="00DC5D26" w:rsidRDefault="00EC1450">
            <w:pPr>
              <w:keepNext/>
              <w:rPr>
                <w:rStyle w:val="Table-Default"/>
              </w:rPr>
            </w:pPr>
            <w:hyperlink w:anchor="tTJad1cWPnrLdIvzBtd86vYpybA=" w:history="1">
              <w:r>
                <w:rPr>
                  <w:rStyle w:val="Table-Default"/>
                </w:rPr>
                <w:t>licensing.p_subscription_get_by_subscriptionuser</w:t>
              </w:r>
            </w:hyperlink>
          </w:p>
        </w:tc>
      </w:tr>
      <w:tr w:rsidR="00DC5D26" w14:paraId="3219983B" w14:textId="77777777">
        <w:tc>
          <w:tcPr>
            <w:tcW w:w="0" w:type="auto"/>
            <w:shd w:val="clear" w:color="auto" w:fill="FFFFFF"/>
          </w:tcPr>
          <w:p w14:paraId="3219983A" w14:textId="77777777" w:rsidR="00DC5D26" w:rsidRDefault="00EC1450">
            <w:pPr>
              <w:keepNext/>
              <w:rPr>
                <w:rStyle w:val="Table-Default"/>
              </w:rPr>
            </w:pPr>
            <w:hyperlink w:anchor="MMX7Y2afT72zjSWWeotCzrAh6Ik=" w:history="1">
              <w:r>
                <w:rPr>
                  <w:rStyle w:val="Table-Default"/>
                </w:rPr>
                <w:t>licensing.p_subscription_insert</w:t>
              </w:r>
            </w:hyperlink>
          </w:p>
        </w:tc>
      </w:tr>
      <w:tr w:rsidR="00DC5D26" w14:paraId="3219983D" w14:textId="77777777">
        <w:tc>
          <w:tcPr>
            <w:tcW w:w="0" w:type="auto"/>
            <w:shd w:val="clear" w:color="auto" w:fill="F3F3F3"/>
          </w:tcPr>
          <w:p w14:paraId="3219983C" w14:textId="77777777" w:rsidR="00DC5D26" w:rsidRDefault="00EC1450">
            <w:pPr>
              <w:keepNext/>
              <w:rPr>
                <w:rStyle w:val="Table-Default"/>
              </w:rPr>
            </w:pPr>
            <w:hyperlink w:anchor="lwhn7riTIvypHY0gkd39j/IiQ4w=" w:history="1">
              <w:r>
                <w:rPr>
                  <w:rStyle w:val="Table-Default"/>
                </w:rPr>
                <w:t>licensing.p_subscription_search</w:t>
              </w:r>
            </w:hyperlink>
          </w:p>
        </w:tc>
      </w:tr>
      <w:tr w:rsidR="00DC5D26" w14:paraId="3219983F" w14:textId="77777777">
        <w:tc>
          <w:tcPr>
            <w:tcW w:w="0" w:type="auto"/>
            <w:shd w:val="clear" w:color="auto" w:fill="FFFFFF"/>
          </w:tcPr>
          <w:p w14:paraId="3219983E" w14:textId="77777777" w:rsidR="00DC5D26" w:rsidRDefault="00EC1450">
            <w:pPr>
              <w:keepNext/>
              <w:rPr>
                <w:rStyle w:val="Table-Default"/>
              </w:rPr>
            </w:pPr>
            <w:hyperlink w:anchor="Y1ehYjOfAxdvre7tC6sfEqYC/B8=" w:history="1">
              <w:r>
                <w:rPr>
                  <w:rStyle w:val="Table-Default"/>
                </w:rPr>
                <w:t>licensing.p_subscription_update</w:t>
              </w:r>
            </w:hyperlink>
          </w:p>
        </w:tc>
      </w:tr>
      <w:tr w:rsidR="00DC5D26" w14:paraId="32199841" w14:textId="77777777">
        <w:tc>
          <w:tcPr>
            <w:tcW w:w="0" w:type="auto"/>
            <w:shd w:val="clear" w:color="auto" w:fill="F3F3F3"/>
          </w:tcPr>
          <w:p w14:paraId="32199840" w14:textId="77777777" w:rsidR="00DC5D26" w:rsidRDefault="00EC1450">
            <w:pPr>
              <w:keepNext/>
              <w:rPr>
                <w:rStyle w:val="Table-Default"/>
              </w:rPr>
            </w:pPr>
            <w:hyperlink w:anchor="PgAR8zhkf9scprZhWYeXceAht+4=" w:history="1">
              <w:r>
                <w:rPr>
                  <w:rStyle w:val="Table-Default"/>
                </w:rPr>
                <w:t>licensing.p_subscription_user_delete</w:t>
              </w:r>
            </w:hyperlink>
          </w:p>
        </w:tc>
      </w:tr>
      <w:tr w:rsidR="00DC5D26" w14:paraId="32199843" w14:textId="77777777">
        <w:tc>
          <w:tcPr>
            <w:tcW w:w="0" w:type="auto"/>
            <w:shd w:val="clear" w:color="auto" w:fill="FFFFFF"/>
          </w:tcPr>
          <w:p w14:paraId="32199842" w14:textId="77777777" w:rsidR="00DC5D26" w:rsidRDefault="00EC1450">
            <w:pPr>
              <w:keepNext/>
              <w:rPr>
                <w:rStyle w:val="Table-Default"/>
              </w:rPr>
            </w:pPr>
            <w:hyperlink w:anchor="ZwvfnamhlF8i4TI05qX7rsH8lFw=" w:history="1">
              <w:r>
                <w:rPr>
                  <w:rStyle w:val="Table-Default"/>
                </w:rPr>
                <w:t>licensing.p_subscription_user_get_all</w:t>
              </w:r>
            </w:hyperlink>
          </w:p>
        </w:tc>
      </w:tr>
      <w:tr w:rsidR="00DC5D26" w14:paraId="32199845" w14:textId="77777777">
        <w:tc>
          <w:tcPr>
            <w:tcW w:w="0" w:type="auto"/>
            <w:shd w:val="clear" w:color="auto" w:fill="F3F3F3"/>
          </w:tcPr>
          <w:p w14:paraId="32199844" w14:textId="77777777" w:rsidR="00DC5D26" w:rsidRDefault="00EC1450">
            <w:pPr>
              <w:keepNext/>
              <w:rPr>
                <w:rStyle w:val="Table-Default"/>
              </w:rPr>
            </w:pPr>
            <w:hyperlink w:anchor="uZ6svt0rbDgzpf5wg+dLE5i741Y=" w:history="1">
              <w:r>
                <w:rPr>
                  <w:rStyle w:val="Table-Default"/>
                </w:rPr>
                <w:t>licensing.p_subscription_user_get_by_id</w:t>
              </w:r>
            </w:hyperlink>
          </w:p>
        </w:tc>
      </w:tr>
      <w:tr w:rsidR="00DC5D26" w14:paraId="32199847" w14:textId="77777777">
        <w:tc>
          <w:tcPr>
            <w:tcW w:w="0" w:type="auto"/>
            <w:shd w:val="clear" w:color="auto" w:fill="FFFFFF"/>
          </w:tcPr>
          <w:p w14:paraId="32199846" w14:textId="77777777" w:rsidR="00DC5D26" w:rsidRDefault="00EC1450">
            <w:pPr>
              <w:keepNext/>
              <w:rPr>
                <w:rStyle w:val="Table-Default"/>
              </w:rPr>
            </w:pPr>
            <w:hyperlink w:anchor="+9OG++c2Z91qAZmkSNfUF+BLiaU=" w:history="1">
              <w:r>
                <w:rPr>
                  <w:rStyle w:val="Table-Default"/>
                </w:rPr>
                <w:t>licensing.p_subscription_user_get_by_subscriptionid_username</w:t>
              </w:r>
            </w:hyperlink>
          </w:p>
        </w:tc>
      </w:tr>
      <w:tr w:rsidR="00DC5D26" w14:paraId="32199849" w14:textId="77777777">
        <w:tc>
          <w:tcPr>
            <w:tcW w:w="0" w:type="auto"/>
            <w:shd w:val="clear" w:color="auto" w:fill="F3F3F3"/>
          </w:tcPr>
          <w:p w14:paraId="32199848" w14:textId="77777777" w:rsidR="00DC5D26" w:rsidRDefault="00EC1450">
            <w:pPr>
              <w:keepNext/>
              <w:rPr>
                <w:rStyle w:val="Table-Default"/>
              </w:rPr>
            </w:pPr>
            <w:hyperlink w:anchor="DDN48PXPjMZo8/enrDvN1VXcExs=" w:history="1">
              <w:r>
                <w:rPr>
                  <w:rStyle w:val="Table-Default"/>
                </w:rPr>
                <w:t>licensing.p_subscription_user_insert</w:t>
              </w:r>
            </w:hyperlink>
          </w:p>
        </w:tc>
      </w:tr>
      <w:tr w:rsidR="00DC5D26" w14:paraId="3219984B" w14:textId="77777777">
        <w:tc>
          <w:tcPr>
            <w:tcW w:w="0" w:type="auto"/>
            <w:shd w:val="clear" w:color="auto" w:fill="FFFFFF"/>
          </w:tcPr>
          <w:p w14:paraId="3219984A" w14:textId="77777777" w:rsidR="00DC5D26" w:rsidRDefault="00EC1450">
            <w:pPr>
              <w:keepNext/>
              <w:rPr>
                <w:rStyle w:val="Table-Default"/>
              </w:rPr>
            </w:pPr>
            <w:hyperlink w:anchor="FtQXLxWS7Ltpw64vCnmLv2Hj89w=" w:history="1">
              <w:r>
                <w:rPr>
                  <w:rStyle w:val="Table-Default"/>
                </w:rPr>
                <w:t>licensing.p_sub</w:t>
              </w:r>
              <w:r>
                <w:rPr>
                  <w:rStyle w:val="Table-Default"/>
                </w:rPr>
                <w:t>scription_user_search</w:t>
              </w:r>
            </w:hyperlink>
          </w:p>
        </w:tc>
      </w:tr>
      <w:tr w:rsidR="00DC5D26" w14:paraId="3219984D" w14:textId="77777777">
        <w:tc>
          <w:tcPr>
            <w:tcW w:w="0" w:type="auto"/>
            <w:shd w:val="clear" w:color="auto" w:fill="F3F3F3"/>
          </w:tcPr>
          <w:p w14:paraId="3219984C" w14:textId="77777777" w:rsidR="00DC5D26" w:rsidRDefault="00EC1450">
            <w:pPr>
              <w:keepNext/>
              <w:rPr>
                <w:rStyle w:val="Table-Default"/>
              </w:rPr>
            </w:pPr>
            <w:hyperlink w:anchor="+5YEV95dtYx+ZRRIxHbuRMji5/4=" w:history="1">
              <w:r>
                <w:rPr>
                  <w:rStyle w:val="Table-Default"/>
                </w:rPr>
                <w:t>licensing.p_subscription_user_update</w:t>
              </w:r>
            </w:hyperlink>
          </w:p>
        </w:tc>
      </w:tr>
      <w:tr w:rsidR="00DC5D26" w14:paraId="3219984F" w14:textId="77777777">
        <w:tc>
          <w:tcPr>
            <w:tcW w:w="0" w:type="auto"/>
            <w:shd w:val="clear" w:color="auto" w:fill="FFFFFF"/>
          </w:tcPr>
          <w:p w14:paraId="3219984E" w14:textId="77777777" w:rsidR="00DC5D26" w:rsidRDefault="00EC1450">
            <w:pPr>
              <w:keepNext/>
              <w:rPr>
                <w:rStyle w:val="Table-Default"/>
              </w:rPr>
            </w:pPr>
            <w:hyperlink w:anchor="9OQhqSWAVHD+UBy5XRVnUeTSWWU=" w:history="1">
              <w:r>
                <w:rPr>
                  <w:rStyle w:val="Table-Default"/>
                </w:rPr>
                <w:t>mft.p_check_download_available</w:t>
              </w:r>
            </w:hyperlink>
          </w:p>
        </w:tc>
      </w:tr>
      <w:tr w:rsidR="00DC5D26" w14:paraId="32199851" w14:textId="77777777">
        <w:tc>
          <w:tcPr>
            <w:tcW w:w="0" w:type="auto"/>
            <w:shd w:val="clear" w:color="auto" w:fill="F3F3F3"/>
          </w:tcPr>
          <w:p w14:paraId="32199850" w14:textId="77777777" w:rsidR="00DC5D26" w:rsidRDefault="00EC1450">
            <w:pPr>
              <w:keepNext/>
              <w:rPr>
                <w:rStyle w:val="Table-Default"/>
              </w:rPr>
            </w:pPr>
            <w:hyperlink w:anchor="YWckhcm8yx4WBJg+di4+9EJyP0Y=" w:history="1">
              <w:r>
                <w:rPr>
                  <w:rStyle w:val="Table-Default"/>
                </w:rPr>
                <w:t>mft.p_check_storageoperation_finished</w:t>
              </w:r>
            </w:hyperlink>
          </w:p>
        </w:tc>
      </w:tr>
      <w:tr w:rsidR="00DC5D26" w14:paraId="32199853" w14:textId="77777777">
        <w:tc>
          <w:tcPr>
            <w:tcW w:w="0" w:type="auto"/>
            <w:shd w:val="clear" w:color="auto" w:fill="FFFFFF"/>
          </w:tcPr>
          <w:p w14:paraId="32199852" w14:textId="77777777" w:rsidR="00DC5D26" w:rsidRDefault="00EC1450">
            <w:pPr>
              <w:keepNext/>
              <w:rPr>
                <w:rStyle w:val="Table-Default"/>
              </w:rPr>
            </w:pPr>
            <w:hyperlink w:anchor="88BhiFm5uHwIoRoVhAIAiPjw0sw=" w:history="1">
              <w:r>
                <w:rPr>
                  <w:rStyle w:val="Table-Default"/>
                </w:rPr>
                <w:t>mft.p_check_upload_finished</w:t>
              </w:r>
            </w:hyperlink>
          </w:p>
        </w:tc>
      </w:tr>
      <w:tr w:rsidR="00DC5D26" w14:paraId="32199855" w14:textId="77777777">
        <w:tc>
          <w:tcPr>
            <w:tcW w:w="0" w:type="auto"/>
            <w:shd w:val="clear" w:color="auto" w:fill="F3F3F3"/>
          </w:tcPr>
          <w:p w14:paraId="32199854" w14:textId="77777777" w:rsidR="00DC5D26" w:rsidRDefault="00EC1450">
            <w:pPr>
              <w:keepNext/>
              <w:rPr>
                <w:rStyle w:val="Table-Default"/>
              </w:rPr>
            </w:pPr>
            <w:hyperlink w:anchor="PnS53PCRBYBj/nxp1iARCISBVY8=" w:history="1">
              <w:r>
                <w:rPr>
                  <w:rStyle w:val="Table-Default"/>
                </w:rPr>
                <w:t>mft.p_chunkingmachine_book</w:t>
              </w:r>
            </w:hyperlink>
          </w:p>
        </w:tc>
      </w:tr>
      <w:tr w:rsidR="00DC5D26" w14:paraId="32199857" w14:textId="77777777">
        <w:tc>
          <w:tcPr>
            <w:tcW w:w="0" w:type="auto"/>
            <w:shd w:val="clear" w:color="auto" w:fill="FFFFFF"/>
          </w:tcPr>
          <w:p w14:paraId="32199856" w14:textId="77777777" w:rsidR="00DC5D26" w:rsidRDefault="00EC1450">
            <w:pPr>
              <w:keepNext/>
              <w:rPr>
                <w:rStyle w:val="Table-Default"/>
              </w:rPr>
            </w:pPr>
            <w:hyperlink w:anchor="GbqFV8ZfXcU29GDG9v8bxnOw5Us=" w:history="1">
              <w:r>
                <w:rPr>
                  <w:rStyle w:val="Table-Default"/>
                </w:rPr>
                <w:t>mft.p_chunkingmachine_completed</w:t>
              </w:r>
            </w:hyperlink>
          </w:p>
        </w:tc>
      </w:tr>
      <w:tr w:rsidR="00DC5D26" w14:paraId="32199859" w14:textId="77777777">
        <w:tc>
          <w:tcPr>
            <w:tcW w:w="0" w:type="auto"/>
            <w:shd w:val="clear" w:color="auto" w:fill="F3F3F3"/>
          </w:tcPr>
          <w:p w14:paraId="32199858" w14:textId="77777777" w:rsidR="00DC5D26" w:rsidRDefault="00EC1450">
            <w:pPr>
              <w:keepNext/>
              <w:rPr>
                <w:rStyle w:val="Table-Default"/>
              </w:rPr>
            </w:pPr>
            <w:hyperlink w:anchor="f6LK3IajM3RnECpMSzPHWBs1WoU=" w:history="1">
              <w:r>
                <w:rPr>
                  <w:rStyle w:val="Table-Default"/>
                </w:rPr>
                <w:t>mft.p_chunkingmachine_insert</w:t>
              </w:r>
            </w:hyperlink>
          </w:p>
        </w:tc>
      </w:tr>
      <w:tr w:rsidR="00DC5D26" w14:paraId="3219985B" w14:textId="77777777">
        <w:tc>
          <w:tcPr>
            <w:tcW w:w="0" w:type="auto"/>
            <w:shd w:val="clear" w:color="auto" w:fill="FFFFFF"/>
          </w:tcPr>
          <w:p w14:paraId="3219985A" w14:textId="77777777" w:rsidR="00DC5D26" w:rsidRDefault="00EC1450">
            <w:pPr>
              <w:keepNext/>
              <w:rPr>
                <w:rStyle w:val="Table-Default"/>
              </w:rPr>
            </w:pPr>
            <w:hyperlink w:anchor="6o9FQNq5KnrXXUlc5B0tjGAOujg=" w:history="1">
              <w:r>
                <w:rPr>
                  <w:rStyle w:val="Table-Default"/>
                </w:rPr>
                <w:t>mft.p_chunkingmachine_unbook</w:t>
              </w:r>
            </w:hyperlink>
          </w:p>
        </w:tc>
      </w:tr>
      <w:tr w:rsidR="00DC5D26" w14:paraId="3219985D" w14:textId="77777777">
        <w:tc>
          <w:tcPr>
            <w:tcW w:w="0" w:type="auto"/>
            <w:shd w:val="clear" w:color="auto" w:fill="F3F3F3"/>
          </w:tcPr>
          <w:p w14:paraId="3219985C" w14:textId="77777777" w:rsidR="00DC5D26" w:rsidRDefault="00EC1450">
            <w:pPr>
              <w:keepNext/>
              <w:rPr>
                <w:rStyle w:val="Table-Default"/>
              </w:rPr>
            </w:pPr>
            <w:hyperlink w:anchor="MwISX6HBX5uwfbo4eD1sPM5Ba+w=" w:history="1">
              <w:r>
                <w:rPr>
                  <w:rStyle w:val="Table-Default"/>
                </w:rPr>
                <w:t>mft.p_cleaningmachine_bookchunking</w:t>
              </w:r>
            </w:hyperlink>
          </w:p>
        </w:tc>
      </w:tr>
      <w:tr w:rsidR="00DC5D26" w14:paraId="3219985F" w14:textId="77777777">
        <w:tc>
          <w:tcPr>
            <w:tcW w:w="0" w:type="auto"/>
            <w:shd w:val="clear" w:color="auto" w:fill="FFFFFF"/>
          </w:tcPr>
          <w:p w14:paraId="3219985E" w14:textId="77777777" w:rsidR="00DC5D26" w:rsidRDefault="00EC1450">
            <w:pPr>
              <w:keepNext/>
              <w:rPr>
                <w:rStyle w:val="Table-Default"/>
              </w:rPr>
            </w:pPr>
            <w:hyperlink w:anchor="lr7RkXHqmwkD5T1jKtSL+cyVZn8=" w:history="1">
              <w:r>
                <w:rPr>
                  <w:rStyle w:val="Table-Default"/>
                </w:rPr>
                <w:t>mft.p_cleaningmachine_bookmergemoving</w:t>
              </w:r>
            </w:hyperlink>
          </w:p>
        </w:tc>
      </w:tr>
      <w:tr w:rsidR="00DC5D26" w14:paraId="32199861" w14:textId="77777777">
        <w:tc>
          <w:tcPr>
            <w:tcW w:w="0" w:type="auto"/>
            <w:shd w:val="clear" w:color="auto" w:fill="F3F3F3"/>
          </w:tcPr>
          <w:p w14:paraId="32199860" w14:textId="77777777" w:rsidR="00DC5D26" w:rsidRDefault="00EC1450">
            <w:pPr>
              <w:keepNext/>
              <w:rPr>
                <w:rStyle w:val="Table-Default"/>
              </w:rPr>
            </w:pPr>
            <w:hyperlink w:anchor="PcBMt0tIPqIsieGQG+6oFWBJhXQ=" w:history="1">
              <w:r>
                <w:rPr>
                  <w:rStyle w:val="Table-Default"/>
                </w:rPr>
                <w:t>mft.p_cleaningmachine_bookmerging</w:t>
              </w:r>
            </w:hyperlink>
          </w:p>
        </w:tc>
      </w:tr>
      <w:tr w:rsidR="00DC5D26" w14:paraId="32199863" w14:textId="77777777">
        <w:tc>
          <w:tcPr>
            <w:tcW w:w="0" w:type="auto"/>
            <w:shd w:val="clear" w:color="auto" w:fill="FFFFFF"/>
          </w:tcPr>
          <w:p w14:paraId="32199862" w14:textId="77777777" w:rsidR="00DC5D26" w:rsidRDefault="00EC1450">
            <w:pPr>
              <w:keepNext/>
              <w:rPr>
                <w:rStyle w:val="Table-Default"/>
              </w:rPr>
            </w:pPr>
            <w:hyperlink w:anchor="SFqDu+Wsq3Xfrp/t8dMSsrI3VAM=" w:history="1">
              <w:r>
                <w:rPr>
                  <w:rStyle w:val="Table-Default"/>
                </w:rPr>
                <w:t>mft.p_cleaningmachine_move_chunkinghistory</w:t>
              </w:r>
            </w:hyperlink>
          </w:p>
        </w:tc>
      </w:tr>
      <w:tr w:rsidR="00DC5D26" w14:paraId="32199865" w14:textId="77777777">
        <w:tc>
          <w:tcPr>
            <w:tcW w:w="0" w:type="auto"/>
            <w:shd w:val="clear" w:color="auto" w:fill="F3F3F3"/>
          </w:tcPr>
          <w:p w14:paraId="32199864" w14:textId="77777777" w:rsidR="00DC5D26" w:rsidRDefault="00EC1450">
            <w:pPr>
              <w:keepNext/>
              <w:rPr>
                <w:rStyle w:val="Table-Default"/>
              </w:rPr>
            </w:pPr>
            <w:hyperlink w:anchor="BZi0PPVjQ18TUJWBNm6Fb3uwbaI=" w:history="1">
              <w:r>
                <w:rPr>
                  <w:rStyle w:val="Table-Default"/>
                </w:rPr>
                <w:t>mft.p_cleaningmachine_move_mergehistory</w:t>
              </w:r>
            </w:hyperlink>
          </w:p>
        </w:tc>
      </w:tr>
      <w:tr w:rsidR="00DC5D26" w14:paraId="32199867" w14:textId="77777777">
        <w:tc>
          <w:tcPr>
            <w:tcW w:w="0" w:type="auto"/>
            <w:shd w:val="clear" w:color="auto" w:fill="FFFFFF"/>
          </w:tcPr>
          <w:p w14:paraId="32199866" w14:textId="77777777" w:rsidR="00DC5D26" w:rsidRDefault="00EC1450">
            <w:pPr>
              <w:keepNext/>
              <w:rPr>
                <w:rStyle w:val="Table-Default"/>
              </w:rPr>
            </w:pPr>
            <w:hyperlink w:anchor="ZSgOCGEe9avmVuDxDZqiS/jwcis=" w:history="1">
              <w:r>
                <w:rPr>
                  <w:rStyle w:val="Table-Default"/>
                </w:rPr>
                <w:t>mft.p_cleaningmachine_unbookchunking</w:t>
              </w:r>
            </w:hyperlink>
          </w:p>
        </w:tc>
      </w:tr>
      <w:tr w:rsidR="00DC5D26" w14:paraId="32199869" w14:textId="77777777">
        <w:tc>
          <w:tcPr>
            <w:tcW w:w="0" w:type="auto"/>
            <w:shd w:val="clear" w:color="auto" w:fill="F3F3F3"/>
          </w:tcPr>
          <w:p w14:paraId="32199868" w14:textId="77777777" w:rsidR="00DC5D26" w:rsidRDefault="00EC1450">
            <w:pPr>
              <w:keepNext/>
              <w:rPr>
                <w:rStyle w:val="Table-Default"/>
              </w:rPr>
            </w:pPr>
            <w:hyperlink w:anchor="u6M/KQdFp+HD6diKs1auoaoNYME=" w:history="1">
              <w:r>
                <w:rPr>
                  <w:rStyle w:val="Table-Default"/>
                </w:rPr>
                <w:t>mft.p_cleaningmachine_unbookmerging</w:t>
              </w:r>
            </w:hyperlink>
          </w:p>
        </w:tc>
      </w:tr>
      <w:tr w:rsidR="00DC5D26" w14:paraId="3219986B" w14:textId="77777777">
        <w:tc>
          <w:tcPr>
            <w:tcW w:w="0" w:type="auto"/>
            <w:shd w:val="clear" w:color="auto" w:fill="FFFFFF"/>
          </w:tcPr>
          <w:p w14:paraId="3219986A" w14:textId="77777777" w:rsidR="00DC5D26" w:rsidRDefault="00EC1450">
            <w:pPr>
              <w:keepNext/>
              <w:rPr>
                <w:rStyle w:val="Table-Default"/>
              </w:rPr>
            </w:pPr>
            <w:hyperlink w:anchor="DQUu0qPhdSDXCubN8KtH3sGAOos=" w:history="1">
              <w:r>
                <w:rPr>
                  <w:rStyle w:val="Table-Default"/>
                </w:rPr>
                <w:t>mft.p_cleaningmachinenotcompleted_bookch</w:t>
              </w:r>
              <w:r>
                <w:rPr>
                  <w:rStyle w:val="Table-Default"/>
                </w:rPr>
                <w:t>unking</w:t>
              </w:r>
            </w:hyperlink>
          </w:p>
        </w:tc>
      </w:tr>
      <w:tr w:rsidR="00DC5D26" w14:paraId="3219986D" w14:textId="77777777">
        <w:tc>
          <w:tcPr>
            <w:tcW w:w="0" w:type="auto"/>
            <w:shd w:val="clear" w:color="auto" w:fill="F3F3F3"/>
          </w:tcPr>
          <w:p w14:paraId="3219986C" w14:textId="77777777" w:rsidR="00DC5D26" w:rsidRDefault="00EC1450">
            <w:pPr>
              <w:keepNext/>
              <w:rPr>
                <w:rStyle w:val="Table-Default"/>
              </w:rPr>
            </w:pPr>
            <w:hyperlink w:anchor="BlF5NLkxVeX1k7IbVyiELdR7Yzc=" w:history="1">
              <w:r>
                <w:rPr>
                  <w:rStyle w:val="Table-Default"/>
                </w:rPr>
                <w:t>mft.p_cleaningmachinenotcompleted_bookchunkingmoving</w:t>
              </w:r>
            </w:hyperlink>
          </w:p>
        </w:tc>
      </w:tr>
      <w:tr w:rsidR="00DC5D26" w14:paraId="3219986F" w14:textId="77777777">
        <w:tc>
          <w:tcPr>
            <w:tcW w:w="0" w:type="auto"/>
            <w:shd w:val="clear" w:color="auto" w:fill="FFFFFF"/>
          </w:tcPr>
          <w:p w14:paraId="3219986E" w14:textId="77777777" w:rsidR="00DC5D26" w:rsidRDefault="00EC1450">
            <w:pPr>
              <w:keepNext/>
              <w:rPr>
                <w:rStyle w:val="Table-Default"/>
              </w:rPr>
            </w:pPr>
            <w:hyperlink w:anchor="BGEQIhIkhDirIWgbHwqOmRwJtIk=" w:history="1">
              <w:r>
                <w:rPr>
                  <w:rStyle w:val="Table-Default"/>
                </w:rPr>
                <w:t>mft.p_cleaningmachinenotcompleted_bookmerging</w:t>
              </w:r>
            </w:hyperlink>
          </w:p>
        </w:tc>
      </w:tr>
      <w:tr w:rsidR="00DC5D26" w14:paraId="32199871" w14:textId="77777777">
        <w:tc>
          <w:tcPr>
            <w:tcW w:w="0" w:type="auto"/>
            <w:shd w:val="clear" w:color="auto" w:fill="F3F3F3"/>
          </w:tcPr>
          <w:p w14:paraId="32199870" w14:textId="77777777" w:rsidR="00DC5D26" w:rsidRDefault="00EC1450">
            <w:pPr>
              <w:keepNext/>
              <w:rPr>
                <w:rStyle w:val="Table-Default"/>
              </w:rPr>
            </w:pPr>
            <w:hyperlink w:anchor="5lgRRNwkSMsNNynrmoi8cocasNM=" w:history="1">
              <w:r>
                <w:rPr>
                  <w:rStyle w:val="Table-Default"/>
                </w:rPr>
                <w:t>mft</w:t>
              </w:r>
              <w:r>
                <w:rPr>
                  <w:rStyle w:val="Table-Default"/>
                </w:rPr>
                <w:t>.p_configuration_load_documentexplorer</w:t>
              </w:r>
            </w:hyperlink>
          </w:p>
        </w:tc>
      </w:tr>
      <w:tr w:rsidR="00DC5D26" w14:paraId="32199873" w14:textId="77777777">
        <w:tc>
          <w:tcPr>
            <w:tcW w:w="0" w:type="auto"/>
            <w:shd w:val="clear" w:color="auto" w:fill="FFFFFF"/>
          </w:tcPr>
          <w:p w14:paraId="32199872" w14:textId="77777777" w:rsidR="00DC5D26" w:rsidRDefault="00EC1450">
            <w:pPr>
              <w:keepNext/>
              <w:rPr>
                <w:rStyle w:val="Table-Default"/>
              </w:rPr>
            </w:pPr>
            <w:hyperlink w:anchor="qXRdjSXddfxXIHJ7Eym6hAXQJDM=" w:history="1">
              <w:r>
                <w:rPr>
                  <w:rStyle w:val="Table-Default"/>
                </w:rPr>
                <w:t>mft.p_get_activity_from_chunking</w:t>
              </w:r>
            </w:hyperlink>
          </w:p>
        </w:tc>
      </w:tr>
      <w:tr w:rsidR="00DC5D26" w14:paraId="32199875" w14:textId="77777777">
        <w:tc>
          <w:tcPr>
            <w:tcW w:w="0" w:type="auto"/>
            <w:shd w:val="clear" w:color="auto" w:fill="F3F3F3"/>
          </w:tcPr>
          <w:p w14:paraId="32199874" w14:textId="77777777" w:rsidR="00DC5D26" w:rsidRDefault="00EC1450">
            <w:pPr>
              <w:keepNext/>
              <w:rPr>
                <w:rStyle w:val="Table-Default"/>
              </w:rPr>
            </w:pPr>
            <w:hyperlink w:anchor="3yUdhmqUMo+5TUAe4NtlDssCtbs=" w:history="1">
              <w:r>
                <w:rPr>
                  <w:rStyle w:val="Table-Default"/>
                </w:rPr>
                <w:t>mft.p_get_activity_from_merge</w:t>
              </w:r>
            </w:hyperlink>
          </w:p>
        </w:tc>
      </w:tr>
      <w:tr w:rsidR="00DC5D26" w14:paraId="32199877" w14:textId="77777777">
        <w:tc>
          <w:tcPr>
            <w:tcW w:w="0" w:type="auto"/>
            <w:shd w:val="clear" w:color="auto" w:fill="FFFFFF"/>
          </w:tcPr>
          <w:p w14:paraId="32199876" w14:textId="77777777" w:rsidR="00DC5D26" w:rsidRDefault="00EC1450">
            <w:pPr>
              <w:keepNext/>
              <w:rPr>
                <w:rStyle w:val="Table-Default"/>
              </w:rPr>
            </w:pPr>
            <w:hyperlink w:anchor="9e7ywF3uhRnjGcJZ4e9+VeUE340=" w:history="1">
              <w:r>
                <w:rPr>
                  <w:rStyle w:val="Table-Default"/>
                </w:rPr>
                <w:t>mft.p_get_activity_from_storage</w:t>
              </w:r>
            </w:hyperlink>
          </w:p>
        </w:tc>
      </w:tr>
      <w:tr w:rsidR="00DC5D26" w14:paraId="32199879" w14:textId="77777777">
        <w:tc>
          <w:tcPr>
            <w:tcW w:w="0" w:type="auto"/>
            <w:shd w:val="clear" w:color="auto" w:fill="F3F3F3"/>
          </w:tcPr>
          <w:p w14:paraId="32199878" w14:textId="77777777" w:rsidR="00DC5D26" w:rsidRDefault="00EC1450">
            <w:pPr>
              <w:keepNext/>
              <w:rPr>
                <w:rStyle w:val="Table-Default"/>
              </w:rPr>
            </w:pPr>
            <w:hyperlink w:anchor="pNy6chimtMu1ga2KNNPvnYdyfzA=" w:history="1">
              <w:r>
                <w:rPr>
                  <w:rStyle w:val="Table-Default"/>
                </w:rPr>
                <w:t>mft.p_mergemachine_book</w:t>
              </w:r>
            </w:hyperlink>
          </w:p>
        </w:tc>
      </w:tr>
      <w:tr w:rsidR="00DC5D26" w14:paraId="3219987B" w14:textId="77777777">
        <w:tc>
          <w:tcPr>
            <w:tcW w:w="0" w:type="auto"/>
            <w:shd w:val="clear" w:color="auto" w:fill="FFFFFF"/>
          </w:tcPr>
          <w:p w14:paraId="3219987A" w14:textId="77777777" w:rsidR="00DC5D26" w:rsidRDefault="00EC1450">
            <w:pPr>
              <w:keepNext/>
              <w:rPr>
                <w:rStyle w:val="Table-Default"/>
              </w:rPr>
            </w:pPr>
            <w:hyperlink w:anchor="iUuoicTqGrjxPJNYyujMR6ek43U=" w:history="1">
              <w:r>
                <w:rPr>
                  <w:rStyle w:val="Table-Default"/>
                </w:rPr>
                <w:t>mft.p_mergemachine_insert</w:t>
              </w:r>
            </w:hyperlink>
          </w:p>
        </w:tc>
      </w:tr>
      <w:tr w:rsidR="00DC5D26" w14:paraId="3219987D" w14:textId="77777777">
        <w:tc>
          <w:tcPr>
            <w:tcW w:w="0" w:type="auto"/>
            <w:shd w:val="clear" w:color="auto" w:fill="F3F3F3"/>
          </w:tcPr>
          <w:p w14:paraId="3219987C" w14:textId="77777777" w:rsidR="00DC5D26" w:rsidRDefault="00EC1450">
            <w:pPr>
              <w:keepNext/>
              <w:rPr>
                <w:rStyle w:val="Table-Default"/>
              </w:rPr>
            </w:pPr>
            <w:hyperlink w:anchor="Dh290Ssk5A7Vl7lE4ssUSvb0/To=" w:history="1">
              <w:r>
                <w:rPr>
                  <w:rStyle w:val="Table-Default"/>
                </w:rPr>
                <w:t>mft.p_mergemachine_ready_to_process</w:t>
              </w:r>
            </w:hyperlink>
          </w:p>
        </w:tc>
      </w:tr>
      <w:tr w:rsidR="00DC5D26" w14:paraId="3219987F" w14:textId="77777777">
        <w:tc>
          <w:tcPr>
            <w:tcW w:w="0" w:type="auto"/>
            <w:shd w:val="clear" w:color="auto" w:fill="FFFFFF"/>
          </w:tcPr>
          <w:p w14:paraId="3219987E" w14:textId="77777777" w:rsidR="00DC5D26" w:rsidRDefault="00EC1450">
            <w:pPr>
              <w:keepNext/>
              <w:rPr>
                <w:rStyle w:val="Table-Default"/>
              </w:rPr>
            </w:pPr>
            <w:hyperlink w:anchor="h9rJTw3uKsvsNflnarbRyuFacLM=" w:history="1">
              <w:r>
                <w:rPr>
                  <w:rStyle w:val="Table-Default"/>
                </w:rPr>
                <w:t>mft.p_mergemachine_unbook</w:t>
              </w:r>
            </w:hyperlink>
          </w:p>
        </w:tc>
      </w:tr>
      <w:tr w:rsidR="00DC5D26" w14:paraId="32199881" w14:textId="77777777">
        <w:tc>
          <w:tcPr>
            <w:tcW w:w="0" w:type="auto"/>
            <w:shd w:val="clear" w:color="auto" w:fill="F3F3F3"/>
          </w:tcPr>
          <w:p w14:paraId="32199880" w14:textId="77777777" w:rsidR="00DC5D26" w:rsidRDefault="00EC1450">
            <w:pPr>
              <w:keepNext/>
              <w:rPr>
                <w:rStyle w:val="Table-Default"/>
              </w:rPr>
            </w:pPr>
            <w:hyperlink w:anchor="HjNI/SX3pG0VAK1u/2UQ3RjjiQc=" w:history="1">
              <w:r>
                <w:rPr>
                  <w:rStyle w:val="Table-Default"/>
                </w:rPr>
                <w:t>mft.p_storagemachine_book</w:t>
              </w:r>
            </w:hyperlink>
          </w:p>
        </w:tc>
      </w:tr>
      <w:tr w:rsidR="00DC5D26" w14:paraId="32199883" w14:textId="77777777">
        <w:tc>
          <w:tcPr>
            <w:tcW w:w="0" w:type="auto"/>
            <w:shd w:val="clear" w:color="auto" w:fill="FFFFFF"/>
          </w:tcPr>
          <w:p w14:paraId="32199882" w14:textId="77777777" w:rsidR="00DC5D26" w:rsidRDefault="00EC1450">
            <w:pPr>
              <w:keepNext/>
              <w:rPr>
                <w:rStyle w:val="Table-Default"/>
              </w:rPr>
            </w:pPr>
            <w:hyperlink w:anchor="WiPK2k7Zanqsa370TGyEzfu2RLc=" w:history="1">
              <w:r>
                <w:rPr>
                  <w:rStyle w:val="Table-Default"/>
                </w:rPr>
                <w:t>mft.p_storagemachine_insert</w:t>
              </w:r>
            </w:hyperlink>
          </w:p>
        </w:tc>
      </w:tr>
      <w:tr w:rsidR="00DC5D26" w14:paraId="32199885" w14:textId="77777777">
        <w:tc>
          <w:tcPr>
            <w:tcW w:w="0" w:type="auto"/>
            <w:shd w:val="clear" w:color="auto" w:fill="F3F3F3"/>
          </w:tcPr>
          <w:p w14:paraId="32199884" w14:textId="77777777" w:rsidR="00DC5D26" w:rsidRDefault="00EC1450">
            <w:pPr>
              <w:keepNext/>
              <w:rPr>
                <w:rStyle w:val="Table-Default"/>
              </w:rPr>
            </w:pPr>
            <w:hyperlink w:anchor="q4B3C6jmuIZfKqfaSkV2LMG4jSI=" w:history="1">
              <w:r>
                <w:rPr>
                  <w:rStyle w:val="Table-Default"/>
                </w:rPr>
                <w:t>mft.p_storagemachine_unbook</w:t>
              </w:r>
            </w:hyperlink>
          </w:p>
        </w:tc>
      </w:tr>
      <w:tr w:rsidR="00DC5D26" w14:paraId="32199887" w14:textId="77777777">
        <w:tc>
          <w:tcPr>
            <w:tcW w:w="0" w:type="auto"/>
            <w:shd w:val="clear" w:color="auto" w:fill="FFFFFF"/>
          </w:tcPr>
          <w:p w14:paraId="32199886" w14:textId="77777777" w:rsidR="00DC5D26" w:rsidRDefault="00EC1450">
            <w:pPr>
              <w:rPr>
                <w:rStyle w:val="Table-Default"/>
              </w:rPr>
            </w:pPr>
            <w:hyperlink w:anchor="HzyPp0rH2W7p+J3+QqOKqUUnxuM=" w:history="1">
              <w:r>
                <w:rPr>
                  <w:rStyle w:val="Table-Default"/>
                </w:rPr>
                <w:t>mft.p_storageoperations_move_history</w:t>
              </w:r>
            </w:hyperlink>
          </w:p>
        </w:tc>
      </w:tr>
    </w:tbl>
    <w:p w14:paraId="32199888" w14:textId="77777777" w:rsidR="00DC5D26" w:rsidRDefault="00DC5D26">
      <w:pPr>
        <w:rPr>
          <w:rStyle w:val="Table-Header"/>
        </w:rPr>
      </w:pPr>
    </w:p>
    <w:p w14:paraId="32199889" w14:textId="77777777" w:rsidR="00DC5D26" w:rsidRDefault="00DC5D26">
      <w:pPr>
        <w:rPr>
          <w:rStyle w:val="Table-Header"/>
        </w:rPr>
        <w:sectPr w:rsidR="00DC5D26">
          <w:headerReference w:type="default" r:id="rId10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88C" w14:textId="77777777">
        <w:tc>
          <w:tcPr>
            <w:tcW w:w="0" w:type="auto"/>
            <w:shd w:val="clear" w:color="auto" w:fill="E6E6E6"/>
          </w:tcPr>
          <w:p w14:paraId="3219988A" w14:textId="77777777" w:rsidR="00DC5D26" w:rsidRDefault="00EC1450">
            <w:pPr>
              <w:pStyle w:val="Heading6"/>
            </w:pPr>
            <w:bookmarkStart w:id="742" w:name="_Toc256000086"/>
            <w:bookmarkStart w:id="743" w:name="ck5ZcQ+YNnKJyGtrky4Tlwi1VHY="/>
            <w:r>
              <w:pict w14:anchorId="3219F074">
                <v:shape id="_x0000_i1806" type="#_x0000_t75" style="width:11.95pt;height:11.95pt">
                  <v:imagedata r:id="rId12" o:title=""/>
                </v:shape>
              </w:pict>
            </w:r>
            <w:r>
              <w:t xml:space="preserve"> [auth].[p_user_add_role]</w:t>
            </w:r>
            <w:bookmarkEnd w:id="742"/>
          </w:p>
          <w:bookmarkEnd w:id="743"/>
          <w:p w14:paraId="3219988B" w14:textId="77777777" w:rsidR="00DC5D26" w:rsidRDefault="00DC5D26"/>
        </w:tc>
      </w:tr>
    </w:tbl>
    <w:p w14:paraId="3219988D" w14:textId="77777777" w:rsidR="00DC5D26" w:rsidRDefault="00DC5D26">
      <w:pPr>
        <w:keepNext/>
      </w:pPr>
    </w:p>
    <w:p w14:paraId="3219988E" w14:textId="77777777" w:rsidR="00DC5D26" w:rsidRDefault="00EC1450">
      <w:pPr>
        <w:pStyle w:val="BlockTitleParagraph"/>
      </w:pPr>
      <w:bookmarkStart w:id="744" w:name="ul9PAcjcmKvfem3OJgpM4pus0nI="/>
      <w:r>
        <w:t>Parameters</w:t>
      </w:r>
      <w:bookmarkEnd w:id="74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9893" w14:textId="77777777">
        <w:tc>
          <w:tcPr>
            <w:tcW w:w="0" w:type="auto"/>
            <w:shd w:val="clear" w:color="auto" w:fill="F3F3F3"/>
            <w:vAlign w:val="bottom"/>
          </w:tcPr>
          <w:p w14:paraId="3219988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898" w14:textId="77777777">
        <w:tc>
          <w:tcPr>
            <w:tcW w:w="0" w:type="auto"/>
            <w:shd w:val="clear" w:color="auto" w:fill="FFFFFF"/>
          </w:tcPr>
          <w:p w14:paraId="321998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8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8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89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89D" w14:textId="77777777">
        <w:tc>
          <w:tcPr>
            <w:tcW w:w="0" w:type="auto"/>
            <w:shd w:val="clear" w:color="auto" w:fill="F3F3F3"/>
          </w:tcPr>
          <w:p w14:paraId="321998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@rolename</w:t>
            </w:r>
          </w:p>
        </w:tc>
        <w:tc>
          <w:tcPr>
            <w:tcW w:w="0" w:type="auto"/>
            <w:shd w:val="clear" w:color="auto" w:fill="F3F3F3"/>
          </w:tcPr>
          <w:p w14:paraId="321998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8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89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8A2" w14:textId="77777777">
        <w:tc>
          <w:tcPr>
            <w:tcW w:w="0" w:type="auto"/>
            <w:shd w:val="clear" w:color="auto" w:fill="FFFFFF"/>
          </w:tcPr>
          <w:p w14:paraId="321998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8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8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8A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8A3" w14:textId="77777777" w:rsidR="00DC5D26" w:rsidRDefault="00DC5D26">
      <w:pPr>
        <w:rPr>
          <w:rStyle w:val="Table-Header"/>
        </w:rPr>
      </w:pPr>
    </w:p>
    <w:p w14:paraId="321998A4" w14:textId="77777777" w:rsidR="00DC5D26" w:rsidRDefault="00EC1450">
      <w:pPr>
        <w:pStyle w:val="BlockTitleParagraph"/>
        <w:rPr>
          <w:rStyle w:val="Table-Header"/>
        </w:rPr>
      </w:pPr>
      <w:bookmarkStart w:id="745" w:name="XHHqnrqxG4Q2q4d1XhZfKM9b/+U="/>
      <w:r>
        <w:t>SQL Script</w:t>
      </w:r>
      <w:bookmarkEnd w:id="74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8BA" w14:textId="77777777">
        <w:tc>
          <w:tcPr>
            <w:tcW w:w="0" w:type="auto"/>
            <w:shd w:val="clear" w:color="auto" w:fill="F5F5F5"/>
          </w:tcPr>
          <w:p w14:paraId="321998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[p_user_add_role]</w:t>
            </w:r>
          </w:p>
          <w:p w14:paraId="321998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8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@rolename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8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8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8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8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   auth.t_user_role ([userid], [roleid]</w:t>
            </w:r>
            <w:r>
              <w:rPr>
                <w:rStyle w:val="ScriptOperator"/>
              </w:rPr>
              <w:t>)</w:t>
            </w:r>
          </w:p>
          <w:p w14:paraId="321998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t_user.id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userid, t_role.id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roleid</w:t>
            </w:r>
          </w:p>
          <w:p w14:paraId="321998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auth.t_user, auth.t_role</w:t>
            </w:r>
          </w:p>
          <w:p w14:paraId="321998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t_user.username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8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t_role.[name]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@rolename</w:t>
            </w:r>
          </w:p>
          <w:p w14:paraId="321998B1" w14:textId="77777777" w:rsidR="00DC5D26" w:rsidRDefault="00DC5D26">
            <w:pPr>
              <w:rPr>
                <w:rStyle w:val="ScriptNormal"/>
              </w:rPr>
            </w:pPr>
          </w:p>
          <w:p w14:paraId="321998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8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8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8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8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8B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8BB" w14:textId="77777777" w:rsidR="00DC5D26" w:rsidRDefault="00DC5D26">
      <w:pPr>
        <w:rPr>
          <w:rStyle w:val="ScriptNormal"/>
        </w:rPr>
      </w:pPr>
    </w:p>
    <w:p w14:paraId="321998BC" w14:textId="77777777" w:rsidR="00DC5D26" w:rsidRDefault="00EC1450">
      <w:pPr>
        <w:pStyle w:val="BlockTitleParagraph"/>
        <w:rPr>
          <w:rStyle w:val="ScriptNormal"/>
        </w:rPr>
      </w:pPr>
      <w:bookmarkStart w:id="746" w:name="PeuDHyLaHZAMwFL62NAZyXSt/TA="/>
      <w:r>
        <w:t>Uses</w:t>
      </w:r>
      <w:bookmarkEnd w:id="746"/>
    </w:p>
    <w:p w14:paraId="321998BD" w14:textId="77777777" w:rsidR="00DC5D26" w:rsidRDefault="00EC1450">
      <w:hyperlink w:anchor="AweQXMLX6KvUKdT9zh9dn14odbs=" w:history="1">
        <w:r>
          <w:t>[auth].[t_role]</w:t>
        </w:r>
      </w:hyperlink>
    </w:p>
    <w:p w14:paraId="321998BE" w14:textId="77777777" w:rsidR="00DC5D26" w:rsidRDefault="00EC1450">
      <w:hyperlink w:anchor="DO0Gsi+pRv3WrPujaZIDUG5kUes=" w:history="1">
        <w:r>
          <w:t>[auth].[t_user]</w:t>
        </w:r>
      </w:hyperlink>
    </w:p>
    <w:p w14:paraId="321998BF" w14:textId="77777777" w:rsidR="00DC5D26" w:rsidRDefault="00EC1450">
      <w:hyperlink w:anchor="z0oD8EiDELcVSPbOHQev9pusO10=" w:history="1">
        <w:r>
          <w:t>[auth].[t_user</w:t>
        </w:r>
        <w:r>
          <w:t>_role]</w:t>
        </w:r>
      </w:hyperlink>
    </w:p>
    <w:p w14:paraId="321998C0" w14:textId="77777777" w:rsidR="00DC5D26" w:rsidRDefault="00EC1450">
      <w:r>
        <w:t>[auth]</w:t>
      </w:r>
    </w:p>
    <w:p w14:paraId="321998C1" w14:textId="77777777" w:rsidR="00DC5D26" w:rsidRDefault="00DC5D26">
      <w:pPr>
        <w:sectPr w:rsidR="00DC5D26">
          <w:headerReference w:type="default" r:id="rId10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8C4" w14:textId="77777777">
        <w:tc>
          <w:tcPr>
            <w:tcW w:w="0" w:type="auto"/>
            <w:shd w:val="clear" w:color="auto" w:fill="E6E6E6"/>
          </w:tcPr>
          <w:p w14:paraId="321998C2" w14:textId="77777777" w:rsidR="00DC5D26" w:rsidRDefault="00EC1450">
            <w:pPr>
              <w:pStyle w:val="Heading6"/>
            </w:pPr>
            <w:bookmarkStart w:id="747" w:name="_Toc256000087"/>
            <w:bookmarkStart w:id="748" w:name="KPWoxg6bGn3VOhpJdtEAD584I3I="/>
            <w:r>
              <w:pict w14:anchorId="3219F075">
                <v:shape id="_x0000_i1807" type="#_x0000_t75" style="width:11.95pt;height:11.95pt">
                  <v:imagedata r:id="rId12" o:title=""/>
                </v:shape>
              </w:pict>
            </w:r>
            <w:r>
              <w:t xml:space="preserve"> [auth].[p_user_delete]</w:t>
            </w:r>
            <w:bookmarkEnd w:id="747"/>
          </w:p>
          <w:bookmarkEnd w:id="748"/>
          <w:p w14:paraId="321998C3" w14:textId="77777777" w:rsidR="00DC5D26" w:rsidRDefault="00DC5D26"/>
        </w:tc>
      </w:tr>
    </w:tbl>
    <w:p w14:paraId="321998C5" w14:textId="77777777" w:rsidR="00DC5D26" w:rsidRDefault="00DC5D26">
      <w:pPr>
        <w:keepNext/>
      </w:pPr>
    </w:p>
    <w:p w14:paraId="321998C6" w14:textId="77777777" w:rsidR="00DC5D26" w:rsidRDefault="00EC1450">
      <w:pPr>
        <w:pStyle w:val="BlockTitleParagraph"/>
      </w:pPr>
      <w:bookmarkStart w:id="749" w:name="2WfEunXvZZijq8+IHExVKHzAQxs="/>
      <w:r>
        <w:t>Parameters</w:t>
      </w:r>
      <w:bookmarkEnd w:id="7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98CB" w14:textId="77777777">
        <w:tc>
          <w:tcPr>
            <w:tcW w:w="0" w:type="auto"/>
            <w:shd w:val="clear" w:color="auto" w:fill="F3F3F3"/>
            <w:vAlign w:val="bottom"/>
          </w:tcPr>
          <w:p w14:paraId="321998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8D0" w14:textId="77777777">
        <w:tc>
          <w:tcPr>
            <w:tcW w:w="0" w:type="auto"/>
            <w:shd w:val="clear" w:color="auto" w:fill="FFFFFF"/>
          </w:tcPr>
          <w:p w14:paraId="321998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8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8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8C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8D5" w14:textId="77777777">
        <w:tc>
          <w:tcPr>
            <w:tcW w:w="0" w:type="auto"/>
            <w:shd w:val="clear" w:color="auto" w:fill="F3F3F3"/>
          </w:tcPr>
          <w:p w14:paraId="321998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98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8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8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8D6" w14:textId="77777777" w:rsidR="00DC5D26" w:rsidRDefault="00DC5D26">
      <w:pPr>
        <w:rPr>
          <w:rStyle w:val="Table-Header"/>
        </w:rPr>
      </w:pPr>
    </w:p>
    <w:p w14:paraId="321998D7" w14:textId="77777777" w:rsidR="00DC5D26" w:rsidRDefault="00EC1450">
      <w:pPr>
        <w:pStyle w:val="BlockTitleParagraph"/>
        <w:rPr>
          <w:rStyle w:val="Table-Header"/>
        </w:rPr>
      </w:pPr>
      <w:bookmarkStart w:id="750" w:name="GGu0+cXv97TteBIxso7YVt3hG/o="/>
      <w:r>
        <w:t>SQL Script</w:t>
      </w:r>
      <w:bookmarkEnd w:id="75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8EF" w14:textId="77777777">
        <w:tc>
          <w:tcPr>
            <w:tcW w:w="0" w:type="auto"/>
            <w:shd w:val="clear" w:color="auto" w:fill="F5F5F5"/>
          </w:tcPr>
          <w:p w14:paraId="321998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[p_user_delete]</w:t>
            </w:r>
          </w:p>
          <w:p w14:paraId="321998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8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8D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8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8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t_user_role</w:t>
            </w:r>
          </w:p>
          <w:p w14:paraId="321998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auth.t_user_role</w:t>
            </w:r>
          </w:p>
          <w:p w14:paraId="321998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auth.t_user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t_user_role.userid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t_user.id</w:t>
            </w:r>
          </w:p>
          <w:p w14:paraId="321998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t_user.username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8E2" w14:textId="77777777" w:rsidR="00DC5D26" w:rsidRDefault="00DC5D26">
            <w:pPr>
              <w:rPr>
                <w:rStyle w:val="ScriptNormal"/>
              </w:rPr>
            </w:pPr>
          </w:p>
          <w:p w14:paraId="321998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</w:p>
          <w:p w14:paraId="321998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auth.t_user</w:t>
            </w:r>
          </w:p>
          <w:p w14:paraId="321998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t_user.username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8E6" w14:textId="77777777" w:rsidR="00DC5D26" w:rsidRDefault="00DC5D26">
            <w:pPr>
              <w:rPr>
                <w:rStyle w:val="ScriptNormal"/>
              </w:rPr>
            </w:pPr>
          </w:p>
          <w:p w14:paraId="321998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8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8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8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8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8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8E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8F0" w14:textId="77777777" w:rsidR="00DC5D26" w:rsidRDefault="00DC5D26">
      <w:pPr>
        <w:rPr>
          <w:rStyle w:val="ScriptNormal"/>
        </w:rPr>
      </w:pPr>
    </w:p>
    <w:p w14:paraId="321998F1" w14:textId="77777777" w:rsidR="00DC5D26" w:rsidRDefault="00EC1450">
      <w:pPr>
        <w:pStyle w:val="BlockTitleParagraph"/>
        <w:rPr>
          <w:rStyle w:val="ScriptNormal"/>
        </w:rPr>
      </w:pPr>
      <w:bookmarkStart w:id="751" w:name="K/Ki7sjMsSI2jyeKdY/gWza+5Rk="/>
      <w:r>
        <w:t>Uses</w:t>
      </w:r>
      <w:bookmarkEnd w:id="751"/>
    </w:p>
    <w:p w14:paraId="321998F2" w14:textId="77777777" w:rsidR="00DC5D26" w:rsidRDefault="00EC1450">
      <w:hyperlink w:anchor="DO0Gsi+pRv3WrPujaZIDUG5kUes=" w:history="1">
        <w:r>
          <w:t>[auth].[t_user]</w:t>
        </w:r>
      </w:hyperlink>
    </w:p>
    <w:p w14:paraId="321998F3" w14:textId="77777777" w:rsidR="00DC5D26" w:rsidRDefault="00EC1450">
      <w:hyperlink w:anchor="z0oD8EiDELcVSPbOHQev9pusO10=" w:history="1">
        <w:r>
          <w:t>[auth].[t_user_role]</w:t>
        </w:r>
      </w:hyperlink>
    </w:p>
    <w:p w14:paraId="321998F4" w14:textId="77777777" w:rsidR="00DC5D26" w:rsidRDefault="00EC1450">
      <w:r>
        <w:t>[auth]</w:t>
      </w:r>
    </w:p>
    <w:p w14:paraId="321998F5" w14:textId="77777777" w:rsidR="00DC5D26" w:rsidRDefault="00DC5D26">
      <w:pPr>
        <w:sectPr w:rsidR="00DC5D26">
          <w:headerReference w:type="default" r:id="rId10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8F8" w14:textId="77777777">
        <w:tc>
          <w:tcPr>
            <w:tcW w:w="0" w:type="auto"/>
            <w:shd w:val="clear" w:color="auto" w:fill="E6E6E6"/>
          </w:tcPr>
          <w:p w14:paraId="321998F6" w14:textId="77777777" w:rsidR="00DC5D26" w:rsidRDefault="00EC1450">
            <w:pPr>
              <w:pStyle w:val="Heading6"/>
            </w:pPr>
            <w:bookmarkStart w:id="752" w:name="_Toc256000088"/>
            <w:bookmarkStart w:id="753" w:name="2PVxAKdNDzeBHG1fDzq92gVGxKw="/>
            <w:r>
              <w:pict w14:anchorId="3219F076">
                <v:shape id="_x0000_i1808" type="#_x0000_t75" style="width:11.95pt;height:11.95pt">
                  <v:imagedata r:id="rId12" o:title=""/>
                </v:shape>
              </w:pict>
            </w:r>
            <w:r>
              <w:t xml:space="preserve"> [auth].[p_user_get_by_username]</w:t>
            </w:r>
            <w:bookmarkEnd w:id="752"/>
          </w:p>
          <w:bookmarkEnd w:id="753"/>
          <w:p w14:paraId="321998F7" w14:textId="77777777" w:rsidR="00DC5D26" w:rsidRDefault="00DC5D26"/>
        </w:tc>
      </w:tr>
    </w:tbl>
    <w:p w14:paraId="321998F9" w14:textId="77777777" w:rsidR="00DC5D26" w:rsidRDefault="00DC5D26">
      <w:pPr>
        <w:keepNext/>
      </w:pPr>
    </w:p>
    <w:p w14:paraId="321998FA" w14:textId="77777777" w:rsidR="00DC5D26" w:rsidRDefault="00EC1450">
      <w:pPr>
        <w:pStyle w:val="BlockTitleParagraph"/>
      </w:pPr>
      <w:bookmarkStart w:id="754" w:name="fErK6o6s+g42akESrw1qlQnFqVU="/>
      <w:r>
        <w:t>Parameters</w:t>
      </w:r>
      <w:bookmarkEnd w:id="7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87"/>
        <w:gridCol w:w="2086"/>
        <w:gridCol w:w="2711"/>
        <w:gridCol w:w="1458"/>
      </w:tblGrid>
      <w:tr w:rsidR="00DC5D26" w14:paraId="321998FF" w14:textId="77777777">
        <w:tc>
          <w:tcPr>
            <w:tcW w:w="0" w:type="auto"/>
            <w:shd w:val="clear" w:color="auto" w:fill="F3F3F3"/>
            <w:vAlign w:val="bottom"/>
          </w:tcPr>
          <w:p w14:paraId="321998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8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904" w14:textId="77777777">
        <w:tc>
          <w:tcPr>
            <w:tcW w:w="0" w:type="auto"/>
            <w:shd w:val="clear" w:color="auto" w:fill="FFFFFF"/>
          </w:tcPr>
          <w:p w14:paraId="321999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@input_username</w:t>
            </w:r>
          </w:p>
        </w:tc>
        <w:tc>
          <w:tcPr>
            <w:tcW w:w="0" w:type="auto"/>
            <w:shd w:val="clear" w:color="auto" w:fill="FFFFFF"/>
          </w:tcPr>
          <w:p w14:paraId="321999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0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909" w14:textId="77777777">
        <w:tc>
          <w:tcPr>
            <w:tcW w:w="0" w:type="auto"/>
            <w:shd w:val="clear" w:color="auto" w:fill="F3F3F3"/>
          </w:tcPr>
          <w:p w14:paraId="321999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99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9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9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0E" w14:textId="77777777">
        <w:tc>
          <w:tcPr>
            <w:tcW w:w="0" w:type="auto"/>
            <w:shd w:val="clear" w:color="auto" w:fill="FFFFFF"/>
          </w:tcPr>
          <w:p w14:paraId="321999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9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13" w14:textId="77777777">
        <w:tc>
          <w:tcPr>
            <w:tcW w:w="0" w:type="auto"/>
            <w:shd w:val="clear" w:color="auto" w:fill="F3F3F3"/>
          </w:tcPr>
          <w:p w14:paraId="321999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99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9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9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18" w14:textId="77777777">
        <w:tc>
          <w:tcPr>
            <w:tcW w:w="0" w:type="auto"/>
            <w:shd w:val="clear" w:color="auto" w:fill="FFFFFF"/>
          </w:tcPr>
          <w:p w14:paraId="321999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99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1D" w14:textId="77777777">
        <w:tc>
          <w:tcPr>
            <w:tcW w:w="0" w:type="auto"/>
            <w:shd w:val="clear" w:color="auto" w:fill="F3F3F3"/>
          </w:tcPr>
          <w:p w14:paraId="321999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@email</w:t>
            </w:r>
          </w:p>
        </w:tc>
        <w:tc>
          <w:tcPr>
            <w:tcW w:w="0" w:type="auto"/>
            <w:shd w:val="clear" w:color="auto" w:fill="F3F3F3"/>
          </w:tcPr>
          <w:p w14:paraId="321999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9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9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22" w14:textId="77777777">
        <w:tc>
          <w:tcPr>
            <w:tcW w:w="0" w:type="auto"/>
            <w:shd w:val="clear" w:color="auto" w:fill="FFFFFF"/>
          </w:tcPr>
          <w:p w14:paraId="321999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FFFFF"/>
          </w:tcPr>
          <w:p w14:paraId="321999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9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9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27" w14:textId="77777777">
        <w:tc>
          <w:tcPr>
            <w:tcW w:w="0" w:type="auto"/>
            <w:shd w:val="clear" w:color="auto" w:fill="F3F3F3"/>
          </w:tcPr>
          <w:p w14:paraId="321999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3F3F3"/>
          </w:tcPr>
          <w:p w14:paraId="321999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9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9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2C" w14:textId="77777777">
        <w:tc>
          <w:tcPr>
            <w:tcW w:w="0" w:type="auto"/>
            <w:shd w:val="clear" w:color="auto" w:fill="FFFFFF"/>
          </w:tcPr>
          <w:p w14:paraId="321999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FFFFF"/>
          </w:tcPr>
          <w:p w14:paraId="321999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9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9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31" w14:textId="77777777">
        <w:tc>
          <w:tcPr>
            <w:tcW w:w="0" w:type="auto"/>
            <w:shd w:val="clear" w:color="auto" w:fill="F3F3F3"/>
          </w:tcPr>
          <w:p w14:paraId="321999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@creationdate</w:t>
            </w:r>
          </w:p>
        </w:tc>
        <w:tc>
          <w:tcPr>
            <w:tcW w:w="0" w:type="auto"/>
            <w:shd w:val="clear" w:color="auto" w:fill="F3F3F3"/>
          </w:tcPr>
          <w:p w14:paraId="321999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9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9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36" w14:textId="77777777">
        <w:tc>
          <w:tcPr>
            <w:tcW w:w="0" w:type="auto"/>
            <w:shd w:val="clear" w:color="auto" w:fill="FFFFFF"/>
          </w:tcPr>
          <w:p w14:paraId="321999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@lastlogindate</w:t>
            </w:r>
          </w:p>
        </w:tc>
        <w:tc>
          <w:tcPr>
            <w:tcW w:w="0" w:type="auto"/>
            <w:shd w:val="clear" w:color="auto" w:fill="FFFFFF"/>
          </w:tcPr>
          <w:p w14:paraId="321999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9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9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3B" w14:textId="77777777">
        <w:tc>
          <w:tcPr>
            <w:tcW w:w="0" w:type="auto"/>
            <w:shd w:val="clear" w:color="auto" w:fill="F3F3F3"/>
          </w:tcPr>
          <w:p w14:paraId="321999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3F3F3"/>
          </w:tcPr>
          <w:p w14:paraId="321999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9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9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40" w14:textId="77777777">
        <w:tc>
          <w:tcPr>
            <w:tcW w:w="0" w:type="auto"/>
            <w:shd w:val="clear" w:color="auto" w:fill="FFFFFF"/>
          </w:tcPr>
          <w:p w14:paraId="321999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@isverified</w:t>
            </w:r>
          </w:p>
        </w:tc>
        <w:tc>
          <w:tcPr>
            <w:tcW w:w="0" w:type="auto"/>
            <w:shd w:val="clear" w:color="auto" w:fill="FFFFFF"/>
          </w:tcPr>
          <w:p w14:paraId="321999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99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99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45" w14:textId="77777777">
        <w:tc>
          <w:tcPr>
            <w:tcW w:w="0" w:type="auto"/>
            <w:shd w:val="clear" w:color="auto" w:fill="F3F3F3"/>
          </w:tcPr>
          <w:p w14:paraId="321999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@lockout_enabled</w:t>
            </w:r>
          </w:p>
        </w:tc>
        <w:tc>
          <w:tcPr>
            <w:tcW w:w="0" w:type="auto"/>
            <w:shd w:val="clear" w:color="auto" w:fill="F3F3F3"/>
          </w:tcPr>
          <w:p w14:paraId="321999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99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99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4A" w14:textId="77777777">
        <w:tc>
          <w:tcPr>
            <w:tcW w:w="0" w:type="auto"/>
            <w:shd w:val="clear" w:color="auto" w:fill="FFFFFF"/>
          </w:tcPr>
          <w:p w14:paraId="321999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@lockout_end_date</w:t>
            </w:r>
          </w:p>
        </w:tc>
        <w:tc>
          <w:tcPr>
            <w:tcW w:w="0" w:type="auto"/>
            <w:shd w:val="clear" w:color="auto" w:fill="FFFFFF"/>
          </w:tcPr>
          <w:p w14:paraId="321999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9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9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4F" w14:textId="77777777">
        <w:tc>
          <w:tcPr>
            <w:tcW w:w="0" w:type="auto"/>
            <w:shd w:val="clear" w:color="auto" w:fill="F3F3F3"/>
          </w:tcPr>
          <w:p w14:paraId="321999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@authentication_mode</w:t>
            </w:r>
          </w:p>
        </w:tc>
        <w:tc>
          <w:tcPr>
            <w:tcW w:w="0" w:type="auto"/>
            <w:shd w:val="clear" w:color="auto" w:fill="F3F3F3"/>
          </w:tcPr>
          <w:p w14:paraId="321999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9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9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54" w14:textId="77777777">
        <w:tc>
          <w:tcPr>
            <w:tcW w:w="0" w:type="auto"/>
            <w:shd w:val="clear" w:color="auto" w:fill="FFFFFF"/>
          </w:tcPr>
          <w:p w14:paraId="321999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@otp_security_key</w:t>
            </w:r>
          </w:p>
        </w:tc>
        <w:tc>
          <w:tcPr>
            <w:tcW w:w="0" w:type="auto"/>
            <w:shd w:val="clear" w:color="auto" w:fill="FFFFFF"/>
          </w:tcPr>
          <w:p w14:paraId="321999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59" w14:textId="77777777">
        <w:tc>
          <w:tcPr>
            <w:tcW w:w="0" w:type="auto"/>
            <w:shd w:val="clear" w:color="auto" w:fill="F3F3F3"/>
          </w:tcPr>
          <w:p w14:paraId="321999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@external_provider</w:t>
            </w:r>
          </w:p>
        </w:tc>
        <w:tc>
          <w:tcPr>
            <w:tcW w:w="0" w:type="auto"/>
            <w:shd w:val="clear" w:color="auto" w:fill="F3F3F3"/>
          </w:tcPr>
          <w:p w14:paraId="321999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9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9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5E" w14:textId="77777777">
        <w:tc>
          <w:tcPr>
            <w:tcW w:w="0" w:type="auto"/>
            <w:shd w:val="clear" w:color="auto" w:fill="FFFFFF"/>
          </w:tcPr>
          <w:p w14:paraId="321999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9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9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9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95F" w14:textId="77777777" w:rsidR="00DC5D26" w:rsidRDefault="00DC5D26">
      <w:pPr>
        <w:rPr>
          <w:rStyle w:val="Table-Header"/>
        </w:rPr>
      </w:pPr>
    </w:p>
    <w:p w14:paraId="32199960" w14:textId="77777777" w:rsidR="00DC5D26" w:rsidRDefault="00EC1450">
      <w:pPr>
        <w:pStyle w:val="BlockTitleParagraph"/>
        <w:rPr>
          <w:rStyle w:val="Table-Header"/>
        </w:rPr>
      </w:pPr>
      <w:bookmarkStart w:id="755" w:name="WUmV8Tk2ZkNBRm8pV8f8pn7A2cg="/>
      <w:r>
        <w:t>SQL Script</w:t>
      </w:r>
      <w:bookmarkEnd w:id="75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92" w14:textId="77777777">
        <w:tc>
          <w:tcPr>
            <w:tcW w:w="0" w:type="auto"/>
            <w:shd w:val="clear" w:color="auto" w:fill="F5F5F5"/>
          </w:tcPr>
          <w:p w14:paraId="321999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[p_user_get_by_username]</w:t>
            </w:r>
          </w:p>
          <w:p w14:paraId="321999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@input_username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250),         </w:t>
            </w:r>
          </w:p>
          <w:p w14:paraId="321999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@email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@creationdate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@lastlogindate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</w:t>
            </w:r>
            <w:r>
              <w:rPr>
                <w:rStyle w:val="ScriptNormal"/>
              </w:rPr>
              <w:t xml:space="preserve">erms_accepted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@isverified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@lockout_enabled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@lockout_end_date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@authentication_mode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,    </w:t>
            </w:r>
          </w:p>
          <w:p w14:paraId="321999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@otp_security_key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@external_provider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9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9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9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id,</w:t>
            </w:r>
          </w:p>
          <w:p w14:paraId="321999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username,</w:t>
            </w:r>
          </w:p>
          <w:p w14:paraId="321999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@fi</w:t>
            </w:r>
            <w:r>
              <w:rPr>
                <w:rStyle w:val="ScriptNormal"/>
              </w:rPr>
              <w:t xml:space="preserve">rstname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firstname,</w:t>
            </w:r>
          </w:p>
          <w:p w14:paraId="321999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lastname,</w:t>
            </w:r>
          </w:p>
          <w:p w14:paraId="321999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@email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email,</w:t>
            </w:r>
          </w:p>
          <w:p w14:paraId="321999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@phonenumber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phonenumber,</w:t>
            </w:r>
          </w:p>
          <w:p w14:paraId="321999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@language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[language],</w:t>
            </w:r>
          </w:p>
          <w:p w14:paraId="321999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@photourl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photourl,</w:t>
            </w:r>
          </w:p>
          <w:p w14:paraId="321999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@creationdate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creationdate,</w:t>
            </w:r>
          </w:p>
          <w:p w14:paraId="321999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@lastlogindate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lastlogindate,</w:t>
            </w:r>
          </w:p>
          <w:p w14:paraId="321999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@terms_accepted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[terms_accepted],</w:t>
            </w:r>
          </w:p>
          <w:p w14:paraId="321999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@isverified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isverified,</w:t>
            </w:r>
          </w:p>
          <w:p w14:paraId="321999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@lockout_enabled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lockout_enabled,</w:t>
            </w:r>
          </w:p>
          <w:p w14:paraId="321999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@lockout_end_date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lockout_end_date,</w:t>
            </w:r>
          </w:p>
          <w:p w14:paraId="321999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@authentication_</w:t>
            </w:r>
            <w:r>
              <w:rPr>
                <w:rStyle w:val="ScriptNormal"/>
              </w:rPr>
              <w:t xml:space="preserve">mode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authentication_mode,</w:t>
            </w:r>
          </w:p>
          <w:p w14:paraId="321999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@otp_security_key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otp_security_key,</w:t>
            </w:r>
          </w:p>
          <w:p w14:paraId="321999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@external_provider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external_provider</w:t>
            </w:r>
          </w:p>
          <w:p w14:paraId="321999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[auth].t_user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9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@input_username</w:t>
            </w:r>
          </w:p>
          <w:p w14:paraId="3219998A" w14:textId="77777777" w:rsidR="00DC5D26" w:rsidRDefault="00DC5D26">
            <w:pPr>
              <w:rPr>
                <w:rStyle w:val="ScriptNormal"/>
              </w:rPr>
            </w:pPr>
          </w:p>
          <w:p w14:paraId="321999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9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9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9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9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9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99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993" w14:textId="77777777" w:rsidR="00DC5D26" w:rsidRDefault="00DC5D26">
      <w:pPr>
        <w:rPr>
          <w:rStyle w:val="ScriptNormal"/>
        </w:rPr>
      </w:pPr>
    </w:p>
    <w:p w14:paraId="32199994" w14:textId="77777777" w:rsidR="00DC5D26" w:rsidRDefault="00EC1450">
      <w:pPr>
        <w:pStyle w:val="BlockTitleParagraph"/>
        <w:rPr>
          <w:rStyle w:val="ScriptNormal"/>
        </w:rPr>
      </w:pPr>
      <w:bookmarkStart w:id="756" w:name="nWNdpiXqxPc7QMZS9cLNv2cQVOU="/>
      <w:r>
        <w:t>Uses</w:t>
      </w:r>
      <w:bookmarkEnd w:id="756"/>
    </w:p>
    <w:p w14:paraId="32199995" w14:textId="77777777" w:rsidR="00DC5D26" w:rsidRDefault="00EC1450">
      <w:hyperlink w:anchor="DO0Gsi+pRv3WrPujaZIDUG5kUes=" w:history="1">
        <w:r>
          <w:t>[auth].[t_user]</w:t>
        </w:r>
      </w:hyperlink>
    </w:p>
    <w:p w14:paraId="32199996" w14:textId="77777777" w:rsidR="00DC5D26" w:rsidRDefault="00EC1450">
      <w:r>
        <w:t>[auth]</w:t>
      </w:r>
    </w:p>
    <w:p w14:paraId="32199997" w14:textId="77777777" w:rsidR="00DC5D26" w:rsidRDefault="00DC5D26">
      <w:pPr>
        <w:sectPr w:rsidR="00DC5D26">
          <w:headerReference w:type="default" r:id="rId10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9A" w14:textId="77777777">
        <w:tc>
          <w:tcPr>
            <w:tcW w:w="0" w:type="auto"/>
            <w:shd w:val="clear" w:color="auto" w:fill="E6E6E6"/>
          </w:tcPr>
          <w:p w14:paraId="32199998" w14:textId="77777777" w:rsidR="00DC5D26" w:rsidRDefault="00EC1450">
            <w:pPr>
              <w:pStyle w:val="Heading6"/>
            </w:pPr>
            <w:bookmarkStart w:id="757" w:name="_Toc256000089"/>
            <w:bookmarkStart w:id="758" w:name="yIEMH4Nl3SYhz4iZlZJIOvqJinM="/>
            <w:r>
              <w:pict w14:anchorId="3219F077">
                <v:shape id="_x0000_i1809" type="#_x0000_t75" style="width:11.95pt;height:11.95pt">
                  <v:imagedata r:id="rId12" o:title=""/>
                </v:shape>
              </w:pict>
            </w:r>
            <w:r>
              <w:t xml:space="preserve"> [auth].[p_user_get_password]</w:t>
            </w:r>
            <w:bookmarkEnd w:id="757"/>
          </w:p>
          <w:bookmarkEnd w:id="758"/>
          <w:p w14:paraId="32199999" w14:textId="77777777" w:rsidR="00DC5D26" w:rsidRDefault="00DC5D26"/>
        </w:tc>
      </w:tr>
    </w:tbl>
    <w:p w14:paraId="3219999B" w14:textId="77777777" w:rsidR="00DC5D26" w:rsidRDefault="00DC5D26">
      <w:pPr>
        <w:keepNext/>
      </w:pPr>
    </w:p>
    <w:p w14:paraId="3219999C" w14:textId="77777777" w:rsidR="00DC5D26" w:rsidRDefault="00EC1450">
      <w:pPr>
        <w:pStyle w:val="BlockTitleParagraph"/>
      </w:pPr>
      <w:bookmarkStart w:id="759" w:name="7w8hdUwOSUUPMAOh7NtJMNz698Q="/>
      <w:r>
        <w:t>Parameters</w:t>
      </w:r>
      <w:bookmarkEnd w:id="75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29"/>
        <w:gridCol w:w="2135"/>
        <w:gridCol w:w="2977"/>
        <w:gridCol w:w="1601"/>
      </w:tblGrid>
      <w:tr w:rsidR="00DC5D26" w14:paraId="321999A1" w14:textId="77777777">
        <w:tc>
          <w:tcPr>
            <w:tcW w:w="0" w:type="auto"/>
            <w:shd w:val="clear" w:color="auto" w:fill="F3F3F3"/>
            <w:vAlign w:val="bottom"/>
          </w:tcPr>
          <w:p w14:paraId="321999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9A6" w14:textId="77777777">
        <w:tc>
          <w:tcPr>
            <w:tcW w:w="0" w:type="auto"/>
            <w:shd w:val="clear" w:color="auto" w:fill="FFFFFF"/>
          </w:tcPr>
          <w:p w14:paraId="321999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9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9AB" w14:textId="77777777">
        <w:tc>
          <w:tcPr>
            <w:tcW w:w="0" w:type="auto"/>
            <w:shd w:val="clear" w:color="auto" w:fill="F3F3F3"/>
          </w:tcPr>
          <w:p w14:paraId="321999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@password</w:t>
            </w:r>
            <w:r>
              <w:rPr>
                <w:rStyle w:val="Table-Default"/>
              </w:rPr>
              <w:softHyphen/>
              <w:t>Hash</w:t>
            </w:r>
          </w:p>
        </w:tc>
        <w:tc>
          <w:tcPr>
            <w:tcW w:w="0" w:type="auto"/>
            <w:shd w:val="clear" w:color="auto" w:fill="F3F3F3"/>
          </w:tcPr>
          <w:p w14:paraId="321999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9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9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9B0" w14:textId="77777777">
        <w:tc>
          <w:tcPr>
            <w:tcW w:w="0" w:type="auto"/>
            <w:shd w:val="clear" w:color="auto" w:fill="FFFFFF"/>
          </w:tcPr>
          <w:p w14:paraId="321999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9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9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9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9B1" w14:textId="77777777" w:rsidR="00DC5D26" w:rsidRDefault="00DC5D26">
      <w:pPr>
        <w:rPr>
          <w:rStyle w:val="Table-Header"/>
        </w:rPr>
      </w:pPr>
    </w:p>
    <w:p w14:paraId="321999B2" w14:textId="77777777" w:rsidR="00DC5D26" w:rsidRDefault="00EC1450">
      <w:pPr>
        <w:pStyle w:val="BlockTitleParagraph"/>
        <w:rPr>
          <w:rStyle w:val="Table-Header"/>
        </w:rPr>
      </w:pPr>
      <w:bookmarkStart w:id="760" w:name="5NGSb16Dm2QMQhLAcARCaymHT8c="/>
      <w:r>
        <w:t xml:space="preserve">SQL </w:t>
      </w:r>
      <w:r>
        <w:t>Script</w:t>
      </w:r>
      <w:bookmarkEnd w:id="76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C2" w14:textId="77777777">
        <w:tc>
          <w:tcPr>
            <w:tcW w:w="0" w:type="auto"/>
            <w:shd w:val="clear" w:color="auto" w:fill="F5F5F5"/>
          </w:tcPr>
          <w:p w14:paraId="321999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[p_user_get_password]</w:t>
            </w:r>
          </w:p>
          <w:p w14:paraId="321999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250),         </w:t>
            </w:r>
          </w:p>
          <w:p w14:paraId="321999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@password</w:t>
            </w:r>
            <w:r>
              <w:rPr>
                <w:rStyle w:val="ScriptNormal"/>
              </w:rPr>
              <w:softHyphen/>
              <w:t xml:space="preserve">Hash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9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9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9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9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@password</w:t>
            </w:r>
            <w:r>
              <w:rPr>
                <w:rStyle w:val="ScriptNormal"/>
              </w:rPr>
              <w:softHyphen/>
              <w:t xml:space="preserve">Hash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passwordhash</w:t>
            </w:r>
          </w:p>
          <w:p w14:paraId="321999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[auth].t_user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9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9BC" w14:textId="77777777" w:rsidR="00DC5D26" w:rsidRDefault="00DC5D26">
            <w:pPr>
              <w:rPr>
                <w:rStyle w:val="ScriptNormal"/>
              </w:rPr>
            </w:pPr>
          </w:p>
          <w:p w14:paraId="321999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9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9B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9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9C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9C3" w14:textId="77777777" w:rsidR="00DC5D26" w:rsidRDefault="00DC5D26">
      <w:pPr>
        <w:rPr>
          <w:rStyle w:val="ScriptNormal"/>
        </w:rPr>
      </w:pPr>
    </w:p>
    <w:p w14:paraId="321999C4" w14:textId="77777777" w:rsidR="00DC5D26" w:rsidRDefault="00EC1450">
      <w:pPr>
        <w:pStyle w:val="BlockTitleParagraph"/>
        <w:rPr>
          <w:rStyle w:val="ScriptNormal"/>
        </w:rPr>
      </w:pPr>
      <w:bookmarkStart w:id="761" w:name="zDKi7x+R5+WWzLSRBQtza/vgj1A="/>
      <w:r>
        <w:t>Uses</w:t>
      </w:r>
      <w:bookmarkEnd w:id="761"/>
    </w:p>
    <w:p w14:paraId="321999C5" w14:textId="77777777" w:rsidR="00DC5D26" w:rsidRDefault="00EC1450">
      <w:hyperlink w:anchor="DO0Gsi+pRv3WrPujaZIDUG5kUes=" w:history="1">
        <w:r>
          <w:t>[auth].[t_user]</w:t>
        </w:r>
      </w:hyperlink>
    </w:p>
    <w:p w14:paraId="321999C6" w14:textId="77777777" w:rsidR="00DC5D26" w:rsidRDefault="00EC1450">
      <w:r>
        <w:t>[auth]</w:t>
      </w:r>
    </w:p>
    <w:p w14:paraId="321999C7" w14:textId="77777777" w:rsidR="00DC5D26" w:rsidRDefault="00DC5D26">
      <w:pPr>
        <w:sectPr w:rsidR="00DC5D26">
          <w:headerReference w:type="default" r:id="rId10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CA" w14:textId="77777777">
        <w:tc>
          <w:tcPr>
            <w:tcW w:w="0" w:type="auto"/>
            <w:shd w:val="clear" w:color="auto" w:fill="E6E6E6"/>
          </w:tcPr>
          <w:p w14:paraId="321999C8" w14:textId="77777777" w:rsidR="00DC5D26" w:rsidRDefault="00EC1450">
            <w:pPr>
              <w:pStyle w:val="Heading6"/>
            </w:pPr>
            <w:bookmarkStart w:id="762" w:name="_Toc256000090"/>
            <w:bookmarkStart w:id="763" w:name="mYS79/VnbJ6BW6+5ChFc46J5CPY="/>
            <w:r>
              <w:pict w14:anchorId="3219F078">
                <v:shape id="_x0000_i1810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[auth].[p_user_get_roles]</w:t>
            </w:r>
            <w:bookmarkEnd w:id="762"/>
          </w:p>
          <w:bookmarkEnd w:id="763"/>
          <w:p w14:paraId="321999C9" w14:textId="77777777" w:rsidR="00DC5D26" w:rsidRDefault="00DC5D26"/>
        </w:tc>
      </w:tr>
    </w:tbl>
    <w:p w14:paraId="321999CB" w14:textId="77777777" w:rsidR="00DC5D26" w:rsidRDefault="00DC5D26">
      <w:pPr>
        <w:keepNext/>
      </w:pPr>
    </w:p>
    <w:p w14:paraId="321999CC" w14:textId="77777777" w:rsidR="00DC5D26" w:rsidRDefault="00EC1450">
      <w:pPr>
        <w:pStyle w:val="BlockTitleParagraph"/>
      </w:pPr>
      <w:bookmarkStart w:id="764" w:name="7wXOwq3P3ZG8moKM++ZyDgongbk="/>
      <w:r>
        <w:t>Parameters</w:t>
      </w:r>
      <w:bookmarkEnd w:id="76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22"/>
        <w:gridCol w:w="2806"/>
        <w:gridCol w:w="3914"/>
      </w:tblGrid>
      <w:tr w:rsidR="00DC5D26" w14:paraId="321999D0" w14:textId="77777777">
        <w:tc>
          <w:tcPr>
            <w:tcW w:w="0" w:type="auto"/>
            <w:shd w:val="clear" w:color="auto" w:fill="F3F3F3"/>
            <w:vAlign w:val="bottom"/>
          </w:tcPr>
          <w:p w14:paraId="321999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9D4" w14:textId="77777777">
        <w:tc>
          <w:tcPr>
            <w:tcW w:w="0" w:type="auto"/>
            <w:shd w:val="clear" w:color="auto" w:fill="FFFFFF"/>
          </w:tcPr>
          <w:p w14:paraId="321999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9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99D5" w14:textId="77777777" w:rsidR="00DC5D26" w:rsidRDefault="00DC5D26">
      <w:pPr>
        <w:rPr>
          <w:rStyle w:val="Table-Header"/>
        </w:rPr>
      </w:pPr>
    </w:p>
    <w:p w14:paraId="321999D6" w14:textId="77777777" w:rsidR="00DC5D26" w:rsidRDefault="00EC1450">
      <w:pPr>
        <w:pStyle w:val="BlockTitleParagraph"/>
        <w:rPr>
          <w:rStyle w:val="Table-Header"/>
        </w:rPr>
      </w:pPr>
      <w:bookmarkStart w:id="765" w:name="zsnGO4LtdOOXhS+JqvKOzsYWA+g="/>
      <w:r>
        <w:t>SQL Script</w:t>
      </w:r>
      <w:bookmarkEnd w:id="76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E6" w14:textId="77777777">
        <w:tc>
          <w:tcPr>
            <w:tcW w:w="0" w:type="auto"/>
            <w:shd w:val="clear" w:color="auto" w:fill="F5F5F5"/>
          </w:tcPr>
          <w:p w14:paraId="321999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[p_user_get_roles]</w:t>
            </w:r>
          </w:p>
          <w:p w14:paraId="321999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</w:p>
          <w:p w14:paraId="321999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9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99DB" w14:textId="77777777" w:rsidR="00DC5D26" w:rsidRDefault="00DC5D26">
            <w:pPr>
              <w:rPr>
                <w:rStyle w:val="ScriptNormal"/>
              </w:rPr>
            </w:pPr>
          </w:p>
          <w:p w14:paraId="321999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t_role.[name]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rolename</w:t>
            </w:r>
          </w:p>
          <w:p w14:paraId="321999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[auth].t_role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9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[auth].t_user_role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t_role.id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t_user_role.roleid</w:t>
            </w:r>
          </w:p>
          <w:p w14:paraId="321999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[auth].t_user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t_user_role.userid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t_user.id</w:t>
            </w:r>
          </w:p>
          <w:p w14:paraId="321999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[auth]</w:t>
            </w:r>
            <w:r>
              <w:rPr>
                <w:rStyle w:val="ScriptNormal"/>
              </w:rPr>
              <w:t xml:space="preserve">.t_user.username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9E1" w14:textId="77777777" w:rsidR="00DC5D26" w:rsidRDefault="00DC5D26">
            <w:pPr>
              <w:rPr>
                <w:rStyle w:val="ScriptNormal"/>
              </w:rPr>
            </w:pPr>
          </w:p>
          <w:p w14:paraId="321999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99E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9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9E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9E7" w14:textId="77777777" w:rsidR="00DC5D26" w:rsidRDefault="00DC5D26">
      <w:pPr>
        <w:rPr>
          <w:rStyle w:val="ScriptNormal"/>
        </w:rPr>
      </w:pPr>
    </w:p>
    <w:p w14:paraId="321999E8" w14:textId="77777777" w:rsidR="00DC5D26" w:rsidRDefault="00EC1450">
      <w:pPr>
        <w:pStyle w:val="BlockTitleParagraph"/>
        <w:rPr>
          <w:rStyle w:val="ScriptNormal"/>
        </w:rPr>
      </w:pPr>
      <w:bookmarkStart w:id="766" w:name="CxEWxE8LzWYuapKBK4BSP/hG1H4="/>
      <w:r>
        <w:t>Uses</w:t>
      </w:r>
      <w:bookmarkEnd w:id="766"/>
    </w:p>
    <w:p w14:paraId="321999E9" w14:textId="77777777" w:rsidR="00DC5D26" w:rsidRDefault="00EC1450">
      <w:hyperlink w:anchor="AweQXMLX6KvUKdT9zh9dn14odbs=" w:history="1">
        <w:r>
          <w:t>[auth].[t_role]</w:t>
        </w:r>
      </w:hyperlink>
    </w:p>
    <w:p w14:paraId="321999EA" w14:textId="77777777" w:rsidR="00DC5D26" w:rsidRDefault="00EC1450">
      <w:hyperlink w:anchor="DO0Gsi+pRv3WrPujaZIDUG5kUes=" w:history="1">
        <w:r>
          <w:t>[auth].[t_user]</w:t>
        </w:r>
      </w:hyperlink>
    </w:p>
    <w:p w14:paraId="321999EB" w14:textId="77777777" w:rsidR="00DC5D26" w:rsidRDefault="00EC1450">
      <w:hyperlink w:anchor="z0oD8EiDELcVSPbOHQev9pusO10=" w:history="1">
        <w:r>
          <w:t>[auth].[t_user_role]</w:t>
        </w:r>
      </w:hyperlink>
    </w:p>
    <w:p w14:paraId="321999EC" w14:textId="77777777" w:rsidR="00DC5D26" w:rsidRDefault="00EC1450">
      <w:r>
        <w:t>[auth]</w:t>
      </w:r>
    </w:p>
    <w:p w14:paraId="321999ED" w14:textId="77777777" w:rsidR="00DC5D26" w:rsidRDefault="00DC5D26">
      <w:pPr>
        <w:sectPr w:rsidR="00DC5D26">
          <w:headerReference w:type="default" r:id="rId10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9F0" w14:textId="77777777">
        <w:tc>
          <w:tcPr>
            <w:tcW w:w="0" w:type="auto"/>
            <w:shd w:val="clear" w:color="auto" w:fill="E6E6E6"/>
          </w:tcPr>
          <w:p w14:paraId="321999EE" w14:textId="77777777" w:rsidR="00DC5D26" w:rsidRDefault="00EC1450">
            <w:pPr>
              <w:pStyle w:val="Heading6"/>
            </w:pPr>
            <w:bookmarkStart w:id="767" w:name="_Toc256000091"/>
            <w:bookmarkStart w:id="768" w:name="lHytnjCFoXFrDfVlt1SmfGVhBH0="/>
            <w:r>
              <w:pict w14:anchorId="3219F079">
                <v:shape id="_x0000_i1811" type="#_x0000_t75" style="width:11.95pt;height:11.95pt">
                  <v:imagedata r:id="rId12" o:title=""/>
                </v:shape>
              </w:pict>
            </w:r>
            <w:r>
              <w:t xml:space="preserve"> [auth].[p_user_insert]</w:t>
            </w:r>
            <w:bookmarkEnd w:id="767"/>
          </w:p>
          <w:bookmarkEnd w:id="768"/>
          <w:p w14:paraId="321999EF" w14:textId="77777777" w:rsidR="00DC5D26" w:rsidRDefault="00DC5D26"/>
        </w:tc>
      </w:tr>
    </w:tbl>
    <w:p w14:paraId="321999F1" w14:textId="77777777" w:rsidR="00DC5D26" w:rsidRDefault="00DC5D26">
      <w:pPr>
        <w:keepNext/>
      </w:pPr>
    </w:p>
    <w:p w14:paraId="321999F2" w14:textId="77777777" w:rsidR="00DC5D26" w:rsidRDefault="00EC1450">
      <w:pPr>
        <w:pStyle w:val="BlockTitleParagraph"/>
      </w:pPr>
      <w:bookmarkStart w:id="769" w:name="dwMzkT4oOSaaaOddNqe8V7bHI3Q="/>
      <w:r>
        <w:t>Parameters</w:t>
      </w:r>
      <w:bookmarkEnd w:id="7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87"/>
        <w:gridCol w:w="2086"/>
        <w:gridCol w:w="2711"/>
        <w:gridCol w:w="1458"/>
      </w:tblGrid>
      <w:tr w:rsidR="00DC5D26" w14:paraId="321999F7" w14:textId="77777777">
        <w:tc>
          <w:tcPr>
            <w:tcW w:w="0" w:type="auto"/>
            <w:shd w:val="clear" w:color="auto" w:fill="F3F3F3"/>
            <w:vAlign w:val="bottom"/>
          </w:tcPr>
          <w:p w14:paraId="321999F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9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9FC" w14:textId="77777777">
        <w:tc>
          <w:tcPr>
            <w:tcW w:w="0" w:type="auto"/>
            <w:shd w:val="clear" w:color="auto" w:fill="FFFFFF"/>
          </w:tcPr>
          <w:p w14:paraId="321999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9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9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9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01" w14:textId="77777777">
        <w:tc>
          <w:tcPr>
            <w:tcW w:w="0" w:type="auto"/>
            <w:shd w:val="clear" w:color="auto" w:fill="F3F3F3"/>
          </w:tcPr>
          <w:p w14:paraId="321999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99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9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A0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06" w14:textId="77777777">
        <w:tc>
          <w:tcPr>
            <w:tcW w:w="0" w:type="auto"/>
            <w:shd w:val="clear" w:color="auto" w:fill="FFFFFF"/>
          </w:tcPr>
          <w:p w14:paraId="32199A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9A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A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A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0B" w14:textId="77777777">
        <w:tc>
          <w:tcPr>
            <w:tcW w:w="0" w:type="auto"/>
            <w:shd w:val="clear" w:color="auto" w:fill="F3F3F3"/>
          </w:tcPr>
          <w:p w14:paraId="32199A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@email</w:t>
            </w:r>
          </w:p>
        </w:tc>
        <w:tc>
          <w:tcPr>
            <w:tcW w:w="0" w:type="auto"/>
            <w:shd w:val="clear" w:color="auto" w:fill="F3F3F3"/>
          </w:tcPr>
          <w:p w14:paraId="32199A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A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A0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10" w14:textId="77777777">
        <w:tc>
          <w:tcPr>
            <w:tcW w:w="0" w:type="auto"/>
            <w:shd w:val="clear" w:color="auto" w:fill="FFFFFF"/>
          </w:tcPr>
          <w:p w14:paraId="32199A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FFFFF"/>
          </w:tcPr>
          <w:p w14:paraId="32199A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A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A0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15" w14:textId="77777777">
        <w:tc>
          <w:tcPr>
            <w:tcW w:w="0" w:type="auto"/>
            <w:shd w:val="clear" w:color="auto" w:fill="F3F3F3"/>
          </w:tcPr>
          <w:p w14:paraId="32199A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3F3F3"/>
          </w:tcPr>
          <w:p w14:paraId="32199A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A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A1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1A" w14:textId="77777777">
        <w:tc>
          <w:tcPr>
            <w:tcW w:w="0" w:type="auto"/>
            <w:shd w:val="clear" w:color="auto" w:fill="FFFFFF"/>
          </w:tcPr>
          <w:p w14:paraId="32199A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FFFFF"/>
          </w:tcPr>
          <w:p w14:paraId="32199A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9A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9A1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1F" w14:textId="77777777">
        <w:tc>
          <w:tcPr>
            <w:tcW w:w="0" w:type="auto"/>
            <w:shd w:val="clear" w:color="auto" w:fill="F3F3F3"/>
          </w:tcPr>
          <w:p w14:paraId="32199A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@authentication_mode</w:t>
            </w:r>
          </w:p>
        </w:tc>
        <w:tc>
          <w:tcPr>
            <w:tcW w:w="0" w:type="auto"/>
            <w:shd w:val="clear" w:color="auto" w:fill="F3F3F3"/>
          </w:tcPr>
          <w:p w14:paraId="32199A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A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A1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24" w14:textId="77777777">
        <w:tc>
          <w:tcPr>
            <w:tcW w:w="0" w:type="auto"/>
            <w:shd w:val="clear" w:color="auto" w:fill="FFFFFF"/>
          </w:tcPr>
          <w:p w14:paraId="32199A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@external_provider</w:t>
            </w:r>
          </w:p>
        </w:tc>
        <w:tc>
          <w:tcPr>
            <w:tcW w:w="0" w:type="auto"/>
            <w:shd w:val="clear" w:color="auto" w:fill="FFFFFF"/>
          </w:tcPr>
          <w:p w14:paraId="32199A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A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A2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29" w14:textId="77777777">
        <w:tc>
          <w:tcPr>
            <w:tcW w:w="0" w:type="auto"/>
            <w:shd w:val="clear" w:color="auto" w:fill="F3F3F3"/>
          </w:tcPr>
          <w:p w14:paraId="32199A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3F3F3"/>
          </w:tcPr>
          <w:p w14:paraId="32199A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A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A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2E" w14:textId="77777777">
        <w:tc>
          <w:tcPr>
            <w:tcW w:w="0" w:type="auto"/>
            <w:shd w:val="clear" w:color="auto" w:fill="FFFFFF"/>
          </w:tcPr>
          <w:p w14:paraId="32199A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@isverified</w:t>
            </w:r>
          </w:p>
        </w:tc>
        <w:tc>
          <w:tcPr>
            <w:tcW w:w="0" w:type="auto"/>
            <w:shd w:val="clear" w:color="auto" w:fill="FFFFFF"/>
          </w:tcPr>
          <w:p w14:paraId="32199A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9A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9A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33" w14:textId="77777777">
        <w:tc>
          <w:tcPr>
            <w:tcW w:w="0" w:type="auto"/>
            <w:shd w:val="clear" w:color="auto" w:fill="F3F3F3"/>
          </w:tcPr>
          <w:p w14:paraId="32199A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9A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A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A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9A38" w14:textId="77777777">
        <w:tc>
          <w:tcPr>
            <w:tcW w:w="0" w:type="auto"/>
            <w:shd w:val="clear" w:color="auto" w:fill="FFFFFF"/>
          </w:tcPr>
          <w:p w14:paraId="32199A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A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A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A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A39" w14:textId="77777777" w:rsidR="00DC5D26" w:rsidRDefault="00DC5D26">
      <w:pPr>
        <w:rPr>
          <w:rStyle w:val="Table-Header"/>
        </w:rPr>
      </w:pPr>
    </w:p>
    <w:p w14:paraId="32199A3A" w14:textId="77777777" w:rsidR="00DC5D26" w:rsidRDefault="00EC1450">
      <w:pPr>
        <w:pStyle w:val="BlockTitleParagraph"/>
        <w:rPr>
          <w:rStyle w:val="Table-Header"/>
        </w:rPr>
      </w:pPr>
      <w:bookmarkStart w:id="770" w:name="fT46yGvSMcG9/koM4OicaXACQcM="/>
      <w:r>
        <w:t>SQL Script</w:t>
      </w:r>
      <w:bookmarkEnd w:id="77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A77" w14:textId="77777777">
        <w:tc>
          <w:tcPr>
            <w:tcW w:w="0" w:type="auto"/>
            <w:shd w:val="clear" w:color="auto" w:fill="F5F5F5"/>
          </w:tcPr>
          <w:p w14:paraId="32199A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[p_user_insert]</w:t>
            </w:r>
          </w:p>
          <w:p w14:paraId="32199A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@email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A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</w:t>
            </w:r>
            <w:r>
              <w:rPr>
                <w:rStyle w:val="ScriptNormal"/>
              </w:rPr>
              <w:t xml:space="preserve">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A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9A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@authentication_mode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A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@external_provider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A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@terms_accepted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9A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@isverified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9A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                   </w:t>
            </w:r>
            <w:r>
              <w:rPr>
                <w:rStyle w:val="ScriptKeyword"/>
              </w:rPr>
              <w:t>UNIQUEIDENTI</w:t>
            </w:r>
            <w:r>
              <w:rPr>
                <w:rStyle w:val="ScriptKeyword"/>
              </w:rPr>
              <w:t>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9A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A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A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A4B" w14:textId="77777777" w:rsidR="00DC5D26" w:rsidRDefault="00DC5D26">
            <w:pPr>
              <w:rPr>
                <w:rStyle w:val="ScriptNormal"/>
              </w:rPr>
            </w:pPr>
          </w:p>
          <w:p w14:paraId="32199A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9A4D" w14:textId="77777777" w:rsidR="00DC5D26" w:rsidRDefault="00DC5D26">
            <w:pPr>
              <w:rPr>
                <w:rStyle w:val="ScriptNormal"/>
              </w:rPr>
            </w:pPr>
          </w:p>
          <w:p w14:paraId="32199A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[auth].t_user</w:t>
            </w:r>
          </w:p>
          <w:p w14:paraId="32199A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9A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id,</w:t>
            </w:r>
          </w:p>
          <w:p w14:paraId="32199A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username,</w:t>
            </w:r>
          </w:p>
          <w:p w14:paraId="32199A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firstname,</w:t>
            </w:r>
          </w:p>
          <w:p w14:paraId="32199A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lastname,</w:t>
            </w:r>
          </w:p>
          <w:p w14:paraId="32199A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email,</w:t>
            </w:r>
          </w:p>
          <w:p w14:paraId="32199A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phonenumber,</w:t>
            </w:r>
          </w:p>
          <w:p w14:paraId="32199A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[language],</w:t>
            </w:r>
          </w:p>
          <w:p w14:paraId="32199A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photourl,</w:t>
            </w:r>
          </w:p>
          <w:p w14:paraId="32199A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authentication_mode,</w:t>
            </w:r>
          </w:p>
          <w:p w14:paraId="32199A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external_provider,</w:t>
            </w:r>
          </w:p>
          <w:p w14:paraId="32199A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terms_accepted,</w:t>
            </w:r>
          </w:p>
          <w:p w14:paraId="32199A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isverified,</w:t>
            </w:r>
          </w:p>
          <w:p w14:paraId="32199A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creationdate</w:t>
            </w:r>
          </w:p>
          <w:p w14:paraId="32199A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A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9A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9A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@id,</w:t>
            </w:r>
          </w:p>
          <w:p w14:paraId="32199A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9A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@firstname,</w:t>
            </w:r>
          </w:p>
          <w:p w14:paraId="32199A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@lastname,</w:t>
            </w:r>
          </w:p>
          <w:p w14:paraId="32199A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@email,</w:t>
            </w:r>
          </w:p>
          <w:p w14:paraId="32199A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@phonenumber,</w:t>
            </w:r>
          </w:p>
          <w:p w14:paraId="32199A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@language,</w:t>
            </w:r>
          </w:p>
          <w:p w14:paraId="32199A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@photourl,</w:t>
            </w:r>
          </w:p>
          <w:p w14:paraId="32199A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@authentication_mode,</w:t>
            </w:r>
          </w:p>
          <w:p w14:paraId="32199A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@external_provider,</w:t>
            </w:r>
          </w:p>
          <w:p w14:paraId="32199A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@terms_accepted,</w:t>
            </w:r>
          </w:p>
          <w:p w14:paraId="32199A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@isverified,</w:t>
            </w:r>
          </w:p>
          <w:p w14:paraId="32199A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A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A6E" w14:textId="77777777" w:rsidR="00DC5D26" w:rsidRDefault="00DC5D26">
            <w:pPr>
              <w:rPr>
                <w:rStyle w:val="ScriptNormal"/>
              </w:rPr>
            </w:pPr>
          </w:p>
          <w:p w14:paraId="32199A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A70" w14:textId="77777777" w:rsidR="00DC5D26" w:rsidRDefault="00DC5D26">
            <w:pPr>
              <w:rPr>
                <w:rStyle w:val="ScriptNormal"/>
              </w:rPr>
            </w:pPr>
          </w:p>
          <w:p w14:paraId="32199A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A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A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A7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A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A7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A78" w14:textId="77777777" w:rsidR="00DC5D26" w:rsidRDefault="00DC5D26">
      <w:pPr>
        <w:rPr>
          <w:rStyle w:val="ScriptNormal"/>
        </w:rPr>
      </w:pPr>
    </w:p>
    <w:p w14:paraId="32199A79" w14:textId="77777777" w:rsidR="00DC5D26" w:rsidRDefault="00EC1450">
      <w:pPr>
        <w:pStyle w:val="BlockTitleParagraph"/>
        <w:rPr>
          <w:rStyle w:val="ScriptNormal"/>
        </w:rPr>
      </w:pPr>
      <w:bookmarkStart w:id="771" w:name="E/SpaudLJgLeXbZGSop/dhv79bw="/>
      <w:r>
        <w:t>Uses</w:t>
      </w:r>
      <w:bookmarkEnd w:id="771"/>
    </w:p>
    <w:p w14:paraId="32199A7A" w14:textId="77777777" w:rsidR="00DC5D26" w:rsidRDefault="00EC1450">
      <w:hyperlink w:anchor="DO0Gsi+pRv3WrPujaZIDUG5kUes=" w:history="1">
        <w:r>
          <w:t>[auth].[t_user]</w:t>
        </w:r>
      </w:hyperlink>
    </w:p>
    <w:p w14:paraId="32199A7B" w14:textId="77777777" w:rsidR="00DC5D26" w:rsidRDefault="00EC1450">
      <w:r>
        <w:t>[auth]</w:t>
      </w:r>
    </w:p>
    <w:p w14:paraId="32199A7C" w14:textId="77777777" w:rsidR="00DC5D26" w:rsidRDefault="00DC5D26">
      <w:pPr>
        <w:sectPr w:rsidR="00DC5D26">
          <w:headerReference w:type="default" r:id="rId10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A7F" w14:textId="77777777">
        <w:tc>
          <w:tcPr>
            <w:tcW w:w="0" w:type="auto"/>
            <w:shd w:val="clear" w:color="auto" w:fill="E6E6E6"/>
          </w:tcPr>
          <w:p w14:paraId="32199A7D" w14:textId="77777777" w:rsidR="00DC5D26" w:rsidRDefault="00EC1450">
            <w:pPr>
              <w:pStyle w:val="Heading6"/>
            </w:pPr>
            <w:bookmarkStart w:id="772" w:name="_Toc256000092"/>
            <w:bookmarkStart w:id="773" w:name="prGivRZpVkEHaarCD80Rh2XIA6E="/>
            <w:r>
              <w:pict w14:anchorId="3219F07A">
                <v:shape id="_x0000_i1812" type="#_x0000_t75" style="width:11.95pt;height:11.95pt">
                  <v:imagedata r:id="rId12" o:title=""/>
                </v:shape>
              </w:pict>
            </w:r>
            <w:r>
              <w:t xml:space="preserve"> [auth].[p_user_remove_role]</w:t>
            </w:r>
            <w:bookmarkEnd w:id="772"/>
          </w:p>
          <w:bookmarkEnd w:id="773"/>
          <w:p w14:paraId="32199A7E" w14:textId="77777777" w:rsidR="00DC5D26" w:rsidRDefault="00DC5D26"/>
        </w:tc>
      </w:tr>
    </w:tbl>
    <w:p w14:paraId="32199A80" w14:textId="77777777" w:rsidR="00DC5D26" w:rsidRDefault="00DC5D26">
      <w:pPr>
        <w:keepNext/>
      </w:pPr>
    </w:p>
    <w:p w14:paraId="32199A81" w14:textId="77777777" w:rsidR="00DC5D26" w:rsidRDefault="00EC1450">
      <w:pPr>
        <w:pStyle w:val="BlockTitleParagraph"/>
      </w:pPr>
      <w:bookmarkStart w:id="774" w:name="eV8VsLzdUmtom9OdT+KEilaqwFI="/>
      <w:r>
        <w:t>Parameters</w:t>
      </w:r>
      <w:bookmarkEnd w:id="77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9A86" w14:textId="77777777">
        <w:tc>
          <w:tcPr>
            <w:tcW w:w="0" w:type="auto"/>
            <w:shd w:val="clear" w:color="auto" w:fill="F3F3F3"/>
            <w:vAlign w:val="bottom"/>
          </w:tcPr>
          <w:p w14:paraId="32199A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A8B" w14:textId="77777777">
        <w:tc>
          <w:tcPr>
            <w:tcW w:w="0" w:type="auto"/>
            <w:shd w:val="clear" w:color="auto" w:fill="FFFFFF"/>
          </w:tcPr>
          <w:p w14:paraId="32199A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A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A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A8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90" w14:textId="77777777">
        <w:tc>
          <w:tcPr>
            <w:tcW w:w="0" w:type="auto"/>
            <w:shd w:val="clear" w:color="auto" w:fill="F3F3F3"/>
          </w:tcPr>
          <w:p w14:paraId="32199A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@rolename</w:t>
            </w:r>
          </w:p>
        </w:tc>
        <w:tc>
          <w:tcPr>
            <w:tcW w:w="0" w:type="auto"/>
            <w:shd w:val="clear" w:color="auto" w:fill="F3F3F3"/>
          </w:tcPr>
          <w:p w14:paraId="32199A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A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A8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95" w14:textId="77777777">
        <w:tc>
          <w:tcPr>
            <w:tcW w:w="0" w:type="auto"/>
            <w:shd w:val="clear" w:color="auto" w:fill="FFFFFF"/>
          </w:tcPr>
          <w:p w14:paraId="32199A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A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A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A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A96" w14:textId="77777777" w:rsidR="00DC5D26" w:rsidRDefault="00DC5D26">
      <w:pPr>
        <w:rPr>
          <w:rStyle w:val="Table-Header"/>
        </w:rPr>
      </w:pPr>
    </w:p>
    <w:p w14:paraId="32199A97" w14:textId="77777777" w:rsidR="00DC5D26" w:rsidRDefault="00EC1450">
      <w:pPr>
        <w:pStyle w:val="BlockTitleParagraph"/>
        <w:rPr>
          <w:rStyle w:val="Table-Header"/>
        </w:rPr>
      </w:pPr>
      <w:bookmarkStart w:id="775" w:name="hdNxdA1jsQT4psAOxvatTzX5l9c="/>
      <w:r>
        <w:t>SQL Script</w:t>
      </w:r>
      <w:bookmarkEnd w:id="77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AAE" w14:textId="77777777">
        <w:tc>
          <w:tcPr>
            <w:tcW w:w="0" w:type="auto"/>
            <w:shd w:val="clear" w:color="auto" w:fill="F5F5F5"/>
          </w:tcPr>
          <w:p w14:paraId="32199A9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[p_user_remove_role]</w:t>
            </w:r>
          </w:p>
          <w:p w14:paraId="32199A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@rolename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A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A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A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A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A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t_user_role</w:t>
            </w:r>
          </w:p>
          <w:p w14:paraId="32199A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auth.t_user_role</w:t>
            </w:r>
          </w:p>
          <w:p w14:paraId="32199A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auth.t_user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t_user_role.userid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t_user.id</w:t>
            </w:r>
          </w:p>
          <w:p w14:paraId="32199A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auth.t_role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t_user_role.roleid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t_role.id</w:t>
            </w:r>
          </w:p>
          <w:p w14:paraId="32199A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t_user.username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A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t_role.[name]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@rolename</w:t>
            </w:r>
          </w:p>
          <w:p w14:paraId="32199AA5" w14:textId="77777777" w:rsidR="00DC5D26" w:rsidRDefault="00DC5D26">
            <w:pPr>
              <w:rPr>
                <w:rStyle w:val="ScriptNormal"/>
              </w:rPr>
            </w:pPr>
          </w:p>
          <w:p w14:paraId="32199A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A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A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A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A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A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A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AA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AAF" w14:textId="77777777" w:rsidR="00DC5D26" w:rsidRDefault="00DC5D26">
      <w:pPr>
        <w:rPr>
          <w:rStyle w:val="ScriptNormal"/>
        </w:rPr>
      </w:pPr>
    </w:p>
    <w:p w14:paraId="32199AB0" w14:textId="77777777" w:rsidR="00DC5D26" w:rsidRDefault="00EC1450">
      <w:pPr>
        <w:pStyle w:val="BlockTitleParagraph"/>
        <w:rPr>
          <w:rStyle w:val="ScriptNormal"/>
        </w:rPr>
      </w:pPr>
      <w:bookmarkStart w:id="776" w:name="+R2A5p+JT4bge71M1jjgCnJiX1o="/>
      <w:r>
        <w:t>Uses</w:t>
      </w:r>
      <w:bookmarkEnd w:id="776"/>
    </w:p>
    <w:p w14:paraId="32199AB1" w14:textId="77777777" w:rsidR="00DC5D26" w:rsidRDefault="00EC1450">
      <w:hyperlink w:anchor="AweQXMLX6KvUKdT9zh9dn14odbs=" w:history="1">
        <w:r>
          <w:t>[auth].[t_role]</w:t>
        </w:r>
      </w:hyperlink>
    </w:p>
    <w:p w14:paraId="32199AB2" w14:textId="77777777" w:rsidR="00DC5D26" w:rsidRDefault="00EC1450">
      <w:hyperlink w:anchor="DO0Gsi+pRv3WrPujaZIDUG5kUes=" w:history="1">
        <w:r>
          <w:t>[auth].[t_user]</w:t>
        </w:r>
      </w:hyperlink>
    </w:p>
    <w:p w14:paraId="32199AB3" w14:textId="77777777" w:rsidR="00DC5D26" w:rsidRDefault="00EC1450">
      <w:hyperlink w:anchor="z0oD8EiDELcVSPbOHQev9pusO10=" w:history="1">
        <w:r>
          <w:t>[auth].[t_user_role]</w:t>
        </w:r>
      </w:hyperlink>
    </w:p>
    <w:p w14:paraId="32199AB4" w14:textId="77777777" w:rsidR="00DC5D26" w:rsidRDefault="00EC1450">
      <w:r>
        <w:t>[auth]</w:t>
      </w:r>
    </w:p>
    <w:p w14:paraId="32199AB5" w14:textId="77777777" w:rsidR="00DC5D26" w:rsidRDefault="00DC5D26">
      <w:pPr>
        <w:sectPr w:rsidR="00DC5D26">
          <w:headerReference w:type="default" r:id="rId11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AB8" w14:textId="77777777">
        <w:tc>
          <w:tcPr>
            <w:tcW w:w="0" w:type="auto"/>
            <w:shd w:val="clear" w:color="auto" w:fill="E6E6E6"/>
          </w:tcPr>
          <w:p w14:paraId="32199AB6" w14:textId="77777777" w:rsidR="00DC5D26" w:rsidRDefault="00EC1450">
            <w:pPr>
              <w:pStyle w:val="Heading6"/>
            </w:pPr>
            <w:bookmarkStart w:id="777" w:name="_Toc256000093"/>
            <w:bookmarkStart w:id="778" w:name="y/hmn19lbyzRoHunXWnYBxvPeaU="/>
            <w:r>
              <w:pict w14:anchorId="3219F07B">
                <v:shape id="_x0000_i1813" type="#_x0000_t75" style="width:11.95pt;height:11.95pt">
                  <v:imagedata r:id="rId12" o:title=""/>
                </v:shape>
              </w:pict>
            </w:r>
            <w:r>
              <w:t xml:space="preserve"> [auth].[p_user_update]</w:t>
            </w:r>
            <w:bookmarkEnd w:id="777"/>
          </w:p>
          <w:bookmarkEnd w:id="778"/>
          <w:p w14:paraId="32199AB7" w14:textId="77777777" w:rsidR="00DC5D26" w:rsidRDefault="00DC5D26"/>
        </w:tc>
      </w:tr>
    </w:tbl>
    <w:p w14:paraId="32199AB9" w14:textId="77777777" w:rsidR="00DC5D26" w:rsidRDefault="00DC5D26">
      <w:pPr>
        <w:keepNext/>
      </w:pPr>
    </w:p>
    <w:p w14:paraId="32199ABA" w14:textId="77777777" w:rsidR="00DC5D26" w:rsidRDefault="00EC1450">
      <w:pPr>
        <w:pStyle w:val="BlockTitleParagraph"/>
      </w:pPr>
      <w:bookmarkStart w:id="779" w:name="9nDmPk4tzIodEsNywNW0vXmRCtM="/>
      <w:r>
        <w:t>Parameters</w:t>
      </w:r>
      <w:bookmarkEnd w:id="7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87"/>
        <w:gridCol w:w="2086"/>
        <w:gridCol w:w="2711"/>
        <w:gridCol w:w="1458"/>
      </w:tblGrid>
      <w:tr w:rsidR="00DC5D26" w14:paraId="32199ABF" w14:textId="77777777">
        <w:tc>
          <w:tcPr>
            <w:tcW w:w="0" w:type="auto"/>
            <w:shd w:val="clear" w:color="auto" w:fill="F3F3F3"/>
            <w:vAlign w:val="bottom"/>
          </w:tcPr>
          <w:p w14:paraId="32199A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A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AC4" w14:textId="77777777">
        <w:tc>
          <w:tcPr>
            <w:tcW w:w="0" w:type="auto"/>
            <w:shd w:val="clear" w:color="auto" w:fill="FFFFFF"/>
          </w:tcPr>
          <w:p w14:paraId="32199A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9A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A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AC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C9" w14:textId="77777777">
        <w:tc>
          <w:tcPr>
            <w:tcW w:w="0" w:type="auto"/>
            <w:shd w:val="clear" w:color="auto" w:fill="F3F3F3"/>
          </w:tcPr>
          <w:p w14:paraId="32199A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9A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A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A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CE" w14:textId="77777777">
        <w:tc>
          <w:tcPr>
            <w:tcW w:w="0" w:type="auto"/>
            <w:shd w:val="clear" w:color="auto" w:fill="FFFFFF"/>
          </w:tcPr>
          <w:p w14:paraId="32199A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FFFFF"/>
          </w:tcPr>
          <w:p w14:paraId="32199A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A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AC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D3" w14:textId="77777777">
        <w:tc>
          <w:tcPr>
            <w:tcW w:w="0" w:type="auto"/>
            <w:shd w:val="clear" w:color="auto" w:fill="F3F3F3"/>
          </w:tcPr>
          <w:p w14:paraId="32199A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3F3F3"/>
          </w:tcPr>
          <w:p w14:paraId="32199A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A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9A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D8" w14:textId="77777777">
        <w:tc>
          <w:tcPr>
            <w:tcW w:w="0" w:type="auto"/>
            <w:shd w:val="clear" w:color="auto" w:fill="FFFFFF"/>
          </w:tcPr>
          <w:p w14:paraId="32199A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@email</w:t>
            </w:r>
          </w:p>
        </w:tc>
        <w:tc>
          <w:tcPr>
            <w:tcW w:w="0" w:type="auto"/>
            <w:shd w:val="clear" w:color="auto" w:fill="FFFFFF"/>
          </w:tcPr>
          <w:p w14:paraId="32199A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A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A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DD" w14:textId="77777777">
        <w:tc>
          <w:tcPr>
            <w:tcW w:w="0" w:type="auto"/>
            <w:shd w:val="clear" w:color="auto" w:fill="F3F3F3"/>
          </w:tcPr>
          <w:p w14:paraId="32199A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3F3F3"/>
          </w:tcPr>
          <w:p w14:paraId="32199A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A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A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E2" w14:textId="77777777">
        <w:tc>
          <w:tcPr>
            <w:tcW w:w="0" w:type="auto"/>
            <w:shd w:val="clear" w:color="auto" w:fill="FFFFFF"/>
          </w:tcPr>
          <w:p w14:paraId="32199A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FFFFF"/>
          </w:tcPr>
          <w:p w14:paraId="32199A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9A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9A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E7" w14:textId="77777777">
        <w:tc>
          <w:tcPr>
            <w:tcW w:w="0" w:type="auto"/>
            <w:shd w:val="clear" w:color="auto" w:fill="F3F3F3"/>
          </w:tcPr>
          <w:p w14:paraId="32199A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3F3F3"/>
          </w:tcPr>
          <w:p w14:paraId="32199A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9A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9AE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EC" w14:textId="77777777">
        <w:tc>
          <w:tcPr>
            <w:tcW w:w="0" w:type="auto"/>
            <w:shd w:val="clear" w:color="auto" w:fill="FFFFFF"/>
          </w:tcPr>
          <w:p w14:paraId="32199A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@lastlogindate</w:t>
            </w:r>
          </w:p>
        </w:tc>
        <w:tc>
          <w:tcPr>
            <w:tcW w:w="0" w:type="auto"/>
            <w:shd w:val="clear" w:color="auto" w:fill="FFFFFF"/>
          </w:tcPr>
          <w:p w14:paraId="32199A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A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AE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F1" w14:textId="77777777">
        <w:tc>
          <w:tcPr>
            <w:tcW w:w="0" w:type="auto"/>
            <w:shd w:val="clear" w:color="auto" w:fill="F3F3F3"/>
          </w:tcPr>
          <w:p w14:paraId="32199A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3F3F3"/>
          </w:tcPr>
          <w:p w14:paraId="32199A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9A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9AF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F6" w14:textId="77777777">
        <w:tc>
          <w:tcPr>
            <w:tcW w:w="0" w:type="auto"/>
            <w:shd w:val="clear" w:color="auto" w:fill="FFFFFF"/>
          </w:tcPr>
          <w:p w14:paraId="32199A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@isverified</w:t>
            </w:r>
          </w:p>
        </w:tc>
        <w:tc>
          <w:tcPr>
            <w:tcW w:w="0" w:type="auto"/>
            <w:shd w:val="clear" w:color="auto" w:fill="FFFFFF"/>
          </w:tcPr>
          <w:p w14:paraId="32199A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9A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9A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AFB" w14:textId="77777777">
        <w:tc>
          <w:tcPr>
            <w:tcW w:w="0" w:type="auto"/>
            <w:shd w:val="clear" w:color="auto" w:fill="F3F3F3"/>
          </w:tcPr>
          <w:p w14:paraId="32199A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@lockout_enabled</w:t>
            </w:r>
          </w:p>
        </w:tc>
        <w:tc>
          <w:tcPr>
            <w:tcW w:w="0" w:type="auto"/>
            <w:shd w:val="clear" w:color="auto" w:fill="F3F3F3"/>
          </w:tcPr>
          <w:p w14:paraId="32199A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9A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9AF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B00" w14:textId="77777777">
        <w:tc>
          <w:tcPr>
            <w:tcW w:w="0" w:type="auto"/>
            <w:shd w:val="clear" w:color="auto" w:fill="FFFFFF"/>
          </w:tcPr>
          <w:p w14:paraId="32199A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@lockout_end_date</w:t>
            </w:r>
          </w:p>
        </w:tc>
        <w:tc>
          <w:tcPr>
            <w:tcW w:w="0" w:type="auto"/>
            <w:shd w:val="clear" w:color="auto" w:fill="FFFFFF"/>
          </w:tcPr>
          <w:p w14:paraId="32199A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A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9AF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B05" w14:textId="77777777">
        <w:tc>
          <w:tcPr>
            <w:tcW w:w="0" w:type="auto"/>
            <w:shd w:val="clear" w:color="auto" w:fill="F3F3F3"/>
          </w:tcPr>
          <w:p w14:paraId="32199B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@authentication_mode</w:t>
            </w:r>
          </w:p>
        </w:tc>
        <w:tc>
          <w:tcPr>
            <w:tcW w:w="0" w:type="auto"/>
            <w:shd w:val="clear" w:color="auto" w:fill="F3F3F3"/>
          </w:tcPr>
          <w:p w14:paraId="32199B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B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B0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B0A" w14:textId="77777777">
        <w:tc>
          <w:tcPr>
            <w:tcW w:w="0" w:type="auto"/>
            <w:shd w:val="clear" w:color="auto" w:fill="FFFFFF"/>
          </w:tcPr>
          <w:p w14:paraId="32199B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@otp_security_key</w:t>
            </w:r>
          </w:p>
        </w:tc>
        <w:tc>
          <w:tcPr>
            <w:tcW w:w="0" w:type="auto"/>
            <w:shd w:val="clear" w:color="auto" w:fill="FFFFFF"/>
          </w:tcPr>
          <w:p w14:paraId="32199B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B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B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B0F" w14:textId="77777777">
        <w:tc>
          <w:tcPr>
            <w:tcW w:w="0" w:type="auto"/>
            <w:shd w:val="clear" w:color="auto" w:fill="F3F3F3"/>
          </w:tcPr>
          <w:p w14:paraId="32199B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@external_provider</w:t>
            </w:r>
          </w:p>
        </w:tc>
        <w:tc>
          <w:tcPr>
            <w:tcW w:w="0" w:type="auto"/>
            <w:shd w:val="clear" w:color="auto" w:fill="F3F3F3"/>
          </w:tcPr>
          <w:p w14:paraId="32199B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9B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9B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B14" w14:textId="77777777">
        <w:tc>
          <w:tcPr>
            <w:tcW w:w="0" w:type="auto"/>
            <w:shd w:val="clear" w:color="auto" w:fill="FFFFFF"/>
          </w:tcPr>
          <w:p w14:paraId="32199B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9B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B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B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B15" w14:textId="77777777" w:rsidR="00DC5D26" w:rsidRDefault="00DC5D26">
      <w:pPr>
        <w:rPr>
          <w:rStyle w:val="Table-Header"/>
        </w:rPr>
      </w:pPr>
    </w:p>
    <w:p w14:paraId="32199B16" w14:textId="77777777" w:rsidR="00DC5D26" w:rsidRDefault="00EC1450">
      <w:pPr>
        <w:pStyle w:val="BlockTitleParagraph"/>
        <w:rPr>
          <w:rStyle w:val="Table-Header"/>
        </w:rPr>
      </w:pPr>
      <w:bookmarkStart w:id="780" w:name="BkTBt2s8AZMaTCxag2U2m9v+GLg="/>
      <w:r>
        <w:t>SQL Script</w:t>
      </w:r>
      <w:bookmarkEnd w:id="78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46" w14:textId="77777777">
        <w:tc>
          <w:tcPr>
            <w:tcW w:w="0" w:type="auto"/>
            <w:shd w:val="clear" w:color="auto" w:fill="F5F5F5"/>
          </w:tcPr>
          <w:p w14:paraId="32199B1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[p_user_update]</w:t>
            </w:r>
          </w:p>
          <w:p w14:paraId="32199B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9B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@email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B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B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</w:t>
            </w:r>
            <w:r>
              <w:rPr>
                <w:rStyle w:val="ScriptNormal"/>
              </w:rPr>
              <w:t xml:space="preserve">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9B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@lastlogindate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   </w:t>
            </w:r>
          </w:p>
          <w:p w14:paraId="32199B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@terms_accepted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B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@isverified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9B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@lockout_enabled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9B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@lockout_end_date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9B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@authentication_mode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  </w:t>
            </w:r>
          </w:p>
          <w:p w14:paraId="32199B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@otp_security_key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@external_provider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9B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B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B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B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[auth].t_user</w:t>
            </w:r>
          </w:p>
          <w:p w14:paraId="32199B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@username,</w:t>
            </w:r>
          </w:p>
          <w:p w14:paraId="32199B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firstname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@firstname,</w:t>
            </w:r>
          </w:p>
          <w:p w14:paraId="32199B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lastname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@lastname,</w:t>
            </w:r>
          </w:p>
          <w:p w14:paraId="32199B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email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@email,</w:t>
            </w:r>
          </w:p>
          <w:p w14:paraId="32199B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phonenumber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@phonenumber,</w:t>
            </w:r>
          </w:p>
          <w:p w14:paraId="32199B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[language]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@language,</w:t>
            </w:r>
          </w:p>
          <w:p w14:paraId="32199B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photourl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@photourl,</w:t>
            </w:r>
          </w:p>
          <w:p w14:paraId="32199B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        lastlogindate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@lastlogindate,</w:t>
            </w:r>
          </w:p>
          <w:p w14:paraId="32199B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terms_accepted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@terms_accepted,</w:t>
            </w:r>
          </w:p>
          <w:p w14:paraId="32199B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isverified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@isverified,</w:t>
            </w:r>
          </w:p>
          <w:p w14:paraId="32199B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lockout_enabled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@lockout_enabled,</w:t>
            </w:r>
          </w:p>
          <w:p w14:paraId="32199B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lockout_end_date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@lockout_end_date,</w:t>
            </w:r>
          </w:p>
          <w:p w14:paraId="32199B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    authentication_mode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@authentication_mode,</w:t>
            </w:r>
          </w:p>
          <w:p w14:paraId="32199B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otp_security_key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@otp_security_key,</w:t>
            </w:r>
          </w:p>
          <w:p w14:paraId="32199B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external_provider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@external_provider        </w:t>
            </w:r>
          </w:p>
          <w:p w14:paraId="32199B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9B3D" w14:textId="77777777" w:rsidR="00DC5D26" w:rsidRDefault="00DC5D26">
            <w:pPr>
              <w:rPr>
                <w:rStyle w:val="ScriptNormal"/>
              </w:rPr>
            </w:pPr>
          </w:p>
          <w:p w14:paraId="32199B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B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B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B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B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B4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B47" w14:textId="77777777" w:rsidR="00DC5D26" w:rsidRDefault="00DC5D26">
      <w:pPr>
        <w:rPr>
          <w:rStyle w:val="ScriptNormal"/>
        </w:rPr>
      </w:pPr>
    </w:p>
    <w:p w14:paraId="32199B48" w14:textId="77777777" w:rsidR="00DC5D26" w:rsidRDefault="00EC1450">
      <w:pPr>
        <w:pStyle w:val="BlockTitleParagraph"/>
        <w:rPr>
          <w:rStyle w:val="ScriptNormal"/>
        </w:rPr>
      </w:pPr>
      <w:bookmarkStart w:id="781" w:name="9aVnayuNFzCF+9q8cD+2cNDrDfI="/>
      <w:r>
        <w:t>Uses</w:t>
      </w:r>
      <w:bookmarkEnd w:id="781"/>
    </w:p>
    <w:p w14:paraId="32199B49" w14:textId="77777777" w:rsidR="00DC5D26" w:rsidRDefault="00EC1450">
      <w:hyperlink w:anchor="DO0Gsi+pRv3WrPujaZIDUG5kUes=" w:history="1">
        <w:r>
          <w:t>[auth].[t_user]</w:t>
        </w:r>
      </w:hyperlink>
    </w:p>
    <w:p w14:paraId="32199B4A" w14:textId="77777777" w:rsidR="00DC5D26" w:rsidRDefault="00EC1450">
      <w:r>
        <w:t>[auth]</w:t>
      </w:r>
    </w:p>
    <w:p w14:paraId="32199B4B" w14:textId="77777777" w:rsidR="00DC5D26" w:rsidRDefault="00DC5D26">
      <w:pPr>
        <w:sectPr w:rsidR="00DC5D26">
          <w:headerReference w:type="default" r:id="rId11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4E" w14:textId="77777777">
        <w:tc>
          <w:tcPr>
            <w:tcW w:w="0" w:type="auto"/>
            <w:shd w:val="clear" w:color="auto" w:fill="E6E6E6"/>
          </w:tcPr>
          <w:p w14:paraId="32199B4C" w14:textId="77777777" w:rsidR="00DC5D26" w:rsidRDefault="00EC1450">
            <w:pPr>
              <w:pStyle w:val="Heading6"/>
            </w:pPr>
            <w:bookmarkStart w:id="782" w:name="_Toc256000094"/>
            <w:bookmarkStart w:id="783" w:name="yMG4qktZRlbNCOQri9AyYQaYh4Y="/>
            <w:r>
              <w:pict w14:anchorId="3219F07C">
                <v:shape id="_x0000_i1814" type="#_x0000_t75" style="width:11.95pt;height:11.95pt">
                  <v:imagedata r:id="rId12" o:title=""/>
                </v:shape>
              </w:pict>
            </w:r>
            <w:r>
              <w:t xml:space="preserve"> [auth].[p_user_update_password]</w:t>
            </w:r>
            <w:bookmarkEnd w:id="782"/>
          </w:p>
          <w:bookmarkEnd w:id="783"/>
          <w:p w14:paraId="32199B4D" w14:textId="77777777" w:rsidR="00DC5D26" w:rsidRDefault="00DC5D26"/>
        </w:tc>
      </w:tr>
    </w:tbl>
    <w:p w14:paraId="32199B4F" w14:textId="77777777" w:rsidR="00DC5D26" w:rsidRDefault="00DC5D26">
      <w:pPr>
        <w:keepNext/>
      </w:pPr>
    </w:p>
    <w:p w14:paraId="32199B50" w14:textId="77777777" w:rsidR="00DC5D26" w:rsidRDefault="00EC1450">
      <w:pPr>
        <w:pStyle w:val="BlockTitleParagraph"/>
      </w:pPr>
      <w:bookmarkStart w:id="784" w:name="AU9K4hShIbdvOCf0ApnS45kEAvM="/>
      <w:r>
        <w:t>Parameters</w:t>
      </w:r>
      <w:bookmarkEnd w:id="78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2"/>
        <w:gridCol w:w="2597"/>
        <w:gridCol w:w="3623"/>
      </w:tblGrid>
      <w:tr w:rsidR="00DC5D26" w14:paraId="32199B54" w14:textId="77777777">
        <w:tc>
          <w:tcPr>
            <w:tcW w:w="0" w:type="auto"/>
            <w:shd w:val="clear" w:color="auto" w:fill="F3F3F3"/>
            <w:vAlign w:val="bottom"/>
          </w:tcPr>
          <w:p w14:paraId="32199B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B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B5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B58" w14:textId="77777777">
        <w:tc>
          <w:tcPr>
            <w:tcW w:w="0" w:type="auto"/>
            <w:shd w:val="clear" w:color="auto" w:fill="FFFFFF"/>
          </w:tcPr>
          <w:p w14:paraId="32199B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B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B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9B5C" w14:textId="77777777">
        <w:tc>
          <w:tcPr>
            <w:tcW w:w="0" w:type="auto"/>
            <w:shd w:val="clear" w:color="auto" w:fill="F3F3F3"/>
          </w:tcPr>
          <w:p w14:paraId="32199B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@passwordhash</w:t>
            </w:r>
          </w:p>
        </w:tc>
        <w:tc>
          <w:tcPr>
            <w:tcW w:w="0" w:type="auto"/>
            <w:shd w:val="clear" w:color="auto" w:fill="F3F3F3"/>
          </w:tcPr>
          <w:p w14:paraId="32199B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B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9B5D" w14:textId="77777777" w:rsidR="00DC5D26" w:rsidRDefault="00DC5D26">
      <w:pPr>
        <w:rPr>
          <w:rStyle w:val="Table-Header"/>
        </w:rPr>
      </w:pPr>
    </w:p>
    <w:p w14:paraId="32199B5E" w14:textId="77777777" w:rsidR="00DC5D26" w:rsidRDefault="00EC1450">
      <w:pPr>
        <w:pStyle w:val="BlockTitleParagraph"/>
        <w:rPr>
          <w:rStyle w:val="Table-Header"/>
        </w:rPr>
      </w:pPr>
      <w:bookmarkStart w:id="785" w:name="jTufmLEE7v01aptFNlNrPfBHlss="/>
      <w:r>
        <w:t>SQL Script</w:t>
      </w:r>
      <w:bookmarkEnd w:id="78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74" w14:textId="77777777">
        <w:tc>
          <w:tcPr>
            <w:tcW w:w="0" w:type="auto"/>
            <w:shd w:val="clear" w:color="auto" w:fill="F5F5F5"/>
          </w:tcPr>
          <w:p w14:paraId="32199B5F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/****** Object:  Stored</w:t>
            </w:r>
            <w:r>
              <w:rPr>
                <w:rStyle w:val="ScriptComment"/>
              </w:rPr>
              <w:softHyphen/>
              <w:t xml:space="preserve">Procedure </w:t>
            </w:r>
            <w:r>
              <w:rPr>
                <w:rStyle w:val="ScriptComment"/>
              </w:rPr>
              <w:t>[dbo].[p_user_update_password]   Script Date: 28/11/2019 4:52:06 μμ ******/</w:t>
            </w:r>
          </w:p>
          <w:p w14:paraId="32199B6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[auth]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[p_user_update_password]</w:t>
            </w:r>
          </w:p>
          <w:p w14:paraId="32199B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B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@passwordhash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</w:p>
          <w:p w14:paraId="32199B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B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Keyword"/>
              </w:rPr>
              <w:t>INT</w:t>
            </w:r>
          </w:p>
          <w:p w14:paraId="32199B65" w14:textId="77777777" w:rsidR="00DC5D26" w:rsidRDefault="00DC5D26">
            <w:pPr>
              <w:rPr>
                <w:rStyle w:val="ScriptNormal"/>
              </w:rPr>
            </w:pPr>
          </w:p>
          <w:p w14:paraId="32199B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</w:t>
            </w:r>
            <w:r>
              <w:rPr>
                <w:rStyle w:val="ScriptKeyword"/>
              </w:rPr>
              <w:t>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B67" w14:textId="77777777" w:rsidR="00DC5D26" w:rsidRDefault="00DC5D26">
            <w:pPr>
              <w:rPr>
                <w:rStyle w:val="ScriptNormal"/>
              </w:rPr>
            </w:pPr>
          </w:p>
          <w:p w14:paraId="32199B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[auth].t_user</w:t>
            </w:r>
          </w:p>
          <w:p w14:paraId="32199B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passwordhash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@passwordhash</w:t>
            </w:r>
          </w:p>
          <w:p w14:paraId="32199B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B6B" w14:textId="77777777" w:rsidR="00DC5D26" w:rsidRDefault="00DC5D26">
            <w:pPr>
              <w:rPr>
                <w:rStyle w:val="ScriptNormal"/>
              </w:rPr>
            </w:pPr>
          </w:p>
          <w:p w14:paraId="32199B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B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B6F" w14:textId="77777777" w:rsidR="00DC5D26" w:rsidRDefault="00DC5D26">
            <w:pPr>
              <w:rPr>
                <w:rStyle w:val="ScriptNormal"/>
              </w:rPr>
            </w:pPr>
          </w:p>
          <w:p w14:paraId="32199B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@rows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9B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B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B7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B75" w14:textId="77777777" w:rsidR="00DC5D26" w:rsidRDefault="00DC5D26">
      <w:pPr>
        <w:rPr>
          <w:rStyle w:val="ScriptNormal"/>
        </w:rPr>
      </w:pPr>
    </w:p>
    <w:p w14:paraId="32199B76" w14:textId="77777777" w:rsidR="00DC5D26" w:rsidRDefault="00EC1450">
      <w:pPr>
        <w:pStyle w:val="BlockTitleParagraph"/>
        <w:rPr>
          <w:rStyle w:val="ScriptNormal"/>
        </w:rPr>
      </w:pPr>
      <w:bookmarkStart w:id="786" w:name="OpMsPB6Mxnf/SWzNdGnnTZTeHkQ="/>
      <w:r>
        <w:t>Uses</w:t>
      </w:r>
      <w:bookmarkEnd w:id="786"/>
    </w:p>
    <w:p w14:paraId="32199B77" w14:textId="77777777" w:rsidR="00DC5D26" w:rsidRDefault="00EC1450">
      <w:hyperlink w:anchor="DO0Gsi+pRv3WrPujaZIDUG5kUes=" w:history="1">
        <w:r>
          <w:t>[auth].[t_user]</w:t>
        </w:r>
      </w:hyperlink>
    </w:p>
    <w:p w14:paraId="32199B78" w14:textId="77777777" w:rsidR="00DC5D26" w:rsidRDefault="00EC1450">
      <w:r>
        <w:t>[auth]</w:t>
      </w:r>
    </w:p>
    <w:p w14:paraId="32199B79" w14:textId="77777777" w:rsidR="00DC5D26" w:rsidRDefault="00DC5D26">
      <w:pPr>
        <w:sectPr w:rsidR="00DC5D26">
          <w:headerReference w:type="default" r:id="rId11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7C" w14:textId="77777777">
        <w:tc>
          <w:tcPr>
            <w:tcW w:w="0" w:type="auto"/>
            <w:shd w:val="clear" w:color="auto" w:fill="E6E6E6"/>
          </w:tcPr>
          <w:p w14:paraId="32199B7A" w14:textId="77777777" w:rsidR="00DC5D26" w:rsidRDefault="00EC1450">
            <w:pPr>
              <w:pStyle w:val="Heading6"/>
            </w:pPr>
            <w:bookmarkStart w:id="787" w:name="_Toc256000095"/>
            <w:bookmarkStart w:id="788" w:name="2ky7nZ3brsF0UI6fkxfmgT8GZqI="/>
            <w:r>
              <w:pict w14:anchorId="3219F07D">
                <v:shape id="_x0000_i1815" type="#_x0000_t75" style="width:11.95pt;height:11.95pt">
                  <v:imagedata r:id="rId12" o:title=""/>
                </v:shape>
              </w:pict>
            </w:r>
            <w:r>
              <w:t xml:space="preserve"> [conversion].[p_conversion_book]</w:t>
            </w:r>
            <w:bookmarkEnd w:id="787"/>
          </w:p>
          <w:bookmarkEnd w:id="788"/>
          <w:p w14:paraId="32199B7B" w14:textId="77777777" w:rsidR="00DC5D26" w:rsidRDefault="00DC5D26"/>
        </w:tc>
      </w:tr>
    </w:tbl>
    <w:p w14:paraId="32199B7D" w14:textId="77777777" w:rsidR="00DC5D26" w:rsidRDefault="00DC5D26">
      <w:pPr>
        <w:keepNext/>
      </w:pPr>
    </w:p>
    <w:p w14:paraId="32199B7E" w14:textId="77777777" w:rsidR="00DC5D26" w:rsidRDefault="00EC1450">
      <w:pPr>
        <w:pStyle w:val="BlockTitleParagraph"/>
      </w:pPr>
      <w:bookmarkStart w:id="789" w:name="ZMewCtHxSBa8F7WPmmVGoPEtztM="/>
      <w:r>
        <w:t>SQL Script</w:t>
      </w:r>
      <w:bookmarkEnd w:id="78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AF" w14:textId="77777777">
        <w:tc>
          <w:tcPr>
            <w:tcW w:w="0" w:type="auto"/>
            <w:shd w:val="clear" w:color="auto" w:fill="F5F5F5"/>
          </w:tcPr>
          <w:p w14:paraId="32199B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[p_conversion_book]</w:t>
            </w:r>
          </w:p>
          <w:p w14:paraId="32199B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B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B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9B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9B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9B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9B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B89" w14:textId="77777777" w:rsidR="00DC5D26" w:rsidRDefault="00DC5D26">
            <w:pPr>
              <w:rPr>
                <w:rStyle w:val="ScriptNormal"/>
              </w:rPr>
            </w:pPr>
          </w:p>
          <w:p w14:paraId="32199B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conversion.t_conversion_booking</w:t>
            </w:r>
          </w:p>
          <w:p w14:paraId="32199B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@booked_by,</w:t>
            </w:r>
          </w:p>
          <w:p w14:paraId="32199B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9B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9B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</w:t>
            </w:r>
            <w:r>
              <w:rPr>
                <w:rStyle w:val="ScriptNormal"/>
              </w:rPr>
              <w:softHyphen/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B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9B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9B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</w:t>
            </w:r>
            <w:r>
              <w:rPr>
                <w:rStyle w:val="ScriptNormal"/>
              </w:rPr>
              <w:softHyphen/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B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B93" w14:textId="77777777" w:rsidR="00DC5D26" w:rsidRDefault="00DC5D26">
            <w:pPr>
              <w:rPr>
                <w:rStyle w:val="ScriptNormal"/>
              </w:rPr>
            </w:pPr>
          </w:p>
          <w:p w14:paraId="32199B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9B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9B96" w14:textId="77777777" w:rsidR="00DC5D26" w:rsidRDefault="00DC5D26">
            <w:pPr>
              <w:rPr>
                <w:rStyle w:val="ScriptNormal"/>
              </w:rPr>
            </w:pPr>
          </w:p>
          <w:p w14:paraId="32199B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</w:t>
            </w:r>
          </w:p>
          <w:p w14:paraId="32199B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[id],</w:t>
            </w:r>
          </w:p>
          <w:p w14:paraId="32199B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[entityid],</w:t>
            </w:r>
          </w:p>
          <w:p w14:paraId="32199B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[updatedby],</w:t>
            </w:r>
          </w:p>
          <w:p w14:paraId="32199B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9B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9B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9B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9B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[domain],</w:t>
            </w:r>
          </w:p>
          <w:p w14:paraId="32199B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9B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[filename],</w:t>
            </w:r>
          </w:p>
          <w:p w14:paraId="32199B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[destinationfolder],</w:t>
            </w:r>
          </w:p>
          <w:p w14:paraId="32199B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[convertablefiletypeid],</w:t>
            </w:r>
          </w:p>
          <w:p w14:paraId="32199B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9B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B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[machineid]</w:t>
            </w:r>
          </w:p>
          <w:p w14:paraId="32199B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conversion.t_conversion_booking</w:t>
            </w:r>
          </w:p>
          <w:p w14:paraId="32199B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9B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9BAA" w14:textId="77777777" w:rsidR="00DC5D26" w:rsidRDefault="00DC5D26">
            <w:pPr>
              <w:rPr>
                <w:rStyle w:val="ScriptNormal"/>
              </w:rPr>
            </w:pPr>
          </w:p>
          <w:p w14:paraId="32199B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B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B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BA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BB0" w14:textId="77777777" w:rsidR="00DC5D26" w:rsidRDefault="00DC5D26">
      <w:pPr>
        <w:rPr>
          <w:rStyle w:val="ScriptNormal"/>
        </w:rPr>
      </w:pPr>
    </w:p>
    <w:p w14:paraId="32199BB1" w14:textId="77777777" w:rsidR="00DC5D26" w:rsidRDefault="00EC1450">
      <w:pPr>
        <w:pStyle w:val="BlockTitleParagraph"/>
        <w:rPr>
          <w:rStyle w:val="ScriptNormal"/>
        </w:rPr>
      </w:pPr>
      <w:bookmarkStart w:id="790" w:name="Y1vGT7Pt4hFGC4gz3j9NIFhzv98="/>
      <w:r>
        <w:t>Uses</w:t>
      </w:r>
      <w:bookmarkEnd w:id="790"/>
    </w:p>
    <w:p w14:paraId="32199BB2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9BB3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BB4" w14:textId="77777777" w:rsidR="00DC5D26" w:rsidRDefault="00EC1450">
      <w:r>
        <w:t>[conversion]</w:t>
      </w:r>
    </w:p>
    <w:p w14:paraId="32199BB5" w14:textId="77777777" w:rsidR="00DC5D26" w:rsidRDefault="00DC5D26">
      <w:pPr>
        <w:sectPr w:rsidR="00DC5D26">
          <w:headerReference w:type="default" r:id="rId11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B8" w14:textId="77777777">
        <w:tc>
          <w:tcPr>
            <w:tcW w:w="0" w:type="auto"/>
            <w:shd w:val="clear" w:color="auto" w:fill="E6E6E6"/>
          </w:tcPr>
          <w:p w14:paraId="32199BB6" w14:textId="77777777" w:rsidR="00DC5D26" w:rsidRDefault="00EC1450">
            <w:pPr>
              <w:pStyle w:val="Heading6"/>
            </w:pPr>
            <w:bookmarkStart w:id="791" w:name="_Toc256000096"/>
            <w:bookmarkStart w:id="792" w:name="N/g2rojWTtdssTZ449KkIIx/4B8="/>
            <w:r>
              <w:pict w14:anchorId="3219F07E">
                <v:shape id="_x0000_i1816" type="#_x0000_t75" style="width:11.95pt;height:11.95pt">
                  <v:imagedata r:id="rId12" o:title=""/>
                </v:shape>
              </w:pict>
            </w:r>
            <w:r>
              <w:t xml:space="preserve"> [conversion].[p_conversion_book_fallback]</w:t>
            </w:r>
            <w:bookmarkEnd w:id="791"/>
          </w:p>
          <w:bookmarkEnd w:id="792"/>
          <w:p w14:paraId="32199BB7" w14:textId="77777777" w:rsidR="00DC5D26" w:rsidRDefault="00DC5D26"/>
        </w:tc>
      </w:tr>
    </w:tbl>
    <w:p w14:paraId="32199BB9" w14:textId="77777777" w:rsidR="00DC5D26" w:rsidRDefault="00DC5D26">
      <w:pPr>
        <w:keepNext/>
      </w:pPr>
    </w:p>
    <w:p w14:paraId="32199BBA" w14:textId="77777777" w:rsidR="00DC5D26" w:rsidRDefault="00EC1450">
      <w:pPr>
        <w:pStyle w:val="BlockTitleParagraph"/>
      </w:pPr>
      <w:bookmarkStart w:id="793" w:name="F8rwGQQfgeJ4NftFHPZmottf+ho="/>
      <w:r>
        <w:t>Parameters</w:t>
      </w:r>
      <w:bookmarkEnd w:id="79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9BBE" w14:textId="77777777">
        <w:tc>
          <w:tcPr>
            <w:tcW w:w="0" w:type="auto"/>
            <w:shd w:val="clear" w:color="auto" w:fill="F3F3F3"/>
            <w:vAlign w:val="bottom"/>
          </w:tcPr>
          <w:p w14:paraId="32199B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B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B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BC2" w14:textId="77777777">
        <w:tc>
          <w:tcPr>
            <w:tcW w:w="0" w:type="auto"/>
            <w:shd w:val="clear" w:color="auto" w:fill="FFFFFF"/>
          </w:tcPr>
          <w:p w14:paraId="32199B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9B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B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BC6" w14:textId="77777777">
        <w:tc>
          <w:tcPr>
            <w:tcW w:w="0" w:type="auto"/>
            <w:shd w:val="clear" w:color="auto" w:fill="F3F3F3"/>
          </w:tcPr>
          <w:p w14:paraId="32199B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9B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B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9BC7" w14:textId="77777777" w:rsidR="00DC5D26" w:rsidRDefault="00DC5D26">
      <w:pPr>
        <w:rPr>
          <w:rStyle w:val="Table-Header"/>
        </w:rPr>
      </w:pPr>
    </w:p>
    <w:p w14:paraId="32199BC8" w14:textId="77777777" w:rsidR="00DC5D26" w:rsidRDefault="00EC1450">
      <w:pPr>
        <w:pStyle w:val="BlockTitleParagraph"/>
        <w:rPr>
          <w:rStyle w:val="Table-Header"/>
        </w:rPr>
      </w:pPr>
      <w:bookmarkStart w:id="794" w:name="jZE1AoQLzj96h8MxwJRoO3qBMkc="/>
      <w:r>
        <w:t>SQL Script</w:t>
      </w:r>
      <w:bookmarkEnd w:id="79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E5" w14:textId="77777777">
        <w:tc>
          <w:tcPr>
            <w:tcW w:w="0" w:type="auto"/>
            <w:shd w:val="clear" w:color="auto" w:fill="F5F5F5"/>
          </w:tcPr>
          <w:p w14:paraId="32199B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[p_conversion_book_fallback]</w:t>
            </w:r>
          </w:p>
          <w:p w14:paraId="32199B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B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9B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BC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BCE" w14:textId="77777777" w:rsidR="00DC5D26" w:rsidRDefault="00DC5D26">
            <w:pPr>
              <w:rPr>
                <w:rStyle w:val="ScriptNormal"/>
              </w:rPr>
            </w:pPr>
          </w:p>
          <w:p w14:paraId="32199B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9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9B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BD3" w14:textId="77777777" w:rsidR="00DC5D26" w:rsidRDefault="00DC5D26">
            <w:pPr>
              <w:rPr>
                <w:rStyle w:val="ScriptNormal"/>
              </w:rPr>
            </w:pPr>
          </w:p>
          <w:p w14:paraId="32199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conversion.t_conversion_booking</w:t>
            </w:r>
          </w:p>
          <w:p w14:paraId="32199B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9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B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9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9B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</w:t>
            </w:r>
            <w:r>
              <w:rPr>
                <w:rStyle w:val="ScriptKeyword"/>
              </w:rPr>
              <w:t>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retry &gt;= @max_retries</w:t>
            </w:r>
            <w:r>
              <w:rPr>
                <w:rStyle w:val="ScriptOperator"/>
              </w:rPr>
              <w:t>)</w:t>
            </w:r>
          </w:p>
          <w:p w14:paraId="32199B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9B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9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B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END</w:t>
            </w:r>
          </w:p>
          <w:p w14:paraId="32199B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B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@booking_elapsed_time_in_sec</w:t>
            </w:r>
          </w:p>
          <w:p w14:paraId="32199B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BE1" w14:textId="77777777" w:rsidR="00DC5D26" w:rsidRDefault="00DC5D26">
            <w:pPr>
              <w:rPr>
                <w:rStyle w:val="ScriptNormal"/>
              </w:rPr>
            </w:pPr>
          </w:p>
          <w:p w14:paraId="32199B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B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BE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BE6" w14:textId="77777777" w:rsidR="00DC5D26" w:rsidRDefault="00DC5D26">
      <w:pPr>
        <w:rPr>
          <w:rStyle w:val="ScriptNormal"/>
        </w:rPr>
      </w:pPr>
    </w:p>
    <w:p w14:paraId="32199BE7" w14:textId="77777777" w:rsidR="00DC5D26" w:rsidRDefault="00EC1450">
      <w:pPr>
        <w:pStyle w:val="BlockTitleParagraph"/>
        <w:rPr>
          <w:rStyle w:val="ScriptNormal"/>
        </w:rPr>
      </w:pPr>
      <w:bookmarkStart w:id="795" w:name="vlNZkE+4c6rqkHpJEkAakyxME74="/>
      <w:r>
        <w:t>Uses</w:t>
      </w:r>
      <w:bookmarkEnd w:id="795"/>
    </w:p>
    <w:p w14:paraId="32199BE8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9BE9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BEA" w14:textId="77777777" w:rsidR="00DC5D26" w:rsidRDefault="00EC1450">
      <w:r>
        <w:t>[conversion]</w:t>
      </w:r>
    </w:p>
    <w:p w14:paraId="32199BEB" w14:textId="77777777" w:rsidR="00DC5D26" w:rsidRDefault="00DC5D26">
      <w:pPr>
        <w:sectPr w:rsidR="00DC5D26">
          <w:headerReference w:type="default" r:id="rId11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BEE" w14:textId="77777777">
        <w:tc>
          <w:tcPr>
            <w:tcW w:w="0" w:type="auto"/>
            <w:shd w:val="clear" w:color="auto" w:fill="E6E6E6"/>
          </w:tcPr>
          <w:p w14:paraId="32199BEC" w14:textId="77777777" w:rsidR="00DC5D26" w:rsidRDefault="00EC1450">
            <w:pPr>
              <w:pStyle w:val="Heading6"/>
            </w:pPr>
            <w:bookmarkStart w:id="796" w:name="_Toc256000097"/>
            <w:bookmarkStart w:id="797" w:name="Fndejxz7Ohz6SURqC1Fm5gQZiYQ="/>
            <w:r>
              <w:pict w14:anchorId="3219F07F">
                <v:shape id="_x0000_i1817" type="#_x0000_t75" style="width:11.95pt;height:11.95pt">
                  <v:imagedata r:id="rId12" o:title=""/>
                </v:shape>
              </w:pict>
            </w:r>
            <w:r>
              <w:t xml:space="preserve"> [conversion].[p_conversion_book_history]</w:t>
            </w:r>
            <w:bookmarkEnd w:id="796"/>
          </w:p>
          <w:bookmarkEnd w:id="797"/>
          <w:p w14:paraId="32199BED" w14:textId="77777777" w:rsidR="00DC5D26" w:rsidRDefault="00DC5D26"/>
        </w:tc>
      </w:tr>
    </w:tbl>
    <w:p w14:paraId="32199BEF" w14:textId="77777777" w:rsidR="00DC5D26" w:rsidRDefault="00DC5D26">
      <w:pPr>
        <w:keepNext/>
      </w:pPr>
    </w:p>
    <w:p w14:paraId="32199BF0" w14:textId="77777777" w:rsidR="00DC5D26" w:rsidRDefault="00EC1450">
      <w:pPr>
        <w:pStyle w:val="BlockTitleParagraph"/>
      </w:pPr>
      <w:bookmarkStart w:id="798" w:name="9bvcLru1IuBg7czW0twVAZ7WtXs="/>
      <w:r>
        <w:t>SQL Script</w:t>
      </w:r>
      <w:bookmarkEnd w:id="7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33" w14:textId="77777777">
        <w:tc>
          <w:tcPr>
            <w:tcW w:w="0" w:type="auto"/>
            <w:shd w:val="clear" w:color="auto" w:fill="F5F5F5"/>
          </w:tcPr>
          <w:p w14:paraId="32199B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[p_conversion_book_history]</w:t>
            </w:r>
          </w:p>
          <w:p w14:paraId="32199B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BF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BF4" w14:textId="77777777" w:rsidR="00DC5D26" w:rsidRDefault="00DC5D26">
            <w:pPr>
              <w:rPr>
                <w:rStyle w:val="ScriptNormal"/>
              </w:rPr>
            </w:pPr>
          </w:p>
          <w:p w14:paraId="32199B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[t_conversion_booking_history] </w:t>
            </w:r>
          </w:p>
          <w:p w14:paraId="32199B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9B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[id],</w:t>
            </w:r>
          </w:p>
          <w:p w14:paraId="32199B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[entityid],</w:t>
            </w:r>
          </w:p>
          <w:p w14:paraId="32199B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[updatedby],</w:t>
            </w:r>
          </w:p>
          <w:p w14:paraId="32199B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9B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9B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[bookedby],</w:t>
            </w:r>
          </w:p>
          <w:p w14:paraId="32199B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9B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9B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[domain],</w:t>
            </w:r>
          </w:p>
          <w:p w14:paraId="32199C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9C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[filename],</w:t>
            </w:r>
          </w:p>
          <w:p w14:paraId="32199C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[destinationfolder],</w:t>
            </w:r>
          </w:p>
          <w:p w14:paraId="32199C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[convertablefiletypeid],</w:t>
            </w:r>
          </w:p>
          <w:p w14:paraId="32199C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9C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</w:t>
            </w:r>
            <w:r>
              <w:rPr>
                <w:rStyle w:val="ScriptNormal"/>
              </w:rPr>
              <w:softHyphen/>
              <w:t>Machinestatu</w:t>
            </w:r>
            <w:r>
              <w:rPr>
                <w:rStyle w:val="ScriptNormal"/>
              </w:rPr>
              <w:t>sid],</w:t>
            </w:r>
          </w:p>
          <w:p w14:paraId="32199C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[machineid]</w:t>
            </w:r>
          </w:p>
          <w:p w14:paraId="32199C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9C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9C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[id],</w:t>
            </w:r>
          </w:p>
          <w:p w14:paraId="32199C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[entityid],</w:t>
            </w:r>
          </w:p>
          <w:p w14:paraId="32199C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[updatedby],</w:t>
            </w:r>
          </w:p>
          <w:p w14:paraId="32199C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9C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9C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9C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9C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9C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Normal"/>
              </w:rPr>
              <w:t xml:space="preserve">      [domain],</w:t>
            </w:r>
          </w:p>
          <w:p w14:paraId="32199C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9C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[filename],</w:t>
            </w:r>
          </w:p>
          <w:p w14:paraId="32199C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[destinationfolder],</w:t>
            </w:r>
          </w:p>
          <w:p w14:paraId="32199C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[convertablefiletypeid],</w:t>
            </w:r>
          </w:p>
          <w:p w14:paraId="32199C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9C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C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[machineid]</w:t>
            </w:r>
          </w:p>
          <w:p w14:paraId="32199C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9C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9C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[t_conversion_booking]</w:t>
            </w:r>
          </w:p>
          <w:p w14:paraId="32199C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9C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DELETED.[id],</w:t>
            </w:r>
          </w:p>
          <w:p w14:paraId="32199C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DELETED.[entityid],</w:t>
            </w:r>
          </w:p>
          <w:p w14:paraId="32199C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DELETED.[updatedby],</w:t>
            </w:r>
          </w:p>
          <w:p w14:paraId="32199C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DELETED.[creationdate],</w:t>
            </w:r>
          </w:p>
          <w:p w14:paraId="32199C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                DELETED.[lastupdate],</w:t>
            </w:r>
          </w:p>
          <w:p w14:paraId="32199C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DELETED.[bookedby],</w:t>
            </w:r>
          </w:p>
          <w:p w14:paraId="32199C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DELETED.[bookingdate],</w:t>
            </w:r>
          </w:p>
          <w:p w14:paraId="32199C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DELETED.[retry],</w:t>
            </w:r>
          </w:p>
          <w:p w14:paraId="32199C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DELETED.[domain],</w:t>
            </w:r>
          </w:p>
          <w:p w14:paraId="32199C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DELETED.[user</w:t>
            </w:r>
            <w:r>
              <w:rPr>
                <w:rStyle w:val="ScriptNormal"/>
              </w:rPr>
              <w:t>name],</w:t>
            </w:r>
          </w:p>
          <w:p w14:paraId="32199C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DELETED.[filename],</w:t>
            </w:r>
          </w:p>
          <w:p w14:paraId="32199C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DELETED.[destinationfolder],</w:t>
            </w:r>
          </w:p>
          <w:p w14:paraId="32199C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DELETED.[convertablefiletypeid],</w:t>
            </w:r>
          </w:p>
          <w:p w14:paraId="32199C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DELETED.[projectid],</w:t>
            </w:r>
          </w:p>
          <w:p w14:paraId="32199C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DELETED.[state</w:t>
            </w:r>
            <w:r>
              <w:rPr>
                <w:rStyle w:val="ScriptNormal"/>
              </w:rPr>
              <w:softHyphen/>
              <w:t>Machinestat</w:t>
            </w:r>
            <w:r>
              <w:rPr>
                <w:rStyle w:val="ScriptNormal"/>
              </w:rPr>
              <w:t>usid],</w:t>
            </w:r>
          </w:p>
          <w:p w14:paraId="32199C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DELETED.[machineid]</w:t>
            </w:r>
          </w:p>
          <w:p w14:paraId="32199C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[state</w:t>
            </w:r>
            <w:r>
              <w:rPr>
                <w:rStyle w:val="ScriptNormal"/>
              </w:rPr>
              <w:softHyphen/>
              <w:t>Machinestatusid] &gt;= [conversion].fn_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9C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9C2F" w14:textId="77777777" w:rsidR="00DC5D26" w:rsidRDefault="00DC5D26">
            <w:pPr>
              <w:rPr>
                <w:rStyle w:val="ScriptNormal"/>
              </w:rPr>
            </w:pPr>
          </w:p>
          <w:p w14:paraId="32199C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C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C3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C34" w14:textId="77777777" w:rsidR="00DC5D26" w:rsidRDefault="00DC5D26">
      <w:pPr>
        <w:rPr>
          <w:rStyle w:val="ScriptNormal"/>
        </w:rPr>
      </w:pPr>
    </w:p>
    <w:p w14:paraId="32199C35" w14:textId="77777777" w:rsidR="00DC5D26" w:rsidRDefault="00EC1450">
      <w:pPr>
        <w:pStyle w:val="BlockTitleParagraph"/>
        <w:rPr>
          <w:rStyle w:val="ScriptNormal"/>
        </w:rPr>
      </w:pPr>
      <w:bookmarkStart w:id="799" w:name="zpbhkLTxrLvwvR8I1+pEhMHui2E="/>
      <w:r>
        <w:t>Uses</w:t>
      </w:r>
      <w:bookmarkEnd w:id="799"/>
    </w:p>
    <w:p w14:paraId="32199C36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9C37" w14:textId="77777777" w:rsidR="00DC5D26" w:rsidRDefault="00EC1450">
      <w:hyperlink w:anchor="Y0UXxUluDiZBREfu3Qg07kR0UW8=" w:history="1">
        <w:r>
          <w:t>[conversion].[t_conversion_booking_history]</w:t>
        </w:r>
      </w:hyperlink>
    </w:p>
    <w:p w14:paraId="32199C38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C39" w14:textId="77777777" w:rsidR="00DC5D26" w:rsidRDefault="00EC1450">
      <w:r>
        <w:t>[conversion]</w:t>
      </w:r>
    </w:p>
    <w:p w14:paraId="32199C3A" w14:textId="77777777" w:rsidR="00DC5D26" w:rsidRDefault="00DC5D26">
      <w:pPr>
        <w:sectPr w:rsidR="00DC5D26">
          <w:headerReference w:type="default" r:id="rId11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3D" w14:textId="77777777">
        <w:tc>
          <w:tcPr>
            <w:tcW w:w="0" w:type="auto"/>
            <w:shd w:val="clear" w:color="auto" w:fill="E6E6E6"/>
          </w:tcPr>
          <w:p w14:paraId="32199C3B" w14:textId="77777777" w:rsidR="00DC5D26" w:rsidRDefault="00EC1450">
            <w:pPr>
              <w:pStyle w:val="Heading6"/>
            </w:pPr>
            <w:bookmarkStart w:id="800" w:name="_Toc256000098"/>
            <w:bookmarkStart w:id="801" w:name="ZAAI0TdWV+PMPe0e2gKthXBu6VY="/>
            <w:r>
              <w:pict w14:anchorId="3219F080">
                <v:shape id="_x0000_i1818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[conversion].[p_conversion_insert]</w:t>
            </w:r>
            <w:bookmarkEnd w:id="800"/>
          </w:p>
          <w:bookmarkEnd w:id="801"/>
          <w:p w14:paraId="32199C3C" w14:textId="77777777" w:rsidR="00DC5D26" w:rsidRDefault="00DC5D26"/>
        </w:tc>
      </w:tr>
    </w:tbl>
    <w:p w14:paraId="32199C3E" w14:textId="77777777" w:rsidR="00DC5D26" w:rsidRDefault="00DC5D26">
      <w:pPr>
        <w:keepNext/>
      </w:pPr>
    </w:p>
    <w:p w14:paraId="32199C3F" w14:textId="77777777" w:rsidR="00DC5D26" w:rsidRDefault="00EC1450">
      <w:pPr>
        <w:pStyle w:val="BlockTitleParagraph"/>
      </w:pPr>
      <w:bookmarkStart w:id="802" w:name="GylV2V+5wlT5kjVnMr49s702+WI="/>
      <w:r>
        <w:t>Parameters</w:t>
      </w:r>
      <w:bookmarkEnd w:id="8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16"/>
        <w:gridCol w:w="2490"/>
        <w:gridCol w:w="3236"/>
      </w:tblGrid>
      <w:tr w:rsidR="00DC5D26" w14:paraId="32199C43" w14:textId="77777777">
        <w:tc>
          <w:tcPr>
            <w:tcW w:w="0" w:type="auto"/>
            <w:shd w:val="clear" w:color="auto" w:fill="F3F3F3"/>
            <w:vAlign w:val="bottom"/>
          </w:tcPr>
          <w:p w14:paraId="32199C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C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C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C47" w14:textId="77777777">
        <w:tc>
          <w:tcPr>
            <w:tcW w:w="0" w:type="auto"/>
            <w:shd w:val="clear" w:color="auto" w:fill="FFFFFF"/>
          </w:tcPr>
          <w:p w14:paraId="32199C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@entityid</w:t>
            </w:r>
          </w:p>
        </w:tc>
        <w:tc>
          <w:tcPr>
            <w:tcW w:w="0" w:type="auto"/>
            <w:shd w:val="clear" w:color="auto" w:fill="FFFFFF"/>
          </w:tcPr>
          <w:p w14:paraId="32199C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C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9C4B" w14:textId="77777777">
        <w:tc>
          <w:tcPr>
            <w:tcW w:w="0" w:type="auto"/>
            <w:shd w:val="clear" w:color="auto" w:fill="F3F3F3"/>
          </w:tcPr>
          <w:p w14:paraId="32199C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@updatedby</w:t>
            </w:r>
          </w:p>
        </w:tc>
        <w:tc>
          <w:tcPr>
            <w:tcW w:w="0" w:type="auto"/>
            <w:shd w:val="clear" w:color="auto" w:fill="F3F3F3"/>
          </w:tcPr>
          <w:p w14:paraId="32199C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9C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9C4F" w14:textId="77777777">
        <w:tc>
          <w:tcPr>
            <w:tcW w:w="0" w:type="auto"/>
            <w:shd w:val="clear" w:color="auto" w:fill="FFFFFF"/>
          </w:tcPr>
          <w:p w14:paraId="32199C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</w:t>
            </w:r>
          </w:p>
        </w:tc>
        <w:tc>
          <w:tcPr>
            <w:tcW w:w="0" w:type="auto"/>
            <w:shd w:val="clear" w:color="auto" w:fill="FFFFFF"/>
          </w:tcPr>
          <w:p w14:paraId="32199C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9C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9C53" w14:textId="77777777">
        <w:tc>
          <w:tcPr>
            <w:tcW w:w="0" w:type="auto"/>
            <w:shd w:val="clear" w:color="auto" w:fill="F3F3F3"/>
          </w:tcPr>
          <w:p w14:paraId="32199C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@domain</w:t>
            </w:r>
          </w:p>
        </w:tc>
        <w:tc>
          <w:tcPr>
            <w:tcW w:w="0" w:type="auto"/>
            <w:shd w:val="clear" w:color="auto" w:fill="F3F3F3"/>
          </w:tcPr>
          <w:p w14:paraId="32199C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9C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9C57" w14:textId="77777777">
        <w:tc>
          <w:tcPr>
            <w:tcW w:w="0" w:type="auto"/>
            <w:shd w:val="clear" w:color="auto" w:fill="FFFFFF"/>
          </w:tcPr>
          <w:p w14:paraId="32199C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C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9C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9C5B" w14:textId="77777777">
        <w:tc>
          <w:tcPr>
            <w:tcW w:w="0" w:type="auto"/>
            <w:shd w:val="clear" w:color="auto" w:fill="F3F3F3"/>
          </w:tcPr>
          <w:p w14:paraId="32199C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@filename</w:t>
            </w:r>
          </w:p>
        </w:tc>
        <w:tc>
          <w:tcPr>
            <w:tcW w:w="0" w:type="auto"/>
            <w:shd w:val="clear" w:color="auto" w:fill="F3F3F3"/>
          </w:tcPr>
          <w:p w14:paraId="32199C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C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9C5F" w14:textId="77777777">
        <w:tc>
          <w:tcPr>
            <w:tcW w:w="0" w:type="auto"/>
            <w:shd w:val="clear" w:color="auto" w:fill="FFFFFF"/>
          </w:tcPr>
          <w:p w14:paraId="32199C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@destinationfolder</w:t>
            </w:r>
          </w:p>
        </w:tc>
        <w:tc>
          <w:tcPr>
            <w:tcW w:w="0" w:type="auto"/>
            <w:shd w:val="clear" w:color="auto" w:fill="FFFFFF"/>
          </w:tcPr>
          <w:p w14:paraId="32199C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C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9C63" w14:textId="77777777">
        <w:tc>
          <w:tcPr>
            <w:tcW w:w="0" w:type="auto"/>
            <w:shd w:val="clear" w:color="auto" w:fill="F3F3F3"/>
          </w:tcPr>
          <w:p w14:paraId="32199C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@convertablefiletypeid</w:t>
            </w:r>
          </w:p>
        </w:tc>
        <w:tc>
          <w:tcPr>
            <w:tcW w:w="0" w:type="auto"/>
            <w:shd w:val="clear" w:color="auto" w:fill="F3F3F3"/>
          </w:tcPr>
          <w:p w14:paraId="32199C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C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C67" w14:textId="77777777">
        <w:tc>
          <w:tcPr>
            <w:tcW w:w="0" w:type="auto"/>
            <w:shd w:val="clear" w:color="auto" w:fill="FFFFFF"/>
          </w:tcPr>
          <w:p w14:paraId="32199C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9C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C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C6B" w14:textId="77777777">
        <w:tc>
          <w:tcPr>
            <w:tcW w:w="0" w:type="auto"/>
            <w:shd w:val="clear" w:color="auto" w:fill="F3F3F3"/>
          </w:tcPr>
          <w:p w14:paraId="32199C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3F3F3"/>
          </w:tcPr>
          <w:p w14:paraId="32199C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C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9C6C" w14:textId="77777777" w:rsidR="00DC5D26" w:rsidRDefault="00DC5D26">
      <w:pPr>
        <w:rPr>
          <w:rStyle w:val="Table-Header"/>
        </w:rPr>
      </w:pPr>
    </w:p>
    <w:p w14:paraId="32199C6D" w14:textId="77777777" w:rsidR="00DC5D26" w:rsidRDefault="00EC1450">
      <w:pPr>
        <w:pStyle w:val="BlockTitleParagraph"/>
        <w:rPr>
          <w:rStyle w:val="Table-Header"/>
        </w:rPr>
      </w:pPr>
      <w:bookmarkStart w:id="803" w:name="ALzOD020tew8p/RqkzpUnJlZTVE="/>
      <w:r>
        <w:t>SQL Script</w:t>
      </w:r>
      <w:bookmarkEnd w:id="8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A5" w14:textId="77777777">
        <w:tc>
          <w:tcPr>
            <w:tcW w:w="0" w:type="auto"/>
            <w:shd w:val="clear" w:color="auto" w:fill="F5F5F5"/>
          </w:tcPr>
          <w:p w14:paraId="32199C6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[p_conversion_insert]</w:t>
            </w:r>
          </w:p>
          <w:p w14:paraId="32199C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@entityid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9C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@updatedby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9C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9C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@domain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9C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9C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@filename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C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@destinationfolder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C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@convertablefiletypeid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C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</w:t>
            </w:r>
            <w:r>
              <w:rPr>
                <w:rStyle w:val="ScriptNormal"/>
              </w:rPr>
              <w:t xml:space="preserve">      </w:t>
            </w:r>
          </w:p>
          <w:p w14:paraId="32199C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@machineid </w:t>
            </w:r>
            <w:r>
              <w:rPr>
                <w:rStyle w:val="ScriptKeyword"/>
              </w:rPr>
              <w:t>UNIQUEIDENTIFIER</w:t>
            </w:r>
          </w:p>
          <w:p w14:paraId="32199C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C7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C7B" w14:textId="77777777" w:rsidR="00DC5D26" w:rsidRDefault="00DC5D26">
            <w:pPr>
              <w:rPr>
                <w:rStyle w:val="ScriptNormal"/>
              </w:rPr>
            </w:pPr>
          </w:p>
          <w:p w14:paraId="32199C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 </w:t>
            </w:r>
            <w:r>
              <w:rPr>
                <w:rStyle w:val="ScriptKeyword"/>
              </w:rPr>
              <w:t>INT</w:t>
            </w:r>
          </w:p>
          <w:p w14:paraId="32199C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[conversion].fn_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C7E" w14:textId="77777777" w:rsidR="00DC5D26" w:rsidRDefault="00DC5D26">
            <w:pPr>
              <w:rPr>
                <w:rStyle w:val="ScriptNormal"/>
              </w:rPr>
            </w:pPr>
          </w:p>
          <w:p w14:paraId="32199C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[t_conversion_booking]</w:t>
            </w:r>
          </w:p>
          <w:p w14:paraId="32199C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9C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[entityid],</w:t>
            </w:r>
          </w:p>
          <w:p w14:paraId="32199C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[updatedby],</w:t>
            </w:r>
          </w:p>
          <w:p w14:paraId="32199C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9C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[bookedby],</w:t>
            </w:r>
          </w:p>
          <w:p w14:paraId="32199C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[bookingdate],</w:t>
            </w:r>
          </w:p>
          <w:p w14:paraId="32199C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[retry],</w:t>
            </w:r>
          </w:p>
          <w:p w14:paraId="32199C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[domain],</w:t>
            </w:r>
          </w:p>
          <w:p w14:paraId="32199C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9C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[filename],</w:t>
            </w:r>
          </w:p>
          <w:p w14:paraId="32199C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[destinationfolder],</w:t>
            </w:r>
          </w:p>
          <w:p w14:paraId="32199C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[convertablefiletypeid],</w:t>
            </w:r>
          </w:p>
          <w:p w14:paraId="32199C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[projectid],</w:t>
            </w:r>
          </w:p>
          <w:p w14:paraId="32199C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C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[machineid]</w:t>
            </w:r>
          </w:p>
          <w:p w14:paraId="32199C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C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</w:p>
          <w:p w14:paraId="32199C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@entityid,</w:t>
            </w:r>
          </w:p>
          <w:p w14:paraId="32199C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@updatedby,</w:t>
            </w:r>
          </w:p>
          <w:p w14:paraId="32199C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@lastupdate,</w:t>
            </w:r>
          </w:p>
          <w:p w14:paraId="32199C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Comment"/>
              </w:rPr>
              <w:t>-- bookedby</w:t>
            </w:r>
          </w:p>
          <w:p w14:paraId="32199C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Comment"/>
              </w:rPr>
              <w:t>-- boiking date</w:t>
            </w:r>
          </w:p>
          <w:p w14:paraId="32199C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0, </w:t>
            </w:r>
            <w:r>
              <w:rPr>
                <w:rStyle w:val="ScriptComment"/>
              </w:rPr>
              <w:t>-- retry</w:t>
            </w:r>
          </w:p>
          <w:p w14:paraId="32199C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@domain,</w:t>
            </w:r>
          </w:p>
          <w:p w14:paraId="32199C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9C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@filename,</w:t>
            </w:r>
          </w:p>
          <w:p w14:paraId="32199C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@destinationfolder,</w:t>
            </w:r>
          </w:p>
          <w:p w14:paraId="32199C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@convertablefiletypeid,</w:t>
            </w:r>
          </w:p>
          <w:p w14:paraId="32199C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@projectid,</w:t>
            </w:r>
          </w:p>
          <w:p w14:paraId="32199C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@statemachinestatus,</w:t>
            </w:r>
          </w:p>
          <w:p w14:paraId="32199C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@machineid</w:t>
            </w:r>
          </w:p>
          <w:p w14:paraId="32199C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CA0" w14:textId="77777777" w:rsidR="00DC5D26" w:rsidRDefault="00DC5D26">
            <w:pPr>
              <w:rPr>
                <w:rStyle w:val="ScriptNormal"/>
              </w:rPr>
            </w:pPr>
          </w:p>
          <w:p w14:paraId="32199C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9CA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C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CA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CA6" w14:textId="77777777" w:rsidR="00DC5D26" w:rsidRDefault="00DC5D26">
      <w:pPr>
        <w:rPr>
          <w:rStyle w:val="ScriptNormal"/>
        </w:rPr>
      </w:pPr>
    </w:p>
    <w:p w14:paraId="32199CA7" w14:textId="77777777" w:rsidR="00DC5D26" w:rsidRDefault="00EC1450">
      <w:pPr>
        <w:pStyle w:val="BlockTitleParagraph"/>
        <w:rPr>
          <w:rStyle w:val="ScriptNormal"/>
        </w:rPr>
      </w:pPr>
      <w:bookmarkStart w:id="804" w:name="oNV+DRl4c+kcBSricWZTujlZ+Rw="/>
      <w:r>
        <w:t>Uses</w:t>
      </w:r>
      <w:bookmarkEnd w:id="804"/>
    </w:p>
    <w:p w14:paraId="32199CA8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9CA9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CAA" w14:textId="77777777" w:rsidR="00DC5D26" w:rsidRDefault="00EC1450">
      <w:r>
        <w:t>[conversion]</w:t>
      </w:r>
    </w:p>
    <w:p w14:paraId="32199CAB" w14:textId="77777777" w:rsidR="00DC5D26" w:rsidRDefault="00DC5D26">
      <w:pPr>
        <w:sectPr w:rsidR="00DC5D26">
          <w:headerReference w:type="default" r:id="rId11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AE" w14:textId="77777777">
        <w:tc>
          <w:tcPr>
            <w:tcW w:w="0" w:type="auto"/>
            <w:shd w:val="clear" w:color="auto" w:fill="E6E6E6"/>
          </w:tcPr>
          <w:p w14:paraId="32199CAC" w14:textId="77777777" w:rsidR="00DC5D26" w:rsidRDefault="00EC1450">
            <w:pPr>
              <w:pStyle w:val="Heading6"/>
            </w:pPr>
            <w:bookmarkStart w:id="805" w:name="_Toc256000099"/>
            <w:bookmarkStart w:id="806" w:name="VOMFu7g1zPWBppeP3UenCTegvVk="/>
            <w:r>
              <w:pict w14:anchorId="3219F081">
                <v:shape id="_x0000_i181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[conversion].[p_conversion_unbook]</w:t>
            </w:r>
            <w:bookmarkEnd w:id="805"/>
          </w:p>
          <w:bookmarkEnd w:id="806"/>
          <w:p w14:paraId="32199CAD" w14:textId="77777777" w:rsidR="00DC5D26" w:rsidRDefault="00DC5D26"/>
        </w:tc>
      </w:tr>
    </w:tbl>
    <w:p w14:paraId="32199CAF" w14:textId="77777777" w:rsidR="00DC5D26" w:rsidRDefault="00DC5D26">
      <w:pPr>
        <w:keepNext/>
      </w:pPr>
    </w:p>
    <w:p w14:paraId="32199CB0" w14:textId="77777777" w:rsidR="00DC5D26" w:rsidRDefault="00EC1450">
      <w:pPr>
        <w:pStyle w:val="BlockTitleParagraph"/>
      </w:pPr>
      <w:bookmarkStart w:id="807" w:name="leC6QeIB14sOHvItcZOMESAeUrc="/>
      <w:r>
        <w:t>Parameters</w:t>
      </w:r>
      <w:bookmarkEnd w:id="8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9CB4" w14:textId="77777777">
        <w:tc>
          <w:tcPr>
            <w:tcW w:w="0" w:type="auto"/>
            <w:shd w:val="clear" w:color="auto" w:fill="F3F3F3"/>
            <w:vAlign w:val="bottom"/>
          </w:tcPr>
          <w:p w14:paraId="32199C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C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C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CB8" w14:textId="77777777">
        <w:tc>
          <w:tcPr>
            <w:tcW w:w="0" w:type="auto"/>
            <w:shd w:val="clear" w:color="auto" w:fill="FFFFFF"/>
          </w:tcPr>
          <w:p w14:paraId="32199C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9C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C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CBC" w14:textId="77777777">
        <w:tc>
          <w:tcPr>
            <w:tcW w:w="0" w:type="auto"/>
            <w:shd w:val="clear" w:color="auto" w:fill="F3F3F3"/>
          </w:tcPr>
          <w:p w14:paraId="32199C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9C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C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CC0" w14:textId="77777777">
        <w:tc>
          <w:tcPr>
            <w:tcW w:w="0" w:type="auto"/>
            <w:shd w:val="clear" w:color="auto" w:fill="FFFFFF"/>
          </w:tcPr>
          <w:p w14:paraId="32199C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9CB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CB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9CC1" w14:textId="77777777" w:rsidR="00DC5D26" w:rsidRDefault="00DC5D26">
      <w:pPr>
        <w:rPr>
          <w:rStyle w:val="Table-Header"/>
        </w:rPr>
      </w:pPr>
    </w:p>
    <w:p w14:paraId="32199CC2" w14:textId="77777777" w:rsidR="00DC5D26" w:rsidRDefault="00EC1450">
      <w:pPr>
        <w:pStyle w:val="BlockTitleParagraph"/>
        <w:rPr>
          <w:rStyle w:val="Table-Header"/>
        </w:rPr>
      </w:pPr>
      <w:bookmarkStart w:id="808" w:name="Q8FQlqPag0fbH93p0EdriGdc4OI="/>
      <w:r>
        <w:t>SQL Script</w:t>
      </w:r>
      <w:bookmarkEnd w:id="8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DB" w14:textId="77777777">
        <w:tc>
          <w:tcPr>
            <w:tcW w:w="0" w:type="auto"/>
            <w:shd w:val="clear" w:color="auto" w:fill="F5F5F5"/>
          </w:tcPr>
          <w:p w14:paraId="32199CC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[p_conversion_unbook]</w:t>
            </w:r>
          </w:p>
          <w:p w14:paraId="32199C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C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C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@statemachinestatusid </w:t>
            </w:r>
            <w:r>
              <w:rPr>
                <w:rStyle w:val="ScriptKeyword"/>
              </w:rPr>
              <w:t>INT</w:t>
            </w:r>
          </w:p>
          <w:p w14:paraId="32199C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C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CC9" w14:textId="77777777" w:rsidR="00DC5D26" w:rsidRDefault="00DC5D26">
            <w:pPr>
              <w:rPr>
                <w:rStyle w:val="ScriptNormal"/>
              </w:rPr>
            </w:pPr>
          </w:p>
          <w:p w14:paraId="32199C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9C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CCC" w14:textId="77777777" w:rsidR="00DC5D26" w:rsidRDefault="00DC5D26">
            <w:pPr>
              <w:rPr>
                <w:rStyle w:val="ScriptNormal"/>
              </w:rPr>
            </w:pPr>
          </w:p>
          <w:p w14:paraId="32199C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conversion.t_conversion_booking</w:t>
            </w:r>
          </w:p>
          <w:p w14:paraId="32199C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9C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C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C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@retries,</w:t>
            </w:r>
          </w:p>
          <w:p w14:paraId="32199C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9C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</w:t>
            </w:r>
            <w:r>
              <w:rPr>
                <w:rStyle w:val="ScriptNormal"/>
              </w:rPr>
              <w:softHyphen/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9C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9C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9CD6" w14:textId="77777777" w:rsidR="00DC5D26" w:rsidRDefault="00DC5D26">
            <w:pPr>
              <w:rPr>
                <w:rStyle w:val="ScriptNormal"/>
              </w:rPr>
            </w:pPr>
          </w:p>
          <w:p w14:paraId="32199C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C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C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CD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CDC" w14:textId="77777777" w:rsidR="00DC5D26" w:rsidRDefault="00DC5D26">
      <w:pPr>
        <w:rPr>
          <w:rStyle w:val="ScriptNormal"/>
        </w:rPr>
      </w:pPr>
    </w:p>
    <w:p w14:paraId="32199CDD" w14:textId="77777777" w:rsidR="00DC5D26" w:rsidRDefault="00EC1450">
      <w:pPr>
        <w:pStyle w:val="BlockTitleParagraph"/>
        <w:rPr>
          <w:rStyle w:val="ScriptNormal"/>
        </w:rPr>
      </w:pPr>
      <w:bookmarkStart w:id="809" w:name="7trrFMNbKSjjWT3+/vq3oySG0Ls="/>
      <w:r>
        <w:t>Uses</w:t>
      </w:r>
      <w:bookmarkEnd w:id="809"/>
    </w:p>
    <w:p w14:paraId="32199CDE" w14:textId="77777777" w:rsidR="00DC5D26" w:rsidRDefault="00EC1450">
      <w:hyperlink w:anchor="uTiDswOkhkFY12t13BlyECo1WqA=" w:history="1">
        <w:r>
          <w:t>[conversion].[t_conversion_booking]</w:t>
        </w:r>
      </w:hyperlink>
    </w:p>
    <w:p w14:paraId="32199CDF" w14:textId="77777777" w:rsidR="00DC5D26" w:rsidRDefault="00EC1450">
      <w:r>
        <w:t>[conversion]</w:t>
      </w:r>
    </w:p>
    <w:p w14:paraId="32199CE0" w14:textId="77777777" w:rsidR="00DC5D26" w:rsidRDefault="00DC5D26">
      <w:pPr>
        <w:sectPr w:rsidR="00DC5D26">
          <w:headerReference w:type="default" r:id="rId11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CE3" w14:textId="77777777">
        <w:tc>
          <w:tcPr>
            <w:tcW w:w="0" w:type="auto"/>
            <w:shd w:val="clear" w:color="auto" w:fill="E6E6E6"/>
          </w:tcPr>
          <w:p w14:paraId="32199CE1" w14:textId="77777777" w:rsidR="00DC5D26" w:rsidRDefault="00EC1450">
            <w:pPr>
              <w:pStyle w:val="Heading6"/>
            </w:pPr>
            <w:bookmarkStart w:id="810" w:name="_Toc256000100"/>
            <w:bookmarkStart w:id="811" w:name="8H9bGc3/Fy7+H4uFbIgZhvy1agY="/>
            <w:r>
              <w:pict w14:anchorId="3219F082">
                <v:shape id="_x0000_i1820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[conversion].[p_image_resizing_book]</w:t>
            </w:r>
            <w:bookmarkEnd w:id="810"/>
          </w:p>
          <w:bookmarkEnd w:id="811"/>
          <w:p w14:paraId="32199CE2" w14:textId="77777777" w:rsidR="00DC5D26" w:rsidRDefault="00DC5D26"/>
        </w:tc>
      </w:tr>
    </w:tbl>
    <w:p w14:paraId="32199CE4" w14:textId="77777777" w:rsidR="00DC5D26" w:rsidRDefault="00DC5D26">
      <w:pPr>
        <w:keepNext/>
      </w:pPr>
    </w:p>
    <w:p w14:paraId="32199CE5" w14:textId="77777777" w:rsidR="00DC5D26" w:rsidRDefault="00EC1450">
      <w:pPr>
        <w:pStyle w:val="BlockTitleParagraph"/>
      </w:pPr>
      <w:bookmarkStart w:id="812" w:name="em2kl524T2xK0Gw6ESSrn725ZHk="/>
      <w:r>
        <w:t>SQL Script</w:t>
      </w:r>
      <w:bookmarkEnd w:id="81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0D" w14:textId="77777777">
        <w:tc>
          <w:tcPr>
            <w:tcW w:w="0" w:type="auto"/>
            <w:shd w:val="clear" w:color="auto" w:fill="F5F5F5"/>
          </w:tcPr>
          <w:p w14:paraId="32199C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[p_image_resizing_book]</w:t>
            </w:r>
          </w:p>
          <w:p w14:paraId="32199C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C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C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9C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9C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C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9C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9C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C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CF0" w14:textId="77777777" w:rsidR="00DC5D26" w:rsidRDefault="00DC5D26">
            <w:pPr>
              <w:rPr>
                <w:rStyle w:val="ScriptNormal"/>
              </w:rPr>
            </w:pPr>
          </w:p>
          <w:p w14:paraId="32199C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conversion.t_image_resizing_booking</w:t>
            </w:r>
          </w:p>
          <w:p w14:paraId="32199C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@booked_by,</w:t>
            </w:r>
          </w:p>
          <w:p w14:paraId="32199C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9C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9C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C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state</w:t>
            </w:r>
            <w:r>
              <w:rPr>
                <w:rStyle w:val="ScriptNormal"/>
              </w:rPr>
              <w:softHyphen/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CF7" w14:textId="77777777" w:rsidR="00DC5D26" w:rsidRDefault="00DC5D26">
            <w:pPr>
              <w:rPr>
                <w:rStyle w:val="ScriptNormal"/>
              </w:rPr>
            </w:pPr>
          </w:p>
          <w:p w14:paraId="32199C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9C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9C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</w:t>
            </w:r>
          </w:p>
          <w:p w14:paraId="32199C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imageresizingbookingid,</w:t>
            </w:r>
          </w:p>
          <w:p w14:paraId="32199C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tileid,</w:t>
            </w:r>
          </w:p>
          <w:p w14:paraId="32199C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updatedby,</w:t>
            </w:r>
          </w:p>
          <w:p w14:paraId="32199C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9C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</w:t>
            </w:r>
            <w:r>
              <w:rPr>
                <w:rStyle w:val="ScriptNormal"/>
              </w:rPr>
              <w:softHyphen/>
              <w:t>Name,</w:t>
            </w:r>
          </w:p>
          <w:p w14:paraId="32199D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</w:t>
            </w:r>
          </w:p>
          <w:p w14:paraId="32199D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</w:t>
            </w:r>
          </w:p>
          <w:p w14:paraId="32199D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</w:t>
            </w:r>
          </w:p>
          <w:p w14:paraId="32199D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9D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</w:t>
            </w:r>
            <w:r>
              <w:rPr>
                <w:rStyle w:val="ScriptNormal"/>
              </w:rPr>
              <w:softHyphen/>
              <w:t>Machinestatusid,</w:t>
            </w:r>
          </w:p>
          <w:p w14:paraId="32199D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machin</w:t>
            </w:r>
            <w:r>
              <w:rPr>
                <w:rStyle w:val="ScriptNormal"/>
              </w:rPr>
              <w:t>eid</w:t>
            </w:r>
          </w:p>
          <w:p w14:paraId="32199D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conversion.t_image_resizing_booking</w:t>
            </w:r>
          </w:p>
          <w:p w14:paraId="32199D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9D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9D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D0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D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D0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D0E" w14:textId="77777777" w:rsidR="00DC5D26" w:rsidRDefault="00DC5D26">
      <w:pPr>
        <w:rPr>
          <w:rStyle w:val="ScriptNormal"/>
        </w:rPr>
      </w:pPr>
    </w:p>
    <w:p w14:paraId="32199D0F" w14:textId="77777777" w:rsidR="00DC5D26" w:rsidRDefault="00EC1450">
      <w:pPr>
        <w:pStyle w:val="BlockTitleParagraph"/>
        <w:rPr>
          <w:rStyle w:val="ScriptNormal"/>
        </w:rPr>
      </w:pPr>
      <w:bookmarkStart w:id="813" w:name="P/coAaV8e8WrukJXxgZp+f6RJCo="/>
      <w:r>
        <w:t>Uses</w:t>
      </w:r>
      <w:bookmarkEnd w:id="813"/>
    </w:p>
    <w:p w14:paraId="32199D10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9D11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D12" w14:textId="77777777" w:rsidR="00DC5D26" w:rsidRDefault="00EC1450">
      <w:r>
        <w:t>[conversion]</w:t>
      </w:r>
    </w:p>
    <w:p w14:paraId="32199D13" w14:textId="77777777" w:rsidR="00DC5D26" w:rsidRDefault="00DC5D26">
      <w:pPr>
        <w:sectPr w:rsidR="00DC5D26">
          <w:headerReference w:type="default" r:id="rId11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16" w14:textId="77777777">
        <w:tc>
          <w:tcPr>
            <w:tcW w:w="0" w:type="auto"/>
            <w:shd w:val="clear" w:color="auto" w:fill="E6E6E6"/>
          </w:tcPr>
          <w:p w14:paraId="32199D14" w14:textId="77777777" w:rsidR="00DC5D26" w:rsidRDefault="00EC1450">
            <w:pPr>
              <w:pStyle w:val="Heading6"/>
            </w:pPr>
            <w:bookmarkStart w:id="814" w:name="_Toc256000101"/>
            <w:bookmarkStart w:id="815" w:name="s8FUIxTi+6LBh8mYurqnSND9xLQ="/>
            <w:r>
              <w:pict w14:anchorId="3219F083">
                <v:shape id="_x0000_i1821" type="#_x0000_t75" style="width:11.95pt;height:11.95pt">
                  <v:imagedata r:id="rId12" o:title=""/>
                </v:shape>
              </w:pict>
            </w:r>
            <w:r>
              <w:t xml:space="preserve"> [conversion].[p_image_resizing_book_fallback]</w:t>
            </w:r>
            <w:bookmarkEnd w:id="814"/>
          </w:p>
          <w:bookmarkEnd w:id="815"/>
          <w:p w14:paraId="32199D15" w14:textId="77777777" w:rsidR="00DC5D26" w:rsidRDefault="00DC5D26"/>
        </w:tc>
      </w:tr>
    </w:tbl>
    <w:p w14:paraId="32199D17" w14:textId="77777777" w:rsidR="00DC5D26" w:rsidRDefault="00DC5D26">
      <w:pPr>
        <w:keepNext/>
      </w:pPr>
    </w:p>
    <w:p w14:paraId="32199D18" w14:textId="77777777" w:rsidR="00DC5D26" w:rsidRDefault="00EC1450">
      <w:pPr>
        <w:pStyle w:val="BlockTitleParagraph"/>
      </w:pPr>
      <w:bookmarkStart w:id="816" w:name="Xlk3z2OkTUr/jH2aGYcCa085aeY="/>
      <w:r>
        <w:t>Parameters</w:t>
      </w:r>
      <w:bookmarkEnd w:id="8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9D1C" w14:textId="77777777">
        <w:tc>
          <w:tcPr>
            <w:tcW w:w="0" w:type="auto"/>
            <w:shd w:val="clear" w:color="auto" w:fill="F3F3F3"/>
            <w:vAlign w:val="bottom"/>
          </w:tcPr>
          <w:p w14:paraId="32199D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D20" w14:textId="77777777">
        <w:tc>
          <w:tcPr>
            <w:tcW w:w="0" w:type="auto"/>
            <w:shd w:val="clear" w:color="auto" w:fill="FFFFFF"/>
          </w:tcPr>
          <w:p w14:paraId="32199D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9D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D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D24" w14:textId="77777777">
        <w:tc>
          <w:tcPr>
            <w:tcW w:w="0" w:type="auto"/>
            <w:shd w:val="clear" w:color="auto" w:fill="F3F3F3"/>
          </w:tcPr>
          <w:p w14:paraId="32199D2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9D2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D2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9D25" w14:textId="77777777" w:rsidR="00DC5D26" w:rsidRDefault="00DC5D26">
      <w:pPr>
        <w:rPr>
          <w:rStyle w:val="Table-Header"/>
        </w:rPr>
      </w:pPr>
    </w:p>
    <w:p w14:paraId="32199D26" w14:textId="77777777" w:rsidR="00DC5D26" w:rsidRDefault="00EC1450">
      <w:pPr>
        <w:pStyle w:val="BlockTitleParagraph"/>
        <w:rPr>
          <w:rStyle w:val="Table-Header"/>
        </w:rPr>
      </w:pPr>
      <w:bookmarkStart w:id="817" w:name="EjCP3cyqjuQpN1vQ0z0rzojHI+U="/>
      <w:r>
        <w:t>SQL Script</w:t>
      </w:r>
      <w:bookmarkEnd w:id="81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40" w14:textId="77777777">
        <w:tc>
          <w:tcPr>
            <w:tcW w:w="0" w:type="auto"/>
            <w:shd w:val="clear" w:color="auto" w:fill="F5F5F5"/>
          </w:tcPr>
          <w:p w14:paraId="32199D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[p_image_resizing_book_fallback]</w:t>
            </w:r>
          </w:p>
          <w:p w14:paraId="32199D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D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9D2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D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D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9D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9D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D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D30" w14:textId="77777777" w:rsidR="00DC5D26" w:rsidRDefault="00DC5D26">
            <w:pPr>
              <w:rPr>
                <w:rStyle w:val="ScriptNormal"/>
              </w:rPr>
            </w:pPr>
          </w:p>
          <w:p w14:paraId="32199D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conversion.t_image_resizing_boo</w:t>
            </w:r>
            <w:r>
              <w:rPr>
                <w:rStyle w:val="ScriptNormal"/>
              </w:rPr>
              <w:t>king</w:t>
            </w:r>
          </w:p>
          <w:p w14:paraId="32199D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9D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D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9D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9D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retry &gt;= @max_retries</w:t>
            </w:r>
            <w:r>
              <w:rPr>
                <w:rStyle w:val="ScriptOperator"/>
              </w:rPr>
              <w:t>)</w:t>
            </w:r>
          </w:p>
          <w:p w14:paraId="32199D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9D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9D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D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</w:t>
            </w: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END</w:t>
            </w:r>
          </w:p>
          <w:p w14:paraId="32199D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D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@booking_elapsed_time_in_sec</w:t>
            </w:r>
          </w:p>
          <w:p w14:paraId="32199D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D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D3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D41" w14:textId="77777777" w:rsidR="00DC5D26" w:rsidRDefault="00DC5D26">
      <w:pPr>
        <w:rPr>
          <w:rStyle w:val="ScriptNormal"/>
        </w:rPr>
      </w:pPr>
    </w:p>
    <w:p w14:paraId="32199D42" w14:textId="77777777" w:rsidR="00DC5D26" w:rsidRDefault="00EC1450">
      <w:pPr>
        <w:pStyle w:val="BlockTitleParagraph"/>
        <w:rPr>
          <w:rStyle w:val="ScriptNormal"/>
        </w:rPr>
      </w:pPr>
      <w:bookmarkStart w:id="818" w:name="nTzTBeDEWZNYnOveSQbkn40GI1I="/>
      <w:r>
        <w:t>Uses</w:t>
      </w:r>
      <w:bookmarkEnd w:id="818"/>
    </w:p>
    <w:p w14:paraId="32199D43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9D44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D45" w14:textId="77777777" w:rsidR="00DC5D26" w:rsidRDefault="00EC1450">
      <w:r>
        <w:t>[conversion]</w:t>
      </w:r>
    </w:p>
    <w:p w14:paraId="32199D46" w14:textId="77777777" w:rsidR="00DC5D26" w:rsidRDefault="00DC5D26">
      <w:pPr>
        <w:sectPr w:rsidR="00DC5D26">
          <w:headerReference w:type="default" r:id="rId11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49" w14:textId="77777777">
        <w:tc>
          <w:tcPr>
            <w:tcW w:w="0" w:type="auto"/>
            <w:shd w:val="clear" w:color="auto" w:fill="E6E6E6"/>
          </w:tcPr>
          <w:p w14:paraId="32199D47" w14:textId="77777777" w:rsidR="00DC5D26" w:rsidRDefault="00EC1450">
            <w:pPr>
              <w:pStyle w:val="Heading6"/>
            </w:pPr>
            <w:bookmarkStart w:id="819" w:name="_Toc256000102"/>
            <w:bookmarkStart w:id="820" w:name="1xpeiE5gtXIQzKAuzLeH5MY+gHc="/>
            <w:r>
              <w:pict w14:anchorId="3219F084">
                <v:shape id="_x0000_i1822" type="#_x0000_t75" style="width:11.95pt;height:11.95pt">
                  <v:imagedata r:id="rId12" o:title=""/>
                </v:shape>
              </w:pict>
            </w:r>
            <w:r>
              <w:t xml:space="preserve"> [conversion].[p_image_resizing_book_history]</w:t>
            </w:r>
            <w:bookmarkEnd w:id="819"/>
          </w:p>
          <w:bookmarkEnd w:id="820"/>
          <w:p w14:paraId="32199D48" w14:textId="77777777" w:rsidR="00DC5D26" w:rsidRDefault="00DC5D26"/>
        </w:tc>
      </w:tr>
    </w:tbl>
    <w:p w14:paraId="32199D4A" w14:textId="77777777" w:rsidR="00DC5D26" w:rsidRDefault="00DC5D26">
      <w:pPr>
        <w:keepNext/>
      </w:pPr>
    </w:p>
    <w:p w14:paraId="32199D4B" w14:textId="77777777" w:rsidR="00DC5D26" w:rsidRDefault="00EC1450">
      <w:pPr>
        <w:pStyle w:val="BlockTitleParagraph"/>
      </w:pPr>
      <w:bookmarkStart w:id="821" w:name="eCOpfxRznQipDpVnCsTfy6S2Wtw="/>
      <w:r>
        <w:t>SQL Script</w:t>
      </w:r>
      <w:bookmarkEnd w:id="82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82" w14:textId="77777777">
        <w:tc>
          <w:tcPr>
            <w:tcW w:w="0" w:type="auto"/>
            <w:shd w:val="clear" w:color="auto" w:fill="F5F5F5"/>
          </w:tcPr>
          <w:p w14:paraId="32199D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[p_image_resizing_book_history]</w:t>
            </w:r>
          </w:p>
          <w:p w14:paraId="32199D4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D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D4F" w14:textId="77777777" w:rsidR="00DC5D26" w:rsidRDefault="00DC5D26">
            <w:pPr>
              <w:rPr>
                <w:rStyle w:val="ScriptNormal"/>
              </w:rPr>
            </w:pPr>
          </w:p>
          <w:p w14:paraId="32199D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[t_image_resizing_booking_history] </w:t>
            </w:r>
          </w:p>
          <w:p w14:paraId="32199D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9D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[imageresizingbookingid],</w:t>
            </w:r>
          </w:p>
          <w:p w14:paraId="32199D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[tileid],</w:t>
            </w:r>
          </w:p>
          <w:p w14:paraId="32199D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[updatedby],</w:t>
            </w:r>
          </w:p>
          <w:p w14:paraId="32199D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9D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</w:t>
            </w:r>
            <w:r>
              <w:rPr>
                <w:rStyle w:val="ScriptNormal"/>
              </w:rPr>
              <w:t>te],</w:t>
            </w:r>
          </w:p>
          <w:p w14:paraId="32199D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[file</w:t>
            </w:r>
            <w:r>
              <w:rPr>
                <w:rStyle w:val="ScriptNormal"/>
              </w:rPr>
              <w:softHyphen/>
              <w:t>Name],</w:t>
            </w:r>
          </w:p>
          <w:p w14:paraId="32199D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9D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[bookingdate],</w:t>
            </w:r>
          </w:p>
          <w:p w14:paraId="32199D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9D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[projectid],</w:t>
            </w:r>
          </w:p>
          <w:p w14:paraId="32199D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D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[machineid]</w:t>
            </w:r>
          </w:p>
          <w:p w14:paraId="32199D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9D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9D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[imageresizin</w:t>
            </w:r>
            <w:r>
              <w:rPr>
                <w:rStyle w:val="ScriptNormal"/>
              </w:rPr>
              <w:t>gbookingid],</w:t>
            </w:r>
          </w:p>
          <w:p w14:paraId="32199D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[tileid],</w:t>
            </w:r>
          </w:p>
          <w:p w14:paraId="32199D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[updatedby],</w:t>
            </w:r>
          </w:p>
          <w:p w14:paraId="32199D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9D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[lastupdate],</w:t>
            </w:r>
          </w:p>
          <w:p w14:paraId="32199D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[file</w:t>
            </w:r>
            <w:r>
              <w:rPr>
                <w:rStyle w:val="ScriptNormal"/>
              </w:rPr>
              <w:softHyphen/>
              <w:t>Name],</w:t>
            </w:r>
          </w:p>
          <w:p w14:paraId="32199D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9D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[bookingdate],</w:t>
            </w:r>
          </w:p>
          <w:p w14:paraId="32199D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9D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</w:t>
            </w:r>
            <w:r>
              <w:rPr>
                <w:rStyle w:val="ScriptNormal"/>
              </w:rPr>
              <w:t>[projectid],</w:t>
            </w:r>
          </w:p>
          <w:p w14:paraId="32199D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D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[machineid]</w:t>
            </w:r>
          </w:p>
          <w:p w14:paraId="32199D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9D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9D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[t_image_resizing_booking]</w:t>
            </w:r>
          </w:p>
          <w:p w14:paraId="32199D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9D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DELETED.</w:t>
            </w:r>
            <w:r>
              <w:rPr>
                <w:rStyle w:val="ScriptNormal"/>
              </w:rPr>
              <w:t>[imageresizingbookingid],</w:t>
            </w:r>
          </w:p>
          <w:p w14:paraId="32199D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DELETED.[tileid],</w:t>
            </w:r>
          </w:p>
          <w:p w14:paraId="32199D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DELETED.[updatedby],</w:t>
            </w:r>
          </w:p>
          <w:p w14:paraId="32199D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DELETED.[creationdate],</w:t>
            </w:r>
          </w:p>
          <w:p w14:paraId="32199D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DELETED.[lastupdate],</w:t>
            </w:r>
          </w:p>
          <w:p w14:paraId="32199D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DELETED.[file</w:t>
            </w:r>
            <w:r>
              <w:rPr>
                <w:rStyle w:val="ScriptNormal"/>
              </w:rPr>
              <w:softHyphen/>
              <w:t>Name],</w:t>
            </w:r>
          </w:p>
          <w:p w14:paraId="32199D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DELETED.[bookedby],</w:t>
            </w:r>
          </w:p>
          <w:p w14:paraId="32199D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DELETED.[bookingdate],</w:t>
            </w:r>
          </w:p>
          <w:p w14:paraId="32199D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DELETED.[retry],</w:t>
            </w:r>
          </w:p>
          <w:p w14:paraId="32199D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DELETED.[projectid],</w:t>
            </w:r>
          </w:p>
          <w:p w14:paraId="32199D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DELETED.[state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D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Normal"/>
              </w:rPr>
              <w:t xml:space="preserve">         DELETED.[machineid]</w:t>
            </w:r>
          </w:p>
          <w:p w14:paraId="32199D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[state</w:t>
            </w:r>
            <w:r>
              <w:rPr>
                <w:rStyle w:val="ScriptNormal"/>
              </w:rPr>
              <w:softHyphen/>
              <w:t>Machinestatusid] &gt;= [conversion].fn_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9D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9D7E" w14:textId="77777777" w:rsidR="00DC5D26" w:rsidRDefault="00DC5D26">
            <w:pPr>
              <w:rPr>
                <w:rStyle w:val="ScriptNormal"/>
              </w:rPr>
            </w:pPr>
          </w:p>
          <w:p w14:paraId="32199D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D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D8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D83" w14:textId="77777777" w:rsidR="00DC5D26" w:rsidRDefault="00DC5D26">
      <w:pPr>
        <w:rPr>
          <w:rStyle w:val="ScriptNormal"/>
        </w:rPr>
      </w:pPr>
    </w:p>
    <w:p w14:paraId="32199D84" w14:textId="77777777" w:rsidR="00DC5D26" w:rsidRDefault="00EC1450">
      <w:pPr>
        <w:pStyle w:val="BlockTitleParagraph"/>
        <w:rPr>
          <w:rStyle w:val="ScriptNormal"/>
        </w:rPr>
      </w:pPr>
      <w:bookmarkStart w:id="822" w:name="AuDEExV/4KOcfN5rB3bXO0iCDx4="/>
      <w:r>
        <w:t>Uses</w:t>
      </w:r>
      <w:bookmarkEnd w:id="822"/>
    </w:p>
    <w:p w14:paraId="32199D85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9D86" w14:textId="77777777" w:rsidR="00DC5D26" w:rsidRDefault="00EC1450">
      <w:hyperlink w:anchor="ZTGqNCVGVuaAWpCIqJJZokIlpuM=" w:history="1">
        <w:r>
          <w:t>[conversion].[t_image_resizing_booking_history]</w:t>
        </w:r>
      </w:hyperlink>
    </w:p>
    <w:p w14:paraId="32199D87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D88" w14:textId="77777777" w:rsidR="00DC5D26" w:rsidRDefault="00EC1450">
      <w:r>
        <w:t>[conversion]</w:t>
      </w:r>
    </w:p>
    <w:p w14:paraId="32199D89" w14:textId="77777777" w:rsidR="00DC5D26" w:rsidRDefault="00DC5D26">
      <w:pPr>
        <w:sectPr w:rsidR="00DC5D26">
          <w:headerReference w:type="default" r:id="rId12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8C" w14:textId="77777777">
        <w:tc>
          <w:tcPr>
            <w:tcW w:w="0" w:type="auto"/>
            <w:shd w:val="clear" w:color="auto" w:fill="E6E6E6"/>
          </w:tcPr>
          <w:p w14:paraId="32199D8A" w14:textId="77777777" w:rsidR="00DC5D26" w:rsidRDefault="00EC1450">
            <w:pPr>
              <w:pStyle w:val="Heading6"/>
            </w:pPr>
            <w:bookmarkStart w:id="823" w:name="_Toc256000103"/>
            <w:bookmarkStart w:id="824" w:name="lJxGVVKhAjqYDYdtS1TeWbGi0Ko="/>
            <w:r>
              <w:pict w14:anchorId="3219F085">
                <v:shape id="_x0000_i1823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[conversion].[p_image_resizing_booking_insert]</w:t>
            </w:r>
            <w:bookmarkEnd w:id="823"/>
          </w:p>
          <w:bookmarkEnd w:id="824"/>
          <w:p w14:paraId="32199D8B" w14:textId="77777777" w:rsidR="00DC5D26" w:rsidRDefault="00DC5D26"/>
        </w:tc>
      </w:tr>
    </w:tbl>
    <w:p w14:paraId="32199D8D" w14:textId="77777777" w:rsidR="00DC5D26" w:rsidRDefault="00DC5D26">
      <w:pPr>
        <w:keepNext/>
      </w:pPr>
    </w:p>
    <w:p w14:paraId="32199D8E" w14:textId="77777777" w:rsidR="00DC5D26" w:rsidRDefault="00EC1450">
      <w:pPr>
        <w:pStyle w:val="BlockTitleParagraph"/>
      </w:pPr>
      <w:bookmarkStart w:id="825" w:name="huWJHNE+lT2cbw/z7bBAi6agkbQ="/>
      <w:r>
        <w:t>Parameters</w:t>
      </w:r>
      <w:bookmarkEnd w:id="8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55"/>
        <w:gridCol w:w="2908"/>
        <w:gridCol w:w="3779"/>
      </w:tblGrid>
      <w:tr w:rsidR="00DC5D26" w14:paraId="32199D92" w14:textId="77777777">
        <w:tc>
          <w:tcPr>
            <w:tcW w:w="0" w:type="auto"/>
            <w:shd w:val="clear" w:color="auto" w:fill="F3F3F3"/>
            <w:vAlign w:val="bottom"/>
          </w:tcPr>
          <w:p w14:paraId="32199D8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D96" w14:textId="77777777">
        <w:tc>
          <w:tcPr>
            <w:tcW w:w="0" w:type="auto"/>
            <w:shd w:val="clear" w:color="auto" w:fill="FFFFFF"/>
          </w:tcPr>
          <w:p w14:paraId="32199D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9D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D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9D9A" w14:textId="77777777">
        <w:tc>
          <w:tcPr>
            <w:tcW w:w="0" w:type="auto"/>
            <w:shd w:val="clear" w:color="auto" w:fill="F3F3F3"/>
          </w:tcPr>
          <w:p w14:paraId="32199D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@updated</w:t>
            </w:r>
            <w:r>
              <w:rPr>
                <w:rStyle w:val="Table-Default"/>
              </w:rPr>
              <w:softHyphen/>
              <w:t>By</w:t>
            </w:r>
          </w:p>
        </w:tc>
        <w:tc>
          <w:tcPr>
            <w:tcW w:w="0" w:type="auto"/>
            <w:shd w:val="clear" w:color="auto" w:fill="F3F3F3"/>
          </w:tcPr>
          <w:p w14:paraId="32199D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9D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9D9E" w14:textId="77777777">
        <w:tc>
          <w:tcPr>
            <w:tcW w:w="0" w:type="auto"/>
            <w:shd w:val="clear" w:color="auto" w:fill="FFFFFF"/>
          </w:tcPr>
          <w:p w14:paraId="32199D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9D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D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DA2" w14:textId="77777777">
        <w:tc>
          <w:tcPr>
            <w:tcW w:w="0" w:type="auto"/>
            <w:shd w:val="clear" w:color="auto" w:fill="F3F3F3"/>
          </w:tcPr>
          <w:p w14:paraId="32199D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3F3F3"/>
          </w:tcPr>
          <w:p w14:paraId="32199D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9D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9DA6" w14:textId="77777777">
        <w:tc>
          <w:tcPr>
            <w:tcW w:w="0" w:type="auto"/>
            <w:shd w:val="clear" w:color="auto" w:fill="FFFFFF"/>
          </w:tcPr>
          <w:p w14:paraId="32199D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@machine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9D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D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9DA7" w14:textId="77777777" w:rsidR="00DC5D26" w:rsidRDefault="00DC5D26">
      <w:pPr>
        <w:rPr>
          <w:rStyle w:val="Table-Header"/>
        </w:rPr>
      </w:pPr>
    </w:p>
    <w:p w14:paraId="32199DA8" w14:textId="77777777" w:rsidR="00DC5D26" w:rsidRDefault="00EC1450">
      <w:pPr>
        <w:pStyle w:val="BlockTitleParagraph"/>
        <w:rPr>
          <w:rStyle w:val="Table-Header"/>
        </w:rPr>
      </w:pPr>
      <w:bookmarkStart w:id="826" w:name="NFJwbky+eP+SGF9epEQpXNgtVss="/>
      <w:r>
        <w:t>SQL Script</w:t>
      </w:r>
      <w:bookmarkEnd w:id="82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CF" w14:textId="77777777">
        <w:tc>
          <w:tcPr>
            <w:tcW w:w="0" w:type="auto"/>
            <w:shd w:val="clear" w:color="auto" w:fill="F5F5F5"/>
          </w:tcPr>
          <w:p w14:paraId="32199D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[p_image_resizing_booking_insert]</w:t>
            </w:r>
          </w:p>
          <w:p w14:paraId="32199D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9D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@updated</w:t>
            </w:r>
            <w:r>
              <w:rPr>
                <w:rStyle w:val="ScriptNormal"/>
              </w:rPr>
              <w:softHyphen/>
              <w:t xml:space="preserve">By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9D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D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D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</w:p>
          <w:p w14:paraId="32199D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D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DB1" w14:textId="77777777" w:rsidR="00DC5D26" w:rsidRDefault="00DC5D26">
            <w:pPr>
              <w:rPr>
                <w:rStyle w:val="ScriptNormal"/>
              </w:rPr>
            </w:pPr>
          </w:p>
          <w:p w14:paraId="32199D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DB3" w14:textId="77777777" w:rsidR="00DC5D26" w:rsidRDefault="00DC5D26">
            <w:pPr>
              <w:rPr>
                <w:rStyle w:val="ScriptNormal"/>
              </w:rPr>
            </w:pPr>
          </w:p>
          <w:p w14:paraId="32199D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Update </w:t>
            </w:r>
            <w:r>
              <w:rPr>
                <w:rStyle w:val="ScriptKeyword"/>
              </w:rPr>
              <w:t>DATETIME</w:t>
            </w:r>
          </w:p>
          <w:p w14:paraId="32199D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</w:t>
            </w:r>
            <w:r>
              <w:rPr>
                <w:rStyle w:val="ScriptNormal"/>
              </w:rPr>
              <w:softHyphen/>
              <w:t xml:space="preserve">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DB6" w14:textId="77777777" w:rsidR="00DC5D26" w:rsidRDefault="00DC5D26">
            <w:pPr>
              <w:rPr>
                <w:rStyle w:val="ScriptNormal"/>
              </w:rPr>
            </w:pPr>
          </w:p>
          <w:p w14:paraId="32199D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[t_image_resizing_booking]</w:t>
            </w:r>
          </w:p>
          <w:p w14:paraId="32199D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9D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[tileid],</w:t>
            </w:r>
          </w:p>
          <w:p w14:paraId="32199D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[updatedby],</w:t>
            </w:r>
          </w:p>
          <w:p w14:paraId="32199D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9D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[projectid],</w:t>
            </w:r>
          </w:p>
          <w:p w14:paraId="32199D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[file</w:t>
            </w:r>
            <w:r>
              <w:rPr>
                <w:rStyle w:val="ScriptNormal"/>
              </w:rPr>
              <w:softHyphen/>
              <w:t>Name],</w:t>
            </w:r>
          </w:p>
          <w:p w14:paraId="32199D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[state</w:t>
            </w:r>
            <w:r>
              <w:rPr>
                <w:rStyle w:val="ScriptNormal"/>
              </w:rPr>
              <w:softHyphen/>
              <w:t>Machinestatusid],</w:t>
            </w:r>
          </w:p>
          <w:p w14:paraId="32199D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[machineid]</w:t>
            </w:r>
          </w:p>
          <w:p w14:paraId="32199D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9D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9D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@tile</w:t>
            </w:r>
            <w:r>
              <w:rPr>
                <w:rStyle w:val="ScriptNormal"/>
              </w:rPr>
              <w:softHyphen/>
              <w:t xml:space="preserve">Id, </w:t>
            </w:r>
          </w:p>
          <w:p w14:paraId="32199D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@updated</w:t>
            </w:r>
            <w:r>
              <w:rPr>
                <w:rStyle w:val="ScriptNormal"/>
              </w:rPr>
              <w:softHyphen/>
              <w:t xml:space="preserve">By,       </w:t>
            </w:r>
          </w:p>
          <w:p w14:paraId="32199D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</w:t>
            </w:r>
            <w:r>
              <w:rPr>
                <w:rStyle w:val="ScriptNormal"/>
              </w:rPr>
              <w:softHyphen/>
              <w:t xml:space="preserve">Update, </w:t>
            </w:r>
          </w:p>
          <w:p w14:paraId="32199D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</w:t>
            </w:r>
            <w:r>
              <w:rPr>
                <w:rStyle w:val="ScriptNormal"/>
              </w:rPr>
              <w:softHyphen/>
              <w:t>Id,</w:t>
            </w:r>
          </w:p>
          <w:p w14:paraId="32199D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@file</w:t>
            </w:r>
            <w:r>
              <w:rPr>
                <w:rStyle w:val="ScriptNormal"/>
              </w:rPr>
              <w:softHyphen/>
              <w:t>Name,</w:t>
            </w:r>
          </w:p>
          <w:p w14:paraId="32199D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conversion.fn_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Normal"/>
              </w:rPr>
              <w:t>),</w:t>
            </w:r>
          </w:p>
          <w:p w14:paraId="32199D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@machine</w:t>
            </w:r>
            <w:r>
              <w:rPr>
                <w:rStyle w:val="ScriptNormal"/>
              </w:rPr>
              <w:softHyphen/>
              <w:t>Id</w:t>
            </w:r>
          </w:p>
          <w:p w14:paraId="32199D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)</w:t>
            </w:r>
          </w:p>
          <w:p w14:paraId="32199DCA" w14:textId="77777777" w:rsidR="00DC5D26" w:rsidRDefault="00DC5D26">
            <w:pPr>
              <w:rPr>
                <w:rStyle w:val="ScriptNormal"/>
              </w:rPr>
            </w:pPr>
          </w:p>
          <w:p w14:paraId="32199D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D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D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DC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DD0" w14:textId="77777777" w:rsidR="00DC5D26" w:rsidRDefault="00DC5D26">
      <w:pPr>
        <w:rPr>
          <w:rStyle w:val="ScriptNormal"/>
        </w:rPr>
      </w:pPr>
    </w:p>
    <w:p w14:paraId="32199DD1" w14:textId="77777777" w:rsidR="00DC5D26" w:rsidRDefault="00EC1450">
      <w:pPr>
        <w:pStyle w:val="BlockTitleParagraph"/>
        <w:rPr>
          <w:rStyle w:val="ScriptNormal"/>
        </w:rPr>
      </w:pPr>
      <w:bookmarkStart w:id="827" w:name="llXowE1k4d3sGHkCKgnn5BawL74="/>
      <w:r>
        <w:t>Uses</w:t>
      </w:r>
      <w:bookmarkEnd w:id="827"/>
    </w:p>
    <w:p w14:paraId="32199DD2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9DD3" w14:textId="77777777" w:rsidR="00DC5D26" w:rsidRDefault="00EC1450">
      <w:hyperlink w:anchor="RsSpSE3LsfeWt/t7ng/gELcm9i0=" w:history="1">
        <w:r>
          <w:t>[conversion].[fn_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DD4" w14:textId="77777777" w:rsidR="00DC5D26" w:rsidRDefault="00EC1450">
      <w:r>
        <w:t>[conversion]</w:t>
      </w:r>
    </w:p>
    <w:p w14:paraId="32199DD5" w14:textId="77777777" w:rsidR="00DC5D26" w:rsidRDefault="00DC5D26">
      <w:pPr>
        <w:sectPr w:rsidR="00DC5D26">
          <w:headerReference w:type="default" r:id="rId12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DD8" w14:textId="77777777">
        <w:tc>
          <w:tcPr>
            <w:tcW w:w="0" w:type="auto"/>
            <w:shd w:val="clear" w:color="auto" w:fill="E6E6E6"/>
          </w:tcPr>
          <w:p w14:paraId="32199DD6" w14:textId="77777777" w:rsidR="00DC5D26" w:rsidRDefault="00EC1450">
            <w:pPr>
              <w:pStyle w:val="Heading6"/>
            </w:pPr>
            <w:bookmarkStart w:id="828" w:name="_Toc256000104"/>
            <w:bookmarkStart w:id="829" w:name="RlPaP7QJJSbXEeDJQW4D5ItTc0Q="/>
            <w:r>
              <w:pict w14:anchorId="3219F086">
                <v:shape id="_x0000_i1824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[conversion].[p_image_resizing_unbook]</w:t>
            </w:r>
            <w:bookmarkEnd w:id="828"/>
          </w:p>
          <w:bookmarkEnd w:id="829"/>
          <w:p w14:paraId="32199DD7" w14:textId="77777777" w:rsidR="00DC5D26" w:rsidRDefault="00DC5D26"/>
        </w:tc>
      </w:tr>
    </w:tbl>
    <w:p w14:paraId="32199DD9" w14:textId="77777777" w:rsidR="00DC5D26" w:rsidRDefault="00DC5D26">
      <w:pPr>
        <w:keepNext/>
      </w:pPr>
    </w:p>
    <w:p w14:paraId="32199DDA" w14:textId="77777777" w:rsidR="00DC5D26" w:rsidRDefault="00EC1450">
      <w:pPr>
        <w:pStyle w:val="BlockTitleParagraph"/>
      </w:pPr>
      <w:bookmarkStart w:id="830" w:name="hloV+XpTIPl/YC85hEq+sQ7YbDk="/>
      <w:r>
        <w:t>Parameters</w:t>
      </w:r>
      <w:bookmarkEnd w:id="83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9DDE" w14:textId="77777777">
        <w:tc>
          <w:tcPr>
            <w:tcW w:w="0" w:type="auto"/>
            <w:shd w:val="clear" w:color="auto" w:fill="F3F3F3"/>
            <w:vAlign w:val="bottom"/>
          </w:tcPr>
          <w:p w14:paraId="32199D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D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DE2" w14:textId="77777777">
        <w:tc>
          <w:tcPr>
            <w:tcW w:w="0" w:type="auto"/>
            <w:shd w:val="clear" w:color="auto" w:fill="FFFFFF"/>
          </w:tcPr>
          <w:p w14:paraId="32199D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9D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D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DE6" w14:textId="77777777">
        <w:tc>
          <w:tcPr>
            <w:tcW w:w="0" w:type="auto"/>
            <w:shd w:val="clear" w:color="auto" w:fill="F3F3F3"/>
          </w:tcPr>
          <w:p w14:paraId="32199D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9D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D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DEA" w14:textId="77777777">
        <w:tc>
          <w:tcPr>
            <w:tcW w:w="0" w:type="auto"/>
            <w:shd w:val="clear" w:color="auto" w:fill="FFFFFF"/>
          </w:tcPr>
          <w:p w14:paraId="32199D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9D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D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9DEB" w14:textId="77777777" w:rsidR="00DC5D26" w:rsidRDefault="00DC5D26">
      <w:pPr>
        <w:rPr>
          <w:rStyle w:val="Table-Header"/>
        </w:rPr>
      </w:pPr>
    </w:p>
    <w:p w14:paraId="32199DEC" w14:textId="77777777" w:rsidR="00DC5D26" w:rsidRDefault="00EC1450">
      <w:pPr>
        <w:pStyle w:val="BlockTitleParagraph"/>
        <w:rPr>
          <w:rStyle w:val="Table-Header"/>
        </w:rPr>
      </w:pPr>
      <w:bookmarkStart w:id="831" w:name="4MGCdkcjxWZJs9KyU4Jiyi7aaLo="/>
      <w:r>
        <w:t>SQL Script</w:t>
      </w:r>
      <w:bookmarkEnd w:id="83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05" w14:textId="77777777">
        <w:tc>
          <w:tcPr>
            <w:tcW w:w="0" w:type="auto"/>
            <w:shd w:val="clear" w:color="auto" w:fill="F5F5F5"/>
          </w:tcPr>
          <w:p w14:paraId="32199DE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[p_image_resizing_unbook]</w:t>
            </w:r>
          </w:p>
          <w:p w14:paraId="32199D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D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D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@statemachinestatusid </w:t>
            </w:r>
            <w:r>
              <w:rPr>
                <w:rStyle w:val="ScriptKeyword"/>
              </w:rPr>
              <w:t>INT</w:t>
            </w:r>
          </w:p>
          <w:p w14:paraId="32199D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D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DF3" w14:textId="77777777" w:rsidR="00DC5D26" w:rsidRDefault="00DC5D26">
            <w:pPr>
              <w:rPr>
                <w:rStyle w:val="ScriptNormal"/>
              </w:rPr>
            </w:pPr>
          </w:p>
          <w:p w14:paraId="32199D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9D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DF6" w14:textId="77777777" w:rsidR="00DC5D26" w:rsidRDefault="00DC5D26">
            <w:pPr>
              <w:rPr>
                <w:rStyle w:val="ScriptNormal"/>
              </w:rPr>
            </w:pPr>
          </w:p>
          <w:p w14:paraId="32199D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conversion.t_image_resizing_booking</w:t>
            </w:r>
          </w:p>
          <w:p w14:paraId="32199D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9D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D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D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@retries,</w:t>
            </w:r>
          </w:p>
          <w:p w14:paraId="32199D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9D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</w:t>
            </w:r>
            <w:r>
              <w:rPr>
                <w:rStyle w:val="ScriptNormal"/>
              </w:rPr>
              <w:softHyphen/>
              <w:t xml:space="preserve">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9D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9D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imageresizingbookingid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9E00" w14:textId="77777777" w:rsidR="00DC5D26" w:rsidRDefault="00DC5D26">
            <w:pPr>
              <w:rPr>
                <w:rStyle w:val="ScriptNormal"/>
              </w:rPr>
            </w:pPr>
          </w:p>
          <w:p w14:paraId="32199E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E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E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E0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E06" w14:textId="77777777" w:rsidR="00DC5D26" w:rsidRDefault="00DC5D26">
      <w:pPr>
        <w:rPr>
          <w:rStyle w:val="ScriptNormal"/>
        </w:rPr>
      </w:pPr>
    </w:p>
    <w:p w14:paraId="32199E07" w14:textId="77777777" w:rsidR="00DC5D26" w:rsidRDefault="00EC1450">
      <w:pPr>
        <w:pStyle w:val="BlockTitleParagraph"/>
        <w:rPr>
          <w:rStyle w:val="ScriptNormal"/>
        </w:rPr>
      </w:pPr>
      <w:bookmarkStart w:id="832" w:name="QAS0n97abqvl9GiXZemShw97koM="/>
      <w:r>
        <w:t>Uses</w:t>
      </w:r>
      <w:bookmarkEnd w:id="832"/>
    </w:p>
    <w:p w14:paraId="32199E08" w14:textId="77777777" w:rsidR="00DC5D26" w:rsidRDefault="00EC1450">
      <w:hyperlink w:anchor="PFy0f4aYM/KVhD40Db4VdEF3FDk=" w:history="1">
        <w:r>
          <w:t>[conversion].[t_image_resizing_booking]</w:t>
        </w:r>
      </w:hyperlink>
    </w:p>
    <w:p w14:paraId="32199E09" w14:textId="77777777" w:rsidR="00DC5D26" w:rsidRDefault="00EC1450">
      <w:r>
        <w:t>[conversion]</w:t>
      </w:r>
    </w:p>
    <w:p w14:paraId="32199E0A" w14:textId="77777777" w:rsidR="00DC5D26" w:rsidRDefault="00DC5D26">
      <w:pPr>
        <w:sectPr w:rsidR="00DC5D26">
          <w:headerReference w:type="default" r:id="rId12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0D" w14:textId="77777777">
        <w:tc>
          <w:tcPr>
            <w:tcW w:w="0" w:type="auto"/>
            <w:shd w:val="clear" w:color="auto" w:fill="E6E6E6"/>
          </w:tcPr>
          <w:p w14:paraId="32199E0B" w14:textId="77777777" w:rsidR="00DC5D26" w:rsidRDefault="00EC1450">
            <w:pPr>
              <w:pStyle w:val="Heading6"/>
            </w:pPr>
            <w:bookmarkStart w:id="833" w:name="_Toc256000105"/>
            <w:bookmarkStart w:id="834" w:name="x5NpJBEk3hMDw/mO6nOObbXG3r4="/>
            <w:r>
              <w:pict w14:anchorId="3219F087">
                <v:shape id="_x0000_i1825" type="#_x0000_t75" style="width:11.95pt;height:11.95pt">
                  <v:imagedata r:id="rId12" o:title=""/>
                </v:shape>
              </w:pict>
            </w:r>
            <w:r>
              <w:t xml:space="preserve"> [dbo].[p_cache_load]</w:t>
            </w:r>
            <w:bookmarkEnd w:id="833"/>
          </w:p>
          <w:bookmarkEnd w:id="834"/>
          <w:p w14:paraId="32199E0C" w14:textId="77777777" w:rsidR="00DC5D26" w:rsidRDefault="00DC5D26"/>
        </w:tc>
      </w:tr>
    </w:tbl>
    <w:p w14:paraId="32199E0E" w14:textId="77777777" w:rsidR="00DC5D26" w:rsidRDefault="00DC5D26">
      <w:pPr>
        <w:keepNext/>
      </w:pPr>
    </w:p>
    <w:p w14:paraId="32199E0F" w14:textId="77777777" w:rsidR="00DC5D26" w:rsidRDefault="00EC1450">
      <w:pPr>
        <w:pStyle w:val="BlockTitleParagraph"/>
      </w:pPr>
      <w:bookmarkStart w:id="835" w:name="XgNhWFLY+3/Ret5jjuXJF3DgIyk="/>
      <w:r>
        <w:t>Parameters</w:t>
      </w:r>
      <w:bookmarkEnd w:id="8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00"/>
        <w:gridCol w:w="2449"/>
        <w:gridCol w:w="3182"/>
        <w:gridCol w:w="1711"/>
      </w:tblGrid>
      <w:tr w:rsidR="00DC5D26" w14:paraId="32199E14" w14:textId="77777777">
        <w:tc>
          <w:tcPr>
            <w:tcW w:w="0" w:type="auto"/>
            <w:shd w:val="clear" w:color="auto" w:fill="F3F3F3"/>
            <w:vAlign w:val="bottom"/>
          </w:tcPr>
          <w:p w14:paraId="32199E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E19" w14:textId="77777777">
        <w:tc>
          <w:tcPr>
            <w:tcW w:w="0" w:type="auto"/>
            <w:shd w:val="clear" w:color="auto" w:fill="FFFFFF"/>
          </w:tcPr>
          <w:p w14:paraId="32199E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@publishid</w:t>
            </w:r>
          </w:p>
        </w:tc>
        <w:tc>
          <w:tcPr>
            <w:tcW w:w="0" w:type="auto"/>
            <w:shd w:val="clear" w:color="auto" w:fill="FFFFFF"/>
          </w:tcPr>
          <w:p w14:paraId="32199E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9E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9E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E1A" w14:textId="77777777" w:rsidR="00DC5D26" w:rsidRDefault="00DC5D26">
      <w:pPr>
        <w:rPr>
          <w:rStyle w:val="Table-Header"/>
        </w:rPr>
      </w:pPr>
    </w:p>
    <w:p w14:paraId="32199E1B" w14:textId="77777777" w:rsidR="00DC5D26" w:rsidRDefault="00EC1450">
      <w:pPr>
        <w:pStyle w:val="BlockTitleParagraph"/>
        <w:rPr>
          <w:rStyle w:val="Table-Header"/>
        </w:rPr>
      </w:pPr>
      <w:bookmarkStart w:id="836" w:name="Q2b/p43KtjsBM3gB73Jdn9ioGaQ="/>
      <w:r>
        <w:t>SQL Script</w:t>
      </w:r>
      <w:bookmarkEnd w:id="8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2B" w14:textId="77777777">
        <w:tc>
          <w:tcPr>
            <w:tcW w:w="0" w:type="auto"/>
            <w:shd w:val="clear" w:color="auto" w:fill="F5F5F5"/>
          </w:tcPr>
          <w:p w14:paraId="32199E1C" w14:textId="77777777" w:rsidR="00DC5D26" w:rsidRDefault="00DC5D26">
            <w:pPr>
              <w:rPr>
                <w:rStyle w:val="ScriptNormal"/>
              </w:rPr>
            </w:pPr>
          </w:p>
          <w:p w14:paraId="32199E1D" w14:textId="77777777" w:rsidR="00DC5D26" w:rsidRDefault="00DC5D26">
            <w:pPr>
              <w:rPr>
                <w:rStyle w:val="ScriptNormal"/>
              </w:rPr>
            </w:pPr>
          </w:p>
          <w:p w14:paraId="32199E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[p_cache_load]</w:t>
            </w:r>
          </w:p>
          <w:p w14:paraId="32199E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@publishid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9E2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E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9E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[cacheid], [pollingtimeinseconds]</w:t>
            </w:r>
          </w:p>
          <w:p w14:paraId="32199E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t_caches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24" w14:textId="77777777" w:rsidR="00DC5D26" w:rsidRDefault="00DC5D26">
            <w:pPr>
              <w:rPr>
                <w:rStyle w:val="ScriptNormal"/>
              </w:rPr>
            </w:pPr>
          </w:p>
          <w:p w14:paraId="32199E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publishid</w:t>
            </w:r>
          </w:p>
          <w:p w14:paraId="32199E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t_caches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cacheid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Cache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'cache'</w:t>
            </w:r>
            <w:r>
              <w:rPr>
                <w:rStyle w:val="ScriptOperator"/>
              </w:rPr>
              <w:t>)</w:t>
            </w:r>
          </w:p>
          <w:p w14:paraId="32199E2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9E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E2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E2C" w14:textId="77777777" w:rsidR="00DC5D26" w:rsidRDefault="00DC5D26">
      <w:pPr>
        <w:rPr>
          <w:rStyle w:val="ScriptNormal"/>
        </w:rPr>
      </w:pPr>
    </w:p>
    <w:p w14:paraId="32199E2D" w14:textId="77777777" w:rsidR="00DC5D26" w:rsidRDefault="00EC1450">
      <w:pPr>
        <w:pStyle w:val="BlockTitleParagraph"/>
        <w:rPr>
          <w:rStyle w:val="ScriptNormal"/>
        </w:rPr>
      </w:pPr>
      <w:bookmarkStart w:id="837" w:name="zvKeBy4yRytSqTvDkOPnpS7D3v8="/>
      <w:r>
        <w:t>Uses</w:t>
      </w:r>
      <w:bookmarkEnd w:id="837"/>
    </w:p>
    <w:p w14:paraId="32199E2E" w14:textId="77777777" w:rsidR="00DC5D26" w:rsidRDefault="00EC1450">
      <w:hyperlink w:anchor="n+xoB6o4S9rPTyl8cBF9APNvuGs=" w:history="1">
        <w:r>
          <w:t>[dbo].[t_caches]</w:t>
        </w:r>
      </w:hyperlink>
    </w:p>
    <w:p w14:paraId="32199E2F" w14:textId="77777777" w:rsidR="00DC5D26" w:rsidRDefault="00EC1450">
      <w:hyperlink w:anchor="O/aCmRIgLeKi5tcqjHQHnuXfp00=" w:history="1">
        <w:r>
          <w:t>[dbo].[fn_</w:t>
        </w:r>
        <w:r>
          <w:softHyphen/>
          <w:t>Get</w:t>
        </w:r>
        <w:r>
          <w:softHyphen/>
          <w:t>Cache</w:t>
        </w:r>
        <w:r>
          <w:softHyphen/>
          <w:t>Id]</w:t>
        </w:r>
      </w:hyperlink>
    </w:p>
    <w:p w14:paraId="32199E30" w14:textId="77777777" w:rsidR="00DC5D26" w:rsidRDefault="00DC5D26">
      <w:pPr>
        <w:sectPr w:rsidR="00DC5D26">
          <w:headerReference w:type="default" r:id="rId12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33" w14:textId="77777777">
        <w:tc>
          <w:tcPr>
            <w:tcW w:w="0" w:type="auto"/>
            <w:shd w:val="clear" w:color="auto" w:fill="E6E6E6"/>
          </w:tcPr>
          <w:p w14:paraId="32199E31" w14:textId="77777777" w:rsidR="00DC5D26" w:rsidRDefault="00EC1450">
            <w:pPr>
              <w:pStyle w:val="Heading6"/>
            </w:pPr>
            <w:bookmarkStart w:id="838" w:name="_Toc256000106"/>
            <w:bookmarkStart w:id="839" w:name="1PcgqfvGzy3UkcWN7LQKIzudc+Y="/>
            <w:r>
              <w:pict w14:anchorId="3219F088">
                <v:shape id="_x0000_i1826" type="#_x0000_t75" style="width:11.95pt;height:11.95pt">
                  <v:imagedata r:id="rId12" o:title=""/>
                </v:shape>
              </w:pict>
            </w:r>
            <w:r>
              <w:t xml:space="preserve"> [dbo].[p_cache_publishid_get]</w:t>
            </w:r>
            <w:bookmarkEnd w:id="838"/>
          </w:p>
          <w:bookmarkEnd w:id="839"/>
          <w:p w14:paraId="32199E32" w14:textId="77777777" w:rsidR="00DC5D26" w:rsidRDefault="00DC5D26"/>
        </w:tc>
      </w:tr>
    </w:tbl>
    <w:p w14:paraId="32199E34" w14:textId="77777777" w:rsidR="00DC5D26" w:rsidRDefault="00DC5D26">
      <w:pPr>
        <w:keepNext/>
      </w:pPr>
    </w:p>
    <w:p w14:paraId="32199E35" w14:textId="77777777" w:rsidR="00DC5D26" w:rsidRDefault="00EC1450">
      <w:pPr>
        <w:pStyle w:val="BlockTitleParagraph"/>
      </w:pPr>
      <w:bookmarkStart w:id="840" w:name="zjYe7i37OJ72FRWYl4Wv2PevCUI="/>
      <w:r>
        <w:t>Parameters</w:t>
      </w:r>
      <w:bookmarkEnd w:id="8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00"/>
        <w:gridCol w:w="2449"/>
        <w:gridCol w:w="3182"/>
        <w:gridCol w:w="1711"/>
      </w:tblGrid>
      <w:tr w:rsidR="00DC5D26" w14:paraId="32199E3A" w14:textId="77777777">
        <w:tc>
          <w:tcPr>
            <w:tcW w:w="0" w:type="auto"/>
            <w:shd w:val="clear" w:color="auto" w:fill="F3F3F3"/>
            <w:vAlign w:val="bottom"/>
          </w:tcPr>
          <w:p w14:paraId="32199E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E3F" w14:textId="77777777">
        <w:tc>
          <w:tcPr>
            <w:tcW w:w="0" w:type="auto"/>
            <w:shd w:val="clear" w:color="auto" w:fill="FFFFFF"/>
          </w:tcPr>
          <w:p w14:paraId="32199E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@cacheid</w:t>
            </w:r>
          </w:p>
        </w:tc>
        <w:tc>
          <w:tcPr>
            <w:tcW w:w="0" w:type="auto"/>
            <w:shd w:val="clear" w:color="auto" w:fill="FFFFFF"/>
          </w:tcPr>
          <w:p w14:paraId="32199E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E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E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44" w14:textId="77777777">
        <w:tc>
          <w:tcPr>
            <w:tcW w:w="0" w:type="auto"/>
            <w:shd w:val="clear" w:color="auto" w:fill="F3F3F3"/>
          </w:tcPr>
          <w:p w14:paraId="32199E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@publishid</w:t>
            </w:r>
          </w:p>
        </w:tc>
        <w:tc>
          <w:tcPr>
            <w:tcW w:w="0" w:type="auto"/>
            <w:shd w:val="clear" w:color="auto" w:fill="F3F3F3"/>
          </w:tcPr>
          <w:p w14:paraId="32199E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9E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9E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E45" w14:textId="77777777" w:rsidR="00DC5D26" w:rsidRDefault="00DC5D26">
      <w:pPr>
        <w:rPr>
          <w:rStyle w:val="Table-Header"/>
        </w:rPr>
      </w:pPr>
    </w:p>
    <w:p w14:paraId="32199E46" w14:textId="77777777" w:rsidR="00DC5D26" w:rsidRDefault="00EC1450">
      <w:pPr>
        <w:pStyle w:val="BlockTitleParagraph"/>
        <w:rPr>
          <w:rStyle w:val="Table-Header"/>
        </w:rPr>
      </w:pPr>
      <w:bookmarkStart w:id="841" w:name="BWMGEg3E9g3miTUIk9BaoT8fAzg="/>
      <w:r>
        <w:t>SQL Script</w:t>
      </w:r>
      <w:bookmarkEnd w:id="8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53" w14:textId="77777777">
        <w:tc>
          <w:tcPr>
            <w:tcW w:w="0" w:type="auto"/>
            <w:shd w:val="clear" w:color="auto" w:fill="F5F5F5"/>
          </w:tcPr>
          <w:p w14:paraId="32199E47" w14:textId="77777777" w:rsidR="00DC5D26" w:rsidRDefault="00DC5D26">
            <w:pPr>
              <w:rPr>
                <w:rStyle w:val="ScriptNormal"/>
              </w:rPr>
            </w:pPr>
          </w:p>
          <w:p w14:paraId="32199E4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[p_cache_publishid_get]</w:t>
            </w:r>
          </w:p>
          <w:p w14:paraId="32199E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@cacheid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@publishid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9E4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E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publishid</w:t>
            </w:r>
          </w:p>
          <w:p w14:paraId="32199E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t_caches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cacheid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@cacheid    </w:t>
            </w:r>
          </w:p>
          <w:p w14:paraId="32199E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E5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E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E5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E54" w14:textId="77777777" w:rsidR="00DC5D26" w:rsidRDefault="00DC5D26">
      <w:pPr>
        <w:rPr>
          <w:rStyle w:val="ScriptNormal"/>
        </w:rPr>
      </w:pPr>
    </w:p>
    <w:p w14:paraId="32199E55" w14:textId="77777777" w:rsidR="00DC5D26" w:rsidRDefault="00EC1450">
      <w:pPr>
        <w:pStyle w:val="BlockTitleParagraph"/>
        <w:rPr>
          <w:rStyle w:val="ScriptNormal"/>
        </w:rPr>
      </w:pPr>
      <w:bookmarkStart w:id="842" w:name="MDBMF4AcoB4LN9GwAkQYLTa3Q54="/>
      <w:r>
        <w:t>Uses</w:t>
      </w:r>
      <w:bookmarkEnd w:id="842"/>
    </w:p>
    <w:p w14:paraId="32199E56" w14:textId="77777777" w:rsidR="00DC5D26" w:rsidRDefault="00EC1450">
      <w:hyperlink w:anchor="n+xoB6o4S9rPTyl8cBF9APNvuGs=" w:history="1">
        <w:r>
          <w:t>[dbo].[t_caches]</w:t>
        </w:r>
      </w:hyperlink>
    </w:p>
    <w:p w14:paraId="32199E57" w14:textId="77777777" w:rsidR="00DC5D26" w:rsidRDefault="00DC5D26">
      <w:pPr>
        <w:sectPr w:rsidR="00DC5D26">
          <w:headerReference w:type="default" r:id="rId12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5A" w14:textId="77777777">
        <w:tc>
          <w:tcPr>
            <w:tcW w:w="0" w:type="auto"/>
            <w:shd w:val="clear" w:color="auto" w:fill="E6E6E6"/>
          </w:tcPr>
          <w:p w14:paraId="32199E58" w14:textId="77777777" w:rsidR="00DC5D26" w:rsidRDefault="00EC1450">
            <w:pPr>
              <w:pStyle w:val="Heading6"/>
            </w:pPr>
            <w:bookmarkStart w:id="843" w:name="_Toc256000107"/>
            <w:bookmarkStart w:id="844" w:name="GBecoS5NNIUwnYY10IG98Y4ntws="/>
            <w:r>
              <w:pict w14:anchorId="3219F089">
                <v:shape id="_x0000_i1827" type="#_x0000_t75" style="width:11.95pt;height:11.95pt">
                  <v:imagedata r:id="rId12" o:title=""/>
                </v:shape>
              </w:pict>
            </w:r>
            <w:r>
              <w:t xml:space="preserve"> [dbo].[p_canvasshotter_book]</w:t>
            </w:r>
            <w:bookmarkEnd w:id="843"/>
          </w:p>
          <w:bookmarkEnd w:id="844"/>
          <w:p w14:paraId="32199E59" w14:textId="77777777" w:rsidR="00DC5D26" w:rsidRDefault="00DC5D26"/>
        </w:tc>
      </w:tr>
    </w:tbl>
    <w:p w14:paraId="32199E5B" w14:textId="77777777" w:rsidR="00DC5D26" w:rsidRDefault="00DC5D26">
      <w:pPr>
        <w:keepNext/>
      </w:pPr>
    </w:p>
    <w:p w14:paraId="32199E5C" w14:textId="77777777" w:rsidR="00DC5D26" w:rsidRDefault="00EC1450">
      <w:pPr>
        <w:pStyle w:val="BlockTitleParagraph"/>
      </w:pPr>
      <w:bookmarkStart w:id="845" w:name="9fiH7snBXgvYgaN92nsyGgWP9WQ="/>
      <w:r>
        <w:t>SQL Script</w:t>
      </w:r>
      <w:bookmarkEnd w:id="84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79" w14:textId="77777777">
        <w:tc>
          <w:tcPr>
            <w:tcW w:w="0" w:type="auto"/>
            <w:shd w:val="clear" w:color="auto" w:fill="F5F5F5"/>
          </w:tcPr>
          <w:p w14:paraId="32199E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[p_canvasshotter_book]</w:t>
            </w:r>
          </w:p>
          <w:p w14:paraId="32199E5E" w14:textId="77777777" w:rsidR="00DC5D26" w:rsidRDefault="00DC5D26">
            <w:pPr>
              <w:rPr>
                <w:rStyle w:val="ScriptNormal"/>
              </w:rPr>
            </w:pPr>
          </w:p>
          <w:p w14:paraId="32199E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E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9E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9E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E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smalldatetime</w:t>
            </w:r>
          </w:p>
          <w:p w14:paraId="32199E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E65" w14:textId="77777777" w:rsidR="00DC5D26" w:rsidRDefault="00DC5D26">
            <w:pPr>
              <w:rPr>
                <w:rStyle w:val="ScriptNormal"/>
              </w:rPr>
            </w:pPr>
          </w:p>
          <w:p w14:paraId="32199E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E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t_canvasshotter_booking</w:t>
            </w:r>
          </w:p>
          <w:p w14:paraId="32199E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9E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</w:t>
            </w:r>
            <w:r>
              <w:rPr>
                <w:rStyle w:val="ScriptNormal"/>
              </w:rPr>
              <w:t xml:space="preserve">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9E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9E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E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9E6D" w14:textId="77777777" w:rsidR="00DC5D26" w:rsidRDefault="00DC5D26">
            <w:pPr>
              <w:rPr>
                <w:rStyle w:val="ScriptNormal"/>
              </w:rPr>
            </w:pPr>
          </w:p>
          <w:p w14:paraId="32199E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9E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9E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canvasshotterid, userid, projectid, lastupdate, bookedby, bookingdate, retry, statemachinestatusid</w:t>
            </w:r>
          </w:p>
          <w:p w14:paraId="32199E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t_canvasshotter_booking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    </w:t>
            </w:r>
          </w:p>
          <w:p w14:paraId="32199E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9E74" w14:textId="77777777" w:rsidR="00DC5D26" w:rsidRDefault="00DC5D26">
            <w:pPr>
              <w:rPr>
                <w:rStyle w:val="ScriptNormal"/>
              </w:rPr>
            </w:pPr>
          </w:p>
          <w:p w14:paraId="32199E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E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E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E7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E7A" w14:textId="77777777" w:rsidR="00DC5D26" w:rsidRDefault="00DC5D26">
      <w:pPr>
        <w:rPr>
          <w:rStyle w:val="ScriptNormal"/>
        </w:rPr>
      </w:pPr>
    </w:p>
    <w:p w14:paraId="32199E7B" w14:textId="77777777" w:rsidR="00DC5D26" w:rsidRDefault="00EC1450">
      <w:pPr>
        <w:pStyle w:val="BlockTitleParagraph"/>
        <w:rPr>
          <w:rStyle w:val="ScriptNormal"/>
        </w:rPr>
      </w:pPr>
      <w:bookmarkStart w:id="846" w:name="hRKX7liKLohVLzBj8Qarq+BUVgQ="/>
      <w:r>
        <w:t>Uses</w:t>
      </w:r>
      <w:bookmarkEnd w:id="846"/>
    </w:p>
    <w:p w14:paraId="32199E7C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9E7D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E7E" w14:textId="77777777" w:rsidR="00DC5D26" w:rsidRDefault="00DC5D26">
      <w:pPr>
        <w:sectPr w:rsidR="00DC5D26">
          <w:headerReference w:type="default" r:id="rId12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81" w14:textId="77777777">
        <w:tc>
          <w:tcPr>
            <w:tcW w:w="0" w:type="auto"/>
            <w:shd w:val="clear" w:color="auto" w:fill="E6E6E6"/>
          </w:tcPr>
          <w:p w14:paraId="32199E7F" w14:textId="77777777" w:rsidR="00DC5D26" w:rsidRDefault="00EC1450">
            <w:pPr>
              <w:pStyle w:val="Heading6"/>
            </w:pPr>
            <w:bookmarkStart w:id="847" w:name="_Toc256000108"/>
            <w:bookmarkStart w:id="848" w:name="94xtpURKbcm+rjwpqeLkew5J9lc="/>
            <w:r>
              <w:pict w14:anchorId="3219F08A">
                <v:shape id="_x0000_i1828" type="#_x0000_t75" style="width:11.95pt;height:11.95pt">
                  <v:imagedata r:id="rId12" o:title=""/>
                </v:shape>
              </w:pict>
            </w:r>
            <w:r>
              <w:t xml:space="preserve"> [dbo].[p_canvasshotter_booking_history_search]</w:t>
            </w:r>
            <w:bookmarkEnd w:id="847"/>
          </w:p>
          <w:bookmarkEnd w:id="848"/>
          <w:p w14:paraId="32199E80" w14:textId="77777777" w:rsidR="00DC5D26" w:rsidRDefault="00DC5D26"/>
        </w:tc>
      </w:tr>
    </w:tbl>
    <w:p w14:paraId="32199E82" w14:textId="77777777" w:rsidR="00DC5D26" w:rsidRDefault="00DC5D26">
      <w:pPr>
        <w:keepNext/>
      </w:pPr>
    </w:p>
    <w:p w14:paraId="32199E83" w14:textId="77777777" w:rsidR="00DC5D26" w:rsidRDefault="00EC1450">
      <w:pPr>
        <w:pStyle w:val="BlockTitleParagraph"/>
      </w:pPr>
      <w:bookmarkStart w:id="849" w:name="0hYpgKN8iFnPnybdbYqVU7ssZ68="/>
      <w:r>
        <w:t>Parameters</w:t>
      </w:r>
      <w:bookmarkEnd w:id="8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9E88" w14:textId="77777777">
        <w:tc>
          <w:tcPr>
            <w:tcW w:w="0" w:type="auto"/>
            <w:shd w:val="clear" w:color="auto" w:fill="F3F3F3"/>
            <w:vAlign w:val="bottom"/>
          </w:tcPr>
          <w:p w14:paraId="32199E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8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E8D" w14:textId="77777777">
        <w:tc>
          <w:tcPr>
            <w:tcW w:w="0" w:type="auto"/>
            <w:shd w:val="clear" w:color="auto" w:fill="FFFFFF"/>
          </w:tcPr>
          <w:p w14:paraId="32199E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9E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E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E8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92" w14:textId="77777777">
        <w:tc>
          <w:tcPr>
            <w:tcW w:w="0" w:type="auto"/>
            <w:shd w:val="clear" w:color="auto" w:fill="F3F3F3"/>
          </w:tcPr>
          <w:p w14:paraId="32199E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9E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E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E9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97" w14:textId="77777777">
        <w:tc>
          <w:tcPr>
            <w:tcW w:w="0" w:type="auto"/>
            <w:shd w:val="clear" w:color="auto" w:fill="FFFFFF"/>
          </w:tcPr>
          <w:p w14:paraId="32199E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9E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E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E9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9C" w14:textId="77777777">
        <w:tc>
          <w:tcPr>
            <w:tcW w:w="0" w:type="auto"/>
            <w:shd w:val="clear" w:color="auto" w:fill="F3F3F3"/>
          </w:tcPr>
          <w:p w14:paraId="32199E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3F3F3"/>
          </w:tcPr>
          <w:p w14:paraId="32199E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9E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9E9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A1" w14:textId="77777777">
        <w:tc>
          <w:tcPr>
            <w:tcW w:w="0" w:type="auto"/>
            <w:shd w:val="clear" w:color="auto" w:fill="FFFFFF"/>
          </w:tcPr>
          <w:p w14:paraId="32199E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9E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E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E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EA2" w14:textId="77777777" w:rsidR="00DC5D26" w:rsidRDefault="00DC5D26">
      <w:pPr>
        <w:rPr>
          <w:rStyle w:val="Table-Header"/>
        </w:rPr>
      </w:pPr>
    </w:p>
    <w:p w14:paraId="32199EA3" w14:textId="77777777" w:rsidR="00DC5D26" w:rsidRDefault="00EC1450">
      <w:pPr>
        <w:pStyle w:val="BlockTitleParagraph"/>
        <w:rPr>
          <w:rStyle w:val="Table-Header"/>
        </w:rPr>
      </w:pPr>
      <w:bookmarkStart w:id="850" w:name="NdIxT4zsmXmss9wuZ1y3BC55nkY="/>
      <w:r>
        <w:t>SQL Script</w:t>
      </w:r>
      <w:bookmarkEnd w:id="85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C7" w14:textId="77777777">
        <w:tc>
          <w:tcPr>
            <w:tcW w:w="0" w:type="auto"/>
            <w:shd w:val="clear" w:color="auto" w:fill="F5F5F5"/>
          </w:tcPr>
          <w:p w14:paraId="32199EA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[p_canvasshotter_booking_history_search]</w:t>
            </w:r>
          </w:p>
          <w:p w14:paraId="32199E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9E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9EA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E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9EAC" w14:textId="77777777" w:rsidR="00DC5D26" w:rsidRDefault="00DC5D26">
            <w:pPr>
              <w:rPr>
                <w:rStyle w:val="ScriptNormal"/>
              </w:rPr>
            </w:pPr>
          </w:p>
          <w:p w14:paraId="32199E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h.[canvasshotterid],</w:t>
            </w:r>
          </w:p>
          <w:p w14:paraId="32199E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h.[creationdate],</w:t>
            </w:r>
          </w:p>
          <w:p w14:paraId="32199E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h.[userid],</w:t>
            </w:r>
          </w:p>
          <w:p w14:paraId="32199E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h.[projectid],</w:t>
            </w:r>
          </w:p>
          <w:p w14:paraId="32199E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h.[lastupdate],</w:t>
            </w:r>
          </w:p>
          <w:p w14:paraId="32199E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h.[bookedby],</w:t>
            </w:r>
          </w:p>
          <w:p w14:paraId="32199E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h.[bookingdate],</w:t>
            </w:r>
          </w:p>
          <w:p w14:paraId="32199E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h.[retry],</w:t>
            </w:r>
          </w:p>
          <w:p w14:paraId="32199E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h.[statemachinestatusid]</w:t>
            </w:r>
          </w:p>
          <w:p w14:paraId="32199E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[t_canvasshotter_booking_history]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h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h.projectid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9E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[canvasshotterid]</w:t>
            </w:r>
          </w:p>
          <w:p w14:paraId="32199E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</w:t>
            </w:r>
            <w:r>
              <w:rPr>
                <w:rStyle w:val="ScriptNormal"/>
              </w:rPr>
              <w:t>OWS</w:t>
            </w:r>
          </w:p>
          <w:p w14:paraId="32199E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9EBB" w14:textId="77777777" w:rsidR="00DC5D26" w:rsidRDefault="00DC5D26">
            <w:pPr>
              <w:rPr>
                <w:rStyle w:val="ScriptNormal"/>
              </w:rPr>
            </w:pPr>
          </w:p>
          <w:p w14:paraId="32199E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9E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9E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9E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[t_canvasshotter_booking_history]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h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h.projectid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9E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9E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9E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9EC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E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EC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EC8" w14:textId="77777777" w:rsidR="00DC5D26" w:rsidRDefault="00DC5D26">
      <w:pPr>
        <w:rPr>
          <w:rStyle w:val="ScriptNormal"/>
        </w:rPr>
      </w:pPr>
    </w:p>
    <w:p w14:paraId="32199EC9" w14:textId="77777777" w:rsidR="00DC5D26" w:rsidRDefault="00EC1450">
      <w:pPr>
        <w:pStyle w:val="BlockTitleParagraph"/>
        <w:rPr>
          <w:rStyle w:val="ScriptNormal"/>
        </w:rPr>
      </w:pPr>
      <w:bookmarkStart w:id="851" w:name="pE7zxz3yt3AMEsuQr6LFpvPkg1c="/>
      <w:r>
        <w:t>Uses</w:t>
      </w:r>
      <w:bookmarkEnd w:id="851"/>
    </w:p>
    <w:p w14:paraId="32199ECA" w14:textId="77777777" w:rsidR="00DC5D26" w:rsidRDefault="00EC1450">
      <w:hyperlink w:anchor="AdXuTn3PyjKlMrK2nZ5poeksshY=" w:history="1">
        <w:r>
          <w:t>[dbo].[t_canvasshotter_booking_history]</w:t>
        </w:r>
      </w:hyperlink>
    </w:p>
    <w:p w14:paraId="32199ECB" w14:textId="77777777" w:rsidR="00DC5D26" w:rsidRDefault="00DC5D26">
      <w:pPr>
        <w:sectPr w:rsidR="00DC5D26">
          <w:headerReference w:type="default" r:id="rId12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ECE" w14:textId="77777777">
        <w:tc>
          <w:tcPr>
            <w:tcW w:w="0" w:type="auto"/>
            <w:shd w:val="clear" w:color="auto" w:fill="E6E6E6"/>
          </w:tcPr>
          <w:p w14:paraId="32199ECC" w14:textId="77777777" w:rsidR="00DC5D26" w:rsidRDefault="00EC1450">
            <w:pPr>
              <w:pStyle w:val="Heading6"/>
            </w:pPr>
            <w:bookmarkStart w:id="852" w:name="_Toc256000109"/>
            <w:bookmarkStart w:id="853" w:name="5iHeTvzxxnH/YtLAt0wKOhWh8Ls="/>
            <w:r>
              <w:pict w14:anchorId="3219F08B">
                <v:shape id="_x0000_i182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[dbo].[p_canvasshotter_booking_insert_conditional]</w:t>
            </w:r>
            <w:bookmarkEnd w:id="852"/>
          </w:p>
          <w:bookmarkEnd w:id="853"/>
          <w:p w14:paraId="32199ECD" w14:textId="77777777" w:rsidR="00DC5D26" w:rsidRDefault="00DC5D26"/>
        </w:tc>
      </w:tr>
    </w:tbl>
    <w:p w14:paraId="32199ECF" w14:textId="77777777" w:rsidR="00DC5D26" w:rsidRDefault="00DC5D26">
      <w:pPr>
        <w:keepNext/>
      </w:pPr>
    </w:p>
    <w:p w14:paraId="32199ED0" w14:textId="77777777" w:rsidR="00DC5D26" w:rsidRDefault="00EC1450">
      <w:pPr>
        <w:pStyle w:val="BlockTitleParagraph"/>
      </w:pPr>
      <w:bookmarkStart w:id="854" w:name="NyVflG+xSoGNWwisppM5IKO5dsc="/>
      <w:r>
        <w:t>Parameters</w:t>
      </w:r>
      <w:bookmarkEnd w:id="85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9ED5" w14:textId="77777777">
        <w:tc>
          <w:tcPr>
            <w:tcW w:w="0" w:type="auto"/>
            <w:shd w:val="clear" w:color="auto" w:fill="F3F3F3"/>
            <w:vAlign w:val="bottom"/>
          </w:tcPr>
          <w:p w14:paraId="32199E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E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EDA" w14:textId="77777777">
        <w:tc>
          <w:tcPr>
            <w:tcW w:w="0" w:type="auto"/>
            <w:shd w:val="clear" w:color="auto" w:fill="FFFFFF"/>
          </w:tcPr>
          <w:p w14:paraId="32199E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9E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9E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9E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DF" w14:textId="77777777">
        <w:tc>
          <w:tcPr>
            <w:tcW w:w="0" w:type="auto"/>
            <w:shd w:val="clear" w:color="auto" w:fill="F3F3F3"/>
          </w:tcPr>
          <w:p w14:paraId="32199E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9E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E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E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E4" w14:textId="77777777">
        <w:tc>
          <w:tcPr>
            <w:tcW w:w="0" w:type="auto"/>
            <w:shd w:val="clear" w:color="auto" w:fill="FFFFFF"/>
          </w:tcPr>
          <w:p w14:paraId="32199E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@delta</w:t>
            </w:r>
          </w:p>
        </w:tc>
        <w:tc>
          <w:tcPr>
            <w:tcW w:w="0" w:type="auto"/>
            <w:shd w:val="clear" w:color="auto" w:fill="FFFFFF"/>
          </w:tcPr>
          <w:p w14:paraId="32199E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E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EE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EE9" w14:textId="77777777">
        <w:tc>
          <w:tcPr>
            <w:tcW w:w="0" w:type="auto"/>
            <w:shd w:val="clear" w:color="auto" w:fill="F3F3F3"/>
          </w:tcPr>
          <w:p w14:paraId="32199E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9E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E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E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EEA" w14:textId="77777777" w:rsidR="00DC5D26" w:rsidRDefault="00DC5D26">
      <w:pPr>
        <w:rPr>
          <w:rStyle w:val="Table-Header"/>
        </w:rPr>
      </w:pPr>
    </w:p>
    <w:p w14:paraId="32199EEB" w14:textId="77777777" w:rsidR="00DC5D26" w:rsidRDefault="00EC1450">
      <w:pPr>
        <w:pStyle w:val="BlockTitleParagraph"/>
        <w:rPr>
          <w:rStyle w:val="Table-Header"/>
        </w:rPr>
      </w:pPr>
      <w:bookmarkStart w:id="855" w:name="Y2uQI/iLfdDL9WOoarozVmh85Zw="/>
      <w:r>
        <w:t>SQL Script</w:t>
      </w:r>
      <w:bookmarkEnd w:id="85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1B" w14:textId="77777777">
        <w:tc>
          <w:tcPr>
            <w:tcW w:w="0" w:type="auto"/>
            <w:shd w:val="clear" w:color="auto" w:fill="F5F5F5"/>
          </w:tcPr>
          <w:p w14:paraId="32199E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[p_canvasshotter_booking_insert_conditional]</w:t>
            </w:r>
          </w:p>
          <w:p w14:paraId="32199E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9E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@delta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E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E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E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9E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EF4" w14:textId="77777777" w:rsidR="00DC5D26" w:rsidRDefault="00DC5D26">
            <w:pPr>
              <w:rPr>
                <w:rStyle w:val="ScriptNormal"/>
              </w:rPr>
            </w:pPr>
          </w:p>
          <w:p w14:paraId="32199E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@userid    </w:t>
            </w:r>
            <w:r>
              <w:rPr>
                <w:rStyle w:val="ScriptKeyword"/>
              </w:rPr>
              <w:t>int</w:t>
            </w:r>
          </w:p>
          <w:p w14:paraId="32199E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@userid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9EF7" w14:textId="77777777" w:rsidR="00DC5D26" w:rsidRDefault="00DC5D26">
            <w:pPr>
              <w:rPr>
                <w:rStyle w:val="ScriptNormal"/>
              </w:rPr>
            </w:pPr>
          </w:p>
          <w:p w14:paraId="32199EF8" w14:textId="77777777" w:rsidR="00DC5D26" w:rsidRDefault="00DC5D26">
            <w:pPr>
              <w:rPr>
                <w:rStyle w:val="ScriptNormal"/>
              </w:rPr>
            </w:pPr>
          </w:p>
          <w:p w14:paraId="32199E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userid</w:t>
            </w:r>
          </w:p>
          <w:p w14:paraId="32199E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E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9EFC" w14:textId="77777777" w:rsidR="00DC5D26" w:rsidRDefault="00DC5D26">
            <w:pPr>
              <w:rPr>
                <w:rStyle w:val="ScriptNormal"/>
              </w:rPr>
            </w:pPr>
          </w:p>
          <w:p w14:paraId="32199E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EFE" w14:textId="77777777" w:rsidR="00DC5D26" w:rsidRDefault="00DC5D26">
            <w:pPr>
              <w:rPr>
                <w:rStyle w:val="ScriptNormal"/>
              </w:rPr>
            </w:pPr>
          </w:p>
          <w:p w14:paraId="32199E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@userid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0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9F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1</w:t>
            </w:r>
          </w:p>
          <w:p w14:paraId="32199F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t_canvasshotter_booking </w:t>
            </w:r>
          </w:p>
          <w:p w14:paraId="32199F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 </w:t>
            </w:r>
          </w:p>
          <w:p w14:paraId="32199F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statemachinestatusid &lt;=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9F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millisecond, lastupdate,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@delta ))</w:t>
            </w:r>
          </w:p>
          <w:p w14:paraId="32199F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9F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</w:t>
            </w:r>
            <w:r>
              <w:rPr>
                <w:rStyle w:val="ScriptKeyword"/>
              </w:rPr>
              <w:t>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t_canvasshotter_booking</w:t>
            </w:r>
          </w:p>
          <w:p w14:paraId="32199F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</w:p>
          <w:p w14:paraId="32199F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userid,</w:t>
            </w:r>
          </w:p>
          <w:p w14:paraId="32199F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projectid,</w:t>
            </w:r>
          </w:p>
          <w:p w14:paraId="32199F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lastupdate</w:t>
            </w:r>
          </w:p>
          <w:p w14:paraId="32199F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)</w:t>
            </w:r>
          </w:p>
          <w:p w14:paraId="32199F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</w:p>
          <w:p w14:paraId="32199F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</w:p>
          <w:p w14:paraId="32199F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@userid,</w:t>
            </w:r>
          </w:p>
          <w:p w14:paraId="32199F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@projectid,</w:t>
            </w:r>
          </w:p>
          <w:p w14:paraId="32199F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Normal"/>
              </w:rPr>
              <w:t>@lastupdate</w:t>
            </w:r>
          </w:p>
          <w:p w14:paraId="32199F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)</w:t>
            </w:r>
          </w:p>
          <w:p w14:paraId="32199F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F13" w14:textId="77777777" w:rsidR="00DC5D26" w:rsidRDefault="00DC5D26">
            <w:pPr>
              <w:rPr>
                <w:rStyle w:val="ScriptNormal"/>
              </w:rPr>
            </w:pPr>
          </w:p>
          <w:p w14:paraId="32199F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9F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F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F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F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F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F1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F1C" w14:textId="77777777" w:rsidR="00DC5D26" w:rsidRDefault="00DC5D26">
      <w:pPr>
        <w:rPr>
          <w:rStyle w:val="ScriptNormal"/>
        </w:rPr>
      </w:pPr>
    </w:p>
    <w:p w14:paraId="32199F1D" w14:textId="77777777" w:rsidR="00DC5D26" w:rsidRDefault="00EC1450">
      <w:pPr>
        <w:pStyle w:val="BlockTitleParagraph"/>
        <w:rPr>
          <w:rStyle w:val="ScriptNormal"/>
        </w:rPr>
      </w:pPr>
      <w:bookmarkStart w:id="856" w:name="8vZNmHBeTRMuqdTAJNg4Lnk8Ps0="/>
      <w:r>
        <w:t>Uses</w:t>
      </w:r>
      <w:bookmarkEnd w:id="856"/>
    </w:p>
    <w:p w14:paraId="32199F1E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9F1F" w14:textId="77777777" w:rsidR="00DC5D26" w:rsidRDefault="00EC1450">
      <w:hyperlink w:anchor="YQmJ42veNpoHVYwizgZ/g+LxtRs=" w:history="1">
        <w:r>
          <w:t>[dbo].[t_user]</w:t>
        </w:r>
      </w:hyperlink>
    </w:p>
    <w:p w14:paraId="32199F20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F21" w14:textId="77777777" w:rsidR="00DC5D26" w:rsidRDefault="00DC5D26">
      <w:pPr>
        <w:sectPr w:rsidR="00DC5D26">
          <w:headerReference w:type="default" r:id="rId12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24" w14:textId="77777777">
        <w:tc>
          <w:tcPr>
            <w:tcW w:w="0" w:type="auto"/>
            <w:shd w:val="clear" w:color="auto" w:fill="E6E6E6"/>
          </w:tcPr>
          <w:p w14:paraId="32199F22" w14:textId="77777777" w:rsidR="00DC5D26" w:rsidRDefault="00EC1450">
            <w:pPr>
              <w:pStyle w:val="Heading6"/>
            </w:pPr>
            <w:bookmarkStart w:id="857" w:name="_Toc256000110"/>
            <w:bookmarkStart w:id="858" w:name="w7g5EjCSqGzhgN064FP5YdNO6GM="/>
            <w:r>
              <w:pict w14:anchorId="3219F08C">
                <v:shape id="_x0000_i1830" type="#_x0000_t75" style="width:11.95pt;height:11.95pt">
                  <v:imagedata r:id="rId12" o:title=""/>
                </v:shape>
              </w:pict>
            </w:r>
            <w:r>
              <w:t xml:space="preserve"> [dbo].[p_canvasshotter_fallback]</w:t>
            </w:r>
            <w:bookmarkEnd w:id="857"/>
          </w:p>
          <w:bookmarkEnd w:id="858"/>
          <w:p w14:paraId="32199F23" w14:textId="77777777" w:rsidR="00DC5D26" w:rsidRDefault="00DC5D26"/>
        </w:tc>
      </w:tr>
    </w:tbl>
    <w:p w14:paraId="32199F25" w14:textId="77777777" w:rsidR="00DC5D26" w:rsidRDefault="00DC5D26">
      <w:pPr>
        <w:keepNext/>
      </w:pPr>
    </w:p>
    <w:p w14:paraId="32199F26" w14:textId="77777777" w:rsidR="00DC5D26" w:rsidRDefault="00EC1450">
      <w:pPr>
        <w:pStyle w:val="BlockTitleParagraph"/>
      </w:pPr>
      <w:bookmarkStart w:id="859" w:name="ngmrNALwi6JpAaho5sqRuZD5uLw="/>
      <w:r>
        <w:t>Parameters</w:t>
      </w:r>
      <w:bookmarkEnd w:id="85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9F2A" w14:textId="77777777">
        <w:tc>
          <w:tcPr>
            <w:tcW w:w="0" w:type="auto"/>
            <w:shd w:val="clear" w:color="auto" w:fill="F3F3F3"/>
            <w:vAlign w:val="bottom"/>
          </w:tcPr>
          <w:p w14:paraId="32199F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9F2E" w14:textId="77777777">
        <w:tc>
          <w:tcPr>
            <w:tcW w:w="0" w:type="auto"/>
            <w:shd w:val="clear" w:color="auto" w:fill="FFFFFF"/>
          </w:tcPr>
          <w:p w14:paraId="32199F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9F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F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9F32" w14:textId="77777777">
        <w:tc>
          <w:tcPr>
            <w:tcW w:w="0" w:type="auto"/>
            <w:shd w:val="clear" w:color="auto" w:fill="F3F3F3"/>
          </w:tcPr>
          <w:p w14:paraId="32199F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9F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F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9F33" w14:textId="77777777" w:rsidR="00DC5D26" w:rsidRDefault="00DC5D26">
      <w:pPr>
        <w:rPr>
          <w:rStyle w:val="Table-Header"/>
        </w:rPr>
      </w:pPr>
    </w:p>
    <w:p w14:paraId="32199F34" w14:textId="77777777" w:rsidR="00DC5D26" w:rsidRDefault="00EC1450">
      <w:pPr>
        <w:pStyle w:val="BlockTitleParagraph"/>
        <w:rPr>
          <w:rStyle w:val="Table-Header"/>
        </w:rPr>
      </w:pPr>
      <w:bookmarkStart w:id="860" w:name="T9Y0TAxGnrySfXtjXRsa2jLz6yI="/>
      <w:r>
        <w:t>SQL Script</w:t>
      </w:r>
      <w:bookmarkEnd w:id="86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51" w14:textId="77777777">
        <w:tc>
          <w:tcPr>
            <w:tcW w:w="0" w:type="auto"/>
            <w:shd w:val="clear" w:color="auto" w:fill="F5F5F5"/>
          </w:tcPr>
          <w:p w14:paraId="32199F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[p_canvasshotter_fallback]</w:t>
            </w:r>
          </w:p>
          <w:p w14:paraId="32199F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9F3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F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F3A" w14:textId="77777777" w:rsidR="00DC5D26" w:rsidRDefault="00DC5D26">
            <w:pPr>
              <w:rPr>
                <w:rStyle w:val="ScriptNormal"/>
              </w:rPr>
            </w:pPr>
          </w:p>
          <w:p w14:paraId="32199F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9F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9F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</w:t>
            </w:r>
          </w:p>
          <w:p w14:paraId="32199F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F3F" w14:textId="77777777" w:rsidR="00DC5D26" w:rsidRDefault="00DC5D26">
            <w:pPr>
              <w:rPr>
                <w:rStyle w:val="ScriptNormal"/>
              </w:rPr>
            </w:pPr>
          </w:p>
          <w:p w14:paraId="32199F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dbo.t_canvasshotter_booking</w:t>
            </w:r>
          </w:p>
          <w:p w14:paraId="32199F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9F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F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9F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9F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retry &gt;= </w:t>
            </w:r>
            <w:r>
              <w:rPr>
                <w:rStyle w:val="ScriptNormal"/>
              </w:rPr>
              <w:t>@max_retries</w:t>
            </w:r>
            <w:r>
              <w:rPr>
                <w:rStyle w:val="ScriptOperator"/>
              </w:rPr>
              <w:t>)</w:t>
            </w:r>
          </w:p>
          <w:p w14:paraId="32199F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9F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9F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9F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</w:t>
            </w: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END</w:t>
            </w:r>
          </w:p>
          <w:p w14:paraId="32199F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9F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@booking_elapsed_time_in_sec</w:t>
            </w:r>
          </w:p>
          <w:p w14:paraId="32199F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9F4D" w14:textId="77777777" w:rsidR="00DC5D26" w:rsidRDefault="00DC5D26">
            <w:pPr>
              <w:rPr>
                <w:rStyle w:val="ScriptNormal"/>
              </w:rPr>
            </w:pPr>
          </w:p>
          <w:p w14:paraId="32199F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F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F5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F52" w14:textId="77777777" w:rsidR="00DC5D26" w:rsidRDefault="00DC5D26">
      <w:pPr>
        <w:rPr>
          <w:rStyle w:val="ScriptNormal"/>
        </w:rPr>
      </w:pPr>
    </w:p>
    <w:p w14:paraId="32199F53" w14:textId="77777777" w:rsidR="00DC5D26" w:rsidRDefault="00EC1450">
      <w:pPr>
        <w:pStyle w:val="BlockTitleParagraph"/>
        <w:rPr>
          <w:rStyle w:val="ScriptNormal"/>
        </w:rPr>
      </w:pPr>
      <w:bookmarkStart w:id="861" w:name="cCJMbY8vpZK4fri5S1+4RbKg/wc="/>
      <w:r>
        <w:t>Uses</w:t>
      </w:r>
      <w:bookmarkEnd w:id="861"/>
    </w:p>
    <w:p w14:paraId="32199F54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9F55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F56" w14:textId="77777777" w:rsidR="00DC5D26" w:rsidRDefault="00DC5D26">
      <w:pPr>
        <w:sectPr w:rsidR="00DC5D26">
          <w:headerReference w:type="default" r:id="rId12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59" w14:textId="77777777">
        <w:tc>
          <w:tcPr>
            <w:tcW w:w="0" w:type="auto"/>
            <w:shd w:val="clear" w:color="auto" w:fill="E6E6E6"/>
          </w:tcPr>
          <w:p w14:paraId="32199F57" w14:textId="77777777" w:rsidR="00DC5D26" w:rsidRDefault="00EC1450">
            <w:pPr>
              <w:pStyle w:val="Heading6"/>
            </w:pPr>
            <w:bookmarkStart w:id="862" w:name="_Toc256000111"/>
            <w:bookmarkStart w:id="863" w:name="N8r5uy8daNeo8TkSqrrpdiwTXaU="/>
            <w:r>
              <w:pict w14:anchorId="3219F08D">
                <v:shape id="_x0000_i1831" type="#_x0000_t75" style="width:11.95pt;height:11.95pt">
                  <v:imagedata r:id="rId12" o:title=""/>
                </v:shape>
              </w:pict>
            </w:r>
            <w:r>
              <w:t xml:space="preserve"> [dbo].[p_canvasshotter_history]</w:t>
            </w:r>
            <w:bookmarkEnd w:id="862"/>
          </w:p>
          <w:bookmarkEnd w:id="863"/>
          <w:p w14:paraId="32199F58" w14:textId="77777777" w:rsidR="00DC5D26" w:rsidRDefault="00DC5D26"/>
        </w:tc>
      </w:tr>
    </w:tbl>
    <w:p w14:paraId="32199F5A" w14:textId="77777777" w:rsidR="00DC5D26" w:rsidRDefault="00DC5D26">
      <w:pPr>
        <w:keepNext/>
      </w:pPr>
    </w:p>
    <w:p w14:paraId="32199F5B" w14:textId="77777777" w:rsidR="00DC5D26" w:rsidRDefault="00EC1450">
      <w:pPr>
        <w:pStyle w:val="BlockTitleParagraph"/>
      </w:pPr>
      <w:bookmarkStart w:id="864" w:name="Iz33ukfM5sCjms5FNA78LR8AUZo="/>
      <w:r>
        <w:t>SQL Script</w:t>
      </w:r>
      <w:bookmarkEnd w:id="86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89" w14:textId="77777777">
        <w:tc>
          <w:tcPr>
            <w:tcW w:w="0" w:type="auto"/>
            <w:shd w:val="clear" w:color="auto" w:fill="F5F5F5"/>
          </w:tcPr>
          <w:p w14:paraId="32199F5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[p_canvasshotter_history]</w:t>
            </w:r>
          </w:p>
          <w:p w14:paraId="32199F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F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9F5F" w14:textId="77777777" w:rsidR="00DC5D26" w:rsidRDefault="00DC5D26">
            <w:pPr>
              <w:rPr>
                <w:rStyle w:val="ScriptNormal"/>
              </w:rPr>
            </w:pPr>
          </w:p>
          <w:p w14:paraId="32199F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[t_canvasshotter_booking_history] </w:t>
            </w:r>
          </w:p>
          <w:p w14:paraId="32199F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9F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[canvasshotterid],</w:t>
            </w:r>
          </w:p>
          <w:p w14:paraId="32199F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9F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[userid],</w:t>
            </w:r>
          </w:p>
          <w:p w14:paraId="32199F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9F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9F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9F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9F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9F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Normal"/>
              </w:rPr>
              <w:t xml:space="preserve">     [statemachinestatusid]</w:t>
            </w:r>
          </w:p>
          <w:p w14:paraId="32199F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9F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9F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[canvasshotterid],</w:t>
            </w:r>
          </w:p>
          <w:p w14:paraId="32199F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9F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[userid],</w:t>
            </w:r>
          </w:p>
          <w:p w14:paraId="32199F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9F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9F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9F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9F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9F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[statemachinestatusid]</w:t>
            </w:r>
          </w:p>
          <w:p w14:paraId="32199F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9F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9F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[t_canvasshotter_booking] </w:t>
            </w:r>
          </w:p>
          <w:p w14:paraId="32199F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9F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DELETED.[canvasshotterid],</w:t>
            </w:r>
          </w:p>
          <w:p w14:paraId="32199F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DELETED.[creationda</w:t>
            </w:r>
            <w:r>
              <w:rPr>
                <w:rStyle w:val="ScriptNormal"/>
              </w:rPr>
              <w:t>te],</w:t>
            </w:r>
          </w:p>
          <w:p w14:paraId="32199F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DELETED.[userid],</w:t>
            </w:r>
          </w:p>
          <w:p w14:paraId="32199F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DELETED.[projectid],</w:t>
            </w:r>
          </w:p>
          <w:p w14:paraId="32199F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DELETED.[lastupdate],</w:t>
            </w:r>
          </w:p>
          <w:p w14:paraId="32199F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DELETED.[bookedby],</w:t>
            </w:r>
          </w:p>
          <w:p w14:paraId="32199F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DELETED.[bookingdate],</w:t>
            </w:r>
          </w:p>
          <w:p w14:paraId="32199F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DELETED.[retry],</w:t>
            </w:r>
          </w:p>
          <w:p w14:paraId="32199F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DELETED.[statemachinestatusid]</w:t>
            </w:r>
          </w:p>
          <w:p w14:paraId="32199F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[statemachinestatusid] &gt;=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9F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9F85" w14:textId="77777777" w:rsidR="00DC5D26" w:rsidRDefault="00DC5D26">
            <w:pPr>
              <w:rPr>
                <w:rStyle w:val="ScriptNormal"/>
              </w:rPr>
            </w:pPr>
          </w:p>
          <w:p w14:paraId="32199F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9F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F8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F8A" w14:textId="77777777" w:rsidR="00DC5D26" w:rsidRDefault="00DC5D26">
      <w:pPr>
        <w:rPr>
          <w:rStyle w:val="ScriptNormal"/>
        </w:rPr>
      </w:pPr>
    </w:p>
    <w:p w14:paraId="32199F8B" w14:textId="77777777" w:rsidR="00DC5D26" w:rsidRDefault="00EC1450">
      <w:pPr>
        <w:pStyle w:val="BlockTitleParagraph"/>
        <w:rPr>
          <w:rStyle w:val="ScriptNormal"/>
        </w:rPr>
      </w:pPr>
      <w:bookmarkStart w:id="865" w:name="gfo5vH81mdcVg9mIJw1atJmhWMU="/>
      <w:r>
        <w:t>Uses</w:t>
      </w:r>
      <w:bookmarkEnd w:id="865"/>
    </w:p>
    <w:p w14:paraId="32199F8C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9F8D" w14:textId="77777777" w:rsidR="00DC5D26" w:rsidRDefault="00EC1450">
      <w:hyperlink w:anchor="AdXuTn3PyjKlMrK2nZ5poeksshY=" w:history="1">
        <w:r>
          <w:t>[dbo].[t_canvasshotter_booking_history]</w:t>
        </w:r>
      </w:hyperlink>
    </w:p>
    <w:p w14:paraId="32199F8E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9F8F" w14:textId="77777777" w:rsidR="00DC5D26" w:rsidRDefault="00DC5D26">
      <w:pPr>
        <w:sectPr w:rsidR="00DC5D26">
          <w:headerReference w:type="default" r:id="rId12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92" w14:textId="77777777">
        <w:tc>
          <w:tcPr>
            <w:tcW w:w="0" w:type="auto"/>
            <w:shd w:val="clear" w:color="auto" w:fill="E6E6E6"/>
          </w:tcPr>
          <w:p w14:paraId="32199F90" w14:textId="77777777" w:rsidR="00DC5D26" w:rsidRDefault="00EC1450">
            <w:pPr>
              <w:pStyle w:val="Heading6"/>
            </w:pPr>
            <w:bookmarkStart w:id="866" w:name="_Toc256000112"/>
            <w:bookmarkStart w:id="867" w:name="L/BBCL4V4hSpLE86zujRBjY+MW8="/>
            <w:r>
              <w:pict w14:anchorId="3219F08E">
                <v:shape id="_x0000_i1832" type="#_x0000_t75" style="width:11.95pt;height:11.95pt">
                  <v:imagedata r:id="rId12" o:title=""/>
                </v:shape>
              </w:pict>
            </w:r>
            <w:r>
              <w:t xml:space="preserve"> [dbo].[p_canvasshotter_unbook]</w:t>
            </w:r>
            <w:bookmarkEnd w:id="866"/>
          </w:p>
          <w:bookmarkEnd w:id="867"/>
          <w:p w14:paraId="32199F91" w14:textId="77777777" w:rsidR="00DC5D26" w:rsidRDefault="00DC5D26"/>
        </w:tc>
      </w:tr>
    </w:tbl>
    <w:p w14:paraId="32199F93" w14:textId="77777777" w:rsidR="00DC5D26" w:rsidRDefault="00DC5D26">
      <w:pPr>
        <w:keepNext/>
      </w:pPr>
    </w:p>
    <w:p w14:paraId="32199F94" w14:textId="77777777" w:rsidR="00DC5D26" w:rsidRDefault="00EC1450">
      <w:pPr>
        <w:pStyle w:val="BlockTitleParagraph"/>
      </w:pPr>
      <w:bookmarkStart w:id="868" w:name="dtLA5TKkkVgXVEvk0nFfwwt/dro="/>
      <w:r>
        <w:t>Parameters</w:t>
      </w:r>
      <w:bookmarkEnd w:id="8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83"/>
        <w:gridCol w:w="1659"/>
        <w:gridCol w:w="2861"/>
        <w:gridCol w:w="1539"/>
      </w:tblGrid>
      <w:tr w:rsidR="00DC5D26" w14:paraId="32199F99" w14:textId="77777777">
        <w:tc>
          <w:tcPr>
            <w:tcW w:w="0" w:type="auto"/>
            <w:shd w:val="clear" w:color="auto" w:fill="F3F3F3"/>
            <w:vAlign w:val="bottom"/>
          </w:tcPr>
          <w:p w14:paraId="32199F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F9E" w14:textId="77777777">
        <w:tc>
          <w:tcPr>
            <w:tcW w:w="0" w:type="auto"/>
            <w:shd w:val="clear" w:color="auto" w:fill="FFFFFF"/>
          </w:tcPr>
          <w:p w14:paraId="32199F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@canvasshotterid</w:t>
            </w:r>
          </w:p>
        </w:tc>
        <w:tc>
          <w:tcPr>
            <w:tcW w:w="0" w:type="auto"/>
            <w:shd w:val="clear" w:color="auto" w:fill="FFFFFF"/>
          </w:tcPr>
          <w:p w14:paraId="32199F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F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F9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FA3" w14:textId="77777777">
        <w:tc>
          <w:tcPr>
            <w:tcW w:w="0" w:type="auto"/>
            <w:shd w:val="clear" w:color="auto" w:fill="F3F3F3"/>
          </w:tcPr>
          <w:p w14:paraId="32199F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3F3F3"/>
          </w:tcPr>
          <w:p w14:paraId="32199F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F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FA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FA8" w14:textId="77777777">
        <w:tc>
          <w:tcPr>
            <w:tcW w:w="0" w:type="auto"/>
            <w:shd w:val="clear" w:color="auto" w:fill="FFFFFF"/>
          </w:tcPr>
          <w:p w14:paraId="32199F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9F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F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FA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FAD" w14:textId="77777777">
        <w:tc>
          <w:tcPr>
            <w:tcW w:w="0" w:type="auto"/>
            <w:shd w:val="clear" w:color="auto" w:fill="F3F3F3"/>
          </w:tcPr>
          <w:p w14:paraId="32199F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9F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F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F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FAE" w14:textId="77777777" w:rsidR="00DC5D26" w:rsidRDefault="00DC5D26">
      <w:pPr>
        <w:rPr>
          <w:rStyle w:val="Table-Header"/>
        </w:rPr>
      </w:pPr>
    </w:p>
    <w:p w14:paraId="32199FAF" w14:textId="77777777" w:rsidR="00DC5D26" w:rsidRDefault="00EC1450">
      <w:pPr>
        <w:pStyle w:val="BlockTitleParagraph"/>
        <w:rPr>
          <w:rStyle w:val="Table-Header"/>
        </w:rPr>
      </w:pPr>
      <w:bookmarkStart w:id="869" w:name="EBtFMaaV0GYgoQuha18ZvqO6cT4="/>
      <w:r>
        <w:t>SQL Script</w:t>
      </w:r>
      <w:bookmarkEnd w:id="86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C7" w14:textId="77777777">
        <w:tc>
          <w:tcPr>
            <w:tcW w:w="0" w:type="auto"/>
            <w:shd w:val="clear" w:color="auto" w:fill="F5F5F5"/>
          </w:tcPr>
          <w:p w14:paraId="32199F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[p_canvasshotter_unbook]</w:t>
            </w:r>
          </w:p>
          <w:p w14:paraId="32199F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@canvasshotterid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@statemachinestatusid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9FB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F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9F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9FB8" w14:textId="77777777" w:rsidR="00DC5D26" w:rsidRDefault="00DC5D26">
            <w:pPr>
              <w:rPr>
                <w:rStyle w:val="ScriptNormal"/>
              </w:rPr>
            </w:pPr>
          </w:p>
          <w:p w14:paraId="32199F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9F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t_canvasshotter_booking</w:t>
            </w:r>
          </w:p>
          <w:p w14:paraId="32199F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@lastupdate,</w:t>
            </w:r>
          </w:p>
          <w:p w14:paraId="32199F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F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9F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9F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9F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canvasshotterid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@canvasshotterid</w:t>
            </w:r>
          </w:p>
          <w:p w14:paraId="32199FC1" w14:textId="77777777" w:rsidR="00DC5D26" w:rsidRDefault="00DC5D26">
            <w:pPr>
              <w:rPr>
                <w:rStyle w:val="ScriptNormal"/>
              </w:rPr>
            </w:pPr>
          </w:p>
          <w:p w14:paraId="32199F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9F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9FC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F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FC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FC8" w14:textId="77777777" w:rsidR="00DC5D26" w:rsidRDefault="00DC5D26">
      <w:pPr>
        <w:rPr>
          <w:rStyle w:val="ScriptNormal"/>
        </w:rPr>
      </w:pPr>
    </w:p>
    <w:p w14:paraId="32199FC9" w14:textId="77777777" w:rsidR="00DC5D26" w:rsidRDefault="00EC1450">
      <w:pPr>
        <w:pStyle w:val="BlockTitleParagraph"/>
        <w:rPr>
          <w:rStyle w:val="ScriptNormal"/>
        </w:rPr>
      </w:pPr>
      <w:bookmarkStart w:id="870" w:name="EHu4iH3cnZihvctZd7Y4Zpa0u8g="/>
      <w:r>
        <w:t>Uses</w:t>
      </w:r>
      <w:bookmarkEnd w:id="870"/>
    </w:p>
    <w:p w14:paraId="32199FCA" w14:textId="77777777" w:rsidR="00DC5D26" w:rsidRDefault="00EC1450">
      <w:hyperlink w:anchor="jU82GEddQUIqor8nUoFVYesFEEo=" w:history="1">
        <w:r>
          <w:t>[dbo].[t_canvasshotter_booking]</w:t>
        </w:r>
      </w:hyperlink>
    </w:p>
    <w:p w14:paraId="32199FCB" w14:textId="77777777" w:rsidR="00DC5D26" w:rsidRDefault="00DC5D26">
      <w:pPr>
        <w:sectPr w:rsidR="00DC5D26">
          <w:headerReference w:type="default" r:id="rId13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CE" w14:textId="77777777">
        <w:tc>
          <w:tcPr>
            <w:tcW w:w="0" w:type="auto"/>
            <w:shd w:val="clear" w:color="auto" w:fill="E6E6E6"/>
          </w:tcPr>
          <w:p w14:paraId="32199FCC" w14:textId="77777777" w:rsidR="00DC5D26" w:rsidRDefault="00EC1450">
            <w:pPr>
              <w:pStyle w:val="Heading6"/>
            </w:pPr>
            <w:bookmarkStart w:id="871" w:name="_Toc256000113"/>
            <w:bookmarkStart w:id="872" w:name="EsJYab4euWPOJA6iZ0wTBFk/Gm8="/>
            <w:r>
              <w:pict w14:anchorId="3219F08F">
                <v:shape id="_x0000_i1833" type="#_x0000_t75" style="width:11.95pt;height:11.95pt">
                  <v:imagedata r:id="rId12" o:title=""/>
                </v:shape>
              </w:pict>
            </w:r>
            <w:r>
              <w:t xml:space="preserve"> [dbo].[p_configuration_get_all]</w:t>
            </w:r>
            <w:bookmarkEnd w:id="871"/>
          </w:p>
          <w:bookmarkEnd w:id="872"/>
          <w:p w14:paraId="32199FCD" w14:textId="77777777" w:rsidR="00DC5D26" w:rsidRDefault="00DC5D26"/>
        </w:tc>
      </w:tr>
    </w:tbl>
    <w:p w14:paraId="32199FCF" w14:textId="77777777" w:rsidR="00DC5D26" w:rsidRDefault="00DC5D26">
      <w:pPr>
        <w:keepNext/>
      </w:pPr>
    </w:p>
    <w:p w14:paraId="32199FD0" w14:textId="77777777" w:rsidR="00DC5D26" w:rsidRDefault="00EC1450">
      <w:pPr>
        <w:pStyle w:val="BlockTitleParagraph"/>
      </w:pPr>
      <w:bookmarkStart w:id="873" w:name="nQKQS/tbBj86YvN4nltp5TZEsnw="/>
      <w:r>
        <w:t>Parameters</w:t>
      </w:r>
      <w:bookmarkEnd w:id="8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9FD5" w14:textId="77777777">
        <w:tc>
          <w:tcPr>
            <w:tcW w:w="0" w:type="auto"/>
            <w:shd w:val="clear" w:color="auto" w:fill="F3F3F3"/>
            <w:vAlign w:val="bottom"/>
          </w:tcPr>
          <w:p w14:paraId="32199F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9F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9FDA" w14:textId="77777777">
        <w:tc>
          <w:tcPr>
            <w:tcW w:w="0" w:type="auto"/>
            <w:shd w:val="clear" w:color="auto" w:fill="FFFFFF"/>
          </w:tcPr>
          <w:p w14:paraId="32199F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9F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F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F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FDF" w14:textId="77777777">
        <w:tc>
          <w:tcPr>
            <w:tcW w:w="0" w:type="auto"/>
            <w:shd w:val="clear" w:color="auto" w:fill="F3F3F3"/>
          </w:tcPr>
          <w:p w14:paraId="32199F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9F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9F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9F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9FE4" w14:textId="77777777">
        <w:tc>
          <w:tcPr>
            <w:tcW w:w="0" w:type="auto"/>
            <w:shd w:val="clear" w:color="auto" w:fill="FFFFFF"/>
          </w:tcPr>
          <w:p w14:paraId="32199F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9F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9F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9F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9FE5" w14:textId="77777777" w:rsidR="00DC5D26" w:rsidRDefault="00DC5D26">
      <w:pPr>
        <w:rPr>
          <w:rStyle w:val="Table-Header"/>
        </w:rPr>
      </w:pPr>
    </w:p>
    <w:p w14:paraId="32199FE6" w14:textId="77777777" w:rsidR="00DC5D26" w:rsidRDefault="00EC1450">
      <w:pPr>
        <w:pStyle w:val="BlockTitleParagraph"/>
        <w:rPr>
          <w:rStyle w:val="Table-Header"/>
        </w:rPr>
      </w:pPr>
      <w:bookmarkStart w:id="874" w:name="mj9zjy7pn9vHi8vR3QoJ8dqL3+Y="/>
      <w:r>
        <w:t>SQL Script</w:t>
      </w:r>
      <w:bookmarkEnd w:id="8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9FFB" w14:textId="77777777">
        <w:tc>
          <w:tcPr>
            <w:tcW w:w="0" w:type="auto"/>
            <w:shd w:val="clear" w:color="auto" w:fill="F5F5F5"/>
          </w:tcPr>
          <w:p w14:paraId="32199F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[p_configuration_get_all]</w:t>
            </w:r>
          </w:p>
          <w:p w14:paraId="32199F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9F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9FE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9F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9FED" w14:textId="77777777" w:rsidR="00DC5D26" w:rsidRDefault="00DC5D26">
            <w:pPr>
              <w:rPr>
                <w:rStyle w:val="ScriptNormal"/>
              </w:rPr>
            </w:pPr>
          </w:p>
          <w:p w14:paraId="32199F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[key], [value], [description], [App</w:t>
            </w:r>
            <w:r>
              <w:rPr>
                <w:rStyle w:val="ScriptNormal"/>
              </w:rPr>
              <w:softHyphen/>
              <w:t>Domain]</w:t>
            </w:r>
          </w:p>
          <w:p w14:paraId="32199F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t_configuration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F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[key]</w:t>
            </w:r>
          </w:p>
          <w:p w14:paraId="32199F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9F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9FF3" w14:textId="77777777" w:rsidR="00DC5D26" w:rsidRDefault="00DC5D26">
            <w:pPr>
              <w:rPr>
                <w:rStyle w:val="ScriptNormal"/>
              </w:rPr>
            </w:pPr>
          </w:p>
          <w:p w14:paraId="32199F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9F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t_configuration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9FF6" w14:textId="77777777" w:rsidR="00DC5D26" w:rsidRDefault="00DC5D26">
            <w:pPr>
              <w:rPr>
                <w:rStyle w:val="ScriptNormal"/>
              </w:rPr>
            </w:pPr>
          </w:p>
          <w:p w14:paraId="32199F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9FF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9F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9FF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9FFC" w14:textId="77777777" w:rsidR="00DC5D26" w:rsidRDefault="00DC5D26">
      <w:pPr>
        <w:rPr>
          <w:rStyle w:val="ScriptNormal"/>
        </w:rPr>
      </w:pPr>
    </w:p>
    <w:p w14:paraId="32199FFD" w14:textId="77777777" w:rsidR="00DC5D26" w:rsidRDefault="00EC1450">
      <w:pPr>
        <w:pStyle w:val="BlockTitleParagraph"/>
        <w:rPr>
          <w:rStyle w:val="ScriptNormal"/>
        </w:rPr>
      </w:pPr>
      <w:bookmarkStart w:id="875" w:name="InZn9k5LwkIfXIu53JW8H1BoZNA="/>
      <w:r>
        <w:t>Uses</w:t>
      </w:r>
      <w:bookmarkEnd w:id="875"/>
    </w:p>
    <w:p w14:paraId="32199FFE" w14:textId="77777777" w:rsidR="00DC5D26" w:rsidRDefault="00EC1450">
      <w:hyperlink w:anchor="SlYHTPBSmXSvh/WEaW+L97YJRd8=" w:history="1">
        <w:r>
          <w:t>[dbo].[t_configuration]</w:t>
        </w:r>
      </w:hyperlink>
    </w:p>
    <w:p w14:paraId="32199FFF" w14:textId="77777777" w:rsidR="00DC5D26" w:rsidRDefault="00DC5D26">
      <w:pPr>
        <w:sectPr w:rsidR="00DC5D26">
          <w:headerReference w:type="default" r:id="rId13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02" w14:textId="77777777">
        <w:tc>
          <w:tcPr>
            <w:tcW w:w="0" w:type="auto"/>
            <w:shd w:val="clear" w:color="auto" w:fill="E6E6E6"/>
          </w:tcPr>
          <w:p w14:paraId="3219A000" w14:textId="77777777" w:rsidR="00DC5D26" w:rsidRDefault="00EC1450">
            <w:pPr>
              <w:pStyle w:val="Heading6"/>
            </w:pPr>
            <w:bookmarkStart w:id="876" w:name="_Toc256000114"/>
            <w:bookmarkStart w:id="877" w:name="4A8WPG9EXmbdkLYr/w11wlL7oSw="/>
            <w:r>
              <w:pict w14:anchorId="3219F090">
                <v:shape id="_x0000_i1834" type="#_x0000_t75" style="width:11.95pt;height:11.95pt">
                  <v:imagedata r:id="rId12" o:title=""/>
                </v:shape>
              </w:pict>
            </w:r>
            <w:r>
              <w:t xml:space="preserve"> [dbo].[p_configuration_load]</w:t>
            </w:r>
            <w:bookmarkEnd w:id="876"/>
          </w:p>
          <w:bookmarkEnd w:id="877"/>
          <w:p w14:paraId="3219A001" w14:textId="77777777" w:rsidR="00DC5D26" w:rsidRDefault="00DC5D26"/>
        </w:tc>
      </w:tr>
    </w:tbl>
    <w:p w14:paraId="3219A003" w14:textId="77777777" w:rsidR="00DC5D26" w:rsidRDefault="00DC5D26">
      <w:pPr>
        <w:keepNext/>
      </w:pPr>
    </w:p>
    <w:p w14:paraId="3219A004" w14:textId="77777777" w:rsidR="00DC5D26" w:rsidRDefault="00EC1450">
      <w:pPr>
        <w:pStyle w:val="BlockTitleParagraph"/>
      </w:pPr>
      <w:bookmarkStart w:id="878" w:name="4JfUR5bk87CMgxU70z7gkB7HtPM="/>
      <w:r>
        <w:t>Parameters</w:t>
      </w:r>
      <w:bookmarkEnd w:id="8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133"/>
        <w:gridCol w:w="2371"/>
        <w:gridCol w:w="3081"/>
        <w:gridCol w:w="1657"/>
      </w:tblGrid>
      <w:tr w:rsidR="00DC5D26" w14:paraId="3219A009" w14:textId="77777777">
        <w:tc>
          <w:tcPr>
            <w:tcW w:w="0" w:type="auto"/>
            <w:shd w:val="clear" w:color="auto" w:fill="F3F3F3"/>
            <w:vAlign w:val="bottom"/>
          </w:tcPr>
          <w:p w14:paraId="3219A0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00E" w14:textId="77777777">
        <w:tc>
          <w:tcPr>
            <w:tcW w:w="0" w:type="auto"/>
            <w:shd w:val="clear" w:color="auto" w:fill="FFFFFF"/>
          </w:tcPr>
          <w:p w14:paraId="3219A0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@appdomain</w:t>
            </w:r>
          </w:p>
        </w:tc>
        <w:tc>
          <w:tcPr>
            <w:tcW w:w="0" w:type="auto"/>
            <w:shd w:val="clear" w:color="auto" w:fill="FFFFFF"/>
          </w:tcPr>
          <w:p w14:paraId="3219A0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0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00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013" w14:textId="77777777">
        <w:tc>
          <w:tcPr>
            <w:tcW w:w="0" w:type="auto"/>
            <w:shd w:val="clear" w:color="auto" w:fill="F3F3F3"/>
          </w:tcPr>
          <w:p w14:paraId="3219A0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@publishid</w:t>
            </w:r>
          </w:p>
        </w:tc>
        <w:tc>
          <w:tcPr>
            <w:tcW w:w="0" w:type="auto"/>
            <w:shd w:val="clear" w:color="auto" w:fill="F3F3F3"/>
          </w:tcPr>
          <w:p w14:paraId="3219A0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A0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A0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014" w14:textId="77777777" w:rsidR="00DC5D26" w:rsidRDefault="00DC5D26">
      <w:pPr>
        <w:rPr>
          <w:rStyle w:val="Table-Header"/>
        </w:rPr>
      </w:pPr>
    </w:p>
    <w:p w14:paraId="3219A015" w14:textId="77777777" w:rsidR="00DC5D26" w:rsidRDefault="00EC1450">
      <w:pPr>
        <w:pStyle w:val="BlockTitleParagraph"/>
        <w:rPr>
          <w:rStyle w:val="Table-Header"/>
        </w:rPr>
      </w:pPr>
      <w:bookmarkStart w:id="879" w:name="6rhmEGpuJqNVeMPlhXfX99mGe7g="/>
      <w:r>
        <w:t>SQL Script</w:t>
      </w:r>
      <w:bookmarkEnd w:id="87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25" w14:textId="77777777">
        <w:tc>
          <w:tcPr>
            <w:tcW w:w="0" w:type="auto"/>
            <w:shd w:val="clear" w:color="auto" w:fill="F5F5F5"/>
          </w:tcPr>
          <w:p w14:paraId="3219A01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[p_configuration_load]</w:t>
            </w:r>
          </w:p>
          <w:p w14:paraId="3219A0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@appdomain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0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@publishid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0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0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[key], [value]</w:t>
            </w:r>
          </w:p>
          <w:p w14:paraId="3219A0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t_configuration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0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[App</w:t>
            </w:r>
            <w:r>
              <w:rPr>
                <w:rStyle w:val="ScriptNormal"/>
              </w:rPr>
              <w:softHyphen/>
              <w:t xml:space="preserve">Domain]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@appdomain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[App</w:t>
            </w:r>
            <w:r>
              <w:rPr>
                <w:rStyle w:val="ScriptNormal"/>
              </w:rPr>
              <w:softHyphen/>
              <w:t xml:space="preserve">Domain]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'*'</w:t>
            </w:r>
          </w:p>
          <w:p w14:paraId="3219A01E" w14:textId="77777777" w:rsidR="00DC5D26" w:rsidRDefault="00DC5D26">
            <w:pPr>
              <w:rPr>
                <w:rStyle w:val="ScriptNormal"/>
              </w:rPr>
            </w:pPr>
          </w:p>
          <w:p w14:paraId="3219A0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publishid</w:t>
            </w:r>
          </w:p>
          <w:p w14:paraId="3219A0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t_caches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0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cacheid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Cache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'configuration'</w:t>
            </w:r>
            <w:r>
              <w:rPr>
                <w:rStyle w:val="ScriptOperator"/>
              </w:rPr>
              <w:t>)</w:t>
            </w:r>
          </w:p>
          <w:p w14:paraId="3219A02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A0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2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26" w14:textId="77777777" w:rsidR="00DC5D26" w:rsidRDefault="00DC5D26">
      <w:pPr>
        <w:rPr>
          <w:rStyle w:val="ScriptNormal"/>
        </w:rPr>
      </w:pPr>
    </w:p>
    <w:p w14:paraId="3219A027" w14:textId="77777777" w:rsidR="00DC5D26" w:rsidRDefault="00EC1450">
      <w:pPr>
        <w:pStyle w:val="BlockTitleParagraph"/>
        <w:rPr>
          <w:rStyle w:val="ScriptNormal"/>
        </w:rPr>
      </w:pPr>
      <w:bookmarkStart w:id="880" w:name="zNfbh7kS2QmrWA0tQaaIiW+Dlts="/>
      <w:r>
        <w:t>Uses</w:t>
      </w:r>
      <w:bookmarkEnd w:id="880"/>
    </w:p>
    <w:p w14:paraId="3219A028" w14:textId="77777777" w:rsidR="00DC5D26" w:rsidRDefault="00EC1450">
      <w:hyperlink w:anchor="n+xoB6o4S9rPTyl8cBF9APNvuGs=" w:history="1">
        <w:r>
          <w:t>[dbo].[t_caches]</w:t>
        </w:r>
      </w:hyperlink>
    </w:p>
    <w:p w14:paraId="3219A029" w14:textId="77777777" w:rsidR="00DC5D26" w:rsidRDefault="00EC1450">
      <w:hyperlink w:anchor="SlYHTPBSmXSvh/WEaW+L97YJRd8=" w:history="1">
        <w:r>
          <w:t>[dbo].[t_configuration]</w:t>
        </w:r>
      </w:hyperlink>
    </w:p>
    <w:p w14:paraId="3219A02A" w14:textId="77777777" w:rsidR="00DC5D26" w:rsidRDefault="00EC1450">
      <w:hyperlink w:anchor="O/aCmRIgLeKi5tcqjHQHnuXfp00=" w:history="1">
        <w:r>
          <w:t>[dbo].[fn_</w:t>
        </w:r>
        <w:r>
          <w:softHyphen/>
          <w:t>Get</w:t>
        </w:r>
        <w:r>
          <w:softHyphen/>
          <w:t>Cache</w:t>
        </w:r>
        <w:r>
          <w:softHyphen/>
          <w:t>Id]</w:t>
        </w:r>
      </w:hyperlink>
    </w:p>
    <w:p w14:paraId="3219A02B" w14:textId="77777777" w:rsidR="00DC5D26" w:rsidRDefault="00DC5D26">
      <w:pPr>
        <w:sectPr w:rsidR="00DC5D26">
          <w:headerReference w:type="default" r:id="rId13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2E" w14:textId="77777777">
        <w:tc>
          <w:tcPr>
            <w:tcW w:w="0" w:type="auto"/>
            <w:shd w:val="clear" w:color="auto" w:fill="E6E6E6"/>
          </w:tcPr>
          <w:p w14:paraId="3219A02C" w14:textId="77777777" w:rsidR="00DC5D26" w:rsidRDefault="00EC1450">
            <w:pPr>
              <w:pStyle w:val="Heading6"/>
            </w:pPr>
            <w:bookmarkStart w:id="881" w:name="_Toc256000115"/>
            <w:bookmarkStart w:id="882" w:name="DeIdr/PSElcRt6bzhuI+IlR1rlU="/>
            <w:r>
              <w:pict w14:anchorId="3219F091">
                <v:shape id="_x0000_i1835" type="#_x0000_t75" style="width:11.95pt;height:11.95pt">
                  <v:imagedata r:id="rId12" o:title=""/>
                </v:shape>
              </w:pict>
            </w:r>
            <w:r>
              <w:t xml:space="preserve"> [dbo].[p_configuration_set]</w:t>
            </w:r>
            <w:bookmarkEnd w:id="881"/>
          </w:p>
          <w:bookmarkEnd w:id="882"/>
          <w:p w14:paraId="3219A02D" w14:textId="77777777" w:rsidR="00DC5D26" w:rsidRDefault="00DC5D26"/>
        </w:tc>
      </w:tr>
    </w:tbl>
    <w:p w14:paraId="3219A02F" w14:textId="77777777" w:rsidR="00DC5D26" w:rsidRDefault="00DC5D26">
      <w:pPr>
        <w:keepNext/>
      </w:pPr>
    </w:p>
    <w:p w14:paraId="3219A030" w14:textId="77777777" w:rsidR="00DC5D26" w:rsidRDefault="00EC1450">
      <w:pPr>
        <w:pStyle w:val="BlockTitleParagraph"/>
      </w:pPr>
      <w:bookmarkStart w:id="883" w:name="3V+UplWL3+2IP5EjRlrPqaJfBBA="/>
      <w:r>
        <w:t>Parameters</w:t>
      </w:r>
      <w:bookmarkEnd w:id="8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133"/>
        <w:gridCol w:w="2371"/>
        <w:gridCol w:w="3081"/>
        <w:gridCol w:w="1657"/>
      </w:tblGrid>
      <w:tr w:rsidR="00DC5D26" w14:paraId="3219A035" w14:textId="77777777">
        <w:tc>
          <w:tcPr>
            <w:tcW w:w="0" w:type="auto"/>
            <w:shd w:val="clear" w:color="auto" w:fill="F3F3F3"/>
            <w:vAlign w:val="bottom"/>
          </w:tcPr>
          <w:p w14:paraId="3219A0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03A" w14:textId="77777777">
        <w:tc>
          <w:tcPr>
            <w:tcW w:w="0" w:type="auto"/>
            <w:shd w:val="clear" w:color="auto" w:fill="FFFFFF"/>
          </w:tcPr>
          <w:p w14:paraId="3219A0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@key</w:t>
            </w:r>
          </w:p>
        </w:tc>
        <w:tc>
          <w:tcPr>
            <w:tcW w:w="0" w:type="auto"/>
            <w:shd w:val="clear" w:color="auto" w:fill="FFFFFF"/>
          </w:tcPr>
          <w:p w14:paraId="3219A0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A0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A03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03F" w14:textId="77777777">
        <w:tc>
          <w:tcPr>
            <w:tcW w:w="0" w:type="auto"/>
            <w:shd w:val="clear" w:color="auto" w:fill="F3F3F3"/>
          </w:tcPr>
          <w:p w14:paraId="3219A0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@value</w:t>
            </w:r>
          </w:p>
        </w:tc>
        <w:tc>
          <w:tcPr>
            <w:tcW w:w="0" w:type="auto"/>
            <w:shd w:val="clear" w:color="auto" w:fill="F3F3F3"/>
          </w:tcPr>
          <w:p w14:paraId="3219A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A0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A0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044" w14:textId="77777777">
        <w:tc>
          <w:tcPr>
            <w:tcW w:w="0" w:type="auto"/>
            <w:shd w:val="clear" w:color="auto" w:fill="FFFFFF"/>
          </w:tcPr>
          <w:p w14:paraId="3219A0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@appdomain</w:t>
            </w:r>
          </w:p>
        </w:tc>
        <w:tc>
          <w:tcPr>
            <w:tcW w:w="0" w:type="auto"/>
            <w:shd w:val="clear" w:color="auto" w:fill="FFFFFF"/>
          </w:tcPr>
          <w:p w14:paraId="3219A0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0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0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049" w14:textId="77777777">
        <w:tc>
          <w:tcPr>
            <w:tcW w:w="0" w:type="auto"/>
            <w:shd w:val="clear" w:color="auto" w:fill="F3F3F3"/>
          </w:tcPr>
          <w:p w14:paraId="3219A0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A0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0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0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04E" w14:textId="77777777">
        <w:tc>
          <w:tcPr>
            <w:tcW w:w="0" w:type="auto"/>
            <w:shd w:val="clear" w:color="auto" w:fill="FFFFFF"/>
          </w:tcPr>
          <w:p w14:paraId="3219A0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@publishid</w:t>
            </w:r>
          </w:p>
        </w:tc>
        <w:tc>
          <w:tcPr>
            <w:tcW w:w="0" w:type="auto"/>
            <w:shd w:val="clear" w:color="auto" w:fill="FFFFFF"/>
          </w:tcPr>
          <w:p w14:paraId="3219A0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0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0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04F" w14:textId="77777777" w:rsidR="00DC5D26" w:rsidRDefault="00DC5D26">
      <w:pPr>
        <w:rPr>
          <w:rStyle w:val="Table-Header"/>
        </w:rPr>
      </w:pPr>
    </w:p>
    <w:p w14:paraId="3219A050" w14:textId="77777777" w:rsidR="00DC5D26" w:rsidRDefault="00EC1450">
      <w:pPr>
        <w:pStyle w:val="BlockTitleParagraph"/>
        <w:rPr>
          <w:rStyle w:val="Table-Header"/>
        </w:rPr>
      </w:pPr>
      <w:bookmarkStart w:id="884" w:name="bYyF0v0VAHP3zZMiCua1XuF8Kgo="/>
      <w:r>
        <w:t xml:space="preserve">SQL </w:t>
      </w:r>
      <w:r>
        <w:t>Script</w:t>
      </w:r>
      <w:bookmarkEnd w:id="8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6F" w14:textId="77777777">
        <w:tc>
          <w:tcPr>
            <w:tcW w:w="0" w:type="auto"/>
            <w:shd w:val="clear" w:color="auto" w:fill="F5F5F5"/>
          </w:tcPr>
          <w:p w14:paraId="3219A05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[p_configuration_set]</w:t>
            </w:r>
          </w:p>
          <w:p w14:paraId="3219A0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@key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A0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@value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A0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@appdomain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0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0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@publishid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05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0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0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t_configuration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[key]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@key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0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t_configuration    ([key], [value], [App</w:t>
            </w:r>
            <w:r>
              <w:rPr>
                <w:rStyle w:val="ScriptNormal"/>
              </w:rPr>
              <w:softHyphen/>
              <w:t>Domain], [description]</w:t>
            </w:r>
            <w:r>
              <w:rPr>
                <w:rStyle w:val="ScriptOperator"/>
              </w:rPr>
              <w:t>)</w:t>
            </w:r>
          </w:p>
          <w:p w14:paraId="3219A0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@key, @value, @appdomain, @description</w:t>
            </w:r>
            <w:r>
              <w:rPr>
                <w:rStyle w:val="ScriptOperator"/>
              </w:rPr>
              <w:t>)</w:t>
            </w:r>
          </w:p>
          <w:p w14:paraId="3219A0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0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t_configuration</w:t>
            </w:r>
          </w:p>
          <w:p w14:paraId="3219A0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[value]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@value, </w:t>
            </w:r>
          </w:p>
          <w:p w14:paraId="3219A0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[App</w:t>
            </w:r>
            <w:r>
              <w:rPr>
                <w:rStyle w:val="ScriptNormal"/>
              </w:rPr>
              <w:softHyphen/>
              <w:t xml:space="preserve">Domain]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@appdomain,</w:t>
            </w:r>
          </w:p>
          <w:p w14:paraId="3219A0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</w:t>
            </w:r>
          </w:p>
          <w:p w14:paraId="3219A0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[key]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@key</w:t>
            </w:r>
          </w:p>
          <w:p w14:paraId="3219A0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064" w14:textId="77777777" w:rsidR="00DC5D26" w:rsidRDefault="00DC5D26">
            <w:pPr>
              <w:rPr>
                <w:rStyle w:val="ScriptNormal"/>
              </w:rPr>
            </w:pPr>
          </w:p>
          <w:p w14:paraId="3219A0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();</w:t>
            </w:r>
          </w:p>
          <w:p w14:paraId="3219A066" w14:textId="77777777" w:rsidR="00DC5D26" w:rsidRDefault="00DC5D26">
            <w:pPr>
              <w:rPr>
                <w:rStyle w:val="ScriptNormal"/>
              </w:rPr>
            </w:pPr>
          </w:p>
          <w:p w14:paraId="3219A0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t_caches </w:t>
            </w:r>
          </w:p>
          <w:p w14:paraId="3219A0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@publishid</w:t>
            </w:r>
          </w:p>
          <w:p w14:paraId="3219A0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cacheid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Cache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'configuration'</w:t>
            </w:r>
            <w:r>
              <w:rPr>
                <w:rStyle w:val="ScriptOperator"/>
              </w:rPr>
              <w:t>)</w:t>
            </w:r>
          </w:p>
          <w:p w14:paraId="3219A06A" w14:textId="77777777" w:rsidR="00DC5D26" w:rsidRDefault="00DC5D26">
            <w:pPr>
              <w:rPr>
                <w:rStyle w:val="ScriptNormal"/>
              </w:rPr>
            </w:pPr>
          </w:p>
          <w:p w14:paraId="3219A0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0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A0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6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70" w14:textId="77777777" w:rsidR="00DC5D26" w:rsidRDefault="00DC5D26">
      <w:pPr>
        <w:rPr>
          <w:rStyle w:val="ScriptNormal"/>
        </w:rPr>
      </w:pPr>
    </w:p>
    <w:p w14:paraId="3219A071" w14:textId="77777777" w:rsidR="00DC5D26" w:rsidRDefault="00EC1450">
      <w:pPr>
        <w:pStyle w:val="BlockTitleParagraph"/>
        <w:rPr>
          <w:rStyle w:val="ScriptNormal"/>
        </w:rPr>
      </w:pPr>
      <w:bookmarkStart w:id="885" w:name="HOpVfiHVvJx0sm/O0jaAIxiUv68="/>
      <w:r>
        <w:t>Uses</w:t>
      </w:r>
      <w:bookmarkEnd w:id="885"/>
    </w:p>
    <w:p w14:paraId="3219A072" w14:textId="77777777" w:rsidR="00DC5D26" w:rsidRDefault="00EC1450">
      <w:hyperlink w:anchor="n+xoB6o4S9rPTyl8cBF9APNvuGs=" w:history="1">
        <w:r>
          <w:t>[dbo].[t_caches]</w:t>
        </w:r>
      </w:hyperlink>
    </w:p>
    <w:p w14:paraId="3219A073" w14:textId="77777777" w:rsidR="00DC5D26" w:rsidRDefault="00EC1450">
      <w:hyperlink w:anchor="SlYHTPBSmXSvh/WEaW+L97YJRd8=" w:history="1">
        <w:r>
          <w:t>[dbo].[t_configuration]</w:t>
        </w:r>
      </w:hyperlink>
    </w:p>
    <w:p w14:paraId="3219A074" w14:textId="77777777" w:rsidR="00DC5D26" w:rsidRDefault="00EC1450">
      <w:hyperlink w:anchor="O/aCmRIgLeKi5tcqjHQHnuXfp00=" w:history="1">
        <w:r>
          <w:t>[dbo].[fn_</w:t>
        </w:r>
        <w:r>
          <w:softHyphen/>
          <w:t>Get</w:t>
        </w:r>
        <w:r>
          <w:softHyphen/>
          <w:t>Cache</w:t>
        </w:r>
        <w:r>
          <w:softHyphen/>
          <w:t>Id]</w:t>
        </w:r>
      </w:hyperlink>
    </w:p>
    <w:p w14:paraId="3219A075" w14:textId="77777777" w:rsidR="00DC5D26" w:rsidRDefault="00DC5D26">
      <w:pPr>
        <w:sectPr w:rsidR="00DC5D26">
          <w:headerReference w:type="default" r:id="rId13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78" w14:textId="77777777">
        <w:tc>
          <w:tcPr>
            <w:tcW w:w="0" w:type="auto"/>
            <w:shd w:val="clear" w:color="auto" w:fill="E6E6E6"/>
          </w:tcPr>
          <w:p w14:paraId="3219A076" w14:textId="77777777" w:rsidR="00DC5D26" w:rsidRDefault="00EC1450">
            <w:pPr>
              <w:pStyle w:val="Heading6"/>
            </w:pPr>
            <w:bookmarkStart w:id="886" w:name="_Toc256000116"/>
            <w:bookmarkStart w:id="887" w:name="QKiRgmfSorkRF8B3TsazZeJPlDI="/>
            <w:r>
              <w:pict w14:anchorId="3219F092">
                <v:shape id="_x0000_i1836" type="#_x0000_t75" style="width:11.95pt;height:11.95pt">
                  <v:imagedata r:id="rId12" o:title=""/>
                </v:shape>
              </w:pict>
            </w:r>
            <w:r>
              <w:t xml:space="preserve"> [dbo].[p_get_all_template_types]</w:t>
            </w:r>
            <w:bookmarkEnd w:id="886"/>
          </w:p>
          <w:bookmarkEnd w:id="887"/>
          <w:p w14:paraId="3219A077" w14:textId="77777777" w:rsidR="00DC5D26" w:rsidRDefault="00DC5D26"/>
        </w:tc>
      </w:tr>
    </w:tbl>
    <w:p w14:paraId="3219A079" w14:textId="77777777" w:rsidR="00DC5D26" w:rsidRDefault="00DC5D26">
      <w:pPr>
        <w:keepNext/>
      </w:pPr>
    </w:p>
    <w:p w14:paraId="3219A07A" w14:textId="77777777" w:rsidR="00DC5D26" w:rsidRDefault="00EC1450">
      <w:pPr>
        <w:pStyle w:val="BlockTitleParagraph"/>
      </w:pPr>
      <w:bookmarkStart w:id="888" w:name="ogVR7ibPTbuuzpgFqrZIQETjeQg="/>
      <w:r>
        <w:t>Parameters</w:t>
      </w:r>
      <w:bookmarkEnd w:id="8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15"/>
        <w:gridCol w:w="2359"/>
        <w:gridCol w:w="4068"/>
      </w:tblGrid>
      <w:tr w:rsidR="00DC5D26" w14:paraId="3219A07E" w14:textId="77777777">
        <w:tc>
          <w:tcPr>
            <w:tcW w:w="0" w:type="auto"/>
            <w:shd w:val="clear" w:color="auto" w:fill="F3F3F3"/>
            <w:vAlign w:val="bottom"/>
          </w:tcPr>
          <w:p w14:paraId="3219A07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7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7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082" w14:textId="77777777">
        <w:tc>
          <w:tcPr>
            <w:tcW w:w="0" w:type="auto"/>
            <w:shd w:val="clear" w:color="auto" w:fill="FFFFFF"/>
          </w:tcPr>
          <w:p w14:paraId="3219A0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08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08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083" w14:textId="77777777" w:rsidR="00DC5D26" w:rsidRDefault="00DC5D26">
      <w:pPr>
        <w:rPr>
          <w:rStyle w:val="Table-Header"/>
        </w:rPr>
      </w:pPr>
    </w:p>
    <w:p w14:paraId="3219A084" w14:textId="77777777" w:rsidR="00DC5D26" w:rsidRDefault="00EC1450">
      <w:pPr>
        <w:pStyle w:val="BlockTitleParagraph"/>
        <w:rPr>
          <w:rStyle w:val="Table-Header"/>
        </w:rPr>
      </w:pPr>
      <w:bookmarkStart w:id="889" w:name="8vOszPrmSC7ctPqFDXdtsKuN7ro="/>
      <w:r>
        <w:t>SQL Script</w:t>
      </w:r>
      <w:bookmarkEnd w:id="88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94" w14:textId="77777777">
        <w:tc>
          <w:tcPr>
            <w:tcW w:w="0" w:type="auto"/>
            <w:shd w:val="clear" w:color="auto" w:fill="F5F5F5"/>
          </w:tcPr>
          <w:p w14:paraId="3219A08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[p_get_all_template_types]</w:t>
            </w:r>
          </w:p>
          <w:p w14:paraId="3219A0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A08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0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0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8A" w14:textId="77777777" w:rsidR="00DC5D26" w:rsidRDefault="00DC5D26">
            <w:pPr>
              <w:rPr>
                <w:rStyle w:val="ScriptNormal"/>
              </w:rPr>
            </w:pPr>
          </w:p>
          <w:p w14:paraId="3219A0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projecttypeid,</w:t>
            </w:r>
          </w:p>
          <w:p w14:paraId="3219A0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description </w:t>
            </w:r>
          </w:p>
          <w:p w14:paraId="3219A0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</w:t>
            </w:r>
          </w:p>
          <w:p w14:paraId="3219A0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A0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&lt;&gt; 0</w:t>
            </w:r>
          </w:p>
          <w:p w14:paraId="3219A0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3219A0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0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9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95" w14:textId="77777777" w:rsidR="00DC5D26" w:rsidRDefault="00DC5D26">
      <w:pPr>
        <w:rPr>
          <w:rStyle w:val="ScriptNormal"/>
        </w:rPr>
      </w:pPr>
    </w:p>
    <w:p w14:paraId="3219A096" w14:textId="77777777" w:rsidR="00DC5D26" w:rsidRDefault="00EC1450">
      <w:pPr>
        <w:pStyle w:val="BlockTitleParagraph"/>
        <w:rPr>
          <w:rStyle w:val="ScriptNormal"/>
        </w:rPr>
      </w:pPr>
      <w:bookmarkStart w:id="890" w:name="a+F6O1MqC8G/Hi5s9fjS9QDZbh0="/>
      <w:r>
        <w:t>Uses</w:t>
      </w:r>
      <w:bookmarkEnd w:id="890"/>
    </w:p>
    <w:p w14:paraId="3219A097" w14:textId="77777777" w:rsidR="00DC5D26" w:rsidRDefault="00EC1450">
      <w:hyperlink w:anchor="GyGD46URFdCG64D0BvNZhMpw4IA=" w:history="1">
        <w:r>
          <w:t>[dbo].[t_project_type]</w:t>
        </w:r>
      </w:hyperlink>
    </w:p>
    <w:p w14:paraId="3219A098" w14:textId="77777777" w:rsidR="00DC5D26" w:rsidRDefault="00DC5D26">
      <w:pPr>
        <w:sectPr w:rsidR="00DC5D26">
          <w:headerReference w:type="default" r:id="rId13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9B" w14:textId="77777777">
        <w:tc>
          <w:tcPr>
            <w:tcW w:w="0" w:type="auto"/>
            <w:shd w:val="clear" w:color="auto" w:fill="E6E6E6"/>
          </w:tcPr>
          <w:p w14:paraId="3219A099" w14:textId="77777777" w:rsidR="00DC5D26" w:rsidRDefault="00EC1450">
            <w:pPr>
              <w:pStyle w:val="Heading6"/>
            </w:pPr>
            <w:bookmarkStart w:id="891" w:name="_Toc256000117"/>
            <w:bookmarkStart w:id="892" w:name="xN4F4KQcQp+aOyu0EvbP2rFSyLE="/>
            <w:r>
              <w:pict w14:anchorId="3219F093">
                <v:shape id="_x0000_i1837" type="#_x0000_t75" style="width:11.95pt;height:11.95pt">
                  <v:imagedata r:id="rId12" o:title=""/>
                </v:shape>
              </w:pict>
            </w:r>
            <w:r>
              <w:t xml:space="preserve"> [dbo].[p_insert_event]</w:t>
            </w:r>
            <w:bookmarkEnd w:id="891"/>
          </w:p>
          <w:bookmarkEnd w:id="892"/>
          <w:p w14:paraId="3219A09A" w14:textId="77777777" w:rsidR="00DC5D26" w:rsidRDefault="00DC5D26"/>
        </w:tc>
      </w:tr>
    </w:tbl>
    <w:p w14:paraId="3219A09C" w14:textId="77777777" w:rsidR="00DC5D26" w:rsidRDefault="00DC5D26">
      <w:pPr>
        <w:keepNext/>
      </w:pPr>
    </w:p>
    <w:p w14:paraId="3219A09D" w14:textId="77777777" w:rsidR="00DC5D26" w:rsidRDefault="00EC1450">
      <w:pPr>
        <w:pStyle w:val="BlockTitleParagraph"/>
      </w:pPr>
      <w:bookmarkStart w:id="893" w:name="3oPe7BTbrcjD8c+uvhs1tOi4+xE="/>
      <w:r>
        <w:t>Parameters</w:t>
      </w:r>
      <w:bookmarkEnd w:id="89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94"/>
        <w:gridCol w:w="2907"/>
        <w:gridCol w:w="3941"/>
      </w:tblGrid>
      <w:tr w:rsidR="00DC5D26" w14:paraId="3219A0A1" w14:textId="77777777">
        <w:tc>
          <w:tcPr>
            <w:tcW w:w="0" w:type="auto"/>
            <w:shd w:val="clear" w:color="auto" w:fill="F3F3F3"/>
            <w:vAlign w:val="bottom"/>
          </w:tcPr>
          <w:p w14:paraId="3219A0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0A5" w14:textId="77777777">
        <w:tc>
          <w:tcPr>
            <w:tcW w:w="0" w:type="auto"/>
            <w:shd w:val="clear" w:color="auto" w:fill="FFFFFF"/>
          </w:tcPr>
          <w:p w14:paraId="3219A0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@message</w:t>
            </w:r>
          </w:p>
        </w:tc>
        <w:tc>
          <w:tcPr>
            <w:tcW w:w="0" w:type="auto"/>
            <w:shd w:val="clear" w:color="auto" w:fill="FFFFFF"/>
          </w:tcPr>
          <w:p w14:paraId="3219A0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A0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A0A9" w14:textId="77777777">
        <w:tc>
          <w:tcPr>
            <w:tcW w:w="0" w:type="auto"/>
            <w:shd w:val="clear" w:color="auto" w:fill="F3F3F3"/>
          </w:tcPr>
          <w:p w14:paraId="3219A0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@params</w:t>
            </w:r>
          </w:p>
        </w:tc>
        <w:tc>
          <w:tcPr>
            <w:tcW w:w="0" w:type="auto"/>
            <w:shd w:val="clear" w:color="auto" w:fill="F3F3F3"/>
          </w:tcPr>
          <w:p w14:paraId="3219A0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A0A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</w:tbl>
    <w:p w14:paraId="3219A0AA" w14:textId="77777777" w:rsidR="00DC5D26" w:rsidRDefault="00DC5D26">
      <w:pPr>
        <w:rPr>
          <w:rStyle w:val="Table-Header"/>
        </w:rPr>
      </w:pPr>
    </w:p>
    <w:p w14:paraId="3219A0AB" w14:textId="77777777" w:rsidR="00DC5D26" w:rsidRDefault="00EC1450">
      <w:pPr>
        <w:pStyle w:val="BlockTitleParagraph"/>
        <w:rPr>
          <w:rStyle w:val="Table-Header"/>
        </w:rPr>
      </w:pPr>
      <w:bookmarkStart w:id="894" w:name="DSUO0hSO9j9+0+b5PG/ZFkanBCU="/>
      <w:r>
        <w:t>SQL Script</w:t>
      </w:r>
      <w:bookmarkEnd w:id="89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B7" w14:textId="77777777">
        <w:tc>
          <w:tcPr>
            <w:tcW w:w="0" w:type="auto"/>
            <w:shd w:val="clear" w:color="auto" w:fill="F5F5F5"/>
          </w:tcPr>
          <w:p w14:paraId="3219A0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[p_insert_event] </w:t>
            </w:r>
          </w:p>
          <w:p w14:paraId="3219A0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@message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A0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@params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</w:p>
          <w:p w14:paraId="3219A0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0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0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B2" w14:textId="77777777" w:rsidR="00DC5D26" w:rsidRDefault="00DC5D26">
            <w:pPr>
              <w:rPr>
                <w:rStyle w:val="ScriptNormal"/>
              </w:rPr>
            </w:pPr>
          </w:p>
          <w:p w14:paraId="3219A0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t_events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Message</w:t>
            </w:r>
            <w:r>
              <w:rPr>
                <w:rStyle w:val="ScriptNormal"/>
              </w:rPr>
              <w:t>,Params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@message, @params</w:t>
            </w:r>
            <w:r>
              <w:rPr>
                <w:rStyle w:val="ScriptOperator"/>
              </w:rPr>
              <w:t>)</w:t>
            </w:r>
          </w:p>
          <w:p w14:paraId="3219A0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0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B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B8" w14:textId="77777777" w:rsidR="00DC5D26" w:rsidRDefault="00DC5D26">
      <w:pPr>
        <w:rPr>
          <w:rStyle w:val="ScriptNormal"/>
        </w:rPr>
      </w:pPr>
    </w:p>
    <w:p w14:paraId="3219A0B9" w14:textId="77777777" w:rsidR="00DC5D26" w:rsidRDefault="00EC1450">
      <w:pPr>
        <w:pStyle w:val="BlockTitleParagraph"/>
        <w:rPr>
          <w:rStyle w:val="ScriptNormal"/>
        </w:rPr>
      </w:pPr>
      <w:bookmarkStart w:id="895" w:name="Xn5f8qHwklujv+fq3TQsJWwQa4U="/>
      <w:r>
        <w:t>Uses</w:t>
      </w:r>
      <w:bookmarkEnd w:id="895"/>
    </w:p>
    <w:p w14:paraId="3219A0BA" w14:textId="77777777" w:rsidR="00DC5D26" w:rsidRDefault="00EC1450">
      <w:hyperlink w:anchor="SAhKe3M7QyyIog5mlg0zn7hNQIg=" w:history="1">
        <w:r>
          <w:t>[dbo].[t_events]</w:t>
        </w:r>
      </w:hyperlink>
    </w:p>
    <w:p w14:paraId="3219A0BB" w14:textId="77777777" w:rsidR="00DC5D26" w:rsidRDefault="00DC5D26">
      <w:pPr>
        <w:sectPr w:rsidR="00DC5D26">
          <w:headerReference w:type="default" r:id="rId13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BE" w14:textId="77777777">
        <w:tc>
          <w:tcPr>
            <w:tcW w:w="0" w:type="auto"/>
            <w:shd w:val="clear" w:color="auto" w:fill="E6E6E6"/>
          </w:tcPr>
          <w:p w14:paraId="3219A0BC" w14:textId="77777777" w:rsidR="00DC5D26" w:rsidRDefault="00EC1450">
            <w:pPr>
              <w:pStyle w:val="Heading6"/>
            </w:pPr>
            <w:bookmarkStart w:id="896" w:name="_Toc256000118"/>
            <w:bookmarkStart w:id="897" w:name="Xy+FZ4VbEdhnKPT68XTI1YCsOds="/>
            <w:r>
              <w:pict w14:anchorId="3219F094">
                <v:shape id="_x0000_i1838" type="#_x0000_t75" style="width:11.95pt;height:11.95pt">
                  <v:imagedata r:id="rId12" o:title=""/>
                </v:shape>
              </w:pict>
            </w:r>
            <w:r>
              <w:t xml:space="preserve"> [dbo].[p_insert_trace]</w:t>
            </w:r>
            <w:bookmarkEnd w:id="896"/>
          </w:p>
          <w:bookmarkEnd w:id="897"/>
          <w:p w14:paraId="3219A0BD" w14:textId="77777777" w:rsidR="00DC5D26" w:rsidRDefault="00DC5D26"/>
        </w:tc>
      </w:tr>
    </w:tbl>
    <w:p w14:paraId="3219A0BF" w14:textId="77777777" w:rsidR="00DC5D26" w:rsidRDefault="00DC5D26">
      <w:pPr>
        <w:keepNext/>
      </w:pPr>
    </w:p>
    <w:p w14:paraId="3219A0C0" w14:textId="77777777" w:rsidR="00DC5D26" w:rsidRDefault="00EC1450">
      <w:pPr>
        <w:pStyle w:val="BlockTitleParagraph"/>
      </w:pPr>
      <w:bookmarkStart w:id="898" w:name="DybX4dbwla/e/rxF06/w5f2Y5eE="/>
      <w:r>
        <w:t>Parameters</w:t>
      </w:r>
      <w:bookmarkEnd w:id="8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05"/>
        <w:gridCol w:w="2690"/>
        <w:gridCol w:w="3647"/>
      </w:tblGrid>
      <w:tr w:rsidR="00DC5D26" w14:paraId="3219A0C4" w14:textId="77777777">
        <w:tc>
          <w:tcPr>
            <w:tcW w:w="0" w:type="auto"/>
            <w:shd w:val="clear" w:color="auto" w:fill="F3F3F3"/>
            <w:vAlign w:val="bottom"/>
          </w:tcPr>
          <w:p w14:paraId="3219A0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0C8" w14:textId="77777777">
        <w:tc>
          <w:tcPr>
            <w:tcW w:w="0" w:type="auto"/>
            <w:shd w:val="clear" w:color="auto" w:fill="FFFFFF"/>
          </w:tcPr>
          <w:p w14:paraId="3219A0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@message</w:t>
            </w:r>
          </w:p>
        </w:tc>
        <w:tc>
          <w:tcPr>
            <w:tcW w:w="0" w:type="auto"/>
            <w:shd w:val="clear" w:color="auto" w:fill="FFFFFF"/>
          </w:tcPr>
          <w:p w14:paraId="3219A0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A0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A0CC" w14:textId="77777777">
        <w:tc>
          <w:tcPr>
            <w:tcW w:w="0" w:type="auto"/>
            <w:shd w:val="clear" w:color="auto" w:fill="F3F3F3"/>
          </w:tcPr>
          <w:p w14:paraId="3219A0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@severityelevel</w:t>
            </w:r>
          </w:p>
        </w:tc>
        <w:tc>
          <w:tcPr>
            <w:tcW w:w="0" w:type="auto"/>
            <w:shd w:val="clear" w:color="auto" w:fill="F3F3F3"/>
          </w:tcPr>
          <w:p w14:paraId="3219A0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0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0CD" w14:textId="77777777" w:rsidR="00DC5D26" w:rsidRDefault="00DC5D26">
      <w:pPr>
        <w:rPr>
          <w:rStyle w:val="Table-Header"/>
        </w:rPr>
      </w:pPr>
    </w:p>
    <w:p w14:paraId="3219A0CE" w14:textId="77777777" w:rsidR="00DC5D26" w:rsidRDefault="00EC1450">
      <w:pPr>
        <w:pStyle w:val="BlockTitleParagraph"/>
        <w:rPr>
          <w:rStyle w:val="Table-Header"/>
        </w:rPr>
      </w:pPr>
      <w:bookmarkStart w:id="899" w:name="E787+lE+3H7PJTyUtv48EK1I15w="/>
      <w:r>
        <w:t>SQL Script</w:t>
      </w:r>
      <w:bookmarkEnd w:id="8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DB" w14:textId="77777777">
        <w:tc>
          <w:tcPr>
            <w:tcW w:w="0" w:type="auto"/>
            <w:shd w:val="clear" w:color="auto" w:fill="F5F5F5"/>
          </w:tcPr>
          <w:p w14:paraId="3219A0CF" w14:textId="77777777" w:rsidR="00DC5D26" w:rsidRDefault="00DC5D26">
            <w:pPr>
              <w:rPr>
                <w:rStyle w:val="ScriptNormal"/>
              </w:rPr>
            </w:pPr>
          </w:p>
          <w:p w14:paraId="3219A0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[p_insert_trace] </w:t>
            </w:r>
          </w:p>
          <w:p w14:paraId="3219A0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@message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A0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@severityelevel    </w:t>
            </w:r>
            <w:r>
              <w:rPr>
                <w:rStyle w:val="ScriptKeyword"/>
              </w:rPr>
              <w:t>int</w:t>
            </w:r>
          </w:p>
          <w:p w14:paraId="3219A0D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0D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0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D6" w14:textId="77777777" w:rsidR="00DC5D26" w:rsidRDefault="00DC5D26">
            <w:pPr>
              <w:rPr>
                <w:rStyle w:val="ScriptNormal"/>
              </w:rPr>
            </w:pPr>
          </w:p>
          <w:p w14:paraId="3219A0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t_traces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Message</w:t>
            </w:r>
            <w:r>
              <w:rPr>
                <w:rStyle w:val="ScriptNormal"/>
              </w:rPr>
              <w:t>,Severity</w:t>
            </w:r>
            <w:r>
              <w:rPr>
                <w:rStyle w:val="ScriptNormal"/>
              </w:rPr>
              <w:softHyphen/>
              <w:t>Level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@message, @severityelevel</w:t>
            </w:r>
            <w:r>
              <w:rPr>
                <w:rStyle w:val="ScriptOperator"/>
              </w:rPr>
              <w:t>)</w:t>
            </w:r>
          </w:p>
          <w:p w14:paraId="3219A0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0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D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DC" w14:textId="77777777" w:rsidR="00DC5D26" w:rsidRDefault="00DC5D26">
      <w:pPr>
        <w:rPr>
          <w:rStyle w:val="ScriptNormal"/>
        </w:rPr>
      </w:pPr>
    </w:p>
    <w:p w14:paraId="3219A0DD" w14:textId="77777777" w:rsidR="00DC5D26" w:rsidRDefault="00EC1450">
      <w:pPr>
        <w:pStyle w:val="BlockTitleParagraph"/>
        <w:rPr>
          <w:rStyle w:val="ScriptNormal"/>
        </w:rPr>
      </w:pPr>
      <w:bookmarkStart w:id="900" w:name="Pv7iVL1JPHBgfAzLUv2Je1T47nM="/>
      <w:r>
        <w:t>Uses</w:t>
      </w:r>
      <w:bookmarkEnd w:id="900"/>
    </w:p>
    <w:p w14:paraId="3219A0DE" w14:textId="77777777" w:rsidR="00DC5D26" w:rsidRDefault="00EC1450">
      <w:hyperlink w:anchor="KsOYXNDwJr+c7gsoWx5SwI5231k=" w:history="1">
        <w:r>
          <w:t>[dbo].[t_traces]</w:t>
        </w:r>
      </w:hyperlink>
    </w:p>
    <w:p w14:paraId="3219A0DF" w14:textId="77777777" w:rsidR="00DC5D26" w:rsidRDefault="00DC5D26">
      <w:pPr>
        <w:sectPr w:rsidR="00DC5D26">
          <w:headerReference w:type="default" r:id="rId13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E2" w14:textId="77777777">
        <w:tc>
          <w:tcPr>
            <w:tcW w:w="0" w:type="auto"/>
            <w:shd w:val="clear" w:color="auto" w:fill="E6E6E6"/>
          </w:tcPr>
          <w:p w14:paraId="3219A0E0" w14:textId="77777777" w:rsidR="00DC5D26" w:rsidRDefault="00EC1450">
            <w:pPr>
              <w:pStyle w:val="Heading6"/>
            </w:pPr>
            <w:bookmarkStart w:id="901" w:name="_Toc256000119"/>
            <w:bookmarkStart w:id="902" w:name="X9O6KKdbCG9O6uoQedQsHiv8C/E="/>
            <w:r>
              <w:pict w14:anchorId="3219F095">
                <v:shape id="_x0000_i1839" type="#_x0000_t75" style="width:11.95pt;height:11.95pt">
                  <v:imagedata r:id="rId12" o:title=""/>
                </v:shape>
              </w:pict>
            </w:r>
            <w:r>
              <w:t xml:space="preserve"> [dbo].[p_language_get_all]</w:t>
            </w:r>
            <w:bookmarkEnd w:id="901"/>
          </w:p>
          <w:bookmarkEnd w:id="902"/>
          <w:p w14:paraId="3219A0E1" w14:textId="77777777" w:rsidR="00DC5D26" w:rsidRDefault="00DC5D26"/>
        </w:tc>
      </w:tr>
    </w:tbl>
    <w:p w14:paraId="3219A0E3" w14:textId="77777777" w:rsidR="00DC5D26" w:rsidRDefault="00DC5D26">
      <w:pPr>
        <w:keepNext/>
      </w:pPr>
    </w:p>
    <w:p w14:paraId="3219A0E4" w14:textId="77777777" w:rsidR="00DC5D26" w:rsidRDefault="00EC1450">
      <w:pPr>
        <w:pStyle w:val="BlockTitleParagraph"/>
      </w:pPr>
      <w:bookmarkStart w:id="903" w:name="b4SDoEMfRNFlgykkxa291AFSkCM="/>
      <w:r>
        <w:t>SQL Script</w:t>
      </w:r>
      <w:bookmarkEnd w:id="9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F2" w14:textId="77777777">
        <w:tc>
          <w:tcPr>
            <w:tcW w:w="0" w:type="auto"/>
            <w:shd w:val="clear" w:color="auto" w:fill="F5F5F5"/>
          </w:tcPr>
          <w:p w14:paraId="3219A0E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[p_language_get_all]</w:t>
            </w:r>
          </w:p>
          <w:p w14:paraId="3219A0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0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0E8" w14:textId="77777777" w:rsidR="00DC5D26" w:rsidRDefault="00DC5D26">
            <w:pPr>
              <w:rPr>
                <w:rStyle w:val="ScriptNormal"/>
              </w:rPr>
            </w:pPr>
          </w:p>
          <w:p w14:paraId="3219A0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language</w:t>
            </w:r>
            <w:r>
              <w:rPr>
                <w:rStyle w:val="ScriptNormal"/>
              </w:rPr>
              <w:softHyphen/>
              <w:t>Id,</w:t>
            </w:r>
          </w:p>
          <w:p w14:paraId="3219A0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language</w:t>
            </w:r>
            <w:r>
              <w:rPr>
                <w:rStyle w:val="ScriptNormal"/>
              </w:rPr>
              <w:softHyphen/>
              <w:t>Code,</w:t>
            </w:r>
          </w:p>
          <w:p w14:paraId="3219A0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lcid,</w:t>
            </w:r>
          </w:p>
          <w:p w14:paraId="3219A0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name_english,</w:t>
            </w:r>
          </w:p>
          <w:p w14:paraId="3219A0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name_native</w:t>
            </w:r>
          </w:p>
          <w:p w14:paraId="3219A0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dbo.t_language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0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0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0F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0F3" w14:textId="77777777" w:rsidR="00DC5D26" w:rsidRDefault="00DC5D26">
      <w:pPr>
        <w:rPr>
          <w:rStyle w:val="ScriptNormal"/>
        </w:rPr>
      </w:pPr>
    </w:p>
    <w:p w14:paraId="3219A0F4" w14:textId="77777777" w:rsidR="00DC5D26" w:rsidRDefault="00EC1450">
      <w:pPr>
        <w:pStyle w:val="BlockTitleParagraph"/>
        <w:rPr>
          <w:rStyle w:val="ScriptNormal"/>
        </w:rPr>
      </w:pPr>
      <w:bookmarkStart w:id="904" w:name="HXPQaxGtqlTGKJl54YhGvVL0W5M="/>
      <w:r>
        <w:t>Uses</w:t>
      </w:r>
      <w:bookmarkEnd w:id="904"/>
    </w:p>
    <w:p w14:paraId="3219A0F5" w14:textId="77777777" w:rsidR="00DC5D26" w:rsidRDefault="00EC1450">
      <w:hyperlink w:anchor="xEu9R9RGtGfNrJWbXHuK3R3cNpY=" w:history="1">
        <w:r>
          <w:t>[dbo].[t_language]</w:t>
        </w:r>
      </w:hyperlink>
    </w:p>
    <w:p w14:paraId="3219A0F6" w14:textId="77777777" w:rsidR="00DC5D26" w:rsidRDefault="00DC5D26">
      <w:pPr>
        <w:sectPr w:rsidR="00DC5D26">
          <w:headerReference w:type="default" r:id="rId13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0F9" w14:textId="77777777">
        <w:tc>
          <w:tcPr>
            <w:tcW w:w="0" w:type="auto"/>
            <w:shd w:val="clear" w:color="auto" w:fill="E6E6E6"/>
          </w:tcPr>
          <w:p w14:paraId="3219A0F7" w14:textId="77777777" w:rsidR="00DC5D26" w:rsidRDefault="00EC1450">
            <w:pPr>
              <w:pStyle w:val="Heading6"/>
            </w:pPr>
            <w:bookmarkStart w:id="905" w:name="_Toc256000120"/>
            <w:bookmarkStart w:id="906" w:name="IT7Hy/qMDQo++95jr0UXosszJys="/>
            <w:r>
              <w:pict w14:anchorId="3219F096">
                <v:shape id="_x0000_i1840" type="#_x0000_t75" style="width:11.95pt;height:11.95pt">
                  <v:imagedata r:id="rId12" o:title=""/>
                </v:shape>
              </w:pict>
            </w:r>
            <w:r>
              <w:t xml:space="preserve"> [dbo].[p_language_insert]</w:t>
            </w:r>
            <w:bookmarkEnd w:id="905"/>
          </w:p>
          <w:bookmarkEnd w:id="906"/>
          <w:p w14:paraId="3219A0F8" w14:textId="77777777" w:rsidR="00DC5D26" w:rsidRDefault="00DC5D26"/>
        </w:tc>
      </w:tr>
    </w:tbl>
    <w:p w14:paraId="3219A0FA" w14:textId="77777777" w:rsidR="00DC5D26" w:rsidRDefault="00DC5D26">
      <w:pPr>
        <w:keepNext/>
      </w:pPr>
    </w:p>
    <w:p w14:paraId="3219A0FB" w14:textId="77777777" w:rsidR="00DC5D26" w:rsidRDefault="00EC1450">
      <w:pPr>
        <w:pStyle w:val="BlockTitleParagraph"/>
      </w:pPr>
      <w:bookmarkStart w:id="907" w:name="1gTzJWWaKS11f3tcuOYNSe9c7wU="/>
      <w:r>
        <w:t>Parameters</w:t>
      </w:r>
      <w:bookmarkEnd w:id="9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07"/>
        <w:gridCol w:w="2141"/>
        <w:gridCol w:w="2987"/>
        <w:gridCol w:w="1607"/>
      </w:tblGrid>
      <w:tr w:rsidR="00DC5D26" w14:paraId="3219A100" w14:textId="77777777">
        <w:tc>
          <w:tcPr>
            <w:tcW w:w="0" w:type="auto"/>
            <w:shd w:val="clear" w:color="auto" w:fill="F3F3F3"/>
            <w:vAlign w:val="bottom"/>
          </w:tcPr>
          <w:p w14:paraId="3219A0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0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105" w14:textId="77777777">
        <w:tc>
          <w:tcPr>
            <w:tcW w:w="0" w:type="auto"/>
            <w:shd w:val="clear" w:color="auto" w:fill="FFFFFF"/>
          </w:tcPr>
          <w:p w14:paraId="3219A1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FFFFF"/>
          </w:tcPr>
          <w:p w14:paraId="3219A1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nvarchar(25)</w:t>
            </w:r>
          </w:p>
        </w:tc>
        <w:tc>
          <w:tcPr>
            <w:tcW w:w="0" w:type="auto"/>
            <w:shd w:val="clear" w:color="auto" w:fill="FFFFFF"/>
          </w:tcPr>
          <w:p w14:paraId="3219A1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FFFFF"/>
          </w:tcPr>
          <w:p w14:paraId="3219A10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0A" w14:textId="77777777">
        <w:tc>
          <w:tcPr>
            <w:tcW w:w="0" w:type="auto"/>
            <w:shd w:val="clear" w:color="auto" w:fill="F3F3F3"/>
          </w:tcPr>
          <w:p w14:paraId="3219A1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@lcid</w:t>
            </w:r>
          </w:p>
        </w:tc>
        <w:tc>
          <w:tcPr>
            <w:tcW w:w="0" w:type="auto"/>
            <w:shd w:val="clear" w:color="auto" w:fill="F3F3F3"/>
          </w:tcPr>
          <w:p w14:paraId="3219A1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1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1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0F" w14:textId="77777777">
        <w:tc>
          <w:tcPr>
            <w:tcW w:w="0" w:type="auto"/>
            <w:shd w:val="clear" w:color="auto" w:fill="FFFFFF"/>
          </w:tcPr>
          <w:p w14:paraId="3219A1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@name_english</w:t>
            </w:r>
          </w:p>
        </w:tc>
        <w:tc>
          <w:tcPr>
            <w:tcW w:w="0" w:type="auto"/>
            <w:shd w:val="clear" w:color="auto" w:fill="FFFFFF"/>
          </w:tcPr>
          <w:p w14:paraId="3219A1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1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1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14" w14:textId="77777777">
        <w:tc>
          <w:tcPr>
            <w:tcW w:w="0" w:type="auto"/>
            <w:shd w:val="clear" w:color="auto" w:fill="F3F3F3"/>
          </w:tcPr>
          <w:p w14:paraId="3219A1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@name_native</w:t>
            </w:r>
          </w:p>
        </w:tc>
        <w:tc>
          <w:tcPr>
            <w:tcW w:w="0" w:type="auto"/>
            <w:shd w:val="clear" w:color="auto" w:fill="F3F3F3"/>
          </w:tcPr>
          <w:p w14:paraId="3219A1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1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1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19" w14:textId="77777777">
        <w:tc>
          <w:tcPr>
            <w:tcW w:w="0" w:type="auto"/>
            <w:shd w:val="clear" w:color="auto" w:fill="FFFFFF"/>
          </w:tcPr>
          <w:p w14:paraId="3219A1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1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1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1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11A" w14:textId="77777777" w:rsidR="00DC5D26" w:rsidRDefault="00DC5D26">
      <w:pPr>
        <w:rPr>
          <w:rStyle w:val="Table-Header"/>
        </w:rPr>
      </w:pPr>
    </w:p>
    <w:p w14:paraId="3219A11B" w14:textId="77777777" w:rsidR="00DC5D26" w:rsidRDefault="00EC1450">
      <w:pPr>
        <w:pStyle w:val="BlockTitleParagraph"/>
        <w:rPr>
          <w:rStyle w:val="Table-Header"/>
        </w:rPr>
      </w:pPr>
      <w:bookmarkStart w:id="908" w:name="PI6xtyrRuSgIinv/j/rHB51hzno="/>
      <w:r>
        <w:t>SQL Script</w:t>
      </w:r>
      <w:bookmarkEnd w:id="9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35" w14:textId="77777777">
        <w:tc>
          <w:tcPr>
            <w:tcW w:w="0" w:type="auto"/>
            <w:shd w:val="clear" w:color="auto" w:fill="F5F5F5"/>
          </w:tcPr>
          <w:p w14:paraId="3219A1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[p_language_insert]</w:t>
            </w:r>
          </w:p>
          <w:p w14:paraId="3219A1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25),</w:t>
            </w:r>
          </w:p>
          <w:p w14:paraId="3219A1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@lcid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1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@name_english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1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@name_native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1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122" w14:textId="77777777" w:rsidR="00DC5D26" w:rsidRDefault="00DC5D26">
            <w:pPr>
              <w:rPr>
                <w:rStyle w:val="ScriptNormal"/>
              </w:rPr>
            </w:pPr>
          </w:p>
          <w:p w14:paraId="3219A12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1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dbo.t_language</w:t>
            </w:r>
          </w:p>
          <w:p w14:paraId="3219A1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1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language</w:t>
            </w:r>
            <w:r>
              <w:rPr>
                <w:rStyle w:val="ScriptNormal"/>
              </w:rPr>
              <w:softHyphen/>
              <w:t>Code,</w:t>
            </w:r>
          </w:p>
          <w:p w14:paraId="3219A1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lcid,</w:t>
            </w:r>
          </w:p>
          <w:p w14:paraId="3219A1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name_english,</w:t>
            </w:r>
          </w:p>
          <w:p w14:paraId="3219A1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name_native</w:t>
            </w:r>
          </w:p>
          <w:p w14:paraId="3219A1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1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1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@language</w:t>
            </w:r>
            <w:r>
              <w:rPr>
                <w:rStyle w:val="ScriptNormal"/>
              </w:rPr>
              <w:softHyphen/>
              <w:t xml:space="preserve">Code, </w:t>
            </w:r>
            <w:r>
              <w:rPr>
                <w:rStyle w:val="ScriptComment"/>
              </w:rPr>
              <w:t>-- language</w:t>
            </w:r>
            <w:r>
              <w:rPr>
                <w:rStyle w:val="ScriptComment"/>
              </w:rPr>
              <w:softHyphen/>
              <w:t>Code - nvarchar(25)</w:t>
            </w:r>
          </w:p>
          <w:p w14:paraId="3219A1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@lcid,   </w:t>
            </w:r>
            <w:r>
              <w:rPr>
                <w:rStyle w:val="ScriptComment"/>
              </w:rPr>
              <w:t>-- lcid - int</w:t>
            </w:r>
          </w:p>
          <w:p w14:paraId="3219A1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@name_english, </w:t>
            </w:r>
            <w:r>
              <w:rPr>
                <w:rStyle w:val="ScriptComment"/>
              </w:rPr>
              <w:t>-- name_english - nvarchar(250)</w:t>
            </w:r>
          </w:p>
          <w:p w14:paraId="3219A1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@name_native  </w:t>
            </w:r>
            <w:r>
              <w:rPr>
                <w:rStyle w:val="ScriptComment"/>
              </w:rPr>
              <w:t>-- name_native - nvarchar(250)</w:t>
            </w:r>
          </w:p>
          <w:p w14:paraId="3219A1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A1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A13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1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13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136" w14:textId="77777777" w:rsidR="00DC5D26" w:rsidRDefault="00DC5D26">
      <w:pPr>
        <w:rPr>
          <w:rStyle w:val="ScriptNormal"/>
        </w:rPr>
      </w:pPr>
    </w:p>
    <w:p w14:paraId="3219A137" w14:textId="77777777" w:rsidR="00DC5D26" w:rsidRDefault="00EC1450">
      <w:pPr>
        <w:pStyle w:val="BlockTitleParagraph"/>
        <w:rPr>
          <w:rStyle w:val="ScriptNormal"/>
        </w:rPr>
      </w:pPr>
      <w:bookmarkStart w:id="909" w:name="0bFrQgZmvHDCOEMPq9wl4AfK8Og="/>
      <w:r>
        <w:t>Uses</w:t>
      </w:r>
      <w:bookmarkEnd w:id="909"/>
    </w:p>
    <w:p w14:paraId="3219A138" w14:textId="77777777" w:rsidR="00DC5D26" w:rsidRDefault="00EC1450">
      <w:hyperlink w:anchor="xEu9R9RGtGfNrJWbXHuK3R3cNpY=" w:history="1">
        <w:r>
          <w:t>[dbo].[t_language]</w:t>
        </w:r>
      </w:hyperlink>
    </w:p>
    <w:p w14:paraId="3219A139" w14:textId="77777777" w:rsidR="00DC5D26" w:rsidRDefault="00DC5D26">
      <w:pPr>
        <w:sectPr w:rsidR="00DC5D26">
          <w:headerReference w:type="default" r:id="rId13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3C" w14:textId="77777777">
        <w:tc>
          <w:tcPr>
            <w:tcW w:w="0" w:type="auto"/>
            <w:shd w:val="clear" w:color="auto" w:fill="E6E6E6"/>
          </w:tcPr>
          <w:p w14:paraId="3219A13A" w14:textId="77777777" w:rsidR="00DC5D26" w:rsidRDefault="00EC1450">
            <w:pPr>
              <w:pStyle w:val="Heading6"/>
            </w:pPr>
            <w:bookmarkStart w:id="910" w:name="_Toc256000121"/>
            <w:bookmarkStart w:id="911" w:name="HBZCyP1MDpjLjZZ3HMhxiyNqAKA="/>
            <w:r>
              <w:pict w14:anchorId="3219F097">
                <v:shape id="_x0000_i1841" type="#_x0000_t75" style="width:11.95pt;height:11.95pt">
                  <v:imagedata r:id="rId12" o:title=""/>
                </v:shape>
              </w:pict>
            </w:r>
            <w:r>
              <w:t xml:space="preserve"> [dbo].[p_language_is_id_valid]</w:t>
            </w:r>
            <w:bookmarkEnd w:id="910"/>
          </w:p>
          <w:bookmarkEnd w:id="911"/>
          <w:p w14:paraId="3219A13B" w14:textId="77777777" w:rsidR="00DC5D26" w:rsidRDefault="00DC5D26"/>
        </w:tc>
      </w:tr>
    </w:tbl>
    <w:p w14:paraId="3219A13D" w14:textId="77777777" w:rsidR="00DC5D26" w:rsidRDefault="00DC5D26">
      <w:pPr>
        <w:keepNext/>
      </w:pPr>
    </w:p>
    <w:p w14:paraId="3219A13E" w14:textId="77777777" w:rsidR="00DC5D26" w:rsidRDefault="00EC1450">
      <w:pPr>
        <w:pStyle w:val="BlockTitleParagraph"/>
      </w:pPr>
      <w:bookmarkStart w:id="912" w:name="CmZL+qKLy7aUcFdlevhybboULS0="/>
      <w:r>
        <w:t>Parameters</w:t>
      </w:r>
      <w:bookmarkEnd w:id="9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63"/>
        <w:gridCol w:w="1911"/>
        <w:gridCol w:w="3296"/>
        <w:gridCol w:w="1772"/>
      </w:tblGrid>
      <w:tr w:rsidR="00DC5D26" w14:paraId="3219A143" w14:textId="77777777">
        <w:tc>
          <w:tcPr>
            <w:tcW w:w="0" w:type="auto"/>
            <w:shd w:val="clear" w:color="auto" w:fill="F3F3F3"/>
            <w:vAlign w:val="bottom"/>
          </w:tcPr>
          <w:p w14:paraId="3219A1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148" w14:textId="77777777">
        <w:tc>
          <w:tcPr>
            <w:tcW w:w="0" w:type="auto"/>
            <w:shd w:val="clear" w:color="auto" w:fill="FFFFFF"/>
          </w:tcPr>
          <w:p w14:paraId="3219A1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@languageid</w:t>
            </w:r>
          </w:p>
        </w:tc>
        <w:tc>
          <w:tcPr>
            <w:tcW w:w="0" w:type="auto"/>
            <w:shd w:val="clear" w:color="auto" w:fill="FFFFFF"/>
          </w:tcPr>
          <w:p w14:paraId="3219A1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1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1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4D" w14:textId="77777777">
        <w:tc>
          <w:tcPr>
            <w:tcW w:w="0" w:type="auto"/>
            <w:shd w:val="clear" w:color="auto" w:fill="F3F3F3"/>
          </w:tcPr>
          <w:p w14:paraId="3219A1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@result</w:t>
            </w:r>
          </w:p>
        </w:tc>
        <w:tc>
          <w:tcPr>
            <w:tcW w:w="0" w:type="auto"/>
            <w:shd w:val="clear" w:color="auto" w:fill="F3F3F3"/>
          </w:tcPr>
          <w:p w14:paraId="3219A1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1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1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14E" w14:textId="77777777" w:rsidR="00DC5D26" w:rsidRDefault="00DC5D26">
      <w:pPr>
        <w:rPr>
          <w:rStyle w:val="Table-Header"/>
        </w:rPr>
      </w:pPr>
    </w:p>
    <w:p w14:paraId="3219A14F" w14:textId="77777777" w:rsidR="00DC5D26" w:rsidRDefault="00EC1450">
      <w:pPr>
        <w:pStyle w:val="BlockTitleParagraph"/>
        <w:rPr>
          <w:rStyle w:val="Table-Header"/>
        </w:rPr>
      </w:pPr>
      <w:bookmarkStart w:id="913" w:name="lf56FM8nrrJGsARNifVInZ310ok="/>
      <w:r>
        <w:t>SQL Script</w:t>
      </w:r>
      <w:bookmarkEnd w:id="9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5E" w14:textId="77777777">
        <w:tc>
          <w:tcPr>
            <w:tcW w:w="0" w:type="auto"/>
            <w:shd w:val="clear" w:color="auto" w:fill="F5F5F5"/>
          </w:tcPr>
          <w:p w14:paraId="3219A15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[p_language_is_id_valid]</w:t>
            </w:r>
          </w:p>
          <w:p w14:paraId="3219A1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1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@result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1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</w:p>
          <w:p w14:paraId="3219A1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1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@result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</w:p>
          <w:p w14:paraId="3219A1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 </w:t>
            </w:r>
          </w:p>
          <w:p w14:paraId="3219A1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dbo.t_language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language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@languageid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1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1 </w:t>
            </w:r>
          </w:p>
          <w:p w14:paraId="3219A1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0</w:t>
            </w:r>
          </w:p>
          <w:p w14:paraId="3219A1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A15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1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15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15F" w14:textId="77777777" w:rsidR="00DC5D26" w:rsidRDefault="00DC5D26">
      <w:pPr>
        <w:rPr>
          <w:rStyle w:val="ScriptNormal"/>
        </w:rPr>
      </w:pPr>
    </w:p>
    <w:p w14:paraId="3219A160" w14:textId="77777777" w:rsidR="00DC5D26" w:rsidRDefault="00EC1450">
      <w:pPr>
        <w:pStyle w:val="BlockTitleParagraph"/>
        <w:rPr>
          <w:rStyle w:val="ScriptNormal"/>
        </w:rPr>
      </w:pPr>
      <w:bookmarkStart w:id="914" w:name="GcdHpOHROLJIvF+oWg+ACybMllE="/>
      <w:r>
        <w:t>Uses</w:t>
      </w:r>
      <w:bookmarkEnd w:id="914"/>
    </w:p>
    <w:p w14:paraId="3219A161" w14:textId="77777777" w:rsidR="00DC5D26" w:rsidRDefault="00EC1450">
      <w:hyperlink w:anchor="xEu9R9RGtGfNrJWbXHuK3R3cNpY=" w:history="1">
        <w:r>
          <w:t>[dbo].[t_language]</w:t>
        </w:r>
      </w:hyperlink>
    </w:p>
    <w:p w14:paraId="3219A162" w14:textId="77777777" w:rsidR="00DC5D26" w:rsidRDefault="00DC5D26">
      <w:pPr>
        <w:sectPr w:rsidR="00DC5D26">
          <w:headerReference w:type="default" r:id="rId13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65" w14:textId="77777777">
        <w:tc>
          <w:tcPr>
            <w:tcW w:w="0" w:type="auto"/>
            <w:shd w:val="clear" w:color="auto" w:fill="E6E6E6"/>
          </w:tcPr>
          <w:p w14:paraId="3219A163" w14:textId="77777777" w:rsidR="00DC5D26" w:rsidRDefault="00EC1450">
            <w:pPr>
              <w:pStyle w:val="Heading6"/>
            </w:pPr>
            <w:bookmarkStart w:id="915" w:name="_Toc256000122"/>
            <w:bookmarkStart w:id="916" w:name="34hs/68I0Kq5v/3iyTP3SkEzeXQ="/>
            <w:r>
              <w:pict w14:anchorId="3219F098">
                <v:shape id="_x0000_i1842" type="#_x0000_t75" style="width:11.95pt;height:11.95pt">
                  <v:imagedata r:id="rId12" o:title=""/>
                </v:shape>
              </w:pict>
            </w:r>
            <w:r>
              <w:t xml:space="preserve"> [dbo].[p_newsletter_subscriber_insert]</w:t>
            </w:r>
            <w:bookmarkEnd w:id="915"/>
          </w:p>
          <w:bookmarkEnd w:id="916"/>
          <w:p w14:paraId="3219A164" w14:textId="77777777" w:rsidR="00DC5D26" w:rsidRDefault="00DC5D26"/>
        </w:tc>
      </w:tr>
    </w:tbl>
    <w:p w14:paraId="3219A166" w14:textId="77777777" w:rsidR="00DC5D26" w:rsidRDefault="00DC5D26">
      <w:pPr>
        <w:keepNext/>
      </w:pPr>
    </w:p>
    <w:p w14:paraId="3219A167" w14:textId="77777777" w:rsidR="00DC5D26" w:rsidRDefault="00EC1450">
      <w:pPr>
        <w:pStyle w:val="BlockTitleParagraph"/>
      </w:pPr>
      <w:bookmarkStart w:id="917" w:name="8/UQNihC1PQ4vz+8CSuHIjyis3s="/>
      <w:r>
        <w:t>Parameters</w:t>
      </w:r>
      <w:bookmarkEnd w:id="9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75"/>
        <w:gridCol w:w="2311"/>
        <w:gridCol w:w="3223"/>
        <w:gridCol w:w="1733"/>
      </w:tblGrid>
      <w:tr w:rsidR="00DC5D26" w14:paraId="3219A16C" w14:textId="77777777">
        <w:tc>
          <w:tcPr>
            <w:tcW w:w="0" w:type="auto"/>
            <w:shd w:val="clear" w:color="auto" w:fill="F3F3F3"/>
            <w:vAlign w:val="bottom"/>
          </w:tcPr>
          <w:p w14:paraId="3219A1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171" w14:textId="77777777">
        <w:tc>
          <w:tcPr>
            <w:tcW w:w="0" w:type="auto"/>
            <w:shd w:val="clear" w:color="auto" w:fill="FFFFFF"/>
          </w:tcPr>
          <w:p w14:paraId="3219A1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@email</w:t>
            </w:r>
          </w:p>
        </w:tc>
        <w:tc>
          <w:tcPr>
            <w:tcW w:w="0" w:type="auto"/>
            <w:shd w:val="clear" w:color="auto" w:fill="FFFFFF"/>
          </w:tcPr>
          <w:p w14:paraId="3219A1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1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17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76" w14:textId="77777777">
        <w:tc>
          <w:tcPr>
            <w:tcW w:w="0" w:type="auto"/>
            <w:shd w:val="clear" w:color="auto" w:fill="F3F3F3"/>
          </w:tcPr>
          <w:p w14:paraId="3219A1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A1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1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17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7B" w14:textId="77777777">
        <w:tc>
          <w:tcPr>
            <w:tcW w:w="0" w:type="auto"/>
            <w:shd w:val="clear" w:color="auto" w:fill="FFFFFF"/>
          </w:tcPr>
          <w:p w14:paraId="3219A1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A1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1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17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80" w14:textId="77777777">
        <w:tc>
          <w:tcPr>
            <w:tcW w:w="0" w:type="auto"/>
            <w:shd w:val="clear" w:color="auto" w:fill="F3F3F3"/>
          </w:tcPr>
          <w:p w14:paraId="3219A1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3F3F3"/>
          </w:tcPr>
          <w:p w14:paraId="3219A1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1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17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85" w14:textId="77777777">
        <w:tc>
          <w:tcPr>
            <w:tcW w:w="0" w:type="auto"/>
            <w:shd w:val="clear" w:color="auto" w:fill="FFFFFF"/>
          </w:tcPr>
          <w:p w14:paraId="3219A1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@is_active</w:t>
            </w:r>
          </w:p>
        </w:tc>
        <w:tc>
          <w:tcPr>
            <w:tcW w:w="0" w:type="auto"/>
            <w:shd w:val="clear" w:color="auto" w:fill="FFFFFF"/>
          </w:tcPr>
          <w:p w14:paraId="3219A1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1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18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18A" w14:textId="77777777">
        <w:tc>
          <w:tcPr>
            <w:tcW w:w="0" w:type="auto"/>
            <w:shd w:val="clear" w:color="auto" w:fill="F3F3F3"/>
          </w:tcPr>
          <w:p w14:paraId="3219A1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A1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1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1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18F" w14:textId="77777777">
        <w:tc>
          <w:tcPr>
            <w:tcW w:w="0" w:type="auto"/>
            <w:shd w:val="clear" w:color="auto" w:fill="FFFFFF"/>
          </w:tcPr>
          <w:p w14:paraId="3219A1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18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1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1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190" w14:textId="77777777" w:rsidR="00DC5D26" w:rsidRDefault="00DC5D26">
      <w:pPr>
        <w:rPr>
          <w:rStyle w:val="Table-Header"/>
        </w:rPr>
      </w:pPr>
    </w:p>
    <w:p w14:paraId="3219A191" w14:textId="77777777" w:rsidR="00DC5D26" w:rsidRDefault="00EC1450">
      <w:pPr>
        <w:pStyle w:val="BlockTitleParagraph"/>
        <w:rPr>
          <w:rStyle w:val="Table-Header"/>
        </w:rPr>
      </w:pPr>
      <w:bookmarkStart w:id="918" w:name="gjwVZDDyYD+i7uQQqaXxRDrZnCA="/>
      <w:r>
        <w:t>SQL Script</w:t>
      </w:r>
      <w:bookmarkEnd w:id="9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B9" w14:textId="77777777">
        <w:tc>
          <w:tcPr>
            <w:tcW w:w="0" w:type="auto"/>
            <w:shd w:val="clear" w:color="auto" w:fill="F5F5F5"/>
          </w:tcPr>
          <w:p w14:paraId="3219A1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[p_newsletter_subscriber_insert]</w:t>
            </w:r>
          </w:p>
          <w:p w14:paraId="3219A1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@email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1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1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1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1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@is_active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1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1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19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1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1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1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t_newsletter_subscriber</w:t>
            </w:r>
          </w:p>
          <w:p w14:paraId="3219A1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1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email,</w:t>
            </w:r>
          </w:p>
          <w:p w14:paraId="3219A1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firstname,</w:t>
            </w:r>
          </w:p>
          <w:p w14:paraId="3219A1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lastname,</w:t>
            </w:r>
          </w:p>
          <w:p w14:paraId="3219A1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[language],</w:t>
            </w:r>
          </w:p>
          <w:p w14:paraId="3219A1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is_active,</w:t>
            </w:r>
          </w:p>
          <w:p w14:paraId="3219A1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creationdate</w:t>
            </w:r>
          </w:p>
          <w:p w14:paraId="3219A1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1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1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1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@email,</w:t>
            </w:r>
          </w:p>
          <w:p w14:paraId="3219A1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@firstname,</w:t>
            </w:r>
          </w:p>
          <w:p w14:paraId="3219A1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@lastname,</w:t>
            </w:r>
          </w:p>
          <w:p w14:paraId="3219A1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@language,</w:t>
            </w:r>
          </w:p>
          <w:p w14:paraId="3219A1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@is_active,</w:t>
            </w:r>
          </w:p>
          <w:p w14:paraId="3219A1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1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1AF" w14:textId="77777777" w:rsidR="00DC5D26" w:rsidRDefault="00DC5D26">
            <w:pPr>
              <w:rPr>
                <w:rStyle w:val="ScriptNormal"/>
              </w:rPr>
            </w:pPr>
          </w:p>
          <w:p w14:paraId="3219A1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A1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1B2" w14:textId="77777777" w:rsidR="00DC5D26" w:rsidRDefault="00DC5D26">
            <w:pPr>
              <w:rPr>
                <w:rStyle w:val="ScriptNormal"/>
              </w:rPr>
            </w:pPr>
          </w:p>
          <w:p w14:paraId="3219A1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1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1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1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1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1B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1BA" w14:textId="77777777" w:rsidR="00DC5D26" w:rsidRDefault="00DC5D26">
      <w:pPr>
        <w:rPr>
          <w:rStyle w:val="ScriptNormal"/>
        </w:rPr>
      </w:pPr>
    </w:p>
    <w:p w14:paraId="3219A1BB" w14:textId="77777777" w:rsidR="00DC5D26" w:rsidRDefault="00EC1450">
      <w:pPr>
        <w:pStyle w:val="BlockTitleParagraph"/>
        <w:rPr>
          <w:rStyle w:val="ScriptNormal"/>
        </w:rPr>
      </w:pPr>
      <w:bookmarkStart w:id="919" w:name="xhfIk4FUjPOOIh+jW0/1kZI38yY="/>
      <w:r>
        <w:t>Uses</w:t>
      </w:r>
      <w:bookmarkEnd w:id="919"/>
    </w:p>
    <w:p w14:paraId="3219A1BC" w14:textId="77777777" w:rsidR="00DC5D26" w:rsidRDefault="00EC1450">
      <w:hyperlink w:anchor="AWHNaP7PiJsuDf+PCHEERpzAUn4=" w:history="1">
        <w:r>
          <w:t>[dbo].[t_newsletter_subscriber]</w:t>
        </w:r>
      </w:hyperlink>
    </w:p>
    <w:p w14:paraId="3219A1BD" w14:textId="77777777" w:rsidR="00DC5D26" w:rsidRDefault="00DC5D26">
      <w:pPr>
        <w:sectPr w:rsidR="00DC5D26">
          <w:headerReference w:type="default" r:id="rId14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C0" w14:textId="77777777">
        <w:tc>
          <w:tcPr>
            <w:tcW w:w="0" w:type="auto"/>
            <w:shd w:val="clear" w:color="auto" w:fill="E6E6E6"/>
          </w:tcPr>
          <w:p w14:paraId="3219A1BE" w14:textId="77777777" w:rsidR="00DC5D26" w:rsidRDefault="00EC1450">
            <w:pPr>
              <w:pStyle w:val="Heading6"/>
            </w:pPr>
            <w:bookmarkStart w:id="920" w:name="_Toc256000123"/>
            <w:bookmarkStart w:id="921" w:name="c5iw4Jj06eWGv8RAQS1V5t4MAv8="/>
            <w:r>
              <w:pict w14:anchorId="3219F099">
                <v:shape id="_x0000_i1843" type="#_x0000_t75" style="width:11.95pt;height:11.95pt">
                  <v:imagedata r:id="rId12" o:title=""/>
                </v:shape>
              </w:pict>
            </w:r>
            <w:r>
              <w:t xml:space="preserve"> [dbo].[p_online_user_book]</w:t>
            </w:r>
            <w:bookmarkEnd w:id="920"/>
          </w:p>
          <w:bookmarkEnd w:id="921"/>
          <w:p w14:paraId="3219A1BF" w14:textId="77777777" w:rsidR="00DC5D26" w:rsidRDefault="00DC5D26"/>
        </w:tc>
      </w:tr>
    </w:tbl>
    <w:p w14:paraId="3219A1C1" w14:textId="77777777" w:rsidR="00DC5D26" w:rsidRDefault="00DC5D26">
      <w:pPr>
        <w:keepNext/>
      </w:pPr>
    </w:p>
    <w:p w14:paraId="3219A1C2" w14:textId="77777777" w:rsidR="00DC5D26" w:rsidRDefault="00EC1450">
      <w:pPr>
        <w:pStyle w:val="BlockTitleParagraph"/>
      </w:pPr>
      <w:bookmarkStart w:id="922" w:name="ZB4/5moZCmg1EyhNPjFGBhH4OEg="/>
      <w:r>
        <w:t>Parameters</w:t>
      </w:r>
      <w:bookmarkEnd w:id="9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202"/>
        <w:gridCol w:w="1850"/>
        <w:gridCol w:w="3190"/>
      </w:tblGrid>
      <w:tr w:rsidR="00DC5D26" w14:paraId="3219A1C6" w14:textId="77777777">
        <w:tc>
          <w:tcPr>
            <w:tcW w:w="0" w:type="auto"/>
            <w:shd w:val="clear" w:color="auto" w:fill="F3F3F3"/>
            <w:vAlign w:val="bottom"/>
          </w:tcPr>
          <w:p w14:paraId="3219A1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</w:tr>
      <w:tr w:rsidR="00DC5D26" w14:paraId="3219A1CA" w14:textId="77777777">
        <w:tc>
          <w:tcPr>
            <w:tcW w:w="0" w:type="auto"/>
            <w:shd w:val="clear" w:color="auto" w:fill="FFFFFF"/>
          </w:tcPr>
          <w:p w14:paraId="3219A1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@maxelapsedtimeinminutes</w:t>
            </w:r>
          </w:p>
        </w:tc>
        <w:tc>
          <w:tcPr>
            <w:tcW w:w="0" w:type="auto"/>
            <w:shd w:val="clear" w:color="auto" w:fill="FFFFFF"/>
          </w:tcPr>
          <w:p w14:paraId="3219A1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1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1CB" w14:textId="77777777" w:rsidR="00DC5D26" w:rsidRDefault="00DC5D26">
      <w:pPr>
        <w:rPr>
          <w:rStyle w:val="Table-Header"/>
        </w:rPr>
      </w:pPr>
    </w:p>
    <w:p w14:paraId="3219A1CC" w14:textId="77777777" w:rsidR="00DC5D26" w:rsidRDefault="00EC1450">
      <w:pPr>
        <w:pStyle w:val="BlockTitleParagraph"/>
        <w:rPr>
          <w:rStyle w:val="Table-Header"/>
        </w:rPr>
      </w:pPr>
      <w:bookmarkStart w:id="923" w:name="MsSEwbHHE2JprdH4A+c96pHr3F8="/>
      <w:r>
        <w:t>SQL Script</w:t>
      </w:r>
      <w:bookmarkEnd w:id="9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EB" w14:textId="77777777">
        <w:tc>
          <w:tcPr>
            <w:tcW w:w="0" w:type="auto"/>
            <w:shd w:val="clear" w:color="auto" w:fill="F5F5F5"/>
          </w:tcPr>
          <w:p w14:paraId="3219A1CD" w14:textId="77777777" w:rsidR="00DC5D26" w:rsidRDefault="00DC5D26">
            <w:pPr>
              <w:rPr>
                <w:rStyle w:val="ScriptNormal"/>
              </w:rPr>
            </w:pPr>
          </w:p>
          <w:p w14:paraId="3219A1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[p_online_user_book]</w:t>
            </w:r>
          </w:p>
          <w:p w14:paraId="3219A1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@maxelapsedtimeinminutes </w:t>
            </w:r>
            <w:r>
              <w:rPr>
                <w:rStyle w:val="ScriptKeyword"/>
              </w:rPr>
              <w:t>INT</w:t>
            </w:r>
          </w:p>
          <w:p w14:paraId="3219A1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1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A1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A1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1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smalldatetime</w:t>
            </w:r>
          </w:p>
          <w:p w14:paraId="3219A1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1D6" w14:textId="77777777" w:rsidR="00DC5D26" w:rsidRDefault="00DC5D26">
            <w:pPr>
              <w:rPr>
                <w:rStyle w:val="ScriptNormal"/>
              </w:rPr>
            </w:pPr>
          </w:p>
          <w:p w14:paraId="3219A1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1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t_online_user</w:t>
            </w:r>
          </w:p>
          <w:p w14:paraId="3219A1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A1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A1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@bookingdate,</w:t>
            </w:r>
          </w:p>
          <w:p w14:paraId="3219A1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</w:t>
            </w:r>
            <w:r>
              <w:rPr>
                <w:rStyle w:val="ScriptNormal"/>
              </w:rPr>
              <w:t xml:space="preserve">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A1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Normal"/>
              </w:rPr>
              <w:t>))</w:t>
            </w:r>
          </w:p>
          <w:p w14:paraId="3219A1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MINUTE, @maxelapsedtimeinminutes, lastupdate</w:t>
            </w:r>
            <w:r>
              <w:rPr>
                <w:rStyle w:val="ScriptOperator"/>
              </w:rPr>
              <w:t>)</w:t>
            </w:r>
          </w:p>
          <w:p w14:paraId="3219A1DF" w14:textId="77777777" w:rsidR="00DC5D26" w:rsidRDefault="00DC5D26">
            <w:pPr>
              <w:rPr>
                <w:rStyle w:val="ScriptNormal"/>
              </w:rPr>
            </w:pPr>
          </w:p>
          <w:p w14:paraId="3219A1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A1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1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connectionid, machineid, userid, projectid, logindate, ispresenting, isdisconnected, lastupdate, bookedby, bookingdate, retry, statemachinestatusid</w:t>
            </w:r>
          </w:p>
          <w:p w14:paraId="3219A1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t_online_user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1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    </w:t>
            </w:r>
          </w:p>
          <w:p w14:paraId="3219A1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1E6" w14:textId="77777777" w:rsidR="00DC5D26" w:rsidRDefault="00DC5D26">
            <w:pPr>
              <w:rPr>
                <w:rStyle w:val="ScriptNormal"/>
              </w:rPr>
            </w:pPr>
          </w:p>
          <w:p w14:paraId="3219A1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1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1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1E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1EC" w14:textId="77777777" w:rsidR="00DC5D26" w:rsidRDefault="00DC5D26">
      <w:pPr>
        <w:rPr>
          <w:rStyle w:val="ScriptNormal"/>
        </w:rPr>
      </w:pPr>
    </w:p>
    <w:p w14:paraId="3219A1ED" w14:textId="77777777" w:rsidR="00DC5D26" w:rsidRDefault="00EC1450">
      <w:pPr>
        <w:pStyle w:val="BlockTitleParagraph"/>
        <w:rPr>
          <w:rStyle w:val="ScriptNormal"/>
        </w:rPr>
      </w:pPr>
      <w:bookmarkStart w:id="924" w:name="2l4igVkP5FX/n+kRvaCSUzCgiwQ="/>
      <w:r>
        <w:t>Uses</w:t>
      </w:r>
      <w:bookmarkEnd w:id="924"/>
    </w:p>
    <w:p w14:paraId="3219A1EE" w14:textId="77777777" w:rsidR="00DC5D26" w:rsidRDefault="00EC1450">
      <w:hyperlink w:anchor="oTKipXz9q0i7/ho1w/MFw/f36nA=" w:history="1">
        <w:r>
          <w:t>[dbo].[t_online_user]</w:t>
        </w:r>
      </w:hyperlink>
    </w:p>
    <w:p w14:paraId="3219A1EF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1F0" w14:textId="77777777" w:rsidR="00DC5D26" w:rsidRDefault="00DC5D26">
      <w:pPr>
        <w:sectPr w:rsidR="00DC5D26">
          <w:headerReference w:type="default" r:id="rId14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1F3" w14:textId="77777777">
        <w:tc>
          <w:tcPr>
            <w:tcW w:w="0" w:type="auto"/>
            <w:shd w:val="clear" w:color="auto" w:fill="E6E6E6"/>
          </w:tcPr>
          <w:p w14:paraId="3219A1F1" w14:textId="77777777" w:rsidR="00DC5D26" w:rsidRDefault="00EC1450">
            <w:pPr>
              <w:pStyle w:val="Heading6"/>
            </w:pPr>
            <w:bookmarkStart w:id="925" w:name="_Toc256000124"/>
            <w:bookmarkStart w:id="926" w:name="TKm9+V+71Fc5TxTKUdeoAk8SXOw="/>
            <w:r>
              <w:pict w14:anchorId="3219F09A">
                <v:shape id="_x0000_i1844" type="#_x0000_t75" style="width:11.95pt;height:11.95pt">
                  <v:imagedata r:id="rId12" o:title=""/>
                </v:shape>
              </w:pict>
            </w:r>
            <w:r>
              <w:t xml:space="preserve"> [dbo].[p_online_user_check_connected]</w:t>
            </w:r>
            <w:bookmarkEnd w:id="925"/>
          </w:p>
          <w:bookmarkEnd w:id="926"/>
          <w:p w14:paraId="3219A1F2" w14:textId="77777777" w:rsidR="00DC5D26" w:rsidRDefault="00DC5D26"/>
        </w:tc>
      </w:tr>
    </w:tbl>
    <w:p w14:paraId="3219A1F4" w14:textId="77777777" w:rsidR="00DC5D26" w:rsidRDefault="00DC5D26">
      <w:pPr>
        <w:keepNext/>
      </w:pPr>
    </w:p>
    <w:p w14:paraId="3219A1F5" w14:textId="77777777" w:rsidR="00DC5D26" w:rsidRDefault="00EC1450">
      <w:pPr>
        <w:pStyle w:val="BlockTitleParagraph"/>
      </w:pPr>
      <w:bookmarkStart w:id="927" w:name="amTmJ5FROv+73fOrexUB52cOf/8="/>
      <w:r>
        <w:t>Parameters</w:t>
      </w:r>
      <w:bookmarkEnd w:id="9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60"/>
        <w:gridCol w:w="1775"/>
        <w:gridCol w:w="3061"/>
        <w:gridCol w:w="1646"/>
      </w:tblGrid>
      <w:tr w:rsidR="00DC5D26" w14:paraId="3219A1FA" w14:textId="77777777">
        <w:tc>
          <w:tcPr>
            <w:tcW w:w="0" w:type="auto"/>
            <w:shd w:val="clear" w:color="auto" w:fill="F3F3F3"/>
            <w:vAlign w:val="bottom"/>
          </w:tcPr>
          <w:p w14:paraId="3219A1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F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1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1FF" w14:textId="77777777">
        <w:tc>
          <w:tcPr>
            <w:tcW w:w="0" w:type="auto"/>
            <w:shd w:val="clear" w:color="auto" w:fill="FFFFFF"/>
          </w:tcPr>
          <w:p w14:paraId="3219A1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1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1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1F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204" w14:textId="77777777">
        <w:tc>
          <w:tcPr>
            <w:tcW w:w="0" w:type="auto"/>
            <w:shd w:val="clear" w:color="auto" w:fill="F3F3F3"/>
          </w:tcPr>
          <w:p w14:paraId="3219A2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A2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2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20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209" w14:textId="77777777">
        <w:tc>
          <w:tcPr>
            <w:tcW w:w="0" w:type="auto"/>
            <w:shd w:val="clear" w:color="auto" w:fill="FFFFFF"/>
          </w:tcPr>
          <w:p w14:paraId="3219A20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@isalsoconnected</w:t>
            </w:r>
          </w:p>
        </w:tc>
        <w:tc>
          <w:tcPr>
            <w:tcW w:w="0" w:type="auto"/>
            <w:shd w:val="clear" w:color="auto" w:fill="FFFFFF"/>
          </w:tcPr>
          <w:p w14:paraId="3219A20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2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2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20A" w14:textId="77777777" w:rsidR="00DC5D26" w:rsidRDefault="00DC5D26">
      <w:pPr>
        <w:rPr>
          <w:rStyle w:val="Table-Header"/>
        </w:rPr>
      </w:pPr>
    </w:p>
    <w:p w14:paraId="3219A20B" w14:textId="77777777" w:rsidR="00DC5D26" w:rsidRDefault="00EC1450">
      <w:pPr>
        <w:pStyle w:val="BlockTitleParagraph"/>
        <w:rPr>
          <w:rStyle w:val="Table-Header"/>
        </w:rPr>
      </w:pPr>
      <w:bookmarkStart w:id="928" w:name="9EFsfO3zqltNxlfDCKO9FyEMYwc="/>
      <w:r>
        <w:t>SQL Script</w:t>
      </w:r>
      <w:bookmarkEnd w:id="9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23" w14:textId="77777777">
        <w:tc>
          <w:tcPr>
            <w:tcW w:w="0" w:type="auto"/>
            <w:shd w:val="clear" w:color="auto" w:fill="F5F5F5"/>
          </w:tcPr>
          <w:p w14:paraId="3219A2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[p_online_user_check_connected]</w:t>
            </w:r>
          </w:p>
          <w:p w14:paraId="3219A2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2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2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@isalsoconnected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2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3219A2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212" w14:textId="77777777" w:rsidR="00DC5D26" w:rsidRDefault="00DC5D26">
            <w:pPr>
              <w:rPr>
                <w:rStyle w:val="ScriptNormal"/>
              </w:rPr>
            </w:pPr>
          </w:p>
          <w:p w14:paraId="3219A2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2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userid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dbo.t_online_user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2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@projectid</w:t>
            </w:r>
          </w:p>
          <w:p w14:paraId="3219A2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2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isdisconnected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0</w:t>
            </w:r>
          </w:p>
          <w:p w14:paraId="3219A2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userid</w:t>
            </w:r>
          </w:p>
          <w:p w14:paraId="3219A219" w14:textId="77777777" w:rsidR="00DC5D26" w:rsidRDefault="00DC5D26">
            <w:pPr>
              <w:rPr>
                <w:rStyle w:val="ScriptNormal"/>
              </w:rPr>
            </w:pPr>
          </w:p>
          <w:p w14:paraId="3219A2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Operator"/>
              </w:rPr>
              <w:t>)</w:t>
            </w:r>
          </w:p>
          <w:p w14:paraId="3219A2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@isalsoconnected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2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A2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@isalsoconnected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A21E" w14:textId="77777777" w:rsidR="00DC5D26" w:rsidRDefault="00DC5D26">
            <w:pPr>
              <w:rPr>
                <w:rStyle w:val="ScriptNormal"/>
              </w:rPr>
            </w:pPr>
          </w:p>
          <w:p w14:paraId="3219A2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22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2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22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224" w14:textId="77777777" w:rsidR="00DC5D26" w:rsidRDefault="00DC5D26">
      <w:pPr>
        <w:rPr>
          <w:rStyle w:val="ScriptNormal"/>
        </w:rPr>
      </w:pPr>
    </w:p>
    <w:p w14:paraId="3219A225" w14:textId="77777777" w:rsidR="00DC5D26" w:rsidRDefault="00EC1450">
      <w:pPr>
        <w:pStyle w:val="BlockTitleParagraph"/>
        <w:rPr>
          <w:rStyle w:val="ScriptNormal"/>
        </w:rPr>
      </w:pPr>
      <w:bookmarkStart w:id="929" w:name="yB2PfSfPmO0F7OI6o6P74UsIffA="/>
      <w:r>
        <w:t>Uses</w:t>
      </w:r>
      <w:bookmarkEnd w:id="929"/>
    </w:p>
    <w:p w14:paraId="3219A226" w14:textId="77777777" w:rsidR="00DC5D26" w:rsidRDefault="00EC1450">
      <w:hyperlink w:anchor="oTKipXz9q0i7/ho1w/MFw/f36nA=" w:history="1">
        <w:r>
          <w:t>[dbo].[t_online_user]</w:t>
        </w:r>
      </w:hyperlink>
    </w:p>
    <w:p w14:paraId="3219A227" w14:textId="77777777" w:rsidR="00DC5D26" w:rsidRDefault="00DC5D26">
      <w:pPr>
        <w:sectPr w:rsidR="00DC5D26">
          <w:headerReference w:type="default" r:id="rId14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2A" w14:textId="77777777">
        <w:tc>
          <w:tcPr>
            <w:tcW w:w="0" w:type="auto"/>
            <w:shd w:val="clear" w:color="auto" w:fill="E6E6E6"/>
          </w:tcPr>
          <w:p w14:paraId="3219A228" w14:textId="77777777" w:rsidR="00DC5D26" w:rsidRDefault="00EC1450">
            <w:pPr>
              <w:pStyle w:val="Heading6"/>
            </w:pPr>
            <w:bookmarkStart w:id="930" w:name="_Toc256000125"/>
            <w:bookmarkStart w:id="931" w:name="TBplcYBoKypjbhjavP5K5dOlL1c="/>
            <w:r>
              <w:pict w14:anchorId="3219F09B">
                <v:shape id="_x0000_i1845" type="#_x0000_t75" style="width:11.95pt;height:11.95pt">
                  <v:imagedata r:id="rId12" o:title=""/>
                </v:shape>
              </w:pict>
            </w:r>
            <w:r>
              <w:t xml:space="preserve"> [dbo].[p_online_user_delete]</w:t>
            </w:r>
            <w:bookmarkEnd w:id="930"/>
          </w:p>
          <w:bookmarkEnd w:id="931"/>
          <w:p w14:paraId="3219A229" w14:textId="77777777" w:rsidR="00DC5D26" w:rsidRDefault="00DC5D26"/>
        </w:tc>
      </w:tr>
    </w:tbl>
    <w:p w14:paraId="3219A22B" w14:textId="77777777" w:rsidR="00DC5D26" w:rsidRDefault="00DC5D26">
      <w:pPr>
        <w:keepNext/>
      </w:pPr>
    </w:p>
    <w:p w14:paraId="3219A22C" w14:textId="77777777" w:rsidR="00DC5D26" w:rsidRDefault="00EC1450">
      <w:pPr>
        <w:pStyle w:val="BlockTitleParagraph"/>
      </w:pPr>
      <w:bookmarkStart w:id="932" w:name="CEy1IGDK1x2KcyZ2C+rNxKr2ZIU="/>
      <w:r>
        <w:t>Parameters</w:t>
      </w:r>
      <w:bookmarkEnd w:id="9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59"/>
        <w:gridCol w:w="2076"/>
        <w:gridCol w:w="3126"/>
        <w:gridCol w:w="1681"/>
      </w:tblGrid>
      <w:tr w:rsidR="00DC5D26" w14:paraId="3219A231" w14:textId="77777777">
        <w:tc>
          <w:tcPr>
            <w:tcW w:w="0" w:type="auto"/>
            <w:shd w:val="clear" w:color="auto" w:fill="F3F3F3"/>
            <w:vAlign w:val="bottom"/>
          </w:tcPr>
          <w:p w14:paraId="3219A2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236" w14:textId="77777777">
        <w:tc>
          <w:tcPr>
            <w:tcW w:w="0" w:type="auto"/>
            <w:shd w:val="clear" w:color="auto" w:fill="FFFFFF"/>
          </w:tcPr>
          <w:p w14:paraId="3219A2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2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23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23B" w14:textId="77777777">
        <w:tc>
          <w:tcPr>
            <w:tcW w:w="0" w:type="auto"/>
            <w:shd w:val="clear" w:color="auto" w:fill="F3F3F3"/>
          </w:tcPr>
          <w:p w14:paraId="3219A2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2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2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2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23C" w14:textId="77777777" w:rsidR="00DC5D26" w:rsidRDefault="00DC5D26">
      <w:pPr>
        <w:rPr>
          <w:rStyle w:val="Table-Header"/>
        </w:rPr>
      </w:pPr>
    </w:p>
    <w:p w14:paraId="3219A23D" w14:textId="77777777" w:rsidR="00DC5D26" w:rsidRDefault="00EC1450">
      <w:pPr>
        <w:pStyle w:val="BlockTitleParagraph"/>
        <w:rPr>
          <w:rStyle w:val="Table-Header"/>
        </w:rPr>
      </w:pPr>
      <w:bookmarkStart w:id="933" w:name="slGe3Acy9c2Uo0BmoLGmbY1o0D0="/>
      <w:r>
        <w:t>SQL Script</w:t>
      </w:r>
      <w:bookmarkEnd w:id="9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5F" w14:textId="77777777">
        <w:tc>
          <w:tcPr>
            <w:tcW w:w="0" w:type="auto"/>
            <w:shd w:val="clear" w:color="auto" w:fill="F5F5F5"/>
          </w:tcPr>
          <w:p w14:paraId="3219A23E" w14:textId="77777777" w:rsidR="00DC5D26" w:rsidRDefault="00DC5D26">
            <w:pPr>
              <w:rPr>
                <w:rStyle w:val="ScriptNormal"/>
              </w:rPr>
            </w:pPr>
          </w:p>
          <w:p w14:paraId="3219A23F" w14:textId="77777777" w:rsidR="00DC5D26" w:rsidRDefault="00DC5D26">
            <w:pPr>
              <w:rPr>
                <w:rStyle w:val="ScriptNormal"/>
              </w:rPr>
            </w:pPr>
          </w:p>
          <w:p w14:paraId="3219A2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[p_online_user_delete]</w:t>
            </w:r>
          </w:p>
          <w:p w14:paraId="3219A2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2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2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244" w14:textId="77777777" w:rsidR="00DC5D26" w:rsidRDefault="00DC5D26">
            <w:pPr>
              <w:rPr>
                <w:rStyle w:val="ScriptNormal"/>
              </w:rPr>
            </w:pPr>
          </w:p>
          <w:p w14:paraId="3219A2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A2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247" w14:textId="77777777" w:rsidR="00DC5D26" w:rsidRDefault="00DC5D26">
            <w:pPr>
              <w:rPr>
                <w:rStyle w:val="ScriptNormal"/>
              </w:rPr>
            </w:pPr>
          </w:p>
          <w:p w14:paraId="3219A2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A2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2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</w:t>
            </w:r>
            <w:r>
              <w:rPr>
                <w:rStyle w:val="ScriptNormal"/>
              </w:rPr>
              <w:t xml:space="preserve">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2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2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A2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   INSERTED.tileid</w:t>
            </w:r>
          </w:p>
          <w:p w14:paraId="3219A2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24F" w14:textId="77777777" w:rsidR="00DC5D26" w:rsidRDefault="00DC5D26">
            <w:pPr>
              <w:rPr>
                <w:rStyle w:val="ScriptNormal"/>
              </w:rPr>
            </w:pPr>
          </w:p>
          <w:p w14:paraId="3219A2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2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--IF EXISTS (SELECT 1 FROM t_online_user  WHERE connectionid = </w:t>
            </w:r>
            <w:r>
              <w:rPr>
                <w:rStyle w:val="ScriptComment"/>
              </w:rPr>
              <w:t>@connectionid)</w:t>
            </w:r>
          </w:p>
          <w:p w14:paraId="3219A2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   BEGIN</w:t>
            </w:r>
          </w:p>
          <w:p w14:paraId="3219A2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DELETE</w:t>
            </w:r>
          </w:p>
          <w:p w14:paraId="3219A2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t_online_user</w:t>
            </w:r>
          </w:p>
          <w:p w14:paraId="3219A2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2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--END</w:t>
            </w:r>
          </w:p>
          <w:p w14:paraId="3219A257" w14:textId="77777777" w:rsidR="00DC5D26" w:rsidRDefault="00DC5D26">
            <w:pPr>
              <w:rPr>
                <w:rStyle w:val="ScriptNormal"/>
              </w:rPr>
            </w:pPr>
          </w:p>
          <w:p w14:paraId="3219A2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259" w14:textId="77777777" w:rsidR="00DC5D26" w:rsidRDefault="00DC5D26">
            <w:pPr>
              <w:rPr>
                <w:rStyle w:val="ScriptNormal"/>
              </w:rPr>
            </w:pPr>
          </w:p>
          <w:p w14:paraId="3219A2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25B" w14:textId="77777777" w:rsidR="00DC5D26" w:rsidRDefault="00DC5D26">
            <w:pPr>
              <w:rPr>
                <w:rStyle w:val="ScriptNormal"/>
              </w:rPr>
            </w:pPr>
          </w:p>
          <w:p w14:paraId="3219A25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2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25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260" w14:textId="77777777" w:rsidR="00DC5D26" w:rsidRDefault="00DC5D26">
      <w:pPr>
        <w:rPr>
          <w:rStyle w:val="ScriptNormal"/>
        </w:rPr>
      </w:pPr>
    </w:p>
    <w:p w14:paraId="3219A261" w14:textId="77777777" w:rsidR="00DC5D26" w:rsidRDefault="00EC1450">
      <w:pPr>
        <w:pStyle w:val="BlockTitleParagraph"/>
        <w:rPr>
          <w:rStyle w:val="ScriptNormal"/>
        </w:rPr>
      </w:pPr>
      <w:bookmarkStart w:id="934" w:name="0dM7es0Dph2Wvj/GPVyZvZQu+YE="/>
      <w:r>
        <w:t>Uses</w:t>
      </w:r>
      <w:bookmarkEnd w:id="934"/>
    </w:p>
    <w:p w14:paraId="3219A262" w14:textId="77777777" w:rsidR="00DC5D26" w:rsidRDefault="00EC1450">
      <w:hyperlink w:anchor="oTKipXz9q0i7/ho1w/MFw/f36nA=" w:history="1">
        <w:r>
          <w:t>[dbo].[t_online_user]</w:t>
        </w:r>
      </w:hyperlink>
    </w:p>
    <w:p w14:paraId="3219A263" w14:textId="77777777" w:rsidR="00DC5D26" w:rsidRDefault="00EC1450">
      <w:hyperlink w:anchor="oLs0t3srd6yHmujlsbYzAtzC4Zs=" w:history="1">
        <w:r>
          <w:t>[dbo].[t_tilestatus]</w:t>
        </w:r>
      </w:hyperlink>
    </w:p>
    <w:p w14:paraId="3219A264" w14:textId="77777777" w:rsidR="00DC5D26" w:rsidRDefault="00DC5D26">
      <w:pPr>
        <w:sectPr w:rsidR="00DC5D26">
          <w:headerReference w:type="default" r:id="rId14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67" w14:textId="77777777">
        <w:tc>
          <w:tcPr>
            <w:tcW w:w="0" w:type="auto"/>
            <w:shd w:val="clear" w:color="auto" w:fill="E6E6E6"/>
          </w:tcPr>
          <w:p w14:paraId="3219A265" w14:textId="77777777" w:rsidR="00DC5D26" w:rsidRDefault="00EC1450">
            <w:pPr>
              <w:pStyle w:val="Heading6"/>
            </w:pPr>
            <w:bookmarkStart w:id="935" w:name="_Toc256000126"/>
            <w:bookmarkStart w:id="936" w:name="3hdddy7qEOm97dR0hNzxuENEE04="/>
            <w:r>
              <w:pict w14:anchorId="3219F09C">
                <v:shape id="_x0000_i1846" type="#_x0000_t75" style="width:11.95pt;height:11.95pt">
                  <v:imagedata r:id="rId12" o:title=""/>
                </v:shape>
              </w:pict>
            </w:r>
            <w:r>
              <w:t xml:space="preserve"> [dbo].[p_online_user_get_by_connectionid]</w:t>
            </w:r>
            <w:bookmarkEnd w:id="935"/>
          </w:p>
          <w:bookmarkEnd w:id="936"/>
          <w:p w14:paraId="3219A266" w14:textId="77777777" w:rsidR="00DC5D26" w:rsidRDefault="00DC5D26"/>
        </w:tc>
      </w:tr>
    </w:tbl>
    <w:p w14:paraId="3219A268" w14:textId="77777777" w:rsidR="00DC5D26" w:rsidRDefault="00DC5D26">
      <w:pPr>
        <w:keepNext/>
      </w:pPr>
    </w:p>
    <w:p w14:paraId="3219A269" w14:textId="77777777" w:rsidR="00DC5D26" w:rsidRDefault="00EC1450">
      <w:pPr>
        <w:pStyle w:val="BlockTitleParagraph"/>
      </w:pPr>
      <w:bookmarkStart w:id="937" w:name="y9BzF4x8myWx7cDy6MPeLEGHBLs="/>
      <w:r>
        <w:t>Parameters</w:t>
      </w:r>
      <w:bookmarkEnd w:id="9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6"/>
        <w:gridCol w:w="2253"/>
        <w:gridCol w:w="2928"/>
        <w:gridCol w:w="1575"/>
      </w:tblGrid>
      <w:tr w:rsidR="00DC5D26" w14:paraId="3219A26E" w14:textId="77777777">
        <w:tc>
          <w:tcPr>
            <w:tcW w:w="0" w:type="auto"/>
            <w:shd w:val="clear" w:color="auto" w:fill="F3F3F3"/>
            <w:vAlign w:val="bottom"/>
          </w:tcPr>
          <w:p w14:paraId="3219A2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273" w14:textId="77777777">
        <w:tc>
          <w:tcPr>
            <w:tcW w:w="0" w:type="auto"/>
            <w:shd w:val="clear" w:color="auto" w:fill="FFFFFF"/>
          </w:tcPr>
          <w:p w14:paraId="3219A2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2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2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2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278" w14:textId="77777777">
        <w:tc>
          <w:tcPr>
            <w:tcW w:w="0" w:type="auto"/>
            <w:shd w:val="clear" w:color="auto" w:fill="F3F3F3"/>
          </w:tcPr>
          <w:p w14:paraId="3219A2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A2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2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2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7D" w14:textId="77777777">
        <w:tc>
          <w:tcPr>
            <w:tcW w:w="0" w:type="auto"/>
            <w:shd w:val="clear" w:color="auto" w:fill="FFFFFF"/>
          </w:tcPr>
          <w:p w14:paraId="3219A2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2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2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2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82" w14:textId="77777777">
        <w:tc>
          <w:tcPr>
            <w:tcW w:w="0" w:type="auto"/>
            <w:shd w:val="clear" w:color="auto" w:fill="F3F3F3"/>
          </w:tcPr>
          <w:p w14:paraId="3219A2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A2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2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2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87" w14:textId="77777777">
        <w:tc>
          <w:tcPr>
            <w:tcW w:w="0" w:type="auto"/>
            <w:shd w:val="clear" w:color="auto" w:fill="FFFFFF"/>
          </w:tcPr>
          <w:p w14:paraId="3219A2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A2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2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2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8C" w14:textId="77777777">
        <w:tc>
          <w:tcPr>
            <w:tcW w:w="0" w:type="auto"/>
            <w:shd w:val="clear" w:color="auto" w:fill="F3F3F3"/>
          </w:tcPr>
          <w:p w14:paraId="3219A2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3F3F3"/>
          </w:tcPr>
          <w:p w14:paraId="3219A2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2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2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91" w14:textId="77777777">
        <w:tc>
          <w:tcPr>
            <w:tcW w:w="0" w:type="auto"/>
            <w:shd w:val="clear" w:color="auto" w:fill="FFFFFF"/>
          </w:tcPr>
          <w:p w14:paraId="3219A2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FFFFF"/>
          </w:tcPr>
          <w:p w14:paraId="3219A2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2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2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96" w14:textId="77777777">
        <w:tc>
          <w:tcPr>
            <w:tcW w:w="0" w:type="auto"/>
            <w:shd w:val="clear" w:color="auto" w:fill="F3F3F3"/>
          </w:tcPr>
          <w:p w14:paraId="3219A2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A2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2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2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9B" w14:textId="77777777">
        <w:tc>
          <w:tcPr>
            <w:tcW w:w="0" w:type="auto"/>
            <w:shd w:val="clear" w:color="auto" w:fill="FFFFFF"/>
          </w:tcPr>
          <w:p w14:paraId="3219A2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@ispresenting</w:t>
            </w:r>
          </w:p>
        </w:tc>
        <w:tc>
          <w:tcPr>
            <w:tcW w:w="0" w:type="auto"/>
            <w:shd w:val="clear" w:color="auto" w:fill="FFFFFF"/>
          </w:tcPr>
          <w:p w14:paraId="3219A2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2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2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A0" w14:textId="77777777">
        <w:tc>
          <w:tcPr>
            <w:tcW w:w="0" w:type="auto"/>
            <w:shd w:val="clear" w:color="auto" w:fill="F3F3F3"/>
          </w:tcPr>
          <w:p w14:paraId="3219A2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@isdisconnected</w:t>
            </w:r>
          </w:p>
        </w:tc>
        <w:tc>
          <w:tcPr>
            <w:tcW w:w="0" w:type="auto"/>
            <w:shd w:val="clear" w:color="auto" w:fill="F3F3F3"/>
          </w:tcPr>
          <w:p w14:paraId="3219A2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2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2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A5" w14:textId="77777777">
        <w:tc>
          <w:tcPr>
            <w:tcW w:w="0" w:type="auto"/>
            <w:shd w:val="clear" w:color="auto" w:fill="FFFFFF"/>
          </w:tcPr>
          <w:p w14:paraId="3219A2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A2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2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2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AA" w14:textId="77777777">
        <w:tc>
          <w:tcPr>
            <w:tcW w:w="0" w:type="auto"/>
            <w:shd w:val="clear" w:color="auto" w:fill="F3F3F3"/>
          </w:tcPr>
          <w:p w14:paraId="3219A2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</w:t>
            </w:r>
          </w:p>
        </w:tc>
        <w:tc>
          <w:tcPr>
            <w:tcW w:w="0" w:type="auto"/>
            <w:shd w:val="clear" w:color="auto" w:fill="F3F3F3"/>
          </w:tcPr>
          <w:p w14:paraId="3219A2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A2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2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AF" w14:textId="77777777">
        <w:tc>
          <w:tcPr>
            <w:tcW w:w="0" w:type="auto"/>
            <w:shd w:val="clear" w:color="auto" w:fill="FFFFFF"/>
          </w:tcPr>
          <w:p w14:paraId="3219A2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2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2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2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2B0" w14:textId="77777777" w:rsidR="00DC5D26" w:rsidRDefault="00DC5D26">
      <w:pPr>
        <w:rPr>
          <w:rStyle w:val="Table-Header"/>
        </w:rPr>
      </w:pPr>
    </w:p>
    <w:p w14:paraId="3219A2B1" w14:textId="77777777" w:rsidR="00DC5D26" w:rsidRDefault="00EC1450">
      <w:pPr>
        <w:pStyle w:val="BlockTitleParagraph"/>
        <w:rPr>
          <w:rStyle w:val="Table-Header"/>
        </w:rPr>
      </w:pPr>
      <w:bookmarkStart w:id="938" w:name="pMsdrE7Vuf0IxEp+HQwbYe0cGEw="/>
      <w:r>
        <w:t>SQL Script</w:t>
      </w:r>
      <w:bookmarkEnd w:id="9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D7" w14:textId="77777777">
        <w:tc>
          <w:tcPr>
            <w:tcW w:w="0" w:type="auto"/>
            <w:shd w:val="clear" w:color="auto" w:fill="F5F5F5"/>
          </w:tcPr>
          <w:p w14:paraId="3219A2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[p_online_user_get_by_connectionid]</w:t>
            </w:r>
          </w:p>
          <w:p w14:paraId="3219A2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2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,         </w:t>
            </w:r>
          </w:p>
          <w:p w14:paraId="3219A2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@is_guest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@ispresenting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@isdisconnected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@lastupdate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2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2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2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AS</w:t>
            </w:r>
          </w:p>
          <w:p w14:paraId="3219A2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2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u.username,</w:t>
            </w:r>
          </w:p>
          <w:p w14:paraId="3219A2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u.userid,</w:t>
            </w:r>
          </w:p>
          <w:p w14:paraId="3219A2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@firstname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u.firstname,</w:t>
            </w:r>
          </w:p>
          <w:p w14:paraId="3219A2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@lastname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u.lastname,</w:t>
            </w:r>
          </w:p>
          <w:p w14:paraId="3219A2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Normal"/>
              </w:rPr>
              <w:t xml:space="preserve">@photourl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u.photourl,</w:t>
            </w:r>
          </w:p>
          <w:p w14:paraId="3219A2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u.is_guest,</w:t>
            </w:r>
          </w:p>
          <w:p w14:paraId="3219A2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o.projectid,</w:t>
            </w:r>
          </w:p>
          <w:p w14:paraId="3219A2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@ispresenting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o.ispresenting,</w:t>
            </w:r>
          </w:p>
          <w:p w14:paraId="3219A2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@isdisconnected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o.isdisconnected,</w:t>
            </w:r>
          </w:p>
          <w:p w14:paraId="3219A2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o.machineid,</w:t>
            </w:r>
          </w:p>
          <w:p w14:paraId="3219A2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o.lastupdate</w:t>
            </w:r>
          </w:p>
          <w:p w14:paraId="3219A2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2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t_online_user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2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2D1" w14:textId="77777777" w:rsidR="00DC5D26" w:rsidRDefault="00DC5D26">
            <w:pPr>
              <w:rPr>
                <w:rStyle w:val="ScriptNormal"/>
              </w:rPr>
            </w:pPr>
          </w:p>
          <w:p w14:paraId="3219A2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2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2D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2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2D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2D8" w14:textId="77777777" w:rsidR="00DC5D26" w:rsidRDefault="00DC5D26">
      <w:pPr>
        <w:rPr>
          <w:rStyle w:val="ScriptNormal"/>
        </w:rPr>
      </w:pPr>
    </w:p>
    <w:p w14:paraId="3219A2D9" w14:textId="77777777" w:rsidR="00DC5D26" w:rsidRDefault="00EC1450">
      <w:pPr>
        <w:pStyle w:val="BlockTitleParagraph"/>
        <w:rPr>
          <w:rStyle w:val="ScriptNormal"/>
        </w:rPr>
      </w:pPr>
      <w:bookmarkStart w:id="939" w:name="S6NQD3u5mSoc8vZzAgx3Q2S/H8E="/>
      <w:r>
        <w:t>Uses</w:t>
      </w:r>
      <w:bookmarkEnd w:id="939"/>
    </w:p>
    <w:p w14:paraId="3219A2DA" w14:textId="77777777" w:rsidR="00DC5D26" w:rsidRDefault="00EC1450">
      <w:hyperlink w:anchor="oTKipXz9q0i7/ho1w/MFw/f36nA=" w:history="1">
        <w:r>
          <w:t>[dbo].[t_online_user]</w:t>
        </w:r>
      </w:hyperlink>
    </w:p>
    <w:p w14:paraId="3219A2DB" w14:textId="77777777" w:rsidR="00DC5D26" w:rsidRDefault="00EC1450">
      <w:hyperlink w:anchor="YQmJ42veNpoHVYwizgZ/g+LxtRs=" w:history="1">
        <w:r>
          <w:t>[dbo].[t_user]</w:t>
        </w:r>
      </w:hyperlink>
    </w:p>
    <w:p w14:paraId="3219A2DC" w14:textId="77777777" w:rsidR="00DC5D26" w:rsidRDefault="00DC5D26">
      <w:pPr>
        <w:sectPr w:rsidR="00DC5D26">
          <w:headerReference w:type="default" r:id="rId14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2DF" w14:textId="77777777">
        <w:tc>
          <w:tcPr>
            <w:tcW w:w="0" w:type="auto"/>
            <w:shd w:val="clear" w:color="auto" w:fill="E6E6E6"/>
          </w:tcPr>
          <w:p w14:paraId="3219A2DD" w14:textId="77777777" w:rsidR="00DC5D26" w:rsidRDefault="00EC1450">
            <w:pPr>
              <w:pStyle w:val="Heading6"/>
            </w:pPr>
            <w:bookmarkStart w:id="940" w:name="_Toc256000127"/>
            <w:bookmarkStart w:id="941" w:name="LGVJsJlf1/SngrX4ixAa0Bh5h/s="/>
            <w:r>
              <w:pict w14:anchorId="3219F09D">
                <v:shape id="_x0000_i1847" type="#_x0000_t75" style="width:11.95pt;height:11.95pt">
                  <v:imagedata r:id="rId12" o:title=""/>
                </v:shape>
              </w:pict>
            </w:r>
            <w:r>
              <w:t xml:space="preserve"> [dbo].[p_online_user_get_by_username]</w:t>
            </w:r>
            <w:bookmarkEnd w:id="940"/>
          </w:p>
          <w:bookmarkEnd w:id="941"/>
          <w:p w14:paraId="3219A2DE" w14:textId="77777777" w:rsidR="00DC5D26" w:rsidRDefault="00DC5D26"/>
        </w:tc>
      </w:tr>
    </w:tbl>
    <w:p w14:paraId="3219A2E0" w14:textId="77777777" w:rsidR="00DC5D26" w:rsidRDefault="00DC5D26">
      <w:pPr>
        <w:keepNext/>
      </w:pPr>
    </w:p>
    <w:p w14:paraId="3219A2E1" w14:textId="77777777" w:rsidR="00DC5D26" w:rsidRDefault="00EC1450">
      <w:pPr>
        <w:pStyle w:val="BlockTitleParagraph"/>
      </w:pPr>
      <w:bookmarkStart w:id="942" w:name="5FgZqhl0wpaUN85CSqPd3KVz7yc="/>
      <w:r>
        <w:t>Parameters</w:t>
      </w:r>
      <w:bookmarkEnd w:id="9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6"/>
        <w:gridCol w:w="2253"/>
        <w:gridCol w:w="2928"/>
        <w:gridCol w:w="1575"/>
      </w:tblGrid>
      <w:tr w:rsidR="00DC5D26" w14:paraId="3219A2E6" w14:textId="77777777">
        <w:tc>
          <w:tcPr>
            <w:tcW w:w="0" w:type="auto"/>
            <w:shd w:val="clear" w:color="auto" w:fill="F3F3F3"/>
            <w:vAlign w:val="bottom"/>
          </w:tcPr>
          <w:p w14:paraId="3219A2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2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2EB" w14:textId="77777777">
        <w:tc>
          <w:tcPr>
            <w:tcW w:w="0" w:type="auto"/>
            <w:shd w:val="clear" w:color="auto" w:fill="FFFFFF"/>
          </w:tcPr>
          <w:p w14:paraId="3219A2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3219A2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2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2E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2F0" w14:textId="77777777">
        <w:tc>
          <w:tcPr>
            <w:tcW w:w="0" w:type="auto"/>
            <w:shd w:val="clear" w:color="auto" w:fill="F3F3F3"/>
          </w:tcPr>
          <w:p w14:paraId="3219A2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A2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2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2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F5" w14:textId="77777777">
        <w:tc>
          <w:tcPr>
            <w:tcW w:w="0" w:type="auto"/>
            <w:shd w:val="clear" w:color="auto" w:fill="FFFFFF"/>
          </w:tcPr>
          <w:p w14:paraId="3219A2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2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2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2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FA" w14:textId="77777777">
        <w:tc>
          <w:tcPr>
            <w:tcW w:w="0" w:type="auto"/>
            <w:shd w:val="clear" w:color="auto" w:fill="F3F3F3"/>
          </w:tcPr>
          <w:p w14:paraId="3219A2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A2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2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2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2FF" w14:textId="77777777">
        <w:tc>
          <w:tcPr>
            <w:tcW w:w="0" w:type="auto"/>
            <w:shd w:val="clear" w:color="auto" w:fill="FFFFFF"/>
          </w:tcPr>
          <w:p w14:paraId="3219A2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2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2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2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04" w14:textId="77777777">
        <w:tc>
          <w:tcPr>
            <w:tcW w:w="0" w:type="auto"/>
            <w:shd w:val="clear" w:color="auto" w:fill="F3F3F3"/>
          </w:tcPr>
          <w:p w14:paraId="3219A3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@login</w:t>
            </w:r>
            <w:r>
              <w:rPr>
                <w:rStyle w:val="Table-Default"/>
              </w:rPr>
              <w:softHyphen/>
              <w:t>Date</w:t>
            </w:r>
          </w:p>
        </w:tc>
        <w:tc>
          <w:tcPr>
            <w:tcW w:w="0" w:type="auto"/>
            <w:shd w:val="clear" w:color="auto" w:fill="F3F3F3"/>
          </w:tcPr>
          <w:p w14:paraId="3219A3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A3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3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09" w14:textId="77777777">
        <w:tc>
          <w:tcPr>
            <w:tcW w:w="0" w:type="auto"/>
            <w:shd w:val="clear" w:color="auto" w:fill="FFFFFF"/>
          </w:tcPr>
          <w:p w14:paraId="3219A3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@ispresenting</w:t>
            </w:r>
          </w:p>
        </w:tc>
        <w:tc>
          <w:tcPr>
            <w:tcW w:w="0" w:type="auto"/>
            <w:shd w:val="clear" w:color="auto" w:fill="FFFFFF"/>
          </w:tcPr>
          <w:p w14:paraId="3219A3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3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3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0E" w14:textId="77777777">
        <w:tc>
          <w:tcPr>
            <w:tcW w:w="0" w:type="auto"/>
            <w:shd w:val="clear" w:color="auto" w:fill="F3F3F3"/>
          </w:tcPr>
          <w:p w14:paraId="3219A3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@isdisconnected</w:t>
            </w:r>
          </w:p>
        </w:tc>
        <w:tc>
          <w:tcPr>
            <w:tcW w:w="0" w:type="auto"/>
            <w:shd w:val="clear" w:color="auto" w:fill="F3F3F3"/>
          </w:tcPr>
          <w:p w14:paraId="3219A3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3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3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13" w14:textId="77777777">
        <w:tc>
          <w:tcPr>
            <w:tcW w:w="0" w:type="auto"/>
            <w:shd w:val="clear" w:color="auto" w:fill="FFFFFF"/>
          </w:tcPr>
          <w:p w14:paraId="3219A3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</w:t>
            </w:r>
            <w:r>
              <w:rPr>
                <w:rStyle w:val="Table-Default"/>
              </w:rPr>
              <w:softHyphen/>
              <w:t>Update</w:t>
            </w:r>
          </w:p>
        </w:tc>
        <w:tc>
          <w:tcPr>
            <w:tcW w:w="0" w:type="auto"/>
            <w:shd w:val="clear" w:color="auto" w:fill="FFFFFF"/>
          </w:tcPr>
          <w:p w14:paraId="3219A3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A3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A3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18" w14:textId="77777777">
        <w:tc>
          <w:tcPr>
            <w:tcW w:w="0" w:type="auto"/>
            <w:shd w:val="clear" w:color="auto" w:fill="F3F3F3"/>
          </w:tcPr>
          <w:p w14:paraId="3219A3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3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3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3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319" w14:textId="77777777" w:rsidR="00DC5D26" w:rsidRDefault="00DC5D26">
      <w:pPr>
        <w:rPr>
          <w:rStyle w:val="Table-Header"/>
        </w:rPr>
      </w:pPr>
    </w:p>
    <w:p w14:paraId="3219A31A" w14:textId="77777777" w:rsidR="00DC5D26" w:rsidRDefault="00EC1450">
      <w:pPr>
        <w:pStyle w:val="BlockTitleParagraph"/>
        <w:rPr>
          <w:rStyle w:val="Table-Header"/>
        </w:rPr>
      </w:pPr>
      <w:bookmarkStart w:id="943" w:name="AlvaNhjqEFyOh2tG9HaWH7Z3oMg="/>
      <w:r>
        <w:t>SQL Script</w:t>
      </w:r>
      <w:bookmarkEnd w:id="9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40" w14:textId="77777777">
        <w:tc>
          <w:tcPr>
            <w:tcW w:w="0" w:type="auto"/>
            <w:shd w:val="clear" w:color="auto" w:fill="F5F5F5"/>
          </w:tcPr>
          <w:p w14:paraId="3219A31B" w14:textId="77777777" w:rsidR="00DC5D26" w:rsidRDefault="00DC5D26">
            <w:pPr>
              <w:rPr>
                <w:rStyle w:val="ScriptNormal"/>
              </w:rPr>
            </w:pPr>
          </w:p>
          <w:p w14:paraId="3219A3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[p_online_user_get_by_username]</w:t>
            </w:r>
          </w:p>
          <w:p w14:paraId="3219A3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3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@login</w:t>
            </w:r>
            <w:r>
              <w:rPr>
                <w:rStyle w:val="ScriptNormal"/>
              </w:rPr>
              <w:softHyphen/>
              <w:t xml:space="preserve">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@ispresenting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@isdisconnected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</w:t>
            </w:r>
            <w:r>
              <w:rPr>
                <w:rStyle w:val="ScriptNormal"/>
              </w:rPr>
              <w:softHyphen/>
              <w:t xml:space="preserve">Update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3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3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329" w14:textId="77777777" w:rsidR="00DC5D26" w:rsidRDefault="00DC5D26">
            <w:pPr>
              <w:rPr>
                <w:rStyle w:val="ScriptNormal"/>
              </w:rPr>
            </w:pPr>
          </w:p>
          <w:p w14:paraId="3219A3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3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@connection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o.connectionid, </w:t>
            </w:r>
          </w:p>
          <w:p w14:paraId="3219A3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@machine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o.machineid,</w:t>
            </w:r>
          </w:p>
          <w:p w14:paraId="3219A3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@user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o.userid,</w:t>
            </w:r>
          </w:p>
          <w:p w14:paraId="3219A3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o.projectid,</w:t>
            </w:r>
          </w:p>
          <w:p w14:paraId="3219A3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@login</w:t>
            </w:r>
            <w:r>
              <w:rPr>
                <w:rStyle w:val="ScriptNormal"/>
              </w:rPr>
              <w:softHyphen/>
              <w:t xml:space="preserve">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o.logindate,</w:t>
            </w:r>
          </w:p>
          <w:p w14:paraId="3219A3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@ispresenting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o.ispresenting,</w:t>
            </w:r>
          </w:p>
          <w:p w14:paraId="3219A3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@isdiscon</w:t>
            </w:r>
            <w:r>
              <w:rPr>
                <w:rStyle w:val="ScriptNormal"/>
              </w:rPr>
              <w:t xml:space="preserve">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o.isdisconnected,</w:t>
            </w:r>
          </w:p>
          <w:p w14:paraId="3219A3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@last</w:t>
            </w:r>
            <w:r>
              <w:rPr>
                <w:rStyle w:val="ScriptNormal"/>
              </w:rPr>
              <w:softHyphen/>
              <w:t xml:space="preserve">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o.lastupdate                </w:t>
            </w:r>
          </w:p>
          <w:p w14:paraId="3219A3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3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RIGHT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t_online_user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3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u.username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</w:t>
            </w:r>
            <w:r>
              <w:rPr>
                <w:rStyle w:val="ScriptNormal"/>
              </w:rPr>
              <w:softHyphen/>
              <w:t>Name</w:t>
            </w:r>
          </w:p>
          <w:p w14:paraId="3219A3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o.lastupdate </w:t>
            </w:r>
            <w:r>
              <w:rPr>
                <w:rStyle w:val="ScriptKeyword"/>
              </w:rPr>
              <w:t>DESC</w:t>
            </w:r>
          </w:p>
          <w:p w14:paraId="3219A337" w14:textId="77777777" w:rsidR="00DC5D26" w:rsidRDefault="00DC5D26">
            <w:pPr>
              <w:rPr>
                <w:rStyle w:val="ScriptNormal"/>
              </w:rPr>
            </w:pPr>
          </w:p>
          <w:p w14:paraId="3219A3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339" w14:textId="77777777" w:rsidR="00DC5D26" w:rsidRDefault="00DC5D26">
            <w:pPr>
              <w:rPr>
                <w:rStyle w:val="ScriptNormal"/>
              </w:rPr>
            </w:pPr>
          </w:p>
          <w:p w14:paraId="3219A3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33B" w14:textId="77777777" w:rsidR="00DC5D26" w:rsidRDefault="00DC5D26">
            <w:pPr>
              <w:rPr>
                <w:rStyle w:val="ScriptNormal"/>
              </w:rPr>
            </w:pPr>
          </w:p>
          <w:p w14:paraId="3219A3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3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3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33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341" w14:textId="77777777" w:rsidR="00DC5D26" w:rsidRDefault="00DC5D26">
      <w:pPr>
        <w:rPr>
          <w:rStyle w:val="ScriptNormal"/>
        </w:rPr>
      </w:pPr>
    </w:p>
    <w:p w14:paraId="3219A342" w14:textId="77777777" w:rsidR="00DC5D26" w:rsidRDefault="00EC1450">
      <w:pPr>
        <w:pStyle w:val="BlockTitleParagraph"/>
        <w:rPr>
          <w:rStyle w:val="ScriptNormal"/>
        </w:rPr>
      </w:pPr>
      <w:bookmarkStart w:id="944" w:name="YEz0c+ZEdtZCDj2YRB0XzFQD3WE="/>
      <w:r>
        <w:t>Uses</w:t>
      </w:r>
      <w:bookmarkEnd w:id="944"/>
    </w:p>
    <w:p w14:paraId="3219A343" w14:textId="77777777" w:rsidR="00DC5D26" w:rsidRDefault="00EC1450">
      <w:hyperlink w:anchor="oTKipXz9q0i7/ho1w/MFw/f36nA=" w:history="1">
        <w:r>
          <w:t>[dbo].[t_online_user]</w:t>
        </w:r>
      </w:hyperlink>
    </w:p>
    <w:p w14:paraId="3219A344" w14:textId="77777777" w:rsidR="00DC5D26" w:rsidRDefault="00EC1450">
      <w:hyperlink w:anchor="YQmJ42veNpoHVYwizgZ/g+LxtRs=" w:history="1">
        <w:r>
          <w:t>[dbo].[t_user]</w:t>
        </w:r>
      </w:hyperlink>
    </w:p>
    <w:p w14:paraId="3219A345" w14:textId="77777777" w:rsidR="00DC5D26" w:rsidRDefault="00DC5D26">
      <w:pPr>
        <w:sectPr w:rsidR="00DC5D26">
          <w:headerReference w:type="default" r:id="rId14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48" w14:textId="77777777">
        <w:tc>
          <w:tcPr>
            <w:tcW w:w="0" w:type="auto"/>
            <w:shd w:val="clear" w:color="auto" w:fill="E6E6E6"/>
          </w:tcPr>
          <w:p w14:paraId="3219A346" w14:textId="77777777" w:rsidR="00DC5D26" w:rsidRDefault="00EC1450">
            <w:pPr>
              <w:pStyle w:val="Heading6"/>
            </w:pPr>
            <w:bookmarkStart w:id="945" w:name="_Toc256000128"/>
            <w:bookmarkStart w:id="946" w:name="g/xQegeHFdihIcAOJ+yFPZuRE+o="/>
            <w:r>
              <w:pict w14:anchorId="3219F09E">
                <v:shape id="_x0000_i1848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[dbo].[p_online_user_get_first_by_project_id]</w:t>
            </w:r>
            <w:bookmarkEnd w:id="945"/>
          </w:p>
          <w:bookmarkEnd w:id="946"/>
          <w:p w14:paraId="3219A347" w14:textId="77777777" w:rsidR="00DC5D26" w:rsidRDefault="00DC5D26"/>
        </w:tc>
      </w:tr>
    </w:tbl>
    <w:p w14:paraId="3219A349" w14:textId="77777777" w:rsidR="00DC5D26" w:rsidRDefault="00DC5D26">
      <w:pPr>
        <w:keepNext/>
      </w:pPr>
    </w:p>
    <w:p w14:paraId="3219A34A" w14:textId="77777777" w:rsidR="00DC5D26" w:rsidRDefault="00EC1450">
      <w:pPr>
        <w:pStyle w:val="BlockTitleParagraph"/>
      </w:pPr>
      <w:bookmarkStart w:id="947" w:name="bHGYqnpzJu0lm43HHVluikBdpWY="/>
      <w:r>
        <w:t>Parameters</w:t>
      </w:r>
      <w:bookmarkEnd w:id="9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78"/>
        <w:gridCol w:w="2323"/>
        <w:gridCol w:w="3018"/>
        <w:gridCol w:w="1623"/>
      </w:tblGrid>
      <w:tr w:rsidR="00DC5D26" w14:paraId="3219A34F" w14:textId="77777777">
        <w:tc>
          <w:tcPr>
            <w:tcW w:w="0" w:type="auto"/>
            <w:shd w:val="clear" w:color="auto" w:fill="F3F3F3"/>
            <w:vAlign w:val="bottom"/>
          </w:tcPr>
          <w:p w14:paraId="3219A3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354" w14:textId="77777777">
        <w:tc>
          <w:tcPr>
            <w:tcW w:w="0" w:type="auto"/>
            <w:shd w:val="clear" w:color="auto" w:fill="FFFFFF"/>
          </w:tcPr>
          <w:p w14:paraId="3219A3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3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3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3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59" w14:textId="77777777">
        <w:tc>
          <w:tcPr>
            <w:tcW w:w="0" w:type="auto"/>
            <w:shd w:val="clear" w:color="auto" w:fill="F3F3F3"/>
          </w:tcPr>
          <w:p w14:paraId="3219A3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3F3F3"/>
          </w:tcPr>
          <w:p w14:paraId="3219A3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3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3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5E" w14:textId="77777777">
        <w:tc>
          <w:tcPr>
            <w:tcW w:w="0" w:type="auto"/>
            <w:shd w:val="clear" w:color="auto" w:fill="FFFFFF"/>
          </w:tcPr>
          <w:p w14:paraId="3219A3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A3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3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3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63" w14:textId="77777777">
        <w:tc>
          <w:tcPr>
            <w:tcW w:w="0" w:type="auto"/>
            <w:shd w:val="clear" w:color="auto" w:fill="F3F3F3"/>
          </w:tcPr>
          <w:p w14:paraId="3219A3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3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3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3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368" w14:textId="77777777">
        <w:tc>
          <w:tcPr>
            <w:tcW w:w="0" w:type="auto"/>
            <w:shd w:val="clear" w:color="auto" w:fill="FFFFFF"/>
          </w:tcPr>
          <w:p w14:paraId="3219A3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3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3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3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369" w14:textId="77777777" w:rsidR="00DC5D26" w:rsidRDefault="00DC5D26">
      <w:pPr>
        <w:rPr>
          <w:rStyle w:val="Table-Header"/>
        </w:rPr>
      </w:pPr>
    </w:p>
    <w:p w14:paraId="3219A36A" w14:textId="77777777" w:rsidR="00DC5D26" w:rsidRDefault="00EC1450">
      <w:pPr>
        <w:pStyle w:val="BlockTitleParagraph"/>
        <w:rPr>
          <w:rStyle w:val="Table-Header"/>
        </w:rPr>
      </w:pPr>
      <w:bookmarkStart w:id="948" w:name="7627YfAyB3dYKcL0OE4/IlR0tMA="/>
      <w:r>
        <w:t>SQL Script</w:t>
      </w:r>
      <w:bookmarkEnd w:id="9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80" w14:textId="77777777">
        <w:tc>
          <w:tcPr>
            <w:tcW w:w="0" w:type="auto"/>
            <w:shd w:val="clear" w:color="auto" w:fill="F5F5F5"/>
          </w:tcPr>
          <w:p w14:paraId="3219A3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[p_online_user_get_first_by_project_id]</w:t>
            </w:r>
          </w:p>
          <w:p w14:paraId="3219A3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       </w:t>
            </w:r>
          </w:p>
          <w:p w14:paraId="3219A3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3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3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3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AS</w:t>
            </w:r>
          </w:p>
          <w:p w14:paraId="3219A3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3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3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connectionid,</w:t>
            </w:r>
          </w:p>
          <w:p w14:paraId="3219A3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machineid,</w:t>
            </w:r>
          </w:p>
          <w:p w14:paraId="3219A3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userid</w:t>
            </w:r>
          </w:p>
          <w:p w14:paraId="3219A3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t_online_user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3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3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lastupdate </w:t>
            </w:r>
            <w:r>
              <w:rPr>
                <w:rStyle w:val="ScriptKeyword"/>
              </w:rPr>
              <w:t>desc</w:t>
            </w:r>
          </w:p>
          <w:p w14:paraId="3219A3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3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3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3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37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381" w14:textId="77777777" w:rsidR="00DC5D26" w:rsidRDefault="00DC5D26">
      <w:pPr>
        <w:rPr>
          <w:rStyle w:val="ScriptNormal"/>
        </w:rPr>
      </w:pPr>
    </w:p>
    <w:p w14:paraId="3219A382" w14:textId="77777777" w:rsidR="00DC5D26" w:rsidRDefault="00EC1450">
      <w:pPr>
        <w:pStyle w:val="BlockTitleParagraph"/>
        <w:rPr>
          <w:rStyle w:val="ScriptNormal"/>
        </w:rPr>
      </w:pPr>
      <w:bookmarkStart w:id="949" w:name="Un9S4VriOr3/lpc7fF7y0dPKK8M="/>
      <w:r>
        <w:t>Uses</w:t>
      </w:r>
      <w:bookmarkEnd w:id="949"/>
    </w:p>
    <w:p w14:paraId="3219A383" w14:textId="77777777" w:rsidR="00DC5D26" w:rsidRDefault="00EC1450">
      <w:hyperlink w:anchor="oTKipXz9q0i7/ho1w/MFw/f36nA=" w:history="1">
        <w:r>
          <w:t>[dbo].[t_online_user]</w:t>
        </w:r>
      </w:hyperlink>
    </w:p>
    <w:p w14:paraId="3219A384" w14:textId="77777777" w:rsidR="00DC5D26" w:rsidRDefault="00DC5D26">
      <w:pPr>
        <w:sectPr w:rsidR="00DC5D26">
          <w:headerReference w:type="default" r:id="rId14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87" w14:textId="77777777">
        <w:tc>
          <w:tcPr>
            <w:tcW w:w="0" w:type="auto"/>
            <w:shd w:val="clear" w:color="auto" w:fill="E6E6E6"/>
          </w:tcPr>
          <w:p w14:paraId="3219A385" w14:textId="77777777" w:rsidR="00DC5D26" w:rsidRDefault="00EC1450">
            <w:pPr>
              <w:pStyle w:val="Heading6"/>
            </w:pPr>
            <w:bookmarkStart w:id="950" w:name="_Toc256000129"/>
            <w:bookmarkStart w:id="951" w:name="NL9mm0bUGUv+swcXYJoRiYj6zW8="/>
            <w:r>
              <w:pict w14:anchorId="3219F09F">
                <v:shape id="_x0000_i1849" type="#_x0000_t75" style="width:11.95pt;height:11.95pt">
                  <v:imagedata r:id="rId12" o:title=""/>
                </v:shape>
              </w:pict>
            </w:r>
            <w:r>
              <w:t xml:space="preserve"> [dbo].[p_online_user_get_projectid]</w:t>
            </w:r>
            <w:bookmarkEnd w:id="950"/>
          </w:p>
          <w:bookmarkEnd w:id="951"/>
          <w:p w14:paraId="3219A386" w14:textId="77777777" w:rsidR="00DC5D26" w:rsidRDefault="00DC5D26"/>
        </w:tc>
      </w:tr>
    </w:tbl>
    <w:p w14:paraId="3219A388" w14:textId="77777777" w:rsidR="00DC5D26" w:rsidRDefault="00DC5D26">
      <w:pPr>
        <w:keepNext/>
      </w:pPr>
    </w:p>
    <w:p w14:paraId="3219A389" w14:textId="77777777" w:rsidR="00DC5D26" w:rsidRDefault="00EC1450">
      <w:pPr>
        <w:pStyle w:val="BlockTitleParagraph"/>
      </w:pPr>
      <w:bookmarkStart w:id="952" w:name="eG4nP6cLNmK5sgQ/9o2iReAJxic="/>
      <w:r>
        <w:t>Parameters</w:t>
      </w:r>
      <w:bookmarkEnd w:id="9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A38D" w14:textId="77777777">
        <w:tc>
          <w:tcPr>
            <w:tcW w:w="0" w:type="auto"/>
            <w:shd w:val="clear" w:color="auto" w:fill="F3F3F3"/>
            <w:vAlign w:val="bottom"/>
          </w:tcPr>
          <w:p w14:paraId="3219A3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391" w14:textId="77777777">
        <w:tc>
          <w:tcPr>
            <w:tcW w:w="0" w:type="auto"/>
            <w:shd w:val="clear" w:color="auto" w:fill="FFFFFF"/>
          </w:tcPr>
          <w:p w14:paraId="3219A3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3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3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392" w14:textId="77777777" w:rsidR="00DC5D26" w:rsidRDefault="00DC5D26">
      <w:pPr>
        <w:rPr>
          <w:rStyle w:val="Table-Header"/>
        </w:rPr>
      </w:pPr>
    </w:p>
    <w:p w14:paraId="3219A393" w14:textId="77777777" w:rsidR="00DC5D26" w:rsidRDefault="00EC1450">
      <w:pPr>
        <w:pStyle w:val="BlockTitleParagraph"/>
        <w:rPr>
          <w:rStyle w:val="Table-Header"/>
        </w:rPr>
      </w:pPr>
      <w:bookmarkStart w:id="953" w:name="NcYzV44xiq+O++/Aw/VmKqU3/mc="/>
      <w:r>
        <w:t>SQL Script</w:t>
      </w:r>
      <w:bookmarkEnd w:id="9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B0" w14:textId="77777777">
        <w:tc>
          <w:tcPr>
            <w:tcW w:w="0" w:type="auto"/>
            <w:shd w:val="clear" w:color="auto" w:fill="F5F5F5"/>
          </w:tcPr>
          <w:p w14:paraId="3219A3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[p_online_user_get_projectid]</w:t>
            </w:r>
          </w:p>
          <w:p w14:paraId="3219A3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</w:p>
          <w:p w14:paraId="3219A3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3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398" w14:textId="77777777" w:rsidR="00DC5D26" w:rsidRDefault="00DC5D26">
            <w:pPr>
              <w:rPr>
                <w:rStyle w:val="ScriptNormal"/>
              </w:rPr>
            </w:pPr>
          </w:p>
          <w:p w14:paraId="3219A3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o.connectionid, </w:t>
            </w:r>
          </w:p>
          <w:p w14:paraId="3219A3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u.userid, </w:t>
            </w:r>
          </w:p>
          <w:p w14:paraId="3219A3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u.username, </w:t>
            </w:r>
          </w:p>
          <w:p w14:paraId="3219A3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u.firstname, </w:t>
            </w:r>
          </w:p>
          <w:p w14:paraId="3219A3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u.lastname, </w:t>
            </w:r>
          </w:p>
          <w:p w14:paraId="3219A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u.photour</w:t>
            </w:r>
            <w:r>
              <w:rPr>
                <w:rStyle w:val="ScriptNormal"/>
              </w:rPr>
              <w:t xml:space="preserve">l, </w:t>
            </w:r>
          </w:p>
          <w:p w14:paraId="3219A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u.is_guest, </w:t>
            </w:r>
          </w:p>
          <w:p w14:paraId="3219A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u.creationdate, </w:t>
            </w:r>
          </w:p>
          <w:p w14:paraId="3219A3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u.lastactivitydate, </w:t>
            </w:r>
          </w:p>
          <w:p w14:paraId="3219A3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o.lastupdate, </w:t>
            </w:r>
          </w:p>
          <w:p w14:paraId="3219A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o.ispresenting,</w:t>
            </w:r>
          </w:p>
          <w:p w14:paraId="3219A3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o.isdisconnected,</w:t>
            </w:r>
          </w:p>
          <w:p w14:paraId="3219A3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o.machineid</w:t>
            </w:r>
          </w:p>
          <w:p w14:paraId="3219A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3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RIGHT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t_online_user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3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o.projectid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3A9" w14:textId="77777777" w:rsidR="00DC5D26" w:rsidRDefault="00DC5D26">
            <w:pPr>
              <w:rPr>
                <w:rStyle w:val="ScriptNormal"/>
              </w:rPr>
            </w:pPr>
          </w:p>
          <w:p w14:paraId="3219A3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3AB" w14:textId="77777777" w:rsidR="00DC5D26" w:rsidRDefault="00DC5D26">
            <w:pPr>
              <w:rPr>
                <w:rStyle w:val="ScriptNormal"/>
              </w:rPr>
            </w:pPr>
          </w:p>
          <w:p w14:paraId="3219A3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3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3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3A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3B1" w14:textId="77777777" w:rsidR="00DC5D26" w:rsidRDefault="00DC5D26">
      <w:pPr>
        <w:rPr>
          <w:rStyle w:val="ScriptNormal"/>
        </w:rPr>
      </w:pPr>
    </w:p>
    <w:p w14:paraId="3219A3B2" w14:textId="77777777" w:rsidR="00DC5D26" w:rsidRDefault="00EC1450">
      <w:pPr>
        <w:pStyle w:val="BlockTitleParagraph"/>
        <w:rPr>
          <w:rStyle w:val="ScriptNormal"/>
        </w:rPr>
      </w:pPr>
      <w:bookmarkStart w:id="954" w:name="lnrJTz688nSpjaufKN8POLpyhLc="/>
      <w:r>
        <w:t>Uses</w:t>
      </w:r>
      <w:bookmarkEnd w:id="954"/>
    </w:p>
    <w:p w14:paraId="3219A3B3" w14:textId="77777777" w:rsidR="00DC5D26" w:rsidRDefault="00EC1450">
      <w:hyperlink w:anchor="oTKipXz9q0i7/ho1w/MFw/f36nA=" w:history="1">
        <w:r>
          <w:t>[dbo].[t_online_user]</w:t>
        </w:r>
      </w:hyperlink>
    </w:p>
    <w:p w14:paraId="3219A3B4" w14:textId="77777777" w:rsidR="00DC5D26" w:rsidRDefault="00EC1450">
      <w:hyperlink w:anchor="YQmJ42veNpoHVYwizgZ/g+LxtRs=" w:history="1">
        <w:r>
          <w:t>[dbo].[t_user]</w:t>
        </w:r>
      </w:hyperlink>
    </w:p>
    <w:p w14:paraId="3219A3B5" w14:textId="77777777" w:rsidR="00DC5D26" w:rsidRDefault="00DC5D26">
      <w:pPr>
        <w:sectPr w:rsidR="00DC5D26">
          <w:headerReference w:type="default" r:id="rId14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3B8" w14:textId="77777777">
        <w:tc>
          <w:tcPr>
            <w:tcW w:w="0" w:type="auto"/>
            <w:shd w:val="clear" w:color="auto" w:fill="E6E6E6"/>
          </w:tcPr>
          <w:p w14:paraId="3219A3B6" w14:textId="77777777" w:rsidR="00DC5D26" w:rsidRDefault="00EC1450">
            <w:pPr>
              <w:pStyle w:val="Heading6"/>
            </w:pPr>
            <w:bookmarkStart w:id="955" w:name="_Toc256000130"/>
            <w:bookmarkStart w:id="956" w:name="qv2u/8StiVLEVqLtKYLw5mU2W1s="/>
            <w:r>
              <w:pict w14:anchorId="3219F0A0">
                <v:shape id="_x0000_i1850" type="#_x0000_t75" style="width:11.95pt;height:11.95pt">
                  <v:imagedata r:id="rId12" o:title=""/>
                </v:shape>
              </w:pict>
            </w:r>
            <w:r>
              <w:t xml:space="preserve"> [dbo].[p_online_user_insert]</w:t>
            </w:r>
            <w:bookmarkEnd w:id="955"/>
          </w:p>
          <w:bookmarkEnd w:id="956"/>
          <w:p w14:paraId="3219A3B7" w14:textId="77777777" w:rsidR="00DC5D26" w:rsidRDefault="00DC5D26"/>
        </w:tc>
      </w:tr>
    </w:tbl>
    <w:p w14:paraId="3219A3B9" w14:textId="77777777" w:rsidR="00DC5D26" w:rsidRDefault="00DC5D26">
      <w:pPr>
        <w:keepNext/>
      </w:pPr>
    </w:p>
    <w:p w14:paraId="3219A3BA" w14:textId="77777777" w:rsidR="00DC5D26" w:rsidRDefault="00EC1450">
      <w:pPr>
        <w:pStyle w:val="BlockTitleParagraph"/>
      </w:pPr>
      <w:bookmarkStart w:id="957" w:name="CBlbrPEqRbdcv45KEob8rYAhFXg="/>
      <w:r>
        <w:t>Parameters</w:t>
      </w:r>
      <w:bookmarkEnd w:id="9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6"/>
        <w:gridCol w:w="2253"/>
        <w:gridCol w:w="2928"/>
        <w:gridCol w:w="1575"/>
      </w:tblGrid>
      <w:tr w:rsidR="00DC5D26" w14:paraId="3219A3BF" w14:textId="77777777">
        <w:tc>
          <w:tcPr>
            <w:tcW w:w="0" w:type="auto"/>
            <w:shd w:val="clear" w:color="auto" w:fill="F3F3F3"/>
            <w:vAlign w:val="bottom"/>
          </w:tcPr>
          <w:p w14:paraId="3219A3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3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3C4" w14:textId="77777777">
        <w:tc>
          <w:tcPr>
            <w:tcW w:w="0" w:type="auto"/>
            <w:shd w:val="clear" w:color="auto" w:fill="FFFFFF"/>
          </w:tcPr>
          <w:p w14:paraId="3219A3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3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3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3C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C9" w14:textId="77777777">
        <w:tc>
          <w:tcPr>
            <w:tcW w:w="0" w:type="auto"/>
            <w:shd w:val="clear" w:color="auto" w:fill="F3F3F3"/>
          </w:tcPr>
          <w:p w14:paraId="3219A3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3F3F3"/>
          </w:tcPr>
          <w:p w14:paraId="3219A3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A3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A3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CE" w14:textId="77777777">
        <w:tc>
          <w:tcPr>
            <w:tcW w:w="0" w:type="auto"/>
            <w:shd w:val="clear" w:color="auto" w:fill="FFFFFF"/>
          </w:tcPr>
          <w:p w14:paraId="3219A3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A3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3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3C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D3" w14:textId="77777777">
        <w:tc>
          <w:tcPr>
            <w:tcW w:w="0" w:type="auto"/>
            <w:shd w:val="clear" w:color="auto" w:fill="F3F3F3"/>
          </w:tcPr>
          <w:p w14:paraId="3219A3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A3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3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3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D8" w14:textId="77777777">
        <w:tc>
          <w:tcPr>
            <w:tcW w:w="0" w:type="auto"/>
            <w:shd w:val="clear" w:color="auto" w:fill="FFFFFF"/>
          </w:tcPr>
          <w:p w14:paraId="3219A3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@ispresenting</w:t>
            </w:r>
          </w:p>
        </w:tc>
        <w:tc>
          <w:tcPr>
            <w:tcW w:w="0" w:type="auto"/>
            <w:shd w:val="clear" w:color="auto" w:fill="FFFFFF"/>
          </w:tcPr>
          <w:p w14:paraId="3219A3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3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3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DD" w14:textId="77777777">
        <w:tc>
          <w:tcPr>
            <w:tcW w:w="0" w:type="auto"/>
            <w:shd w:val="clear" w:color="auto" w:fill="F3F3F3"/>
          </w:tcPr>
          <w:p w14:paraId="3219A3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@isdisconnected</w:t>
            </w:r>
          </w:p>
        </w:tc>
        <w:tc>
          <w:tcPr>
            <w:tcW w:w="0" w:type="auto"/>
            <w:shd w:val="clear" w:color="auto" w:fill="F3F3F3"/>
          </w:tcPr>
          <w:p w14:paraId="3219A3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3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3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3E2" w14:textId="77777777">
        <w:tc>
          <w:tcPr>
            <w:tcW w:w="0" w:type="auto"/>
            <w:shd w:val="clear" w:color="auto" w:fill="FFFFFF"/>
          </w:tcPr>
          <w:p w14:paraId="3219A3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3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3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3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3E3" w14:textId="77777777" w:rsidR="00DC5D26" w:rsidRDefault="00DC5D26">
      <w:pPr>
        <w:rPr>
          <w:rStyle w:val="Table-Header"/>
        </w:rPr>
      </w:pPr>
    </w:p>
    <w:p w14:paraId="3219A3E4" w14:textId="77777777" w:rsidR="00DC5D26" w:rsidRDefault="00EC1450">
      <w:pPr>
        <w:pStyle w:val="BlockTitleParagraph"/>
        <w:rPr>
          <w:rStyle w:val="Table-Header"/>
        </w:rPr>
      </w:pPr>
      <w:bookmarkStart w:id="958" w:name="CLt9GRw15CPf6Bco6JDHMDzhLCI="/>
      <w:r>
        <w:t>SQL Script</w:t>
      </w:r>
      <w:bookmarkEnd w:id="9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29" w14:textId="77777777">
        <w:tc>
          <w:tcPr>
            <w:tcW w:w="0" w:type="auto"/>
            <w:shd w:val="clear" w:color="auto" w:fill="F5F5F5"/>
          </w:tcPr>
          <w:p w14:paraId="3219A3E5" w14:textId="77777777" w:rsidR="00DC5D26" w:rsidRDefault="00DC5D26">
            <w:pPr>
              <w:rPr>
                <w:rStyle w:val="ScriptNormal"/>
              </w:rPr>
            </w:pPr>
          </w:p>
          <w:p w14:paraId="3219A3E6" w14:textId="77777777" w:rsidR="00DC5D26" w:rsidRDefault="00DC5D26">
            <w:pPr>
              <w:rPr>
                <w:rStyle w:val="ScriptNormal"/>
              </w:rPr>
            </w:pPr>
          </w:p>
          <w:p w14:paraId="3219A3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[p_online_user_insert]</w:t>
            </w:r>
          </w:p>
          <w:p w14:paraId="3219A3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3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A3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3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3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@ispresenting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3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@isdisconnected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3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3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3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@creationdate </w:t>
            </w:r>
            <w:r>
              <w:rPr>
                <w:rStyle w:val="ScriptKeyword"/>
              </w:rPr>
              <w:t>datetime</w:t>
            </w:r>
          </w:p>
          <w:p w14:paraId="3219A3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@creationdate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3F2" w14:textId="77777777" w:rsidR="00DC5D26" w:rsidRDefault="00DC5D26">
            <w:pPr>
              <w:rPr>
                <w:rStyle w:val="ScriptNormal"/>
              </w:rPr>
            </w:pPr>
          </w:p>
          <w:p w14:paraId="3219A3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@userid    </w:t>
            </w:r>
            <w:r>
              <w:rPr>
                <w:rStyle w:val="ScriptKeyword"/>
              </w:rPr>
              <w:t>int</w:t>
            </w:r>
          </w:p>
          <w:p w14:paraId="3219A3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@userid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3F5" w14:textId="77777777" w:rsidR="00DC5D26" w:rsidRDefault="00DC5D26">
            <w:pPr>
              <w:rPr>
                <w:rStyle w:val="ScriptNormal"/>
              </w:rPr>
            </w:pPr>
          </w:p>
          <w:p w14:paraId="3219A3F6" w14:textId="77777777" w:rsidR="00DC5D26" w:rsidRDefault="00DC5D26">
            <w:pPr>
              <w:rPr>
                <w:rStyle w:val="ScriptNormal"/>
              </w:rPr>
            </w:pPr>
          </w:p>
          <w:p w14:paraId="3219A3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userid</w:t>
            </w:r>
          </w:p>
          <w:p w14:paraId="3219A3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3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A3FA" w14:textId="77777777" w:rsidR="00DC5D26" w:rsidRDefault="00DC5D26">
            <w:pPr>
              <w:rPr>
                <w:rStyle w:val="ScriptNormal"/>
              </w:rPr>
            </w:pPr>
          </w:p>
          <w:p w14:paraId="3219A3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3FC" w14:textId="77777777" w:rsidR="00DC5D26" w:rsidRDefault="00DC5D26">
            <w:pPr>
              <w:rPr>
                <w:rStyle w:val="ScriptNormal"/>
              </w:rPr>
            </w:pPr>
          </w:p>
          <w:p w14:paraId="3219A3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@userid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>0</w:t>
            </w:r>
            <w:r>
              <w:rPr>
                <w:rStyle w:val="ScriptOperator"/>
              </w:rPr>
              <w:t>)</w:t>
            </w:r>
          </w:p>
          <w:p w14:paraId="3219A3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3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TRY</w:t>
            </w:r>
          </w:p>
          <w:p w14:paraId="3219A4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t_online_user</w:t>
            </w:r>
          </w:p>
          <w:p w14:paraId="3219A4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(</w:t>
            </w:r>
          </w:p>
          <w:p w14:paraId="3219A4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connectionid,</w:t>
            </w:r>
          </w:p>
          <w:p w14:paraId="3219A4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machineid,</w:t>
            </w:r>
          </w:p>
          <w:p w14:paraId="3219A4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userid,</w:t>
            </w:r>
          </w:p>
          <w:p w14:paraId="3219A4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projectid,</w:t>
            </w:r>
          </w:p>
          <w:p w14:paraId="3219A4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ispresenting,</w:t>
            </w:r>
          </w:p>
          <w:p w14:paraId="3219A4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isdisconnected,</w:t>
            </w:r>
          </w:p>
          <w:p w14:paraId="3219A4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logindate,</w:t>
            </w:r>
          </w:p>
          <w:p w14:paraId="3219A4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lastupdate</w:t>
            </w:r>
          </w:p>
          <w:p w14:paraId="3219A4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)</w:t>
            </w:r>
          </w:p>
          <w:p w14:paraId="3219A4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VALU</w:t>
            </w:r>
            <w:r>
              <w:rPr>
                <w:rStyle w:val="ScriptKeyword"/>
              </w:rPr>
              <w:t>ES</w:t>
            </w:r>
          </w:p>
          <w:p w14:paraId="3219A4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(</w:t>
            </w:r>
          </w:p>
          <w:p w14:paraId="3219A4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@connectionid,</w:t>
            </w:r>
          </w:p>
          <w:p w14:paraId="3219A4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@machineid,</w:t>
            </w:r>
          </w:p>
          <w:p w14:paraId="3219A4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@userid,</w:t>
            </w:r>
          </w:p>
          <w:p w14:paraId="3219A4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@projectid,</w:t>
            </w:r>
          </w:p>
          <w:p w14:paraId="3219A4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@ispresenting,</w:t>
            </w:r>
          </w:p>
          <w:p w14:paraId="3219A4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@isdisconnected,</w:t>
            </w:r>
          </w:p>
          <w:p w14:paraId="3219A4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@creationdate,</w:t>
            </w:r>
          </w:p>
          <w:p w14:paraId="3219A4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@creationdate</w:t>
            </w:r>
          </w:p>
          <w:p w14:paraId="3219A4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)</w:t>
            </w:r>
          </w:p>
          <w:p w14:paraId="3219A4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4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TRY</w:t>
            </w:r>
          </w:p>
          <w:p w14:paraId="3219A4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CATCH</w:t>
            </w:r>
          </w:p>
          <w:p w14:paraId="3219A4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A4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@machineid,</w:t>
            </w:r>
          </w:p>
          <w:p w14:paraId="3219A4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Normal"/>
              </w:rPr>
              <w:t xml:space="preserve">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4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@projectid,</w:t>
            </w:r>
          </w:p>
          <w:p w14:paraId="3219A4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logindate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@creationdate,</w:t>
            </w:r>
          </w:p>
          <w:p w14:paraId="3219A4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@creationdate</w:t>
            </w:r>
          </w:p>
          <w:p w14:paraId="3219A4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4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4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CATCH</w:t>
            </w:r>
          </w:p>
          <w:p w14:paraId="3219A4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4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4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4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42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4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42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42A" w14:textId="77777777" w:rsidR="00DC5D26" w:rsidRDefault="00DC5D26">
      <w:pPr>
        <w:rPr>
          <w:rStyle w:val="ScriptNormal"/>
        </w:rPr>
      </w:pPr>
    </w:p>
    <w:p w14:paraId="3219A42B" w14:textId="77777777" w:rsidR="00DC5D26" w:rsidRDefault="00EC1450">
      <w:pPr>
        <w:pStyle w:val="BlockTitleParagraph"/>
        <w:rPr>
          <w:rStyle w:val="ScriptNormal"/>
        </w:rPr>
      </w:pPr>
      <w:bookmarkStart w:id="959" w:name="0+SiN+wXjO/aRflx1FKynmXE7Kw="/>
      <w:r>
        <w:t>Uses</w:t>
      </w:r>
      <w:bookmarkEnd w:id="959"/>
    </w:p>
    <w:p w14:paraId="3219A42C" w14:textId="77777777" w:rsidR="00DC5D26" w:rsidRDefault="00EC1450">
      <w:hyperlink w:anchor="oTKipXz9q0i7/ho1w/MFw/f36nA=" w:history="1">
        <w:r>
          <w:t>[dbo].[t_online_user]</w:t>
        </w:r>
      </w:hyperlink>
    </w:p>
    <w:p w14:paraId="3219A42D" w14:textId="77777777" w:rsidR="00DC5D26" w:rsidRDefault="00EC1450">
      <w:hyperlink w:anchor="YQmJ42veNpoHVYwizgZ/g+LxtRs=" w:history="1">
        <w:r>
          <w:t>[dbo].[t_user]</w:t>
        </w:r>
      </w:hyperlink>
    </w:p>
    <w:p w14:paraId="3219A42E" w14:textId="77777777" w:rsidR="00DC5D26" w:rsidRDefault="00DC5D26">
      <w:pPr>
        <w:sectPr w:rsidR="00DC5D26">
          <w:headerReference w:type="default" r:id="rId14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31" w14:textId="77777777">
        <w:tc>
          <w:tcPr>
            <w:tcW w:w="0" w:type="auto"/>
            <w:shd w:val="clear" w:color="auto" w:fill="E6E6E6"/>
          </w:tcPr>
          <w:p w14:paraId="3219A42F" w14:textId="77777777" w:rsidR="00DC5D26" w:rsidRDefault="00EC1450">
            <w:pPr>
              <w:pStyle w:val="Heading6"/>
            </w:pPr>
            <w:bookmarkStart w:id="960" w:name="_Toc256000131"/>
            <w:bookmarkStart w:id="961" w:name="Djf8Cny5kYj9llD1X8X5SouWFZI="/>
            <w:r>
              <w:pict w14:anchorId="3219F0A1">
                <v:shape id="_x0000_i1851" type="#_x0000_t75" style="width:11.95pt;height:11.95pt">
                  <v:imagedata r:id="rId12" o:title=""/>
                </v:shape>
              </w:pict>
            </w:r>
            <w:r>
              <w:t xml:space="preserve"> [dbo].[p_online_user_search_backend]</w:t>
            </w:r>
            <w:bookmarkEnd w:id="960"/>
          </w:p>
          <w:bookmarkEnd w:id="961"/>
          <w:p w14:paraId="3219A430" w14:textId="77777777" w:rsidR="00DC5D26" w:rsidRDefault="00DC5D26"/>
        </w:tc>
      </w:tr>
    </w:tbl>
    <w:p w14:paraId="3219A432" w14:textId="77777777" w:rsidR="00DC5D26" w:rsidRDefault="00DC5D26">
      <w:pPr>
        <w:keepNext/>
      </w:pPr>
    </w:p>
    <w:p w14:paraId="3219A433" w14:textId="77777777" w:rsidR="00DC5D26" w:rsidRDefault="00EC1450">
      <w:pPr>
        <w:pStyle w:val="BlockTitleParagraph"/>
      </w:pPr>
      <w:bookmarkStart w:id="962" w:name="umvrUENZLMaSUG5pR2AFtqdF+XA="/>
      <w:r>
        <w:t>Parameters</w:t>
      </w:r>
      <w:bookmarkEnd w:id="9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17"/>
        <w:gridCol w:w="2202"/>
        <w:gridCol w:w="3071"/>
        <w:gridCol w:w="1652"/>
      </w:tblGrid>
      <w:tr w:rsidR="00DC5D26" w14:paraId="3219A438" w14:textId="77777777">
        <w:tc>
          <w:tcPr>
            <w:tcW w:w="0" w:type="auto"/>
            <w:shd w:val="clear" w:color="auto" w:fill="F3F3F3"/>
            <w:vAlign w:val="bottom"/>
          </w:tcPr>
          <w:p w14:paraId="3219A4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43D" w14:textId="77777777">
        <w:tc>
          <w:tcPr>
            <w:tcW w:w="0" w:type="auto"/>
            <w:shd w:val="clear" w:color="auto" w:fill="FFFFFF"/>
          </w:tcPr>
          <w:p w14:paraId="3219A4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4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4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43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42" w14:textId="77777777">
        <w:tc>
          <w:tcPr>
            <w:tcW w:w="0" w:type="auto"/>
            <w:shd w:val="clear" w:color="auto" w:fill="F3F3F3"/>
          </w:tcPr>
          <w:p w14:paraId="3219A4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A4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4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44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47" w14:textId="77777777">
        <w:tc>
          <w:tcPr>
            <w:tcW w:w="0" w:type="auto"/>
            <w:shd w:val="clear" w:color="auto" w:fill="FFFFFF"/>
          </w:tcPr>
          <w:p w14:paraId="3219A4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</w:t>
            </w:r>
            <w:r>
              <w:rPr>
                <w:rStyle w:val="Table-Default"/>
              </w:rPr>
              <w:softHyphen/>
              <w:t>Guest</w:t>
            </w:r>
          </w:p>
        </w:tc>
        <w:tc>
          <w:tcPr>
            <w:tcW w:w="0" w:type="auto"/>
            <w:shd w:val="clear" w:color="auto" w:fill="FFFFFF"/>
          </w:tcPr>
          <w:p w14:paraId="3219A4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4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4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4C" w14:textId="77777777">
        <w:tc>
          <w:tcPr>
            <w:tcW w:w="0" w:type="auto"/>
            <w:shd w:val="clear" w:color="auto" w:fill="F3F3F3"/>
          </w:tcPr>
          <w:p w14:paraId="3219A4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A4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4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4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51" w14:textId="77777777">
        <w:tc>
          <w:tcPr>
            <w:tcW w:w="0" w:type="auto"/>
            <w:shd w:val="clear" w:color="auto" w:fill="FFFFFF"/>
          </w:tcPr>
          <w:p w14:paraId="3219A4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A4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4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45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56" w14:textId="77777777">
        <w:tc>
          <w:tcPr>
            <w:tcW w:w="0" w:type="auto"/>
            <w:shd w:val="clear" w:color="auto" w:fill="F3F3F3"/>
          </w:tcPr>
          <w:p w14:paraId="3219A4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3F3F3"/>
          </w:tcPr>
          <w:p w14:paraId="3219A4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4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45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5B" w14:textId="77777777">
        <w:tc>
          <w:tcPr>
            <w:tcW w:w="0" w:type="auto"/>
            <w:shd w:val="clear" w:color="auto" w:fill="FFFFFF"/>
          </w:tcPr>
          <w:p w14:paraId="3219A45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4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4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4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45C" w14:textId="77777777" w:rsidR="00DC5D26" w:rsidRDefault="00DC5D26">
      <w:pPr>
        <w:rPr>
          <w:rStyle w:val="Table-Header"/>
        </w:rPr>
      </w:pPr>
    </w:p>
    <w:p w14:paraId="3219A45D" w14:textId="77777777" w:rsidR="00DC5D26" w:rsidRDefault="00EC1450">
      <w:pPr>
        <w:pStyle w:val="BlockTitleParagraph"/>
        <w:rPr>
          <w:rStyle w:val="Table-Header"/>
        </w:rPr>
      </w:pPr>
      <w:bookmarkStart w:id="963" w:name="5qcPh4JtBqd3gkKTnxluTmgnfhA="/>
      <w:r>
        <w:t>SQL Script</w:t>
      </w:r>
      <w:bookmarkEnd w:id="9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93" w14:textId="77777777">
        <w:tc>
          <w:tcPr>
            <w:tcW w:w="0" w:type="auto"/>
            <w:shd w:val="clear" w:color="auto" w:fill="F5F5F5"/>
          </w:tcPr>
          <w:p w14:paraId="3219A4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[p_online_user_search_backend]</w:t>
            </w:r>
          </w:p>
          <w:p w14:paraId="3219A4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4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4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</w:t>
            </w:r>
            <w:r>
              <w:rPr>
                <w:rStyle w:val="ScriptNormal"/>
              </w:rPr>
              <w:softHyphen/>
              <w:t xml:space="preserve">Guest    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4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4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4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>Count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4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46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4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468" w14:textId="77777777" w:rsidR="00DC5D26" w:rsidRDefault="00DC5D26">
            <w:pPr>
              <w:rPr>
                <w:rStyle w:val="ScriptNormal"/>
              </w:rPr>
            </w:pPr>
          </w:p>
          <w:p w14:paraId="3219A4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ou.connectionid, </w:t>
            </w:r>
          </w:p>
          <w:p w14:paraId="3219A4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ou.machineid,</w:t>
            </w:r>
          </w:p>
          <w:p w14:paraId="3219A4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ou.creationdate,</w:t>
            </w:r>
          </w:p>
          <w:p w14:paraId="3219A4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ou.userid,</w:t>
            </w:r>
          </w:p>
          <w:p w14:paraId="3219A4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ou.projectid,</w:t>
            </w:r>
          </w:p>
          <w:p w14:paraId="3219A4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ou.logindate,</w:t>
            </w:r>
          </w:p>
          <w:p w14:paraId="3219A4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ou.lastupdate,</w:t>
            </w:r>
          </w:p>
          <w:p w14:paraId="3219A4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ou.bookedby,</w:t>
            </w:r>
          </w:p>
          <w:p w14:paraId="3219A4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ou.bookingdate,</w:t>
            </w:r>
          </w:p>
          <w:p w14:paraId="3219A4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ou.retry,</w:t>
            </w:r>
          </w:p>
          <w:p w14:paraId="3219A4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ou.statemachinestatusid,</w:t>
            </w:r>
          </w:p>
          <w:p w14:paraId="3219A4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Normal"/>
              </w:rPr>
              <w:t xml:space="preserve">           ou.ispresenting,</w:t>
            </w:r>
          </w:p>
          <w:p w14:paraId="3219A4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ou.isdisconnected,</w:t>
            </w:r>
          </w:p>
          <w:p w14:paraId="3219A4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p.[description]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project</w:t>
            </w:r>
            <w:r>
              <w:rPr>
                <w:rStyle w:val="ScriptNormal"/>
              </w:rPr>
              <w:softHyphen/>
              <w:t>Description,</w:t>
            </w:r>
          </w:p>
          <w:p w14:paraId="3219A4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u.username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username,</w:t>
            </w:r>
          </w:p>
          <w:p w14:paraId="3219A4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u.is_guest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is_guest</w:t>
            </w:r>
          </w:p>
          <w:p w14:paraId="3219A4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t_online_user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4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ou.projectid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4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ou.userid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4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ou.projectid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A4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((@username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@username))</w:t>
            </w:r>
          </w:p>
          <w:p w14:paraId="3219A4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((@is</w:t>
            </w:r>
            <w:r>
              <w:rPr>
                <w:rStyle w:val="ScriptNormal"/>
              </w:rPr>
              <w:softHyphen/>
              <w:t xml:space="preserve">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>Guest))</w:t>
            </w:r>
          </w:p>
          <w:p w14:paraId="3219A4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[connectionid]</w:t>
            </w:r>
          </w:p>
          <w:p w14:paraId="3219A4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4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482" w14:textId="77777777" w:rsidR="00DC5D26" w:rsidRDefault="00DC5D26">
            <w:pPr>
              <w:rPr>
                <w:rStyle w:val="ScriptNormal"/>
              </w:rPr>
            </w:pPr>
          </w:p>
          <w:p w14:paraId="3219A4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A4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4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4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t_online_user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4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ou.userid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4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ou.projectid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A4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((@username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@username))</w:t>
            </w:r>
          </w:p>
          <w:p w14:paraId="3219A4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((@is</w:t>
            </w:r>
            <w:r>
              <w:rPr>
                <w:rStyle w:val="ScriptNormal"/>
              </w:rPr>
              <w:softHyphen/>
              <w:t xml:space="preserve">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>Guest))</w:t>
            </w:r>
          </w:p>
          <w:p w14:paraId="3219A4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4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4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48E" w14:textId="77777777" w:rsidR="00DC5D26" w:rsidRDefault="00DC5D26">
            <w:pPr>
              <w:rPr>
                <w:rStyle w:val="ScriptNormal"/>
              </w:rPr>
            </w:pPr>
          </w:p>
          <w:p w14:paraId="3219A4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4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4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49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494" w14:textId="77777777" w:rsidR="00DC5D26" w:rsidRDefault="00DC5D26">
      <w:pPr>
        <w:rPr>
          <w:rStyle w:val="ScriptNormal"/>
        </w:rPr>
      </w:pPr>
    </w:p>
    <w:p w14:paraId="3219A495" w14:textId="77777777" w:rsidR="00DC5D26" w:rsidRDefault="00EC1450">
      <w:pPr>
        <w:pStyle w:val="BlockTitleParagraph"/>
        <w:rPr>
          <w:rStyle w:val="ScriptNormal"/>
        </w:rPr>
      </w:pPr>
      <w:bookmarkStart w:id="964" w:name="xdLkfecIYAqiXaofLLq17gKYdqY="/>
      <w:r>
        <w:t>Uses</w:t>
      </w:r>
      <w:bookmarkEnd w:id="964"/>
    </w:p>
    <w:p w14:paraId="3219A496" w14:textId="77777777" w:rsidR="00DC5D26" w:rsidRDefault="00EC1450">
      <w:hyperlink w:anchor="oTKipXz9q0i7/ho1w/MFw/f36nA=" w:history="1">
        <w:r>
          <w:t>[dbo].[t_online_user]</w:t>
        </w:r>
      </w:hyperlink>
    </w:p>
    <w:p w14:paraId="3219A497" w14:textId="77777777" w:rsidR="00DC5D26" w:rsidRDefault="00EC1450">
      <w:hyperlink w:anchor="7A8kMkf0Z+G9i1FAStnpsh7dJtg=" w:history="1">
        <w:r>
          <w:t>[dbo].[t_project]</w:t>
        </w:r>
      </w:hyperlink>
    </w:p>
    <w:p w14:paraId="3219A498" w14:textId="77777777" w:rsidR="00DC5D26" w:rsidRDefault="00EC1450">
      <w:hyperlink w:anchor="YQmJ42veNpoHVYwizgZ/g+LxtRs=" w:history="1">
        <w:r>
          <w:t>[dbo].[t_user]</w:t>
        </w:r>
      </w:hyperlink>
    </w:p>
    <w:p w14:paraId="3219A499" w14:textId="77777777" w:rsidR="00DC5D26" w:rsidRDefault="00DC5D26">
      <w:pPr>
        <w:sectPr w:rsidR="00DC5D26">
          <w:headerReference w:type="default" r:id="rId14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9C" w14:textId="77777777">
        <w:tc>
          <w:tcPr>
            <w:tcW w:w="0" w:type="auto"/>
            <w:shd w:val="clear" w:color="auto" w:fill="E6E6E6"/>
          </w:tcPr>
          <w:p w14:paraId="3219A49A" w14:textId="77777777" w:rsidR="00DC5D26" w:rsidRDefault="00EC1450">
            <w:pPr>
              <w:pStyle w:val="Heading6"/>
            </w:pPr>
            <w:bookmarkStart w:id="965" w:name="_Toc256000132"/>
            <w:bookmarkStart w:id="966" w:name="6aV4Lug75izZ/3woIWF+ktDiCm4="/>
            <w:r>
              <w:pict w14:anchorId="3219F0A2">
                <v:shape id="_x0000_i1852" type="#_x0000_t75" style="width:11.95pt;height:11.95pt">
                  <v:imagedata r:id="rId12" o:title=""/>
                </v:shape>
              </w:pict>
            </w:r>
            <w:r>
              <w:t xml:space="preserve"> [dbo].[p_online_user_set_disconnected]</w:t>
            </w:r>
            <w:bookmarkEnd w:id="965"/>
          </w:p>
          <w:bookmarkEnd w:id="966"/>
          <w:p w14:paraId="3219A49B" w14:textId="77777777" w:rsidR="00DC5D26" w:rsidRDefault="00DC5D26"/>
        </w:tc>
      </w:tr>
    </w:tbl>
    <w:p w14:paraId="3219A49D" w14:textId="77777777" w:rsidR="00DC5D26" w:rsidRDefault="00DC5D26">
      <w:pPr>
        <w:keepNext/>
      </w:pPr>
    </w:p>
    <w:p w14:paraId="3219A49E" w14:textId="77777777" w:rsidR="00DC5D26" w:rsidRDefault="00EC1450">
      <w:pPr>
        <w:pStyle w:val="BlockTitleParagraph"/>
      </w:pPr>
      <w:bookmarkStart w:id="967" w:name="2+73+NrS1NPYk0RiKRqHxEQqJQ0="/>
      <w:r>
        <w:t>Parameters</w:t>
      </w:r>
      <w:bookmarkEnd w:id="9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39"/>
        <w:gridCol w:w="2022"/>
        <w:gridCol w:w="3044"/>
        <w:gridCol w:w="1637"/>
      </w:tblGrid>
      <w:tr w:rsidR="00DC5D26" w14:paraId="3219A4A3" w14:textId="77777777">
        <w:tc>
          <w:tcPr>
            <w:tcW w:w="0" w:type="auto"/>
            <w:shd w:val="clear" w:color="auto" w:fill="F3F3F3"/>
            <w:vAlign w:val="bottom"/>
          </w:tcPr>
          <w:p w14:paraId="3219A4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4A8" w14:textId="77777777">
        <w:tc>
          <w:tcPr>
            <w:tcW w:w="0" w:type="auto"/>
            <w:shd w:val="clear" w:color="auto" w:fill="FFFFFF"/>
          </w:tcPr>
          <w:p w14:paraId="3219A4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4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4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4A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AD" w14:textId="77777777">
        <w:tc>
          <w:tcPr>
            <w:tcW w:w="0" w:type="auto"/>
            <w:shd w:val="clear" w:color="auto" w:fill="F3F3F3"/>
          </w:tcPr>
          <w:p w14:paraId="3219A4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@hassucceeded</w:t>
            </w:r>
          </w:p>
        </w:tc>
        <w:tc>
          <w:tcPr>
            <w:tcW w:w="0" w:type="auto"/>
            <w:shd w:val="clear" w:color="auto" w:fill="F3F3F3"/>
          </w:tcPr>
          <w:p w14:paraId="3219A4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4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4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4AE" w14:textId="77777777" w:rsidR="00DC5D26" w:rsidRDefault="00DC5D26">
      <w:pPr>
        <w:rPr>
          <w:rStyle w:val="Table-Header"/>
        </w:rPr>
      </w:pPr>
    </w:p>
    <w:p w14:paraId="3219A4AF" w14:textId="77777777" w:rsidR="00DC5D26" w:rsidRDefault="00EC1450">
      <w:pPr>
        <w:pStyle w:val="BlockTitleParagraph"/>
        <w:rPr>
          <w:rStyle w:val="Table-Header"/>
        </w:rPr>
      </w:pPr>
      <w:bookmarkStart w:id="968" w:name="Kxp1+EAcCmj99d1Ee0h8QB0McrU="/>
      <w:r>
        <w:t>SQL Script</w:t>
      </w:r>
      <w:bookmarkEnd w:id="9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C7" w14:textId="77777777">
        <w:tc>
          <w:tcPr>
            <w:tcW w:w="0" w:type="auto"/>
            <w:shd w:val="clear" w:color="auto" w:fill="F5F5F5"/>
          </w:tcPr>
          <w:p w14:paraId="3219A4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[p_online_user_set_disconnected]</w:t>
            </w:r>
          </w:p>
          <w:p w14:paraId="3219A4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4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@hassucceeded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4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4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4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4B6" w14:textId="77777777" w:rsidR="00DC5D26" w:rsidRDefault="00DC5D26">
            <w:pPr>
              <w:rPr>
                <w:rStyle w:val="ScriptNormal"/>
              </w:rPr>
            </w:pPr>
          </w:p>
          <w:p w14:paraId="3219A4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dbo.t_online_user</w:t>
            </w:r>
          </w:p>
          <w:p w14:paraId="3219A4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isdisconnected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A4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A4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@connectionid </w:t>
            </w:r>
          </w:p>
          <w:p w14:paraId="3219A4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isdisconnected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4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4BD" w14:textId="77777777" w:rsidR="00DC5D26" w:rsidRDefault="00DC5D26">
            <w:pPr>
              <w:rPr>
                <w:rStyle w:val="ScriptNormal"/>
              </w:rPr>
            </w:pPr>
          </w:p>
          <w:p w14:paraId="3219A4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A4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@hassucceeded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A4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A4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@hassucceeded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4C2" w14:textId="77777777" w:rsidR="00DC5D26" w:rsidRDefault="00DC5D26">
            <w:pPr>
              <w:rPr>
                <w:rStyle w:val="ScriptNormal"/>
              </w:rPr>
            </w:pPr>
          </w:p>
          <w:p w14:paraId="3219A4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4C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4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4C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4C8" w14:textId="77777777" w:rsidR="00DC5D26" w:rsidRDefault="00DC5D26">
      <w:pPr>
        <w:rPr>
          <w:rStyle w:val="ScriptNormal"/>
        </w:rPr>
      </w:pPr>
    </w:p>
    <w:p w14:paraId="3219A4C9" w14:textId="77777777" w:rsidR="00DC5D26" w:rsidRDefault="00EC1450">
      <w:pPr>
        <w:pStyle w:val="BlockTitleParagraph"/>
        <w:rPr>
          <w:rStyle w:val="ScriptNormal"/>
        </w:rPr>
      </w:pPr>
      <w:bookmarkStart w:id="969" w:name="Y9tKYulM0O1dVoXNej5HsVtNJGU="/>
      <w:r>
        <w:t>Uses</w:t>
      </w:r>
      <w:bookmarkEnd w:id="969"/>
    </w:p>
    <w:p w14:paraId="3219A4CA" w14:textId="77777777" w:rsidR="00DC5D26" w:rsidRDefault="00EC1450">
      <w:hyperlink w:anchor="oTKipXz9q0i7/ho1w/MFw/f36nA=" w:history="1">
        <w:r>
          <w:t>[dbo].[t_online_user]</w:t>
        </w:r>
      </w:hyperlink>
    </w:p>
    <w:p w14:paraId="3219A4CB" w14:textId="77777777" w:rsidR="00DC5D26" w:rsidRDefault="00DC5D26">
      <w:pPr>
        <w:sectPr w:rsidR="00DC5D26">
          <w:headerReference w:type="default" r:id="rId15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4CE" w14:textId="77777777">
        <w:tc>
          <w:tcPr>
            <w:tcW w:w="0" w:type="auto"/>
            <w:shd w:val="clear" w:color="auto" w:fill="E6E6E6"/>
          </w:tcPr>
          <w:p w14:paraId="3219A4CC" w14:textId="77777777" w:rsidR="00DC5D26" w:rsidRDefault="00EC1450">
            <w:pPr>
              <w:pStyle w:val="Heading6"/>
            </w:pPr>
            <w:bookmarkStart w:id="970" w:name="_Toc256000133"/>
            <w:bookmarkStart w:id="971" w:name="m8zhIuLkW2eQZExBU+OrYX9Q4P8="/>
            <w:r>
              <w:pict w14:anchorId="3219F0A3">
                <v:shape id="_x0000_i1853" type="#_x0000_t75" style="width:11.95pt;height:11.95pt">
                  <v:imagedata r:id="rId12" o:title=""/>
                </v:shape>
              </w:pict>
            </w:r>
            <w:r>
              <w:t xml:space="preserve"> [dbo].[p_online_user_unbook]</w:t>
            </w:r>
            <w:bookmarkEnd w:id="970"/>
          </w:p>
          <w:bookmarkEnd w:id="971"/>
          <w:p w14:paraId="3219A4CD" w14:textId="77777777" w:rsidR="00DC5D26" w:rsidRDefault="00DC5D26"/>
        </w:tc>
      </w:tr>
    </w:tbl>
    <w:p w14:paraId="3219A4CF" w14:textId="77777777" w:rsidR="00DC5D26" w:rsidRDefault="00DC5D26">
      <w:pPr>
        <w:keepNext/>
      </w:pPr>
    </w:p>
    <w:p w14:paraId="3219A4D0" w14:textId="77777777" w:rsidR="00DC5D26" w:rsidRDefault="00EC1450">
      <w:pPr>
        <w:pStyle w:val="BlockTitleParagraph"/>
      </w:pPr>
      <w:bookmarkStart w:id="972" w:name="MeshC2h77GHhLkC1WDtYes4PiVE="/>
      <w:r>
        <w:t>Parameters</w:t>
      </w:r>
      <w:bookmarkEnd w:id="9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02"/>
        <w:gridCol w:w="1852"/>
        <w:gridCol w:w="2788"/>
        <w:gridCol w:w="1500"/>
      </w:tblGrid>
      <w:tr w:rsidR="00DC5D26" w14:paraId="3219A4D5" w14:textId="77777777">
        <w:tc>
          <w:tcPr>
            <w:tcW w:w="0" w:type="auto"/>
            <w:shd w:val="clear" w:color="auto" w:fill="F3F3F3"/>
            <w:vAlign w:val="bottom"/>
          </w:tcPr>
          <w:p w14:paraId="3219A4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4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4DA" w14:textId="77777777">
        <w:tc>
          <w:tcPr>
            <w:tcW w:w="0" w:type="auto"/>
            <w:shd w:val="clear" w:color="auto" w:fill="FFFFFF"/>
          </w:tcPr>
          <w:p w14:paraId="3219A4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4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4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4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DF" w14:textId="77777777">
        <w:tc>
          <w:tcPr>
            <w:tcW w:w="0" w:type="auto"/>
            <w:shd w:val="clear" w:color="auto" w:fill="F3F3F3"/>
          </w:tcPr>
          <w:p w14:paraId="3219A4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3F3F3"/>
          </w:tcPr>
          <w:p w14:paraId="3219A4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4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4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E4" w14:textId="77777777">
        <w:tc>
          <w:tcPr>
            <w:tcW w:w="0" w:type="auto"/>
            <w:shd w:val="clear" w:color="auto" w:fill="FFFFFF"/>
          </w:tcPr>
          <w:p w14:paraId="3219A4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A4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4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4E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4E9" w14:textId="77777777">
        <w:tc>
          <w:tcPr>
            <w:tcW w:w="0" w:type="auto"/>
            <w:shd w:val="clear" w:color="auto" w:fill="F3F3F3"/>
          </w:tcPr>
          <w:p w14:paraId="3219A4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4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4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4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4EA" w14:textId="77777777" w:rsidR="00DC5D26" w:rsidRDefault="00DC5D26">
      <w:pPr>
        <w:rPr>
          <w:rStyle w:val="Table-Header"/>
        </w:rPr>
      </w:pPr>
    </w:p>
    <w:p w14:paraId="3219A4EB" w14:textId="77777777" w:rsidR="00DC5D26" w:rsidRDefault="00EC1450">
      <w:pPr>
        <w:pStyle w:val="BlockTitleParagraph"/>
        <w:rPr>
          <w:rStyle w:val="Table-Header"/>
        </w:rPr>
      </w:pPr>
      <w:bookmarkStart w:id="973" w:name="KTAMh0eychDdVONnPWoSN+FNIWo="/>
      <w:r>
        <w:t>SQL Script</w:t>
      </w:r>
      <w:bookmarkEnd w:id="9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04" w14:textId="77777777">
        <w:tc>
          <w:tcPr>
            <w:tcW w:w="0" w:type="auto"/>
            <w:shd w:val="clear" w:color="auto" w:fill="F5F5F5"/>
          </w:tcPr>
          <w:p w14:paraId="3219A4EC" w14:textId="77777777" w:rsidR="00DC5D26" w:rsidRDefault="00DC5D26">
            <w:pPr>
              <w:rPr>
                <w:rStyle w:val="ScriptNormal"/>
              </w:rPr>
            </w:pPr>
          </w:p>
          <w:p w14:paraId="3219A4E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[p_online_user_unbook]</w:t>
            </w:r>
          </w:p>
          <w:p w14:paraId="3219A4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4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4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4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4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4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A4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4F5" w14:textId="77777777" w:rsidR="00DC5D26" w:rsidRDefault="00DC5D26">
            <w:pPr>
              <w:rPr>
                <w:rStyle w:val="ScriptNormal"/>
              </w:rPr>
            </w:pPr>
          </w:p>
          <w:p w14:paraId="3219A4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4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A4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A4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4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4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A4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A4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4FE" w14:textId="77777777" w:rsidR="00DC5D26" w:rsidRDefault="00DC5D26">
            <w:pPr>
              <w:rPr>
                <w:rStyle w:val="ScriptNormal"/>
              </w:rPr>
            </w:pPr>
          </w:p>
          <w:p w14:paraId="3219A4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5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5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5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50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505" w14:textId="77777777" w:rsidR="00DC5D26" w:rsidRDefault="00DC5D26">
      <w:pPr>
        <w:rPr>
          <w:rStyle w:val="ScriptNormal"/>
        </w:rPr>
      </w:pPr>
    </w:p>
    <w:p w14:paraId="3219A506" w14:textId="77777777" w:rsidR="00DC5D26" w:rsidRDefault="00EC1450">
      <w:pPr>
        <w:pStyle w:val="BlockTitleParagraph"/>
        <w:rPr>
          <w:rStyle w:val="ScriptNormal"/>
        </w:rPr>
      </w:pPr>
      <w:bookmarkStart w:id="974" w:name="AXyw4+n3P99SxvS1tXR2nVtT/RI="/>
      <w:r>
        <w:t>Uses</w:t>
      </w:r>
      <w:bookmarkEnd w:id="974"/>
    </w:p>
    <w:p w14:paraId="3219A507" w14:textId="77777777" w:rsidR="00DC5D26" w:rsidRDefault="00EC1450">
      <w:hyperlink w:anchor="oTKipXz9q0i7/ho1w/MFw/f36nA=" w:history="1">
        <w:r>
          <w:t>[dbo].[t_online_user]</w:t>
        </w:r>
      </w:hyperlink>
    </w:p>
    <w:p w14:paraId="3219A508" w14:textId="77777777" w:rsidR="00DC5D26" w:rsidRDefault="00DC5D26">
      <w:pPr>
        <w:sectPr w:rsidR="00DC5D26">
          <w:headerReference w:type="default" r:id="rId15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0B" w14:textId="77777777">
        <w:tc>
          <w:tcPr>
            <w:tcW w:w="0" w:type="auto"/>
            <w:shd w:val="clear" w:color="auto" w:fill="E6E6E6"/>
          </w:tcPr>
          <w:p w14:paraId="3219A509" w14:textId="77777777" w:rsidR="00DC5D26" w:rsidRDefault="00EC1450">
            <w:pPr>
              <w:pStyle w:val="Heading6"/>
            </w:pPr>
            <w:bookmarkStart w:id="975" w:name="_Toc256000134"/>
            <w:bookmarkStart w:id="976" w:name="CR8dfDUDNElJfvYHsUNNh1QwKbk="/>
            <w:r>
              <w:pict w14:anchorId="3219F0A4">
                <v:shape id="_x0000_i1854" type="#_x0000_t75" style="width:11.95pt;height:11.95pt">
                  <v:imagedata r:id="rId12" o:title=""/>
                </v:shape>
              </w:pict>
            </w:r>
            <w:r>
              <w:t xml:space="preserve"> [dbo].[p_online_user_unbook_forgot]</w:t>
            </w:r>
            <w:bookmarkEnd w:id="975"/>
          </w:p>
          <w:bookmarkEnd w:id="976"/>
          <w:p w14:paraId="3219A50A" w14:textId="77777777" w:rsidR="00DC5D26" w:rsidRDefault="00DC5D26"/>
        </w:tc>
      </w:tr>
    </w:tbl>
    <w:p w14:paraId="3219A50C" w14:textId="77777777" w:rsidR="00DC5D26" w:rsidRDefault="00DC5D26">
      <w:pPr>
        <w:keepNext/>
      </w:pPr>
    </w:p>
    <w:p w14:paraId="3219A50D" w14:textId="77777777" w:rsidR="00DC5D26" w:rsidRDefault="00EC1450">
      <w:pPr>
        <w:pStyle w:val="BlockTitleParagraph"/>
      </w:pPr>
      <w:bookmarkStart w:id="977" w:name="KtX0Md1euqSJwphKmRMBEUVJhc8="/>
      <w:r>
        <w:t>Parameters</w:t>
      </w:r>
      <w:bookmarkEnd w:id="9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A512" w14:textId="77777777">
        <w:tc>
          <w:tcPr>
            <w:tcW w:w="0" w:type="auto"/>
            <w:shd w:val="clear" w:color="auto" w:fill="F3F3F3"/>
            <w:vAlign w:val="bottom"/>
          </w:tcPr>
          <w:p w14:paraId="3219A5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517" w14:textId="77777777">
        <w:tc>
          <w:tcPr>
            <w:tcW w:w="0" w:type="auto"/>
            <w:shd w:val="clear" w:color="auto" w:fill="FFFFFF"/>
          </w:tcPr>
          <w:p w14:paraId="3219A5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5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5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5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518" w14:textId="77777777" w:rsidR="00DC5D26" w:rsidRDefault="00DC5D26">
      <w:pPr>
        <w:rPr>
          <w:rStyle w:val="Table-Header"/>
        </w:rPr>
      </w:pPr>
    </w:p>
    <w:p w14:paraId="3219A519" w14:textId="77777777" w:rsidR="00DC5D26" w:rsidRDefault="00EC1450">
      <w:pPr>
        <w:pStyle w:val="BlockTitleParagraph"/>
        <w:rPr>
          <w:rStyle w:val="Table-Header"/>
        </w:rPr>
      </w:pPr>
      <w:bookmarkStart w:id="978" w:name="Sm98lrCxLQYj9IFxHF5K6uv9bww="/>
      <w:r>
        <w:t>SQL Script</w:t>
      </w:r>
      <w:bookmarkEnd w:id="9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38" w14:textId="77777777">
        <w:tc>
          <w:tcPr>
            <w:tcW w:w="0" w:type="auto"/>
            <w:shd w:val="clear" w:color="auto" w:fill="F5F5F5"/>
          </w:tcPr>
          <w:p w14:paraId="3219A51A" w14:textId="77777777" w:rsidR="00DC5D26" w:rsidRDefault="00DC5D26">
            <w:pPr>
              <w:rPr>
                <w:rStyle w:val="ScriptNormal"/>
              </w:rPr>
            </w:pPr>
          </w:p>
          <w:p w14:paraId="3219A51B" w14:textId="77777777" w:rsidR="00DC5D26" w:rsidRDefault="00DC5D26">
            <w:pPr>
              <w:rPr>
                <w:rStyle w:val="ScriptNormal"/>
              </w:rPr>
            </w:pPr>
          </w:p>
          <w:p w14:paraId="3219A5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[p_online_user_unbook_forgot]</w:t>
            </w:r>
          </w:p>
          <w:p w14:paraId="3219A5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5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51F" w14:textId="77777777" w:rsidR="00DC5D26" w:rsidRDefault="00DC5D26">
            <w:pPr>
              <w:rPr>
                <w:rStyle w:val="ScriptNormal"/>
              </w:rPr>
            </w:pPr>
          </w:p>
          <w:p w14:paraId="3219A520" w14:textId="77777777" w:rsidR="00DC5D26" w:rsidRDefault="00DC5D26">
            <w:pPr>
              <w:rPr>
                <w:rStyle w:val="ScriptNormal"/>
              </w:rPr>
            </w:pPr>
          </w:p>
          <w:p w14:paraId="3219A5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smalldatetime</w:t>
            </w:r>
          </w:p>
          <w:p w14:paraId="3219A5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523" w14:textId="77777777" w:rsidR="00DC5D26" w:rsidRDefault="00DC5D26">
            <w:pPr>
              <w:rPr>
                <w:rStyle w:val="ScriptNormal"/>
              </w:rPr>
            </w:pPr>
          </w:p>
          <w:p w14:paraId="3219A5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smalldatetime</w:t>
            </w:r>
          </w:p>
          <w:p w14:paraId="3219A5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526" w14:textId="77777777" w:rsidR="00DC5D26" w:rsidRDefault="00DC5D26">
            <w:pPr>
              <w:rPr>
                <w:rStyle w:val="ScriptNormal"/>
              </w:rPr>
            </w:pPr>
          </w:p>
          <w:p w14:paraId="3219A527" w14:textId="77777777" w:rsidR="00DC5D26" w:rsidRDefault="00DC5D26">
            <w:pPr>
              <w:rPr>
                <w:rStyle w:val="ScriptNormal"/>
              </w:rPr>
            </w:pPr>
          </w:p>
          <w:p w14:paraId="3219A5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5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A5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A5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5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5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retry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1,</w:t>
            </w:r>
          </w:p>
          <w:p w14:paraId="3219A5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A5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A5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MINUTE, 20, bookingdate</w:t>
            </w:r>
            <w:r>
              <w:rPr>
                <w:rStyle w:val="ScriptOperator"/>
              </w:rPr>
              <w:t>)</w:t>
            </w:r>
          </w:p>
          <w:p w14:paraId="3219A531" w14:textId="77777777" w:rsidR="00DC5D26" w:rsidRDefault="00DC5D26">
            <w:pPr>
              <w:rPr>
                <w:rStyle w:val="ScriptNormal"/>
              </w:rPr>
            </w:pPr>
          </w:p>
          <w:p w14:paraId="3219A532" w14:textId="77777777" w:rsidR="00DC5D26" w:rsidRDefault="00DC5D26">
            <w:pPr>
              <w:rPr>
                <w:rStyle w:val="ScriptNormal"/>
              </w:rPr>
            </w:pPr>
          </w:p>
          <w:p w14:paraId="3219A5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5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5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5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53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539" w14:textId="77777777" w:rsidR="00DC5D26" w:rsidRDefault="00DC5D26">
      <w:pPr>
        <w:rPr>
          <w:rStyle w:val="ScriptNormal"/>
        </w:rPr>
      </w:pPr>
    </w:p>
    <w:p w14:paraId="3219A53A" w14:textId="77777777" w:rsidR="00DC5D26" w:rsidRDefault="00EC1450">
      <w:pPr>
        <w:pStyle w:val="BlockTitleParagraph"/>
        <w:rPr>
          <w:rStyle w:val="ScriptNormal"/>
        </w:rPr>
      </w:pPr>
      <w:bookmarkStart w:id="979" w:name="KaAj4OvtRPWDHSmxD6QmnqwvQfs="/>
      <w:r>
        <w:t>Uses</w:t>
      </w:r>
      <w:bookmarkEnd w:id="979"/>
    </w:p>
    <w:p w14:paraId="3219A53B" w14:textId="77777777" w:rsidR="00DC5D26" w:rsidRDefault="00EC1450">
      <w:hyperlink w:anchor="oTKipXz9q0i7/ho1w/MFw/f36nA=" w:history="1">
        <w:r>
          <w:t>[dbo].[t_online_user]</w:t>
        </w:r>
      </w:hyperlink>
    </w:p>
    <w:p w14:paraId="3219A53C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53D" w14:textId="77777777" w:rsidR="00DC5D26" w:rsidRDefault="00DC5D26">
      <w:pPr>
        <w:sectPr w:rsidR="00DC5D26">
          <w:headerReference w:type="default" r:id="rId15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40" w14:textId="77777777">
        <w:tc>
          <w:tcPr>
            <w:tcW w:w="0" w:type="auto"/>
            <w:shd w:val="clear" w:color="auto" w:fill="E6E6E6"/>
          </w:tcPr>
          <w:p w14:paraId="3219A53E" w14:textId="77777777" w:rsidR="00DC5D26" w:rsidRDefault="00EC1450">
            <w:pPr>
              <w:pStyle w:val="Heading6"/>
            </w:pPr>
            <w:bookmarkStart w:id="980" w:name="_Toc256000135"/>
            <w:bookmarkStart w:id="981" w:name="RGffZq+MHbZHzhLGgmYB7+RxXLQ="/>
            <w:r>
              <w:pict w14:anchorId="3219F0A5">
                <v:shape id="_x0000_i1855" type="#_x0000_t75" style="width:11.95pt;height:11.95pt">
                  <v:imagedata r:id="rId12" o:title=""/>
                </v:shape>
              </w:pict>
            </w:r>
            <w:r>
              <w:t xml:space="preserve"> [dbo].[p_online_user_update_keepalive]</w:t>
            </w:r>
            <w:bookmarkEnd w:id="980"/>
          </w:p>
          <w:bookmarkEnd w:id="981"/>
          <w:p w14:paraId="3219A53F" w14:textId="77777777" w:rsidR="00DC5D26" w:rsidRDefault="00DC5D26"/>
        </w:tc>
      </w:tr>
    </w:tbl>
    <w:p w14:paraId="3219A541" w14:textId="77777777" w:rsidR="00DC5D26" w:rsidRDefault="00DC5D26">
      <w:pPr>
        <w:keepNext/>
      </w:pPr>
    </w:p>
    <w:p w14:paraId="3219A542" w14:textId="77777777" w:rsidR="00DC5D26" w:rsidRDefault="00EC1450">
      <w:pPr>
        <w:pStyle w:val="BlockTitleParagraph"/>
      </w:pPr>
      <w:bookmarkStart w:id="982" w:name="OyyCGgn+sQW+o/3PywUCxlkIt1o="/>
      <w:r>
        <w:t>Parameters</w:t>
      </w:r>
      <w:bookmarkEnd w:id="9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59"/>
        <w:gridCol w:w="2076"/>
        <w:gridCol w:w="3126"/>
        <w:gridCol w:w="1681"/>
      </w:tblGrid>
      <w:tr w:rsidR="00DC5D26" w14:paraId="3219A547" w14:textId="77777777">
        <w:tc>
          <w:tcPr>
            <w:tcW w:w="0" w:type="auto"/>
            <w:shd w:val="clear" w:color="auto" w:fill="F3F3F3"/>
            <w:vAlign w:val="bottom"/>
          </w:tcPr>
          <w:p w14:paraId="3219A54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4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4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54C" w14:textId="77777777">
        <w:tc>
          <w:tcPr>
            <w:tcW w:w="0" w:type="auto"/>
            <w:shd w:val="clear" w:color="auto" w:fill="FFFFFF"/>
          </w:tcPr>
          <w:p w14:paraId="3219A5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A5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5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A5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551" w14:textId="77777777">
        <w:tc>
          <w:tcPr>
            <w:tcW w:w="0" w:type="auto"/>
            <w:shd w:val="clear" w:color="auto" w:fill="F3F3F3"/>
          </w:tcPr>
          <w:p w14:paraId="3219A5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A5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5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55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556" w14:textId="77777777">
        <w:tc>
          <w:tcPr>
            <w:tcW w:w="0" w:type="auto"/>
            <w:shd w:val="clear" w:color="auto" w:fill="FFFFFF"/>
          </w:tcPr>
          <w:p w14:paraId="3219A5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55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5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5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557" w14:textId="77777777" w:rsidR="00DC5D26" w:rsidRDefault="00DC5D26">
      <w:pPr>
        <w:rPr>
          <w:rStyle w:val="Table-Header"/>
        </w:rPr>
      </w:pPr>
    </w:p>
    <w:p w14:paraId="3219A558" w14:textId="77777777" w:rsidR="00DC5D26" w:rsidRDefault="00EC1450">
      <w:pPr>
        <w:pStyle w:val="BlockTitleParagraph"/>
        <w:rPr>
          <w:rStyle w:val="Table-Header"/>
        </w:rPr>
      </w:pPr>
      <w:bookmarkStart w:id="983" w:name="tDxtFIz1A2KqznAPK2hNUgsXShM="/>
      <w:r>
        <w:t>SQL Script</w:t>
      </w:r>
      <w:bookmarkEnd w:id="9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6F" w14:textId="77777777">
        <w:tc>
          <w:tcPr>
            <w:tcW w:w="0" w:type="auto"/>
            <w:shd w:val="clear" w:color="auto" w:fill="F5F5F5"/>
          </w:tcPr>
          <w:p w14:paraId="3219A559" w14:textId="77777777" w:rsidR="00DC5D26" w:rsidRDefault="00DC5D26">
            <w:pPr>
              <w:rPr>
                <w:rStyle w:val="ScriptNormal"/>
              </w:rPr>
            </w:pPr>
          </w:p>
          <w:p w14:paraId="3219A55A" w14:textId="77777777" w:rsidR="00DC5D26" w:rsidRDefault="00DC5D26">
            <w:pPr>
              <w:rPr>
                <w:rStyle w:val="ScriptNormal"/>
              </w:rPr>
            </w:pPr>
          </w:p>
          <w:p w14:paraId="3219A55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[p_online_user_update_keepalive]</w:t>
            </w:r>
          </w:p>
          <w:p w14:paraId="3219A5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A5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5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5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560" w14:textId="77777777" w:rsidR="00DC5D26" w:rsidRDefault="00DC5D26">
            <w:pPr>
              <w:rPr>
                <w:rStyle w:val="ScriptNormal"/>
              </w:rPr>
            </w:pPr>
          </w:p>
          <w:p w14:paraId="3219A5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5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A5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@projectid,</w:t>
            </w:r>
          </w:p>
          <w:p w14:paraId="3219A5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A5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5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5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0,</w:t>
            </w:r>
          </w:p>
          <w:p w14:paraId="3219A5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A5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A5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5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5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5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56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570" w14:textId="77777777" w:rsidR="00DC5D26" w:rsidRDefault="00DC5D26">
      <w:pPr>
        <w:rPr>
          <w:rStyle w:val="ScriptNormal"/>
        </w:rPr>
      </w:pPr>
    </w:p>
    <w:p w14:paraId="3219A571" w14:textId="77777777" w:rsidR="00DC5D26" w:rsidRDefault="00EC1450">
      <w:pPr>
        <w:pStyle w:val="BlockTitleParagraph"/>
        <w:rPr>
          <w:rStyle w:val="ScriptNormal"/>
        </w:rPr>
      </w:pPr>
      <w:bookmarkStart w:id="984" w:name="+w7C7I8HbMgNFuoZnP0SHKC388g="/>
      <w:r>
        <w:t>Uses</w:t>
      </w:r>
      <w:bookmarkEnd w:id="984"/>
    </w:p>
    <w:p w14:paraId="3219A572" w14:textId="77777777" w:rsidR="00DC5D26" w:rsidRDefault="00EC1450">
      <w:hyperlink w:anchor="oTKipXz9q0i7/ho1w/MFw/f36nA=" w:history="1">
        <w:r>
          <w:t>[dbo].[t_online_user]</w:t>
        </w:r>
      </w:hyperlink>
    </w:p>
    <w:p w14:paraId="3219A573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574" w14:textId="77777777" w:rsidR="00DC5D26" w:rsidRDefault="00DC5D26">
      <w:pPr>
        <w:sectPr w:rsidR="00DC5D26">
          <w:headerReference w:type="default" r:id="rId15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77" w14:textId="77777777">
        <w:tc>
          <w:tcPr>
            <w:tcW w:w="0" w:type="auto"/>
            <w:shd w:val="clear" w:color="auto" w:fill="E6E6E6"/>
          </w:tcPr>
          <w:p w14:paraId="3219A575" w14:textId="77777777" w:rsidR="00DC5D26" w:rsidRDefault="00EC1450">
            <w:pPr>
              <w:pStyle w:val="Heading6"/>
            </w:pPr>
            <w:bookmarkStart w:id="985" w:name="_Toc256000136"/>
            <w:bookmarkStart w:id="986" w:name="Xc2uZUUHsCqQzKVu6toSxfLcKL8="/>
            <w:r>
              <w:pict w14:anchorId="3219F0A6">
                <v:shape id="_x0000_i1856" type="#_x0000_t75" style="width:11.95pt;height:11.95pt">
                  <v:imagedata r:id="rId12" o:title=""/>
                </v:shape>
              </w:pict>
            </w:r>
            <w:r>
              <w:t xml:space="preserve"> [dbo].[p_project_copy_book]</w:t>
            </w:r>
            <w:bookmarkEnd w:id="985"/>
          </w:p>
          <w:bookmarkEnd w:id="986"/>
          <w:p w14:paraId="3219A576" w14:textId="77777777" w:rsidR="00DC5D26" w:rsidRDefault="00DC5D26"/>
        </w:tc>
      </w:tr>
    </w:tbl>
    <w:p w14:paraId="3219A578" w14:textId="77777777" w:rsidR="00DC5D26" w:rsidRDefault="00DC5D26">
      <w:pPr>
        <w:keepNext/>
      </w:pPr>
    </w:p>
    <w:p w14:paraId="3219A579" w14:textId="77777777" w:rsidR="00DC5D26" w:rsidRDefault="00EC1450">
      <w:pPr>
        <w:pStyle w:val="BlockTitleParagraph"/>
      </w:pPr>
      <w:bookmarkStart w:id="987" w:name="ynOQOOrEMwg2MklhFhWRVFMeORQ="/>
      <w:r>
        <w:t>SQL Script</w:t>
      </w:r>
      <w:bookmarkEnd w:id="98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A4" w14:textId="77777777">
        <w:tc>
          <w:tcPr>
            <w:tcW w:w="0" w:type="auto"/>
            <w:shd w:val="clear" w:color="auto" w:fill="F5F5F5"/>
          </w:tcPr>
          <w:p w14:paraId="3219A57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[p_project_copy_book]</w:t>
            </w:r>
          </w:p>
          <w:p w14:paraId="3219A5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5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A5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A5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5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A5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A5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5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583" w14:textId="77777777" w:rsidR="00DC5D26" w:rsidRDefault="00DC5D26">
            <w:pPr>
              <w:rPr>
                <w:rStyle w:val="ScriptNormal"/>
              </w:rPr>
            </w:pPr>
          </w:p>
          <w:p w14:paraId="3219A5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dbo.t_project_copy_booking</w:t>
            </w:r>
          </w:p>
          <w:p w14:paraId="3219A5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@booked_by,</w:t>
            </w:r>
          </w:p>
          <w:p w14:paraId="3219A5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A5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A5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A5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A5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5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A5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5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Id,</w:t>
            </w:r>
          </w:p>
          <w:p w14:paraId="3219A5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projectid,</w:t>
            </w:r>
          </w:p>
          <w:p w14:paraId="3219A5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desc</w:t>
            </w:r>
            <w:r>
              <w:rPr>
                <w:rStyle w:val="ScriptNormal"/>
              </w:rPr>
              <w:t>ription,</w:t>
            </w:r>
          </w:p>
          <w:p w14:paraId="3219A5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isfromtemplate,</w:t>
            </w:r>
          </w:p>
          <w:p w14:paraId="3219A5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clientconnectionid,</w:t>
            </w:r>
          </w:p>
          <w:p w14:paraId="3219A5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username,</w:t>
            </w:r>
          </w:p>
          <w:p w14:paraId="3219A5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appver,</w:t>
            </w:r>
          </w:p>
          <w:p w14:paraId="3219A5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uniquedeviceid,</w:t>
            </w:r>
          </w:p>
          <w:p w14:paraId="3219A5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bookedby,</w:t>
            </w:r>
          </w:p>
          <w:p w14:paraId="3219A5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bookingdate,</w:t>
            </w:r>
          </w:p>
          <w:p w14:paraId="3219A5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retry,</w:t>
            </w:r>
          </w:p>
          <w:p w14:paraId="3219A5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statemachine</w:t>
            </w:r>
            <w:r>
              <w:rPr>
                <w:rStyle w:val="ScriptNormal"/>
              </w:rPr>
              <w:t>statusid,</w:t>
            </w:r>
          </w:p>
          <w:p w14:paraId="3219A5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xoffset,</w:t>
            </w:r>
          </w:p>
          <w:p w14:paraId="3219A5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yoffset,</w:t>
            </w:r>
          </w:p>
          <w:p w14:paraId="3219A5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templateid</w:t>
            </w:r>
          </w:p>
          <w:p w14:paraId="3219A5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dbo.t_project_copy_booking</w:t>
            </w:r>
          </w:p>
          <w:p w14:paraId="3219A5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A5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59F" w14:textId="77777777" w:rsidR="00DC5D26" w:rsidRDefault="00DC5D26">
            <w:pPr>
              <w:rPr>
                <w:rStyle w:val="ScriptNormal"/>
              </w:rPr>
            </w:pPr>
          </w:p>
          <w:p w14:paraId="3219A5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5A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5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5A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5A5" w14:textId="77777777" w:rsidR="00DC5D26" w:rsidRDefault="00DC5D26">
      <w:pPr>
        <w:rPr>
          <w:rStyle w:val="ScriptNormal"/>
        </w:rPr>
      </w:pPr>
    </w:p>
    <w:p w14:paraId="3219A5A6" w14:textId="77777777" w:rsidR="00DC5D26" w:rsidRDefault="00EC1450">
      <w:pPr>
        <w:pStyle w:val="BlockTitleParagraph"/>
        <w:rPr>
          <w:rStyle w:val="ScriptNormal"/>
        </w:rPr>
      </w:pPr>
      <w:bookmarkStart w:id="988" w:name="4BPvDZlOYWqorMeg8RCEV0uO2JA="/>
      <w:r>
        <w:t>Uses</w:t>
      </w:r>
      <w:bookmarkEnd w:id="988"/>
    </w:p>
    <w:p w14:paraId="3219A5A7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A5A8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5A9" w14:textId="77777777" w:rsidR="00DC5D26" w:rsidRDefault="00DC5D26">
      <w:pPr>
        <w:sectPr w:rsidR="00DC5D26">
          <w:headerReference w:type="default" r:id="rId15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AC" w14:textId="77777777">
        <w:tc>
          <w:tcPr>
            <w:tcW w:w="0" w:type="auto"/>
            <w:shd w:val="clear" w:color="auto" w:fill="E6E6E6"/>
          </w:tcPr>
          <w:p w14:paraId="3219A5AA" w14:textId="77777777" w:rsidR="00DC5D26" w:rsidRDefault="00EC1450">
            <w:pPr>
              <w:pStyle w:val="Heading6"/>
            </w:pPr>
            <w:bookmarkStart w:id="989" w:name="_Toc256000137"/>
            <w:bookmarkStart w:id="990" w:name="SZSN716jO+FTCfcstEifkqpd04k="/>
            <w:r>
              <w:pict w14:anchorId="3219F0A7">
                <v:shape id="_x0000_i1857" type="#_x0000_t75" style="width:11.95pt;height:11.95pt">
                  <v:imagedata r:id="rId12" o:title=""/>
                </v:shape>
              </w:pict>
            </w:r>
            <w:r>
              <w:t xml:space="preserve"> [dbo].[p_project_copy_fallback]</w:t>
            </w:r>
            <w:bookmarkEnd w:id="989"/>
          </w:p>
          <w:bookmarkEnd w:id="990"/>
          <w:p w14:paraId="3219A5AB" w14:textId="77777777" w:rsidR="00DC5D26" w:rsidRDefault="00DC5D26"/>
        </w:tc>
      </w:tr>
    </w:tbl>
    <w:p w14:paraId="3219A5AD" w14:textId="77777777" w:rsidR="00DC5D26" w:rsidRDefault="00DC5D26">
      <w:pPr>
        <w:keepNext/>
      </w:pPr>
    </w:p>
    <w:p w14:paraId="3219A5AE" w14:textId="77777777" w:rsidR="00DC5D26" w:rsidRDefault="00EC1450">
      <w:pPr>
        <w:pStyle w:val="BlockTitleParagraph"/>
      </w:pPr>
      <w:bookmarkStart w:id="991" w:name="+7LG9LDX3RqkWQomhFkFrvVBzek="/>
      <w:r>
        <w:t>Parameters</w:t>
      </w:r>
      <w:bookmarkEnd w:id="9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A5B2" w14:textId="77777777">
        <w:tc>
          <w:tcPr>
            <w:tcW w:w="0" w:type="auto"/>
            <w:shd w:val="clear" w:color="auto" w:fill="F3F3F3"/>
            <w:vAlign w:val="bottom"/>
          </w:tcPr>
          <w:p w14:paraId="3219A5A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5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5B6" w14:textId="77777777">
        <w:tc>
          <w:tcPr>
            <w:tcW w:w="0" w:type="auto"/>
            <w:shd w:val="clear" w:color="auto" w:fill="FFFFFF"/>
          </w:tcPr>
          <w:p w14:paraId="3219A5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A5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5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5BA" w14:textId="77777777">
        <w:tc>
          <w:tcPr>
            <w:tcW w:w="0" w:type="auto"/>
            <w:shd w:val="clear" w:color="auto" w:fill="F3F3F3"/>
          </w:tcPr>
          <w:p w14:paraId="3219A5B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A5B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5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5BB" w14:textId="77777777" w:rsidR="00DC5D26" w:rsidRDefault="00DC5D26">
      <w:pPr>
        <w:rPr>
          <w:rStyle w:val="Table-Header"/>
        </w:rPr>
      </w:pPr>
    </w:p>
    <w:p w14:paraId="3219A5BC" w14:textId="77777777" w:rsidR="00DC5D26" w:rsidRDefault="00EC1450">
      <w:pPr>
        <w:pStyle w:val="BlockTitleParagraph"/>
        <w:rPr>
          <w:rStyle w:val="Table-Header"/>
        </w:rPr>
      </w:pPr>
      <w:bookmarkStart w:id="992" w:name="D7ntLHa8hKERLFFnHihtJXH5KXU="/>
      <w:r>
        <w:t>SQL Script</w:t>
      </w:r>
      <w:bookmarkEnd w:id="9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D9" w14:textId="77777777">
        <w:tc>
          <w:tcPr>
            <w:tcW w:w="0" w:type="auto"/>
            <w:shd w:val="clear" w:color="auto" w:fill="F5F5F5"/>
          </w:tcPr>
          <w:p w14:paraId="3219A5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[p_project_copy_fallback]</w:t>
            </w:r>
          </w:p>
          <w:p w14:paraId="3219A5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5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A5C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5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5C2" w14:textId="77777777" w:rsidR="00DC5D26" w:rsidRDefault="00DC5D26">
            <w:pPr>
              <w:rPr>
                <w:rStyle w:val="ScriptNormal"/>
              </w:rPr>
            </w:pPr>
          </w:p>
          <w:p w14:paraId="3219A5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A5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A5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5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5C7" w14:textId="77777777" w:rsidR="00DC5D26" w:rsidRDefault="00DC5D26">
            <w:pPr>
              <w:rPr>
                <w:rStyle w:val="ScriptNormal"/>
              </w:rPr>
            </w:pPr>
          </w:p>
          <w:p w14:paraId="3219A5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>dbo.t_project_copy_booking</w:t>
            </w:r>
          </w:p>
          <w:p w14:paraId="3219A5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A5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5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A5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A5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retry &gt;= @max_retries</w:t>
            </w:r>
            <w:r>
              <w:rPr>
                <w:rStyle w:val="ScriptOperator"/>
              </w:rPr>
              <w:t>)</w:t>
            </w:r>
          </w:p>
          <w:p w14:paraId="3219A5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</w:t>
            </w: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A5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A5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A5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END</w:t>
            </w:r>
          </w:p>
          <w:p w14:paraId="3219A5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</w:t>
            </w:r>
            <w:r>
              <w:rPr>
                <w:rStyle w:val="ScriptNormal"/>
              </w:rPr>
              <w:t xml:space="preserve">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A5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@booking_elapsed_time_in_sec</w:t>
            </w:r>
          </w:p>
          <w:p w14:paraId="3219A5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5D5" w14:textId="77777777" w:rsidR="00DC5D26" w:rsidRDefault="00DC5D26">
            <w:pPr>
              <w:rPr>
                <w:rStyle w:val="ScriptNormal"/>
              </w:rPr>
            </w:pPr>
          </w:p>
          <w:p w14:paraId="3219A5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5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5D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5DA" w14:textId="77777777" w:rsidR="00DC5D26" w:rsidRDefault="00DC5D26">
      <w:pPr>
        <w:rPr>
          <w:rStyle w:val="ScriptNormal"/>
        </w:rPr>
      </w:pPr>
    </w:p>
    <w:p w14:paraId="3219A5DB" w14:textId="77777777" w:rsidR="00DC5D26" w:rsidRDefault="00EC1450">
      <w:pPr>
        <w:pStyle w:val="BlockTitleParagraph"/>
        <w:rPr>
          <w:rStyle w:val="ScriptNormal"/>
        </w:rPr>
      </w:pPr>
      <w:bookmarkStart w:id="993" w:name="96XgMqCfAEZmixgNqBGLEu5Bl+k="/>
      <w:r>
        <w:t>Uses</w:t>
      </w:r>
      <w:bookmarkEnd w:id="993"/>
    </w:p>
    <w:p w14:paraId="3219A5DC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A5DD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5DE" w14:textId="77777777" w:rsidR="00DC5D26" w:rsidRDefault="00DC5D26">
      <w:pPr>
        <w:sectPr w:rsidR="00DC5D26">
          <w:headerReference w:type="default" r:id="rId15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5E1" w14:textId="77777777">
        <w:tc>
          <w:tcPr>
            <w:tcW w:w="0" w:type="auto"/>
            <w:shd w:val="clear" w:color="auto" w:fill="E6E6E6"/>
          </w:tcPr>
          <w:p w14:paraId="3219A5DF" w14:textId="77777777" w:rsidR="00DC5D26" w:rsidRDefault="00EC1450">
            <w:pPr>
              <w:pStyle w:val="Heading6"/>
            </w:pPr>
            <w:bookmarkStart w:id="994" w:name="_Toc256000138"/>
            <w:bookmarkStart w:id="995" w:name="iP9nGEt2cxagal93V/gZLHBLNeA="/>
            <w:r>
              <w:pict w14:anchorId="3219F0A8">
                <v:shape id="_x0000_i1858" type="#_x0000_t75" style="width:11.95pt;height:11.95pt">
                  <v:imagedata r:id="rId12" o:title=""/>
                </v:shape>
              </w:pict>
            </w:r>
            <w:r>
              <w:t xml:space="preserve"> [dbo].[p_project_copy_history]</w:t>
            </w:r>
            <w:bookmarkEnd w:id="994"/>
          </w:p>
          <w:bookmarkEnd w:id="995"/>
          <w:p w14:paraId="3219A5E0" w14:textId="77777777" w:rsidR="00DC5D26" w:rsidRDefault="00DC5D26"/>
        </w:tc>
      </w:tr>
    </w:tbl>
    <w:p w14:paraId="3219A5E2" w14:textId="77777777" w:rsidR="00DC5D26" w:rsidRDefault="00DC5D26">
      <w:pPr>
        <w:keepNext/>
      </w:pPr>
    </w:p>
    <w:p w14:paraId="3219A5E3" w14:textId="77777777" w:rsidR="00DC5D26" w:rsidRDefault="00EC1450">
      <w:pPr>
        <w:pStyle w:val="BlockTitleParagraph"/>
      </w:pPr>
      <w:bookmarkStart w:id="996" w:name="lCG5toYznHS960KMXg4Pub/PrIE="/>
      <w:r>
        <w:t>SQL Script</w:t>
      </w:r>
      <w:bookmarkEnd w:id="99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27" w14:textId="77777777">
        <w:tc>
          <w:tcPr>
            <w:tcW w:w="0" w:type="auto"/>
            <w:shd w:val="clear" w:color="auto" w:fill="F5F5F5"/>
          </w:tcPr>
          <w:p w14:paraId="3219A5E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[p_project_copy_history]</w:t>
            </w:r>
          </w:p>
          <w:p w14:paraId="3219A5E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5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5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[t_project_copy_booking_history] </w:t>
            </w:r>
          </w:p>
          <w:p w14:paraId="3219A5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A5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[Id],</w:t>
            </w:r>
          </w:p>
          <w:p w14:paraId="3219A5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A5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[projectid],</w:t>
            </w:r>
          </w:p>
          <w:p w14:paraId="3219A5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[description],</w:t>
            </w:r>
          </w:p>
          <w:p w14:paraId="3219A5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[isfromtemplate],</w:t>
            </w:r>
          </w:p>
          <w:p w14:paraId="3219A5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[clientconnectionid],</w:t>
            </w:r>
          </w:p>
          <w:p w14:paraId="3219A5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[username],</w:t>
            </w:r>
          </w:p>
          <w:p w14:paraId="3219A5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  [appver],</w:t>
            </w:r>
          </w:p>
          <w:p w14:paraId="3219A5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[uniquedeviceid],</w:t>
            </w:r>
          </w:p>
          <w:p w14:paraId="3219A5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[lastupdate],</w:t>
            </w:r>
          </w:p>
          <w:p w14:paraId="3219A5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A5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[bookingdate],</w:t>
            </w:r>
          </w:p>
          <w:p w14:paraId="3219A5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A5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[statemachinestatusid],</w:t>
            </w:r>
          </w:p>
          <w:p w14:paraId="3219A5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[xoffset],</w:t>
            </w:r>
          </w:p>
          <w:p w14:paraId="3219A5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[yoffset],</w:t>
            </w:r>
          </w:p>
          <w:p w14:paraId="3219A5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[templateid]</w:t>
            </w:r>
          </w:p>
          <w:p w14:paraId="3219A5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5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A5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[Id],</w:t>
            </w:r>
          </w:p>
          <w:p w14:paraId="3219A5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A5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[projectid],</w:t>
            </w:r>
          </w:p>
          <w:p w14:paraId="3219A5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[description],</w:t>
            </w:r>
          </w:p>
          <w:p w14:paraId="3219A6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[isfromtemplate],</w:t>
            </w:r>
          </w:p>
          <w:p w14:paraId="3219A6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[clientconnectionid],</w:t>
            </w:r>
          </w:p>
          <w:p w14:paraId="3219A6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[username],</w:t>
            </w:r>
          </w:p>
          <w:p w14:paraId="3219A6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      [appver],</w:t>
            </w:r>
          </w:p>
          <w:p w14:paraId="3219A6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[uniquedeviceid],</w:t>
            </w:r>
          </w:p>
          <w:p w14:paraId="3219A6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[lastupdate],</w:t>
            </w:r>
          </w:p>
          <w:p w14:paraId="3219A6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A6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[bookingdate],</w:t>
            </w:r>
          </w:p>
          <w:p w14:paraId="3219A6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A6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[statemachinestatusid],</w:t>
            </w:r>
          </w:p>
          <w:p w14:paraId="3219A6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[xoffset],</w:t>
            </w:r>
          </w:p>
          <w:p w14:paraId="3219A6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[yoffset],</w:t>
            </w:r>
          </w:p>
          <w:p w14:paraId="3219A6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      [templateid]</w:t>
            </w:r>
          </w:p>
          <w:p w14:paraId="3219A6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A6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A6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[t_project_copy_booking] </w:t>
            </w:r>
          </w:p>
          <w:p w14:paraId="3219A6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A6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DELETED.[Id],</w:t>
            </w:r>
          </w:p>
          <w:p w14:paraId="3219A6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DELETED.[creationdate],</w:t>
            </w:r>
          </w:p>
          <w:p w14:paraId="3219A6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DELETED.[projectid],</w:t>
            </w:r>
          </w:p>
          <w:p w14:paraId="3219A6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DELETED.[description],</w:t>
            </w:r>
          </w:p>
          <w:p w14:paraId="3219A6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DELETED.[isfromtemplate],</w:t>
            </w:r>
          </w:p>
          <w:p w14:paraId="3219A6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DELETED.[clientconnectionid],</w:t>
            </w:r>
          </w:p>
          <w:p w14:paraId="3219A6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DELETED.[usernam</w:t>
            </w:r>
            <w:r>
              <w:rPr>
                <w:rStyle w:val="ScriptNormal"/>
              </w:rPr>
              <w:t>e],</w:t>
            </w:r>
          </w:p>
          <w:p w14:paraId="3219A6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DELETED.[appver],</w:t>
            </w:r>
          </w:p>
          <w:p w14:paraId="3219A6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DELETED.[uniquedeviceid],</w:t>
            </w:r>
          </w:p>
          <w:p w14:paraId="3219A6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DELETED.[lastupdate],</w:t>
            </w:r>
          </w:p>
          <w:p w14:paraId="3219A6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DELETED.[bookedby],</w:t>
            </w:r>
          </w:p>
          <w:p w14:paraId="3219A6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</w:t>
            </w:r>
            <w:r>
              <w:rPr>
                <w:rStyle w:val="ScriptNormal"/>
              </w:rPr>
              <w:t>[bookingdate],</w:t>
            </w:r>
          </w:p>
          <w:p w14:paraId="3219A6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DELETED.[retry],</w:t>
            </w:r>
          </w:p>
          <w:p w14:paraId="3219A6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DELETED.[statemachinestatusid],</w:t>
            </w:r>
          </w:p>
          <w:p w14:paraId="3219A6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DELETED.[xoffset],</w:t>
            </w:r>
          </w:p>
          <w:p w14:paraId="3219A6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DELETED.[yoffset],</w:t>
            </w:r>
          </w:p>
          <w:p w14:paraId="3219A6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DELETED.[templ</w:t>
            </w:r>
            <w:r>
              <w:rPr>
                <w:rStyle w:val="ScriptNormal"/>
              </w:rPr>
              <w:t>ateid]</w:t>
            </w:r>
          </w:p>
          <w:p w14:paraId="3219A6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[statemachinestatusid] &gt;=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A6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A6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6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62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628" w14:textId="77777777" w:rsidR="00DC5D26" w:rsidRDefault="00DC5D26">
      <w:pPr>
        <w:rPr>
          <w:rStyle w:val="ScriptNormal"/>
        </w:rPr>
      </w:pPr>
    </w:p>
    <w:p w14:paraId="3219A629" w14:textId="77777777" w:rsidR="00DC5D26" w:rsidRDefault="00EC1450">
      <w:pPr>
        <w:pStyle w:val="BlockTitleParagraph"/>
        <w:rPr>
          <w:rStyle w:val="ScriptNormal"/>
        </w:rPr>
      </w:pPr>
      <w:bookmarkStart w:id="997" w:name="yy5hkGGduDJ0H9RZcxCC2S+iv0o="/>
      <w:r>
        <w:t>Uses</w:t>
      </w:r>
      <w:bookmarkEnd w:id="997"/>
    </w:p>
    <w:p w14:paraId="3219A62A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A62B" w14:textId="77777777" w:rsidR="00DC5D26" w:rsidRDefault="00EC1450">
      <w:hyperlink w:anchor="8yKLMTMt2d+nVkiLPu6HrcDuBEE=" w:history="1">
        <w:r>
          <w:t>[dbo].[t_project_copy_booking_history]</w:t>
        </w:r>
      </w:hyperlink>
    </w:p>
    <w:p w14:paraId="3219A62C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62D" w14:textId="77777777" w:rsidR="00DC5D26" w:rsidRDefault="00DC5D26">
      <w:pPr>
        <w:sectPr w:rsidR="00DC5D26">
          <w:headerReference w:type="default" r:id="rId15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30" w14:textId="77777777">
        <w:tc>
          <w:tcPr>
            <w:tcW w:w="0" w:type="auto"/>
            <w:shd w:val="clear" w:color="auto" w:fill="E6E6E6"/>
          </w:tcPr>
          <w:p w14:paraId="3219A62E" w14:textId="77777777" w:rsidR="00DC5D26" w:rsidRDefault="00EC1450">
            <w:pPr>
              <w:pStyle w:val="Heading6"/>
            </w:pPr>
            <w:bookmarkStart w:id="998" w:name="_Toc256000139"/>
            <w:bookmarkStart w:id="999" w:name="SaV7osn7TKY5pGBFnNs0lyjeMxw="/>
            <w:r>
              <w:pict w14:anchorId="3219F0A9">
                <v:shape id="_x0000_i1859" type="#_x0000_t75" style="width:11.95pt;height:11.95pt">
                  <v:imagedata r:id="rId12" o:title=""/>
                </v:shape>
              </w:pict>
            </w:r>
            <w:r>
              <w:t xml:space="preserve"> [dbo].[p_project_copy_history_search]</w:t>
            </w:r>
            <w:bookmarkEnd w:id="998"/>
          </w:p>
          <w:bookmarkEnd w:id="999"/>
          <w:p w14:paraId="3219A62F" w14:textId="77777777" w:rsidR="00DC5D26" w:rsidRDefault="00DC5D26"/>
        </w:tc>
      </w:tr>
    </w:tbl>
    <w:p w14:paraId="3219A631" w14:textId="77777777" w:rsidR="00DC5D26" w:rsidRDefault="00DC5D26">
      <w:pPr>
        <w:keepNext/>
      </w:pPr>
    </w:p>
    <w:p w14:paraId="3219A632" w14:textId="77777777" w:rsidR="00DC5D26" w:rsidRDefault="00EC1450">
      <w:pPr>
        <w:pStyle w:val="BlockTitleParagraph"/>
      </w:pPr>
      <w:bookmarkStart w:id="1000" w:name="QCPxxD2bWdnmcaQJz153ggMnDkU="/>
      <w:r>
        <w:t>Parameters</w:t>
      </w:r>
      <w:bookmarkEnd w:id="100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A637" w14:textId="77777777">
        <w:tc>
          <w:tcPr>
            <w:tcW w:w="0" w:type="auto"/>
            <w:shd w:val="clear" w:color="auto" w:fill="F3F3F3"/>
            <w:vAlign w:val="bottom"/>
          </w:tcPr>
          <w:p w14:paraId="3219A6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63C" w14:textId="77777777">
        <w:tc>
          <w:tcPr>
            <w:tcW w:w="0" w:type="auto"/>
            <w:shd w:val="clear" w:color="auto" w:fill="FFFFFF"/>
          </w:tcPr>
          <w:p w14:paraId="3219A6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6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6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6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641" w14:textId="77777777">
        <w:tc>
          <w:tcPr>
            <w:tcW w:w="0" w:type="auto"/>
            <w:shd w:val="clear" w:color="auto" w:fill="F3F3F3"/>
          </w:tcPr>
          <w:p w14:paraId="3219A6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A6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6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6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646" w14:textId="77777777">
        <w:tc>
          <w:tcPr>
            <w:tcW w:w="0" w:type="auto"/>
            <w:shd w:val="clear" w:color="auto" w:fill="FFFFFF"/>
          </w:tcPr>
          <w:p w14:paraId="3219A6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A6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6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6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64B" w14:textId="77777777">
        <w:tc>
          <w:tcPr>
            <w:tcW w:w="0" w:type="auto"/>
            <w:shd w:val="clear" w:color="auto" w:fill="F3F3F3"/>
          </w:tcPr>
          <w:p w14:paraId="3219A6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3F3F3"/>
          </w:tcPr>
          <w:p w14:paraId="3219A6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6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6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650" w14:textId="77777777">
        <w:tc>
          <w:tcPr>
            <w:tcW w:w="0" w:type="auto"/>
            <w:shd w:val="clear" w:color="auto" w:fill="FFFFFF"/>
          </w:tcPr>
          <w:p w14:paraId="3219A6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6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6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6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651" w14:textId="77777777" w:rsidR="00DC5D26" w:rsidRDefault="00DC5D26">
      <w:pPr>
        <w:rPr>
          <w:rStyle w:val="Table-Header"/>
        </w:rPr>
      </w:pPr>
    </w:p>
    <w:p w14:paraId="3219A652" w14:textId="77777777" w:rsidR="00DC5D26" w:rsidRDefault="00EC1450">
      <w:pPr>
        <w:pStyle w:val="BlockTitleParagraph"/>
        <w:rPr>
          <w:rStyle w:val="Table-Header"/>
        </w:rPr>
      </w:pPr>
      <w:bookmarkStart w:id="1001" w:name="zyQFXSmRdzn8X5Ew/z1HSVvw0CU="/>
      <w:r>
        <w:t>SQL Script</w:t>
      </w:r>
      <w:bookmarkEnd w:id="100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7E" w14:textId="77777777">
        <w:tc>
          <w:tcPr>
            <w:tcW w:w="0" w:type="auto"/>
            <w:shd w:val="clear" w:color="auto" w:fill="F5F5F5"/>
          </w:tcPr>
          <w:p w14:paraId="3219A65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[p_project_copy_history_search]</w:t>
            </w:r>
          </w:p>
          <w:p w14:paraId="3219A6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6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6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6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Count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6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6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6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65B" w14:textId="77777777" w:rsidR="00DC5D26" w:rsidRDefault="00DC5D26">
            <w:pPr>
              <w:rPr>
                <w:rStyle w:val="ScriptNormal"/>
              </w:rPr>
            </w:pPr>
          </w:p>
          <w:p w14:paraId="3219A6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[Id],</w:t>
            </w:r>
          </w:p>
          <w:p w14:paraId="3219A6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[creationdate],</w:t>
            </w:r>
          </w:p>
          <w:p w14:paraId="3219A6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[projectid],</w:t>
            </w:r>
          </w:p>
          <w:p w14:paraId="3219A6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[description],</w:t>
            </w:r>
          </w:p>
          <w:p w14:paraId="3219A6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[isfromtemplate],</w:t>
            </w:r>
          </w:p>
          <w:p w14:paraId="3219A6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[clientconnectionid],</w:t>
            </w:r>
          </w:p>
          <w:p w14:paraId="3219A6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[username],</w:t>
            </w:r>
          </w:p>
          <w:p w14:paraId="3219A6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[appver],</w:t>
            </w:r>
          </w:p>
          <w:p w14:paraId="3219A6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[uniquedeviceid],</w:t>
            </w:r>
          </w:p>
          <w:p w14:paraId="3219A6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[lastupdate],</w:t>
            </w:r>
          </w:p>
          <w:p w14:paraId="3219A6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[bookedby],</w:t>
            </w:r>
          </w:p>
          <w:p w14:paraId="3219A6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Normal"/>
              </w:rPr>
              <w:t xml:space="preserve">          [bookingdate],</w:t>
            </w:r>
          </w:p>
          <w:p w14:paraId="3219A6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[retry],</w:t>
            </w:r>
          </w:p>
          <w:p w14:paraId="3219A6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[statemachinestatusid],</w:t>
            </w:r>
          </w:p>
          <w:p w14:paraId="3219A6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[xoffset],</w:t>
            </w:r>
          </w:p>
          <w:p w14:paraId="3219A6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[yoffset],</w:t>
            </w:r>
          </w:p>
          <w:p w14:paraId="3219A6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[templateid]</w:t>
            </w:r>
          </w:p>
          <w:p w14:paraId="3219A6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[t_project_copy_booking_history]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6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A6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</w:t>
            </w:r>
          </w:p>
          <w:p w14:paraId="3219A6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6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672" w14:textId="77777777" w:rsidR="00DC5D26" w:rsidRDefault="00DC5D26">
            <w:pPr>
              <w:rPr>
                <w:rStyle w:val="ScriptNormal"/>
              </w:rPr>
            </w:pPr>
          </w:p>
          <w:p w14:paraId="3219A6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A6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6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6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[t_project_copy_booking_history]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6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@projectid))</w:t>
            </w:r>
          </w:p>
          <w:p w14:paraId="3219A6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6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6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6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6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67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67F" w14:textId="77777777" w:rsidR="00DC5D26" w:rsidRDefault="00DC5D26">
      <w:pPr>
        <w:rPr>
          <w:rStyle w:val="ScriptNormal"/>
        </w:rPr>
      </w:pPr>
    </w:p>
    <w:p w14:paraId="3219A680" w14:textId="77777777" w:rsidR="00DC5D26" w:rsidRDefault="00EC1450">
      <w:pPr>
        <w:pStyle w:val="BlockTitleParagraph"/>
        <w:rPr>
          <w:rStyle w:val="ScriptNormal"/>
        </w:rPr>
      </w:pPr>
      <w:bookmarkStart w:id="1002" w:name="zSCFdGP3IlfbWbVcN3izRUfL0sw="/>
      <w:r>
        <w:t>Uses</w:t>
      </w:r>
      <w:bookmarkEnd w:id="1002"/>
    </w:p>
    <w:p w14:paraId="3219A681" w14:textId="77777777" w:rsidR="00DC5D26" w:rsidRDefault="00EC1450">
      <w:hyperlink w:anchor="8yKLMTMt2d+nVkiLPu6HrcDuBEE=" w:history="1">
        <w:r>
          <w:t>[dbo].[t_project_copy_booking_history]</w:t>
        </w:r>
      </w:hyperlink>
    </w:p>
    <w:p w14:paraId="3219A682" w14:textId="77777777" w:rsidR="00DC5D26" w:rsidRDefault="00DC5D26">
      <w:pPr>
        <w:sectPr w:rsidR="00DC5D26">
          <w:headerReference w:type="default" r:id="rId15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85" w14:textId="77777777">
        <w:tc>
          <w:tcPr>
            <w:tcW w:w="0" w:type="auto"/>
            <w:shd w:val="clear" w:color="auto" w:fill="E6E6E6"/>
          </w:tcPr>
          <w:p w14:paraId="3219A683" w14:textId="77777777" w:rsidR="00DC5D26" w:rsidRDefault="00EC1450">
            <w:pPr>
              <w:pStyle w:val="Heading6"/>
            </w:pPr>
            <w:bookmarkStart w:id="1003" w:name="_Toc256000140"/>
            <w:bookmarkStart w:id="1004" w:name="IElOCneHQ59gypn3QPnkEKG6pSo="/>
            <w:r>
              <w:pict w14:anchorId="3219F0AA">
                <v:shape id="_x0000_i1860" type="#_x0000_t75" style="width:11.95pt;height:11.95pt">
                  <v:imagedata r:id="rId12" o:title=""/>
                </v:shape>
              </w:pict>
            </w:r>
            <w:r>
              <w:t xml:space="preserve"> [dbo].[p_project_copy_insert]</w:t>
            </w:r>
            <w:bookmarkEnd w:id="1003"/>
          </w:p>
          <w:bookmarkEnd w:id="1004"/>
          <w:p w14:paraId="3219A684" w14:textId="77777777" w:rsidR="00DC5D26" w:rsidRDefault="00DC5D26"/>
        </w:tc>
      </w:tr>
    </w:tbl>
    <w:p w14:paraId="3219A686" w14:textId="77777777" w:rsidR="00DC5D26" w:rsidRDefault="00DC5D26">
      <w:pPr>
        <w:keepNext/>
      </w:pPr>
    </w:p>
    <w:p w14:paraId="3219A687" w14:textId="77777777" w:rsidR="00DC5D26" w:rsidRDefault="00EC1450">
      <w:pPr>
        <w:pStyle w:val="BlockTitleParagraph"/>
      </w:pPr>
      <w:bookmarkStart w:id="1005" w:name="kWGF8nafgCk2HCSRpZocjEsUusM="/>
      <w:r>
        <w:t>Parameters</w:t>
      </w:r>
      <w:bookmarkEnd w:id="10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84"/>
        <w:gridCol w:w="2591"/>
        <w:gridCol w:w="3367"/>
      </w:tblGrid>
      <w:tr w:rsidR="00DC5D26" w14:paraId="3219A68B" w14:textId="77777777">
        <w:tc>
          <w:tcPr>
            <w:tcW w:w="0" w:type="auto"/>
            <w:shd w:val="clear" w:color="auto" w:fill="F3F3F3"/>
            <w:vAlign w:val="bottom"/>
          </w:tcPr>
          <w:p w14:paraId="3219A6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68F" w14:textId="77777777">
        <w:tc>
          <w:tcPr>
            <w:tcW w:w="0" w:type="auto"/>
            <w:shd w:val="clear" w:color="auto" w:fill="FFFFFF"/>
          </w:tcPr>
          <w:p w14:paraId="3219A6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6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6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693" w14:textId="77777777">
        <w:tc>
          <w:tcPr>
            <w:tcW w:w="0" w:type="auto"/>
            <w:shd w:val="clear" w:color="auto" w:fill="F3F3F3"/>
          </w:tcPr>
          <w:p w14:paraId="3219A6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A6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6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A697" w14:textId="77777777">
        <w:tc>
          <w:tcPr>
            <w:tcW w:w="0" w:type="auto"/>
            <w:shd w:val="clear" w:color="auto" w:fill="FFFFFF"/>
          </w:tcPr>
          <w:p w14:paraId="3219A6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@isfromtemplate</w:t>
            </w:r>
          </w:p>
        </w:tc>
        <w:tc>
          <w:tcPr>
            <w:tcW w:w="0" w:type="auto"/>
            <w:shd w:val="clear" w:color="auto" w:fill="FFFFFF"/>
          </w:tcPr>
          <w:p w14:paraId="3219A6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6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A69B" w14:textId="77777777">
        <w:tc>
          <w:tcPr>
            <w:tcW w:w="0" w:type="auto"/>
            <w:shd w:val="clear" w:color="auto" w:fill="F3F3F3"/>
          </w:tcPr>
          <w:p w14:paraId="3219A6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@clientconnectionid</w:t>
            </w:r>
          </w:p>
        </w:tc>
        <w:tc>
          <w:tcPr>
            <w:tcW w:w="0" w:type="auto"/>
            <w:shd w:val="clear" w:color="auto" w:fill="F3F3F3"/>
          </w:tcPr>
          <w:p w14:paraId="3219A6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6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A69F" w14:textId="77777777">
        <w:tc>
          <w:tcPr>
            <w:tcW w:w="0" w:type="auto"/>
            <w:shd w:val="clear" w:color="auto" w:fill="FFFFFF"/>
          </w:tcPr>
          <w:p w14:paraId="3219A6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@xoffset</w:t>
            </w:r>
          </w:p>
        </w:tc>
        <w:tc>
          <w:tcPr>
            <w:tcW w:w="0" w:type="auto"/>
            <w:shd w:val="clear" w:color="auto" w:fill="FFFFFF"/>
          </w:tcPr>
          <w:p w14:paraId="3219A6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A6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A6A3" w14:textId="77777777">
        <w:tc>
          <w:tcPr>
            <w:tcW w:w="0" w:type="auto"/>
            <w:shd w:val="clear" w:color="auto" w:fill="F3F3F3"/>
          </w:tcPr>
          <w:p w14:paraId="3219A6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@yoffset</w:t>
            </w:r>
          </w:p>
        </w:tc>
        <w:tc>
          <w:tcPr>
            <w:tcW w:w="0" w:type="auto"/>
            <w:shd w:val="clear" w:color="auto" w:fill="F3F3F3"/>
          </w:tcPr>
          <w:p w14:paraId="3219A6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A6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A6A7" w14:textId="77777777">
        <w:tc>
          <w:tcPr>
            <w:tcW w:w="0" w:type="auto"/>
            <w:shd w:val="clear" w:color="auto" w:fill="FFFFFF"/>
          </w:tcPr>
          <w:p w14:paraId="3219A6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@templateid</w:t>
            </w:r>
          </w:p>
        </w:tc>
        <w:tc>
          <w:tcPr>
            <w:tcW w:w="0" w:type="auto"/>
            <w:shd w:val="clear" w:color="auto" w:fill="FFFFFF"/>
          </w:tcPr>
          <w:p w14:paraId="3219A6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6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6AB" w14:textId="77777777">
        <w:tc>
          <w:tcPr>
            <w:tcW w:w="0" w:type="auto"/>
            <w:shd w:val="clear" w:color="auto" w:fill="F3F3F3"/>
          </w:tcPr>
          <w:p w14:paraId="3219A6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A6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3F3F3"/>
          </w:tcPr>
          <w:p w14:paraId="3219A6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A6AF" w14:textId="77777777">
        <w:tc>
          <w:tcPr>
            <w:tcW w:w="0" w:type="auto"/>
            <w:shd w:val="clear" w:color="auto" w:fill="FFFFFF"/>
          </w:tcPr>
          <w:p w14:paraId="3219A6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@appver</w:t>
            </w:r>
          </w:p>
        </w:tc>
        <w:tc>
          <w:tcPr>
            <w:tcW w:w="0" w:type="auto"/>
            <w:shd w:val="clear" w:color="auto" w:fill="FFFFFF"/>
          </w:tcPr>
          <w:p w14:paraId="3219A6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A6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A6B3" w14:textId="77777777">
        <w:tc>
          <w:tcPr>
            <w:tcW w:w="0" w:type="auto"/>
            <w:shd w:val="clear" w:color="auto" w:fill="F3F3F3"/>
          </w:tcPr>
          <w:p w14:paraId="3219A6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@uniquedeviceid</w:t>
            </w:r>
          </w:p>
        </w:tc>
        <w:tc>
          <w:tcPr>
            <w:tcW w:w="0" w:type="auto"/>
            <w:shd w:val="clear" w:color="auto" w:fill="F3F3F3"/>
          </w:tcPr>
          <w:p w14:paraId="3219A6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A6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A6B4" w14:textId="77777777" w:rsidR="00DC5D26" w:rsidRDefault="00DC5D26">
      <w:pPr>
        <w:rPr>
          <w:rStyle w:val="Table-Header"/>
        </w:rPr>
      </w:pPr>
    </w:p>
    <w:p w14:paraId="3219A6B5" w14:textId="77777777" w:rsidR="00DC5D26" w:rsidRDefault="00EC1450">
      <w:pPr>
        <w:pStyle w:val="BlockTitleParagraph"/>
        <w:rPr>
          <w:rStyle w:val="Table-Header"/>
        </w:rPr>
      </w:pPr>
      <w:bookmarkStart w:id="1006" w:name="lvBPF7XUTVpp7Yd9H1/hMP4iaMw="/>
      <w:r>
        <w:t>SQL Script</w:t>
      </w:r>
      <w:bookmarkEnd w:id="100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F0" w14:textId="77777777">
        <w:tc>
          <w:tcPr>
            <w:tcW w:w="0" w:type="auto"/>
            <w:shd w:val="clear" w:color="auto" w:fill="F5F5F5"/>
          </w:tcPr>
          <w:p w14:paraId="3219A6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[p_project_copy_insert]</w:t>
            </w:r>
          </w:p>
          <w:p w14:paraId="3219A6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6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6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@isfromtemplate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6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@clientconnectionid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,</w:t>
            </w:r>
          </w:p>
          <w:p w14:paraId="3219A6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@xoffset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A6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@yoffset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A6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@templateid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6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,</w:t>
            </w:r>
          </w:p>
          <w:p w14:paraId="3219A6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@appver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,</w:t>
            </w:r>
          </w:p>
          <w:p w14:paraId="3219A6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@uniquedeviceid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</w:p>
          <w:p w14:paraId="3219A6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6C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6C3" w14:textId="77777777" w:rsidR="00DC5D26" w:rsidRDefault="00DC5D26">
            <w:pPr>
              <w:rPr>
                <w:rStyle w:val="ScriptNormal"/>
              </w:rPr>
            </w:pPr>
          </w:p>
          <w:p w14:paraId="3219A6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A6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</w:t>
            </w:r>
            <w:r>
              <w:rPr>
                <w:rStyle w:val="ScriptNormal"/>
              </w:rPr>
              <w:t xml:space="preserve">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A6C6" w14:textId="77777777" w:rsidR="00DC5D26" w:rsidRDefault="00DC5D26">
            <w:pPr>
              <w:rPr>
                <w:rStyle w:val="ScriptNormal"/>
              </w:rPr>
            </w:pPr>
          </w:p>
          <w:p w14:paraId="3219A6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[t_project_copy_booking]</w:t>
            </w:r>
          </w:p>
          <w:p w14:paraId="3219A6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6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[projectid],</w:t>
            </w:r>
          </w:p>
          <w:p w14:paraId="3219A6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A6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[isfromtemplate],</w:t>
            </w:r>
          </w:p>
          <w:p w14:paraId="3219A6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[clientconnectionid],</w:t>
            </w:r>
          </w:p>
          <w:p w14:paraId="3219A6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A6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[appver],</w:t>
            </w:r>
          </w:p>
          <w:p w14:paraId="3219A6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[uniquedeviceid],</w:t>
            </w:r>
          </w:p>
          <w:p w14:paraId="3219A6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A6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[bookedby],</w:t>
            </w:r>
          </w:p>
          <w:p w14:paraId="3219A6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[bookingdate],</w:t>
            </w:r>
          </w:p>
          <w:p w14:paraId="3219A6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[retry],</w:t>
            </w:r>
          </w:p>
          <w:p w14:paraId="3219A6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[statemachinestatusid],</w:t>
            </w:r>
          </w:p>
          <w:p w14:paraId="3219A6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[xoffset],</w:t>
            </w:r>
          </w:p>
          <w:p w14:paraId="3219A6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[yoffset],</w:t>
            </w:r>
          </w:p>
          <w:p w14:paraId="3219A6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[templateid]</w:t>
            </w:r>
          </w:p>
          <w:p w14:paraId="3219A6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6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6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6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@projectid,</w:t>
            </w:r>
          </w:p>
          <w:p w14:paraId="3219A6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@description, </w:t>
            </w:r>
          </w:p>
          <w:p w14:paraId="3219A6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@isfromtemplate,</w:t>
            </w:r>
          </w:p>
          <w:p w14:paraId="3219A6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@clientconnectionid,      </w:t>
            </w:r>
          </w:p>
          <w:p w14:paraId="3219A6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A6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@appver,</w:t>
            </w:r>
          </w:p>
          <w:p w14:paraId="3219A6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@uniquedeviceid, </w:t>
            </w:r>
          </w:p>
          <w:p w14:paraId="3219A6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A6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     </w:t>
            </w:r>
            <w:r>
              <w:rPr>
                <w:rStyle w:val="ScriptComment"/>
              </w:rPr>
              <w:t>-- bookedby - uniqueidentifier</w:t>
            </w:r>
          </w:p>
          <w:p w14:paraId="3219A6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Comment"/>
              </w:rPr>
              <w:t>-- bookingdate - datetime</w:t>
            </w:r>
          </w:p>
          <w:p w14:paraId="3219A6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0,         </w:t>
            </w:r>
            <w:r>
              <w:rPr>
                <w:rStyle w:val="ScriptComment"/>
              </w:rPr>
              <w:t>-- retry - int</w:t>
            </w:r>
          </w:p>
          <w:p w14:paraId="3219A6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@statemachinestatusid,</w:t>
            </w:r>
          </w:p>
          <w:p w14:paraId="3219A6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@xoffset,</w:t>
            </w:r>
          </w:p>
          <w:p w14:paraId="3219A6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@yoffset,</w:t>
            </w:r>
          </w:p>
          <w:p w14:paraId="3219A6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@templateid</w:t>
            </w:r>
          </w:p>
          <w:p w14:paraId="3219A6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A6EB" w14:textId="77777777" w:rsidR="00DC5D26" w:rsidRDefault="00DC5D26">
            <w:pPr>
              <w:rPr>
                <w:rStyle w:val="ScriptNormal"/>
              </w:rPr>
            </w:pPr>
          </w:p>
          <w:p w14:paraId="3219A6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6E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6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6E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6F1" w14:textId="77777777" w:rsidR="00DC5D26" w:rsidRDefault="00DC5D26">
      <w:pPr>
        <w:rPr>
          <w:rStyle w:val="ScriptNormal"/>
        </w:rPr>
      </w:pPr>
    </w:p>
    <w:p w14:paraId="3219A6F2" w14:textId="77777777" w:rsidR="00DC5D26" w:rsidRDefault="00EC1450">
      <w:pPr>
        <w:pStyle w:val="BlockTitleParagraph"/>
        <w:rPr>
          <w:rStyle w:val="ScriptNormal"/>
        </w:rPr>
      </w:pPr>
      <w:bookmarkStart w:id="1007" w:name="o9eVT/yFRhLxG6wfAdOMaDZ+Oqo="/>
      <w:r>
        <w:t>Uses</w:t>
      </w:r>
      <w:bookmarkEnd w:id="1007"/>
    </w:p>
    <w:p w14:paraId="3219A6F3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A6F4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A6F5" w14:textId="77777777" w:rsidR="00DC5D26" w:rsidRDefault="00DC5D26">
      <w:pPr>
        <w:sectPr w:rsidR="00DC5D26">
          <w:headerReference w:type="default" r:id="rId15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6F8" w14:textId="77777777">
        <w:tc>
          <w:tcPr>
            <w:tcW w:w="0" w:type="auto"/>
            <w:shd w:val="clear" w:color="auto" w:fill="E6E6E6"/>
          </w:tcPr>
          <w:p w14:paraId="3219A6F6" w14:textId="77777777" w:rsidR="00DC5D26" w:rsidRDefault="00EC1450">
            <w:pPr>
              <w:pStyle w:val="Heading6"/>
            </w:pPr>
            <w:bookmarkStart w:id="1008" w:name="_Toc256000141"/>
            <w:bookmarkStart w:id="1009" w:name="OIWAcYC3Mg2Um97d273ICxc0pwc="/>
            <w:r>
              <w:pict w14:anchorId="3219F0AB">
                <v:shape id="_x0000_i1861" type="#_x0000_t75" style="width:11.95pt;height:11.95pt">
                  <v:imagedata r:id="rId12" o:title=""/>
                </v:shape>
              </w:pict>
            </w:r>
            <w:r>
              <w:t xml:space="preserve"> [dbo].[p_project_copy_unbook]</w:t>
            </w:r>
            <w:bookmarkEnd w:id="1008"/>
          </w:p>
          <w:bookmarkEnd w:id="1009"/>
          <w:p w14:paraId="3219A6F7" w14:textId="77777777" w:rsidR="00DC5D26" w:rsidRDefault="00DC5D26"/>
        </w:tc>
      </w:tr>
    </w:tbl>
    <w:p w14:paraId="3219A6F9" w14:textId="77777777" w:rsidR="00DC5D26" w:rsidRDefault="00DC5D26">
      <w:pPr>
        <w:keepNext/>
      </w:pPr>
    </w:p>
    <w:p w14:paraId="3219A6FA" w14:textId="77777777" w:rsidR="00DC5D26" w:rsidRDefault="00EC1450">
      <w:pPr>
        <w:pStyle w:val="BlockTitleParagraph"/>
      </w:pPr>
      <w:bookmarkStart w:id="1010" w:name="grAjO2qwyGuX1l329mbNl9YRRAo="/>
      <w:r>
        <w:t>Parameters</w:t>
      </w:r>
      <w:bookmarkEnd w:id="101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A6FE" w14:textId="77777777">
        <w:tc>
          <w:tcPr>
            <w:tcW w:w="0" w:type="auto"/>
            <w:shd w:val="clear" w:color="auto" w:fill="F3F3F3"/>
            <w:vAlign w:val="bottom"/>
          </w:tcPr>
          <w:p w14:paraId="3219A6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6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702" w14:textId="77777777">
        <w:tc>
          <w:tcPr>
            <w:tcW w:w="0" w:type="auto"/>
            <w:shd w:val="clear" w:color="auto" w:fill="FFFFFF"/>
          </w:tcPr>
          <w:p w14:paraId="3219A6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A7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706" w14:textId="77777777">
        <w:tc>
          <w:tcPr>
            <w:tcW w:w="0" w:type="auto"/>
            <w:shd w:val="clear" w:color="auto" w:fill="F3F3F3"/>
          </w:tcPr>
          <w:p w14:paraId="3219A7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A7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7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70A" w14:textId="77777777">
        <w:tc>
          <w:tcPr>
            <w:tcW w:w="0" w:type="auto"/>
            <w:shd w:val="clear" w:color="auto" w:fill="FFFFFF"/>
          </w:tcPr>
          <w:p w14:paraId="3219A7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A7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70B" w14:textId="77777777" w:rsidR="00DC5D26" w:rsidRDefault="00DC5D26">
      <w:pPr>
        <w:rPr>
          <w:rStyle w:val="Table-Header"/>
        </w:rPr>
      </w:pPr>
    </w:p>
    <w:p w14:paraId="3219A70C" w14:textId="77777777" w:rsidR="00DC5D26" w:rsidRDefault="00EC1450">
      <w:pPr>
        <w:pStyle w:val="BlockTitleParagraph"/>
        <w:rPr>
          <w:rStyle w:val="Table-Header"/>
        </w:rPr>
      </w:pPr>
      <w:bookmarkStart w:id="1011" w:name="Off2NRbiSn0Ntf9wLQginnh+NDw="/>
      <w:r>
        <w:t>SQL Script</w:t>
      </w:r>
      <w:bookmarkEnd w:id="101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722" w14:textId="77777777">
        <w:tc>
          <w:tcPr>
            <w:tcW w:w="0" w:type="auto"/>
            <w:shd w:val="clear" w:color="auto" w:fill="F5F5F5"/>
          </w:tcPr>
          <w:p w14:paraId="3219A70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[p_project_copy_unbook]</w:t>
            </w:r>
          </w:p>
          <w:p w14:paraId="3219A7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7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7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</w:t>
            </w:r>
            <w:r>
              <w:rPr>
                <w:rStyle w:val="ScriptKeyword"/>
              </w:rPr>
              <w:t>INT</w:t>
            </w:r>
          </w:p>
          <w:p w14:paraId="3219A7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7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713" w14:textId="77777777" w:rsidR="00DC5D26" w:rsidRDefault="00DC5D26">
            <w:pPr>
              <w:rPr>
                <w:rStyle w:val="ScriptNormal"/>
              </w:rPr>
            </w:pPr>
          </w:p>
          <w:p w14:paraId="3219A7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dbo.t_project_copy_booking</w:t>
            </w:r>
          </w:p>
          <w:p w14:paraId="3219A7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A7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A7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A7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retry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@retries,</w:t>
            </w:r>
          </w:p>
          <w:p w14:paraId="3219A7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statemachinestatusid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@statemachinestatusid,</w:t>
            </w:r>
          </w:p>
          <w:p w14:paraId="3219A7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7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A7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@id</w:t>
            </w:r>
          </w:p>
          <w:p w14:paraId="3219A71D" w14:textId="77777777" w:rsidR="00DC5D26" w:rsidRDefault="00DC5D26">
            <w:pPr>
              <w:rPr>
                <w:rStyle w:val="ScriptNormal"/>
              </w:rPr>
            </w:pPr>
          </w:p>
          <w:p w14:paraId="3219A7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71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7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72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723" w14:textId="77777777" w:rsidR="00DC5D26" w:rsidRDefault="00DC5D26">
      <w:pPr>
        <w:rPr>
          <w:rStyle w:val="ScriptNormal"/>
        </w:rPr>
      </w:pPr>
    </w:p>
    <w:p w14:paraId="3219A724" w14:textId="77777777" w:rsidR="00DC5D26" w:rsidRDefault="00EC1450">
      <w:pPr>
        <w:pStyle w:val="BlockTitleParagraph"/>
        <w:rPr>
          <w:rStyle w:val="ScriptNormal"/>
        </w:rPr>
      </w:pPr>
      <w:bookmarkStart w:id="1012" w:name="CAHZdqDo4bXRpY2+jZL5ZXmJYlM="/>
      <w:r>
        <w:t>Uses</w:t>
      </w:r>
      <w:bookmarkEnd w:id="1012"/>
    </w:p>
    <w:p w14:paraId="3219A725" w14:textId="77777777" w:rsidR="00DC5D26" w:rsidRDefault="00EC1450">
      <w:hyperlink w:anchor="xK10ySnNmS3vqciPJwVKT7p8JzQ=" w:history="1">
        <w:r>
          <w:t>[dbo].[t_project_copy_booking]</w:t>
        </w:r>
      </w:hyperlink>
    </w:p>
    <w:p w14:paraId="3219A726" w14:textId="77777777" w:rsidR="00DC5D26" w:rsidRDefault="00DC5D26">
      <w:pPr>
        <w:sectPr w:rsidR="00DC5D26">
          <w:headerReference w:type="default" r:id="rId15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729" w14:textId="77777777">
        <w:tc>
          <w:tcPr>
            <w:tcW w:w="0" w:type="auto"/>
            <w:shd w:val="clear" w:color="auto" w:fill="E6E6E6"/>
          </w:tcPr>
          <w:p w14:paraId="3219A727" w14:textId="77777777" w:rsidR="00DC5D26" w:rsidRDefault="00EC1450">
            <w:pPr>
              <w:pStyle w:val="Heading6"/>
            </w:pPr>
            <w:bookmarkStart w:id="1013" w:name="_Toc256000142"/>
            <w:bookmarkStart w:id="1014" w:name="h6ZHMHXodjZQ7/r28dA/xoJe5Ic="/>
            <w:r>
              <w:pict w14:anchorId="3219F0AC">
                <v:shape id="_x0000_i1862" type="#_x0000_t75" style="width:11.95pt;height:11.95pt">
                  <v:imagedata r:id="rId12" o:title=""/>
                </v:shape>
              </w:pict>
            </w:r>
            <w:r>
              <w:t xml:space="preserve"> [dbo].[p_project_delete_template]</w:t>
            </w:r>
            <w:bookmarkEnd w:id="1013"/>
          </w:p>
          <w:bookmarkEnd w:id="1014"/>
          <w:p w14:paraId="3219A728" w14:textId="77777777" w:rsidR="00DC5D26" w:rsidRDefault="00DC5D26"/>
        </w:tc>
      </w:tr>
    </w:tbl>
    <w:p w14:paraId="3219A72A" w14:textId="77777777" w:rsidR="00DC5D26" w:rsidRDefault="00DC5D26">
      <w:pPr>
        <w:keepNext/>
      </w:pPr>
    </w:p>
    <w:p w14:paraId="3219A72B" w14:textId="77777777" w:rsidR="00DC5D26" w:rsidRDefault="00EC1450">
      <w:pPr>
        <w:pStyle w:val="BlockTitleParagraph"/>
      </w:pPr>
      <w:bookmarkStart w:id="1015" w:name="EsJkyhyYmEDsc9wLYJXtSCO2eZI="/>
      <w:r>
        <w:t>Parameters</w:t>
      </w:r>
      <w:bookmarkEnd w:id="10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06"/>
        <w:gridCol w:w="1981"/>
        <w:gridCol w:w="3417"/>
        <w:gridCol w:w="1838"/>
      </w:tblGrid>
      <w:tr w:rsidR="00DC5D26" w14:paraId="3219A730" w14:textId="77777777">
        <w:tc>
          <w:tcPr>
            <w:tcW w:w="0" w:type="auto"/>
            <w:shd w:val="clear" w:color="auto" w:fill="F3F3F3"/>
            <w:vAlign w:val="bottom"/>
          </w:tcPr>
          <w:p w14:paraId="3219A7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735" w14:textId="77777777">
        <w:tc>
          <w:tcPr>
            <w:tcW w:w="0" w:type="auto"/>
            <w:shd w:val="clear" w:color="auto" w:fill="FFFFFF"/>
          </w:tcPr>
          <w:p w14:paraId="3219A7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7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73A" w14:textId="77777777">
        <w:tc>
          <w:tcPr>
            <w:tcW w:w="0" w:type="auto"/>
            <w:shd w:val="clear" w:color="auto" w:fill="F3F3F3"/>
          </w:tcPr>
          <w:p w14:paraId="3219A7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7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7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7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73B" w14:textId="77777777" w:rsidR="00DC5D26" w:rsidRDefault="00DC5D26">
      <w:pPr>
        <w:rPr>
          <w:rStyle w:val="Table-Header"/>
        </w:rPr>
      </w:pPr>
    </w:p>
    <w:p w14:paraId="3219A73C" w14:textId="77777777" w:rsidR="00DC5D26" w:rsidRDefault="00EC1450">
      <w:pPr>
        <w:pStyle w:val="BlockTitleParagraph"/>
        <w:rPr>
          <w:rStyle w:val="Table-Header"/>
        </w:rPr>
      </w:pPr>
      <w:bookmarkStart w:id="1016" w:name="v5sz49tPIN20Q6vXJBa65b17CX4="/>
      <w:r>
        <w:t>SQL Script</w:t>
      </w:r>
      <w:bookmarkEnd w:id="101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750" w14:textId="77777777">
        <w:tc>
          <w:tcPr>
            <w:tcW w:w="0" w:type="auto"/>
            <w:shd w:val="clear" w:color="auto" w:fill="F5F5F5"/>
          </w:tcPr>
          <w:p w14:paraId="3219A7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[p_project_delete_template]</w:t>
            </w:r>
          </w:p>
          <w:p w14:paraId="3219A7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7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7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7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742" w14:textId="77777777" w:rsidR="00DC5D26" w:rsidRDefault="00DC5D26">
            <w:pPr>
              <w:rPr>
                <w:rStyle w:val="ScriptNormal"/>
              </w:rPr>
            </w:pPr>
          </w:p>
          <w:p w14:paraId="3219A7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dbo.t_template_translation</w:t>
            </w:r>
          </w:p>
          <w:p w14:paraId="3219A7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[projectid]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A745" w14:textId="77777777" w:rsidR="00DC5D26" w:rsidRDefault="00DC5D26">
            <w:pPr>
              <w:rPr>
                <w:rStyle w:val="ScriptNormal"/>
              </w:rPr>
            </w:pPr>
          </w:p>
          <w:p w14:paraId="3219A7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</w:t>
            </w:r>
          </w:p>
          <w:p w14:paraId="3219A7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7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A749" w14:textId="77777777" w:rsidR="00DC5D26" w:rsidRDefault="00DC5D26">
            <w:pPr>
              <w:rPr>
                <w:rStyle w:val="ScriptNormal"/>
              </w:rPr>
            </w:pPr>
          </w:p>
          <w:p w14:paraId="3219A7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74B" w14:textId="77777777" w:rsidR="00DC5D26" w:rsidRDefault="00DC5D26">
            <w:pPr>
              <w:rPr>
                <w:rStyle w:val="ScriptNormal"/>
              </w:rPr>
            </w:pPr>
          </w:p>
          <w:p w14:paraId="3219A7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74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7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74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751" w14:textId="77777777" w:rsidR="00DC5D26" w:rsidRDefault="00DC5D26">
      <w:pPr>
        <w:rPr>
          <w:rStyle w:val="ScriptNormal"/>
        </w:rPr>
      </w:pPr>
    </w:p>
    <w:p w14:paraId="3219A752" w14:textId="77777777" w:rsidR="00DC5D26" w:rsidRDefault="00EC1450">
      <w:pPr>
        <w:pStyle w:val="BlockTitleParagraph"/>
        <w:rPr>
          <w:rStyle w:val="ScriptNormal"/>
        </w:rPr>
      </w:pPr>
      <w:bookmarkStart w:id="1017" w:name="e4QH13tvjt1BXHLwydJ4ml+5+fc="/>
      <w:r>
        <w:t>Uses</w:t>
      </w:r>
      <w:bookmarkEnd w:id="1017"/>
    </w:p>
    <w:p w14:paraId="3219A753" w14:textId="77777777" w:rsidR="00DC5D26" w:rsidRDefault="00EC1450">
      <w:hyperlink w:anchor="7A8kMkf0Z+G9i1FAStnpsh7dJtg=" w:history="1">
        <w:r>
          <w:t>[dbo].[t_project]</w:t>
        </w:r>
      </w:hyperlink>
    </w:p>
    <w:p w14:paraId="3219A754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A755" w14:textId="77777777" w:rsidR="00DC5D26" w:rsidRDefault="00DC5D26">
      <w:pPr>
        <w:sectPr w:rsidR="00DC5D26">
          <w:headerReference w:type="default" r:id="rId16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758" w14:textId="77777777">
        <w:tc>
          <w:tcPr>
            <w:tcW w:w="0" w:type="auto"/>
            <w:shd w:val="clear" w:color="auto" w:fill="E6E6E6"/>
          </w:tcPr>
          <w:p w14:paraId="3219A756" w14:textId="77777777" w:rsidR="00DC5D26" w:rsidRDefault="00EC1450">
            <w:pPr>
              <w:pStyle w:val="Heading6"/>
            </w:pPr>
            <w:bookmarkStart w:id="1018" w:name="_Toc256000143"/>
            <w:bookmarkStart w:id="1019" w:name="KGz8phqiKp5J5UrsWlI+RqfLiH8="/>
            <w:r>
              <w:pict w14:anchorId="3219F0AD">
                <v:shape id="_x0000_i1863" type="#_x0000_t75" style="width:11.95pt;height:11.95pt">
                  <v:imagedata r:id="rId12" o:title=""/>
                </v:shape>
              </w:pict>
            </w:r>
            <w:r>
              <w:t xml:space="preserve"> [dbo].[p_project_get_by_id]</w:t>
            </w:r>
            <w:bookmarkEnd w:id="1018"/>
          </w:p>
          <w:bookmarkEnd w:id="1019"/>
          <w:p w14:paraId="3219A757" w14:textId="77777777" w:rsidR="00DC5D26" w:rsidRDefault="00DC5D26"/>
        </w:tc>
      </w:tr>
    </w:tbl>
    <w:p w14:paraId="3219A759" w14:textId="77777777" w:rsidR="00DC5D26" w:rsidRDefault="00DC5D26">
      <w:pPr>
        <w:keepNext/>
      </w:pPr>
    </w:p>
    <w:p w14:paraId="3219A75A" w14:textId="77777777" w:rsidR="00DC5D26" w:rsidRDefault="00EC1450">
      <w:pPr>
        <w:pStyle w:val="BlockTitleParagraph"/>
      </w:pPr>
      <w:bookmarkStart w:id="1020" w:name="PRvgLSma7jKMQMK3pzdJt29v9RU="/>
      <w:r>
        <w:t>Parameters</w:t>
      </w:r>
      <w:bookmarkEnd w:id="102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18"/>
        <w:gridCol w:w="1942"/>
        <w:gridCol w:w="2524"/>
        <w:gridCol w:w="1358"/>
      </w:tblGrid>
      <w:tr w:rsidR="00DC5D26" w14:paraId="3219A75F" w14:textId="77777777">
        <w:tc>
          <w:tcPr>
            <w:tcW w:w="0" w:type="auto"/>
            <w:shd w:val="clear" w:color="auto" w:fill="F3F3F3"/>
            <w:vAlign w:val="bottom"/>
          </w:tcPr>
          <w:p w14:paraId="3219A7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7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764" w14:textId="77777777">
        <w:tc>
          <w:tcPr>
            <w:tcW w:w="0" w:type="auto"/>
            <w:shd w:val="clear" w:color="auto" w:fill="FFFFFF"/>
          </w:tcPr>
          <w:p w14:paraId="3219A7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7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769" w14:textId="77777777">
        <w:tc>
          <w:tcPr>
            <w:tcW w:w="0" w:type="auto"/>
            <w:shd w:val="clear" w:color="auto" w:fill="F3F3F3"/>
          </w:tcPr>
          <w:p w14:paraId="3219A7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A7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7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7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6E" w14:textId="77777777">
        <w:tc>
          <w:tcPr>
            <w:tcW w:w="0" w:type="auto"/>
            <w:shd w:val="clear" w:color="auto" w:fill="FFFFFF"/>
          </w:tcPr>
          <w:p w14:paraId="3219A7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@containeruri</w:t>
            </w:r>
          </w:p>
        </w:tc>
        <w:tc>
          <w:tcPr>
            <w:tcW w:w="0" w:type="auto"/>
            <w:shd w:val="clear" w:color="auto" w:fill="FFFFFF"/>
          </w:tcPr>
          <w:p w14:paraId="3219A7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A7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A7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73" w14:textId="77777777">
        <w:tc>
          <w:tcPr>
            <w:tcW w:w="0" w:type="auto"/>
            <w:shd w:val="clear" w:color="auto" w:fill="F3F3F3"/>
          </w:tcPr>
          <w:p w14:paraId="3219A7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@projecttypeid</w:t>
            </w:r>
          </w:p>
        </w:tc>
        <w:tc>
          <w:tcPr>
            <w:tcW w:w="0" w:type="auto"/>
            <w:shd w:val="clear" w:color="auto" w:fill="F3F3F3"/>
          </w:tcPr>
          <w:p w14:paraId="3219A7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7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7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78" w14:textId="77777777">
        <w:tc>
          <w:tcPr>
            <w:tcW w:w="0" w:type="auto"/>
            <w:shd w:val="clear" w:color="auto" w:fill="FFFFFF"/>
          </w:tcPr>
          <w:p w14:paraId="3219A7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@zoomfactor</w:t>
            </w:r>
          </w:p>
        </w:tc>
        <w:tc>
          <w:tcPr>
            <w:tcW w:w="0" w:type="auto"/>
            <w:shd w:val="clear" w:color="auto" w:fill="FFFFFF"/>
          </w:tcPr>
          <w:p w14:paraId="3219A7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A7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A7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7D" w14:textId="77777777">
        <w:tc>
          <w:tcPr>
            <w:tcW w:w="0" w:type="auto"/>
            <w:shd w:val="clear" w:color="auto" w:fill="F3F3F3"/>
          </w:tcPr>
          <w:p w14:paraId="3219A7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@offsetx</w:t>
            </w:r>
          </w:p>
        </w:tc>
        <w:tc>
          <w:tcPr>
            <w:tcW w:w="0" w:type="auto"/>
            <w:shd w:val="clear" w:color="auto" w:fill="F3F3F3"/>
          </w:tcPr>
          <w:p w14:paraId="3219A7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A7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7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82" w14:textId="77777777">
        <w:tc>
          <w:tcPr>
            <w:tcW w:w="0" w:type="auto"/>
            <w:shd w:val="clear" w:color="auto" w:fill="FFFFFF"/>
          </w:tcPr>
          <w:p w14:paraId="3219A7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@offsety</w:t>
            </w:r>
          </w:p>
        </w:tc>
        <w:tc>
          <w:tcPr>
            <w:tcW w:w="0" w:type="auto"/>
            <w:shd w:val="clear" w:color="auto" w:fill="FFFFFF"/>
          </w:tcPr>
          <w:p w14:paraId="3219A7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A7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A7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87" w14:textId="77777777">
        <w:tc>
          <w:tcPr>
            <w:tcW w:w="0" w:type="auto"/>
            <w:shd w:val="clear" w:color="auto" w:fill="F3F3F3"/>
          </w:tcPr>
          <w:p w14:paraId="3219A7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</w:t>
            </w:r>
          </w:p>
        </w:tc>
        <w:tc>
          <w:tcPr>
            <w:tcW w:w="0" w:type="auto"/>
            <w:shd w:val="clear" w:color="auto" w:fill="F3F3F3"/>
          </w:tcPr>
          <w:p w14:paraId="3219A7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3F3F3"/>
          </w:tcPr>
          <w:p w14:paraId="3219A7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3F3F3"/>
          </w:tcPr>
          <w:p w14:paraId="3219A7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8C" w14:textId="77777777">
        <w:tc>
          <w:tcPr>
            <w:tcW w:w="0" w:type="auto"/>
            <w:shd w:val="clear" w:color="auto" w:fill="FFFFFF"/>
          </w:tcPr>
          <w:p w14:paraId="3219A7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</w:t>
            </w:r>
          </w:p>
        </w:tc>
        <w:tc>
          <w:tcPr>
            <w:tcW w:w="0" w:type="auto"/>
            <w:shd w:val="clear" w:color="auto" w:fill="FFFFFF"/>
          </w:tcPr>
          <w:p w14:paraId="3219A7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91" w14:textId="77777777">
        <w:tc>
          <w:tcPr>
            <w:tcW w:w="0" w:type="auto"/>
            <w:shd w:val="clear" w:color="auto" w:fill="F3F3F3"/>
          </w:tcPr>
          <w:p w14:paraId="3219A7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@createdbyuser</w:t>
            </w:r>
          </w:p>
        </w:tc>
        <w:tc>
          <w:tcPr>
            <w:tcW w:w="0" w:type="auto"/>
            <w:shd w:val="clear" w:color="auto" w:fill="F3F3F3"/>
          </w:tcPr>
          <w:p w14:paraId="3219A7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7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7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96" w14:textId="77777777">
        <w:tc>
          <w:tcPr>
            <w:tcW w:w="0" w:type="auto"/>
            <w:shd w:val="clear" w:color="auto" w:fill="FFFFFF"/>
          </w:tcPr>
          <w:p w14:paraId="3219A7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@createdbyuniquemachineid</w:t>
            </w:r>
          </w:p>
        </w:tc>
        <w:tc>
          <w:tcPr>
            <w:tcW w:w="0" w:type="auto"/>
            <w:shd w:val="clear" w:color="auto" w:fill="FFFFFF"/>
          </w:tcPr>
          <w:p w14:paraId="3219A7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7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7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9B" w14:textId="77777777">
        <w:tc>
          <w:tcPr>
            <w:tcW w:w="0" w:type="auto"/>
            <w:shd w:val="clear" w:color="auto" w:fill="F3F3F3"/>
          </w:tcPr>
          <w:p w14:paraId="3219A7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@creationdate</w:t>
            </w:r>
          </w:p>
        </w:tc>
        <w:tc>
          <w:tcPr>
            <w:tcW w:w="0" w:type="auto"/>
            <w:shd w:val="clear" w:color="auto" w:fill="F3F3F3"/>
          </w:tcPr>
          <w:p w14:paraId="3219A7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A7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7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A0" w14:textId="77777777">
        <w:tc>
          <w:tcPr>
            <w:tcW w:w="0" w:type="auto"/>
            <w:shd w:val="clear" w:color="auto" w:fill="FFFFFF"/>
          </w:tcPr>
          <w:p w14:paraId="3219A7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@updatedby</w:t>
            </w:r>
          </w:p>
        </w:tc>
        <w:tc>
          <w:tcPr>
            <w:tcW w:w="0" w:type="auto"/>
            <w:shd w:val="clear" w:color="auto" w:fill="FFFFFF"/>
          </w:tcPr>
          <w:p w14:paraId="3219A7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A5" w14:textId="77777777">
        <w:tc>
          <w:tcPr>
            <w:tcW w:w="0" w:type="auto"/>
            <w:shd w:val="clear" w:color="auto" w:fill="F3F3F3"/>
          </w:tcPr>
          <w:p w14:paraId="3219A7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@updatedbyuser</w:t>
            </w:r>
          </w:p>
        </w:tc>
        <w:tc>
          <w:tcPr>
            <w:tcW w:w="0" w:type="auto"/>
            <w:shd w:val="clear" w:color="auto" w:fill="F3F3F3"/>
          </w:tcPr>
          <w:p w14:paraId="3219A7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7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7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AA" w14:textId="77777777">
        <w:tc>
          <w:tcPr>
            <w:tcW w:w="0" w:type="auto"/>
            <w:shd w:val="clear" w:color="auto" w:fill="FFFFFF"/>
          </w:tcPr>
          <w:p w14:paraId="3219A7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</w:t>
            </w:r>
          </w:p>
        </w:tc>
        <w:tc>
          <w:tcPr>
            <w:tcW w:w="0" w:type="auto"/>
            <w:shd w:val="clear" w:color="auto" w:fill="FFFFFF"/>
          </w:tcPr>
          <w:p w14:paraId="3219A7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A7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A7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AF" w14:textId="77777777">
        <w:tc>
          <w:tcPr>
            <w:tcW w:w="0" w:type="auto"/>
            <w:shd w:val="clear" w:color="auto" w:fill="F3F3F3"/>
          </w:tcPr>
          <w:p w14:paraId="3219A7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@presenter</w:t>
            </w:r>
          </w:p>
        </w:tc>
        <w:tc>
          <w:tcPr>
            <w:tcW w:w="0" w:type="auto"/>
            <w:shd w:val="clear" w:color="auto" w:fill="F3F3F3"/>
          </w:tcPr>
          <w:p w14:paraId="3219A7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7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7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B4" w14:textId="77777777">
        <w:tc>
          <w:tcPr>
            <w:tcW w:w="0" w:type="auto"/>
            <w:shd w:val="clear" w:color="auto" w:fill="FFFFFF"/>
          </w:tcPr>
          <w:p w14:paraId="3219A7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@thumbnail</w:t>
            </w:r>
          </w:p>
        </w:tc>
        <w:tc>
          <w:tcPr>
            <w:tcW w:w="0" w:type="auto"/>
            <w:shd w:val="clear" w:color="auto" w:fill="FFFFFF"/>
          </w:tcPr>
          <w:p w14:paraId="3219A7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A7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A7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B9" w14:textId="77777777">
        <w:tc>
          <w:tcPr>
            <w:tcW w:w="0" w:type="auto"/>
            <w:shd w:val="clear" w:color="auto" w:fill="F3F3F3"/>
          </w:tcPr>
          <w:p w14:paraId="3219A7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@canvassizeratio</w:t>
            </w:r>
          </w:p>
        </w:tc>
        <w:tc>
          <w:tcPr>
            <w:tcW w:w="0" w:type="auto"/>
            <w:shd w:val="clear" w:color="auto" w:fill="F3F3F3"/>
          </w:tcPr>
          <w:p w14:paraId="3219A7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7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7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BE" w14:textId="77777777">
        <w:tc>
          <w:tcPr>
            <w:tcW w:w="0" w:type="auto"/>
            <w:shd w:val="clear" w:color="auto" w:fill="FFFFFF"/>
          </w:tcPr>
          <w:p w14:paraId="3219A7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@upgradeversion</w:t>
            </w:r>
          </w:p>
        </w:tc>
        <w:tc>
          <w:tcPr>
            <w:tcW w:w="0" w:type="auto"/>
            <w:shd w:val="clear" w:color="auto" w:fill="FFFFFF"/>
          </w:tcPr>
          <w:p w14:paraId="3219A7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C3" w14:textId="77777777">
        <w:tc>
          <w:tcPr>
            <w:tcW w:w="0" w:type="auto"/>
            <w:shd w:val="clear" w:color="auto" w:fill="F3F3F3"/>
          </w:tcPr>
          <w:p w14:paraId="3219A7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@islocked</w:t>
            </w:r>
          </w:p>
        </w:tc>
        <w:tc>
          <w:tcPr>
            <w:tcW w:w="0" w:type="auto"/>
            <w:shd w:val="clear" w:color="auto" w:fill="F3F3F3"/>
          </w:tcPr>
          <w:p w14:paraId="3219A7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7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7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7C8" w14:textId="77777777">
        <w:tc>
          <w:tcPr>
            <w:tcW w:w="0" w:type="auto"/>
            <w:shd w:val="clear" w:color="auto" w:fill="FFFFFF"/>
          </w:tcPr>
          <w:p w14:paraId="3219A7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7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7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7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7C9" w14:textId="77777777" w:rsidR="00DC5D26" w:rsidRDefault="00DC5D26">
      <w:pPr>
        <w:rPr>
          <w:rStyle w:val="Table-Header"/>
        </w:rPr>
      </w:pPr>
    </w:p>
    <w:p w14:paraId="3219A7CA" w14:textId="77777777" w:rsidR="00DC5D26" w:rsidRDefault="00EC1450">
      <w:pPr>
        <w:pStyle w:val="BlockTitleParagraph"/>
        <w:rPr>
          <w:rStyle w:val="Table-Header"/>
        </w:rPr>
      </w:pPr>
      <w:bookmarkStart w:id="1021" w:name="LJOx4TKeU0e0ZacJxSQ7OguGJDM="/>
      <w:r>
        <w:t>SQL Script</w:t>
      </w:r>
      <w:bookmarkEnd w:id="102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04" w14:textId="77777777">
        <w:tc>
          <w:tcPr>
            <w:tcW w:w="0" w:type="auto"/>
            <w:shd w:val="clear" w:color="auto" w:fill="F5F5F5"/>
          </w:tcPr>
          <w:p w14:paraId="3219A7CB" w14:textId="77777777" w:rsidR="00DC5D26" w:rsidRDefault="00DC5D26">
            <w:pPr>
              <w:rPr>
                <w:rStyle w:val="ScriptNormal"/>
              </w:rPr>
            </w:pPr>
          </w:p>
          <w:p w14:paraId="3219A7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[p_project_get_by_id]</w:t>
            </w:r>
          </w:p>
          <w:p w14:paraId="3219A7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       </w:t>
            </w:r>
          </w:p>
          <w:p w14:paraId="3219A7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@containeruri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@projecttypeid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@zoomfactor    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@offsetx    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@offsety    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@createdbyuser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@createdbyuniquemachineid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@creationdate    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@updatedby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@updatedbyuser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@lastupdate        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@presenter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@thumbnail                    </w:t>
            </w:r>
            <w:r>
              <w:rPr>
                <w:rStyle w:val="ScriptKeyword"/>
              </w:rPr>
              <w:t>VARBINARY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@canvassizeratio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@upgradeversion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@islocked    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7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   </w:t>
            </w:r>
          </w:p>
          <w:p w14:paraId="3219A7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7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7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@desc</w:t>
            </w:r>
            <w:r>
              <w:rPr>
                <w:rStyle w:val="ScriptNormal"/>
              </w:rPr>
              <w:t xml:space="preserve">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p.[description],</w:t>
            </w:r>
          </w:p>
          <w:p w14:paraId="3219A7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@containeruri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p.containeruri,</w:t>
            </w:r>
          </w:p>
          <w:p w14:paraId="3219A7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p.projecttypeid,</w:t>
            </w:r>
          </w:p>
          <w:p w14:paraId="3219A7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p.createdby,</w:t>
            </w:r>
          </w:p>
          <w:p w14:paraId="3219A7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@zoomfactor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p.zoomfactor,</w:t>
            </w:r>
          </w:p>
          <w:p w14:paraId="3219A7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@offsetx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p.offsetx,</w:t>
            </w:r>
          </w:p>
          <w:p w14:paraId="3219A7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@offsety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p.offsety,</w:t>
            </w:r>
          </w:p>
          <w:p w14:paraId="3219A7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@background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p.backgroundcolor,</w:t>
            </w:r>
          </w:p>
          <w:p w14:paraId="3219A7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@createdbyuniquemachineid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p.createdbyuniquemachineid,</w:t>
            </w:r>
          </w:p>
          <w:p w14:paraId="3219A7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@creationdate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p.creationdate,</w:t>
            </w:r>
          </w:p>
          <w:p w14:paraId="3219A7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p.updatedby,</w:t>
            </w:r>
          </w:p>
          <w:p w14:paraId="3219A7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p.lastupdate,</w:t>
            </w:r>
          </w:p>
          <w:p w14:paraId="3219A7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@presenter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p.presenter,</w:t>
            </w:r>
          </w:p>
          <w:p w14:paraId="3219A7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@createdbyuser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created.username,</w:t>
            </w:r>
          </w:p>
          <w:p w14:paraId="3219A7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@updatedbyuser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updated.username,</w:t>
            </w:r>
          </w:p>
          <w:p w14:paraId="3219A7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@thumbnail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p.thumbnail,</w:t>
            </w:r>
          </w:p>
          <w:p w14:paraId="3219A7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@canvassizeratio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p.canvas_size_ratio,</w:t>
            </w:r>
          </w:p>
          <w:p w14:paraId="3219A7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@upgradeversion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p.upgradeversion,</w:t>
            </w:r>
          </w:p>
          <w:p w14:paraId="3219A7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@islocked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p.islocked</w:t>
            </w:r>
          </w:p>
          <w:p w14:paraId="3219A7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7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created.useri</w:t>
            </w:r>
            <w:r>
              <w:rPr>
                <w:rStyle w:val="ScriptNormal"/>
              </w:rPr>
              <w:t>d</w:t>
            </w:r>
          </w:p>
          <w:p w14:paraId="3219A7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updated.userid</w:t>
            </w:r>
          </w:p>
          <w:p w14:paraId="3219A7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7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7FC" w14:textId="77777777" w:rsidR="00DC5D26" w:rsidRDefault="00DC5D26">
            <w:pPr>
              <w:rPr>
                <w:rStyle w:val="ScriptNormal"/>
              </w:rPr>
            </w:pPr>
          </w:p>
          <w:p w14:paraId="3219A7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7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7FF" w14:textId="77777777" w:rsidR="00DC5D26" w:rsidRDefault="00DC5D26">
            <w:pPr>
              <w:rPr>
                <w:rStyle w:val="ScriptNormal"/>
              </w:rPr>
            </w:pPr>
          </w:p>
          <w:p w14:paraId="3219A8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8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8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80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805" w14:textId="77777777" w:rsidR="00DC5D26" w:rsidRDefault="00DC5D26">
      <w:pPr>
        <w:rPr>
          <w:rStyle w:val="ScriptNormal"/>
        </w:rPr>
      </w:pPr>
    </w:p>
    <w:p w14:paraId="3219A806" w14:textId="77777777" w:rsidR="00DC5D26" w:rsidRDefault="00EC1450">
      <w:pPr>
        <w:pStyle w:val="BlockTitleParagraph"/>
        <w:rPr>
          <w:rStyle w:val="ScriptNormal"/>
        </w:rPr>
      </w:pPr>
      <w:bookmarkStart w:id="1022" w:name="c6BSw28KDIuoK7mzkTlzDPFaeRk="/>
      <w:r>
        <w:t>Uses</w:t>
      </w:r>
      <w:bookmarkEnd w:id="1022"/>
    </w:p>
    <w:p w14:paraId="3219A807" w14:textId="77777777" w:rsidR="00DC5D26" w:rsidRDefault="00EC1450">
      <w:hyperlink w:anchor="7A8kMkf0Z+G9i1FAStnpsh7dJtg=" w:history="1">
        <w:r>
          <w:t>[dbo].[t_project]</w:t>
        </w:r>
      </w:hyperlink>
    </w:p>
    <w:p w14:paraId="3219A808" w14:textId="77777777" w:rsidR="00DC5D26" w:rsidRDefault="00EC1450">
      <w:hyperlink w:anchor="YQmJ42veNpoHVYwizgZ/g+LxtRs=" w:history="1">
        <w:r>
          <w:t>[dbo].[t_user]</w:t>
        </w:r>
      </w:hyperlink>
    </w:p>
    <w:p w14:paraId="3219A809" w14:textId="77777777" w:rsidR="00DC5D26" w:rsidRDefault="00DC5D26">
      <w:pPr>
        <w:sectPr w:rsidR="00DC5D26">
          <w:headerReference w:type="default" r:id="rId16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0C" w14:textId="77777777">
        <w:tc>
          <w:tcPr>
            <w:tcW w:w="0" w:type="auto"/>
            <w:shd w:val="clear" w:color="auto" w:fill="E6E6E6"/>
          </w:tcPr>
          <w:p w14:paraId="3219A80A" w14:textId="77777777" w:rsidR="00DC5D26" w:rsidRDefault="00EC1450">
            <w:pPr>
              <w:pStyle w:val="Heading6"/>
            </w:pPr>
            <w:bookmarkStart w:id="1023" w:name="_Toc256000144"/>
            <w:bookmarkStart w:id="1024" w:name="f+k/6T5SoQt87MBYuQ+KyD5PD58="/>
            <w:r>
              <w:pict w14:anchorId="3219F0AE">
                <v:shape id="_x0000_i1864" type="#_x0000_t75" style="width:11.95pt;height:11.95pt">
                  <v:imagedata r:id="rId12" o:title=""/>
                </v:shape>
              </w:pict>
            </w:r>
            <w:r>
              <w:t xml:space="preserve"> [dbo].[p_project_get_by_userid]</w:t>
            </w:r>
            <w:bookmarkEnd w:id="1023"/>
          </w:p>
          <w:bookmarkEnd w:id="1024"/>
          <w:p w14:paraId="3219A80B" w14:textId="77777777" w:rsidR="00DC5D26" w:rsidRDefault="00DC5D26"/>
        </w:tc>
      </w:tr>
    </w:tbl>
    <w:p w14:paraId="3219A80D" w14:textId="77777777" w:rsidR="00DC5D26" w:rsidRDefault="00DC5D26">
      <w:pPr>
        <w:keepNext/>
      </w:pPr>
    </w:p>
    <w:p w14:paraId="3219A80E" w14:textId="77777777" w:rsidR="00DC5D26" w:rsidRDefault="00EC1450">
      <w:pPr>
        <w:pStyle w:val="BlockTitleParagraph"/>
      </w:pPr>
      <w:bookmarkStart w:id="1025" w:name="6MdUot4cyo8y7BjKoRg0euMgDTA="/>
      <w:r>
        <w:t>Parameters</w:t>
      </w:r>
      <w:bookmarkEnd w:id="10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A813" w14:textId="77777777">
        <w:tc>
          <w:tcPr>
            <w:tcW w:w="0" w:type="auto"/>
            <w:shd w:val="clear" w:color="auto" w:fill="F3F3F3"/>
            <w:vAlign w:val="bottom"/>
          </w:tcPr>
          <w:p w14:paraId="3219A8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818" w14:textId="77777777">
        <w:tc>
          <w:tcPr>
            <w:tcW w:w="0" w:type="auto"/>
            <w:shd w:val="clear" w:color="auto" w:fill="FFFFFF"/>
          </w:tcPr>
          <w:p w14:paraId="3219A8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8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1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1D" w14:textId="77777777">
        <w:tc>
          <w:tcPr>
            <w:tcW w:w="0" w:type="auto"/>
            <w:shd w:val="clear" w:color="auto" w:fill="F3F3F3"/>
          </w:tcPr>
          <w:p w14:paraId="3219A8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A8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8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81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22" w14:textId="77777777">
        <w:tc>
          <w:tcPr>
            <w:tcW w:w="0" w:type="auto"/>
            <w:shd w:val="clear" w:color="auto" w:fill="FFFFFF"/>
          </w:tcPr>
          <w:p w14:paraId="3219A8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A8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2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27" w14:textId="77777777">
        <w:tc>
          <w:tcPr>
            <w:tcW w:w="0" w:type="auto"/>
            <w:shd w:val="clear" w:color="auto" w:fill="F3F3F3"/>
          </w:tcPr>
          <w:p w14:paraId="3219A82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A82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82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82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828" w14:textId="77777777" w:rsidR="00DC5D26" w:rsidRDefault="00DC5D26">
      <w:pPr>
        <w:rPr>
          <w:rStyle w:val="Table-Header"/>
        </w:rPr>
      </w:pPr>
    </w:p>
    <w:p w14:paraId="3219A829" w14:textId="77777777" w:rsidR="00DC5D26" w:rsidRDefault="00EC1450">
      <w:pPr>
        <w:pStyle w:val="BlockTitleParagraph"/>
        <w:rPr>
          <w:rStyle w:val="Table-Header"/>
        </w:rPr>
      </w:pPr>
      <w:bookmarkStart w:id="1026" w:name="0JkrekBSoKHtSxrQFfwixb0vuoU="/>
      <w:r>
        <w:t>SQL Script</w:t>
      </w:r>
      <w:bookmarkEnd w:id="102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49" w14:textId="77777777">
        <w:tc>
          <w:tcPr>
            <w:tcW w:w="0" w:type="auto"/>
            <w:shd w:val="clear" w:color="auto" w:fill="F5F5F5"/>
          </w:tcPr>
          <w:p w14:paraId="3219A82A" w14:textId="77777777" w:rsidR="00DC5D26" w:rsidRDefault="00DC5D26">
            <w:pPr>
              <w:rPr>
                <w:rStyle w:val="ScriptNormal"/>
              </w:rPr>
            </w:pPr>
          </w:p>
          <w:p w14:paraId="3219A8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[p_project_get_by_userid]</w:t>
            </w:r>
          </w:p>
          <w:p w14:paraId="3219A8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8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8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832" w14:textId="77777777" w:rsidR="00DC5D26" w:rsidRDefault="00DC5D26">
            <w:pPr>
              <w:rPr>
                <w:rStyle w:val="ScriptNormal"/>
              </w:rPr>
            </w:pPr>
          </w:p>
          <w:p w14:paraId="3219A8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p.projectid, p.[description], p.backgroundcolor, </w:t>
            </w:r>
          </w:p>
          <w:p w14:paraId="3219A8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p.containeruri, p.projecttypeid, p.thumbnail, p.backgroundcolor, p.createdby, </w:t>
            </w:r>
          </w:p>
          <w:p w14:paraId="3219A8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p.createdbyuniquemachineid, p.creationdate, p.updatedby, </w:t>
            </w:r>
          </w:p>
          <w:p w14:paraId="3219A8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p.lastupdate,</w:t>
            </w:r>
            <w:r>
              <w:rPr>
                <w:rStyle w:val="ScriptNormal"/>
              </w:rPr>
              <w:t xml:space="preserve"> p.presenter, p.upgradeversion, p.islocked, created.username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createdbyuser, updated.username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updatedbyuser</w:t>
            </w:r>
          </w:p>
          <w:p w14:paraId="3219A8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8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created.userid</w:t>
            </w:r>
          </w:p>
          <w:p w14:paraId="3219A8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updated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updated.userid</w:t>
            </w:r>
          </w:p>
          <w:p w14:paraId="3219A8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8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Keyword"/>
              </w:rPr>
              <w:t>desc</w:t>
            </w:r>
          </w:p>
          <w:p w14:paraId="3219A8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8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83F" w14:textId="77777777" w:rsidR="00DC5D26" w:rsidRDefault="00DC5D26">
            <w:pPr>
              <w:rPr>
                <w:rStyle w:val="ScriptNormal"/>
              </w:rPr>
            </w:pPr>
          </w:p>
          <w:p w14:paraId="3219A8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</w:t>
            </w:r>
            <w:r>
              <w:rPr>
                <w:rStyle w:val="ScriptNormal"/>
              </w:rPr>
              <w:t xml:space="preserve">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8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8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8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44" w14:textId="77777777" w:rsidR="00DC5D26" w:rsidRDefault="00DC5D26">
            <w:pPr>
              <w:rPr>
                <w:rStyle w:val="ScriptNormal"/>
              </w:rPr>
            </w:pPr>
          </w:p>
          <w:p w14:paraId="3219A8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8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8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84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84A" w14:textId="77777777" w:rsidR="00DC5D26" w:rsidRDefault="00DC5D26">
      <w:pPr>
        <w:rPr>
          <w:rStyle w:val="ScriptNormal"/>
        </w:rPr>
      </w:pPr>
    </w:p>
    <w:p w14:paraId="3219A84B" w14:textId="77777777" w:rsidR="00DC5D26" w:rsidRDefault="00EC1450">
      <w:pPr>
        <w:pStyle w:val="BlockTitleParagraph"/>
        <w:rPr>
          <w:rStyle w:val="ScriptNormal"/>
        </w:rPr>
      </w:pPr>
      <w:bookmarkStart w:id="1027" w:name="2I4lFdS09t8LwmZTWnKPi61+p+s="/>
      <w:r>
        <w:t>Uses</w:t>
      </w:r>
      <w:bookmarkEnd w:id="1027"/>
    </w:p>
    <w:p w14:paraId="3219A84C" w14:textId="77777777" w:rsidR="00DC5D26" w:rsidRDefault="00EC1450">
      <w:hyperlink w:anchor="7A8kMkf0Z+G9i1FAStnpsh7dJtg=" w:history="1">
        <w:r>
          <w:t>[dbo].[t_project]</w:t>
        </w:r>
      </w:hyperlink>
    </w:p>
    <w:p w14:paraId="3219A84D" w14:textId="77777777" w:rsidR="00DC5D26" w:rsidRDefault="00EC1450">
      <w:hyperlink w:anchor="YQmJ42veNpoHVYwizgZ/g+LxtRs=" w:history="1">
        <w:r>
          <w:t>[dbo].[t_user]</w:t>
        </w:r>
      </w:hyperlink>
    </w:p>
    <w:p w14:paraId="3219A84E" w14:textId="77777777" w:rsidR="00DC5D26" w:rsidRDefault="00DC5D26">
      <w:pPr>
        <w:sectPr w:rsidR="00DC5D26">
          <w:headerReference w:type="default" r:id="rId16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51" w14:textId="77777777">
        <w:tc>
          <w:tcPr>
            <w:tcW w:w="0" w:type="auto"/>
            <w:shd w:val="clear" w:color="auto" w:fill="E6E6E6"/>
          </w:tcPr>
          <w:p w14:paraId="3219A84F" w14:textId="77777777" w:rsidR="00DC5D26" w:rsidRDefault="00EC1450">
            <w:pPr>
              <w:pStyle w:val="Heading6"/>
            </w:pPr>
            <w:bookmarkStart w:id="1028" w:name="_Toc256000145"/>
            <w:bookmarkStart w:id="1029" w:name="9ossGhPV6Hp0q1Wns3apYI72crQ="/>
            <w:r>
              <w:pict w14:anchorId="3219F0AF">
                <v:shape id="_x0000_i1865" type="#_x0000_t75" style="width:11.95pt;height:11.95pt">
                  <v:imagedata r:id="rId12" o:title=""/>
                </v:shape>
              </w:pict>
            </w:r>
            <w:r>
              <w:t xml:space="preserve"> [dbo].</w:t>
            </w:r>
            <w:r>
              <w:t>[p_project_get_connectionid_for_presenter]</w:t>
            </w:r>
            <w:bookmarkEnd w:id="1028"/>
          </w:p>
          <w:bookmarkEnd w:id="1029"/>
          <w:p w14:paraId="3219A850" w14:textId="77777777" w:rsidR="00DC5D26" w:rsidRDefault="00DC5D26"/>
        </w:tc>
      </w:tr>
    </w:tbl>
    <w:p w14:paraId="3219A852" w14:textId="77777777" w:rsidR="00DC5D26" w:rsidRDefault="00DC5D26">
      <w:pPr>
        <w:keepNext/>
      </w:pPr>
    </w:p>
    <w:p w14:paraId="3219A853" w14:textId="77777777" w:rsidR="00DC5D26" w:rsidRDefault="00EC1450">
      <w:pPr>
        <w:pStyle w:val="BlockTitleParagraph"/>
      </w:pPr>
      <w:bookmarkStart w:id="1030" w:name="+bQ95fcAcAqO2DZWp1hro+wfEZE="/>
      <w:r>
        <w:t>Parameters</w:t>
      </w:r>
      <w:bookmarkEnd w:id="103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26"/>
        <w:gridCol w:w="1815"/>
        <w:gridCol w:w="2732"/>
        <w:gridCol w:w="1469"/>
      </w:tblGrid>
      <w:tr w:rsidR="00DC5D26" w14:paraId="3219A858" w14:textId="77777777">
        <w:tc>
          <w:tcPr>
            <w:tcW w:w="0" w:type="auto"/>
            <w:shd w:val="clear" w:color="auto" w:fill="F3F3F3"/>
            <w:vAlign w:val="bottom"/>
          </w:tcPr>
          <w:p w14:paraId="3219A85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5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5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85D" w14:textId="77777777">
        <w:tc>
          <w:tcPr>
            <w:tcW w:w="0" w:type="auto"/>
            <w:shd w:val="clear" w:color="auto" w:fill="FFFFFF"/>
          </w:tcPr>
          <w:p w14:paraId="3219A8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8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5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62" w14:textId="77777777">
        <w:tc>
          <w:tcPr>
            <w:tcW w:w="0" w:type="auto"/>
            <w:shd w:val="clear" w:color="auto" w:fill="F3F3F3"/>
          </w:tcPr>
          <w:p w14:paraId="3219A8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@presenter</w:t>
            </w:r>
            <w:r>
              <w:rPr>
                <w:rStyle w:val="Table-Default"/>
              </w:rPr>
              <w:softHyphen/>
              <w:t>Connection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A8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A86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A8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863" w14:textId="77777777" w:rsidR="00DC5D26" w:rsidRDefault="00DC5D26">
      <w:pPr>
        <w:rPr>
          <w:rStyle w:val="Table-Header"/>
        </w:rPr>
      </w:pPr>
    </w:p>
    <w:p w14:paraId="3219A864" w14:textId="77777777" w:rsidR="00DC5D26" w:rsidRDefault="00EC1450">
      <w:pPr>
        <w:pStyle w:val="BlockTitleParagraph"/>
        <w:rPr>
          <w:rStyle w:val="Table-Header"/>
        </w:rPr>
      </w:pPr>
      <w:bookmarkStart w:id="1031" w:name="98kBzKsz9W9V0o3bo5GlUOWGfRk="/>
      <w:r>
        <w:t>SQL Script</w:t>
      </w:r>
      <w:bookmarkEnd w:id="103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7D" w14:textId="77777777">
        <w:tc>
          <w:tcPr>
            <w:tcW w:w="0" w:type="auto"/>
            <w:shd w:val="clear" w:color="auto" w:fill="F5F5F5"/>
          </w:tcPr>
          <w:p w14:paraId="3219A8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[p_project_get_connectionid_for_presenter]</w:t>
            </w:r>
          </w:p>
          <w:p w14:paraId="3219A8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@presenter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8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86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86A" w14:textId="77777777" w:rsidR="00DC5D26" w:rsidRDefault="00DC5D26">
            <w:pPr>
              <w:rPr>
                <w:rStyle w:val="ScriptNormal"/>
              </w:rPr>
            </w:pPr>
          </w:p>
          <w:p w14:paraId="3219A8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A8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@presenter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ou.connectionid </w:t>
            </w:r>
          </w:p>
          <w:p w14:paraId="3219A86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dbo.t_online_user ou </w:t>
            </w:r>
          </w:p>
          <w:p w14:paraId="3219A86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dbo.t_project p </w:t>
            </w:r>
          </w:p>
          <w:p w14:paraId="3219A8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</w:p>
          <w:p w14:paraId="3219A8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ou.projectid</w:t>
            </w:r>
          </w:p>
          <w:p w14:paraId="3219A8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A8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p.presenter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A87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A8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A875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A8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ou.isdisconnected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77" w14:textId="77777777" w:rsidR="00DC5D26" w:rsidRDefault="00DC5D26">
            <w:pPr>
              <w:rPr>
                <w:rStyle w:val="ScriptNormal"/>
              </w:rPr>
            </w:pPr>
          </w:p>
          <w:p w14:paraId="3219A87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@presenter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A87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8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87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87E" w14:textId="77777777" w:rsidR="00DC5D26" w:rsidRDefault="00DC5D26">
      <w:pPr>
        <w:rPr>
          <w:rStyle w:val="ScriptNormal"/>
        </w:rPr>
      </w:pPr>
    </w:p>
    <w:p w14:paraId="3219A87F" w14:textId="77777777" w:rsidR="00DC5D26" w:rsidRDefault="00EC1450">
      <w:pPr>
        <w:pStyle w:val="BlockTitleParagraph"/>
        <w:rPr>
          <w:rStyle w:val="ScriptNormal"/>
        </w:rPr>
      </w:pPr>
      <w:bookmarkStart w:id="1032" w:name="+aRmeFqqGqpDKMA2SkmEScGPdKM="/>
      <w:r>
        <w:t>Uses</w:t>
      </w:r>
      <w:bookmarkEnd w:id="1032"/>
    </w:p>
    <w:p w14:paraId="3219A880" w14:textId="77777777" w:rsidR="00DC5D26" w:rsidRDefault="00EC1450">
      <w:hyperlink w:anchor="oTKipXz9q0i7/ho1w/MFw/f36nA=" w:history="1">
        <w:r>
          <w:t>[dbo].[t_online_user]</w:t>
        </w:r>
      </w:hyperlink>
    </w:p>
    <w:p w14:paraId="3219A881" w14:textId="77777777" w:rsidR="00DC5D26" w:rsidRDefault="00EC1450">
      <w:hyperlink w:anchor="7A8kMkf0Z+G9i1FAStnpsh7dJtg=" w:history="1">
        <w:r>
          <w:t>[dbo].[t_project]</w:t>
        </w:r>
      </w:hyperlink>
    </w:p>
    <w:p w14:paraId="3219A882" w14:textId="77777777" w:rsidR="00DC5D26" w:rsidRDefault="00DC5D26">
      <w:pPr>
        <w:sectPr w:rsidR="00DC5D26">
          <w:headerReference w:type="default" r:id="rId16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85" w14:textId="77777777">
        <w:tc>
          <w:tcPr>
            <w:tcW w:w="0" w:type="auto"/>
            <w:shd w:val="clear" w:color="auto" w:fill="E6E6E6"/>
          </w:tcPr>
          <w:p w14:paraId="3219A883" w14:textId="77777777" w:rsidR="00DC5D26" w:rsidRDefault="00EC1450">
            <w:pPr>
              <w:pStyle w:val="Heading6"/>
            </w:pPr>
            <w:bookmarkStart w:id="1033" w:name="_Toc256000146"/>
            <w:bookmarkStart w:id="1034" w:name="wHz01VXthrjWCG2k8L5EJx+O8+U="/>
            <w:r>
              <w:pict w14:anchorId="3219F0B0">
                <v:shape id="_x0000_i1866" type="#_x0000_t75" style="width:11.95pt;height:11.95pt">
                  <v:imagedata r:id="rId12" o:title=""/>
                </v:shape>
              </w:pict>
            </w:r>
            <w:r>
              <w:t xml:space="preserve"> [dbo].[p_project_get_containeruri]</w:t>
            </w:r>
            <w:bookmarkEnd w:id="1033"/>
          </w:p>
          <w:bookmarkEnd w:id="1034"/>
          <w:p w14:paraId="3219A884" w14:textId="77777777" w:rsidR="00DC5D26" w:rsidRDefault="00DC5D26"/>
        </w:tc>
      </w:tr>
    </w:tbl>
    <w:p w14:paraId="3219A886" w14:textId="77777777" w:rsidR="00DC5D26" w:rsidRDefault="00DC5D26">
      <w:pPr>
        <w:keepNext/>
      </w:pPr>
    </w:p>
    <w:p w14:paraId="3219A887" w14:textId="77777777" w:rsidR="00DC5D26" w:rsidRDefault="00EC1450">
      <w:pPr>
        <w:pStyle w:val="BlockTitleParagraph"/>
      </w:pPr>
      <w:bookmarkStart w:id="1035" w:name="iH6ueAPx3UB123T1KPpiRcrygyk="/>
      <w:r>
        <w:t>Parameters</w:t>
      </w:r>
      <w:bookmarkEnd w:id="10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69"/>
        <w:gridCol w:w="2217"/>
        <w:gridCol w:w="3093"/>
        <w:gridCol w:w="1663"/>
      </w:tblGrid>
      <w:tr w:rsidR="00DC5D26" w14:paraId="3219A88C" w14:textId="77777777">
        <w:tc>
          <w:tcPr>
            <w:tcW w:w="0" w:type="auto"/>
            <w:shd w:val="clear" w:color="auto" w:fill="F3F3F3"/>
            <w:vAlign w:val="bottom"/>
          </w:tcPr>
          <w:p w14:paraId="3219A8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891" w14:textId="77777777">
        <w:tc>
          <w:tcPr>
            <w:tcW w:w="0" w:type="auto"/>
            <w:shd w:val="clear" w:color="auto" w:fill="FFFFFF"/>
          </w:tcPr>
          <w:p w14:paraId="3219A8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8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96" w14:textId="77777777">
        <w:tc>
          <w:tcPr>
            <w:tcW w:w="0" w:type="auto"/>
            <w:shd w:val="clear" w:color="auto" w:fill="F3F3F3"/>
          </w:tcPr>
          <w:p w14:paraId="3219A8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@container</w:t>
            </w:r>
            <w:r>
              <w:rPr>
                <w:rStyle w:val="Table-Default"/>
              </w:rPr>
              <w:softHyphen/>
              <w:t>Uri</w:t>
            </w:r>
          </w:p>
        </w:tc>
        <w:tc>
          <w:tcPr>
            <w:tcW w:w="0" w:type="auto"/>
            <w:shd w:val="clear" w:color="auto" w:fill="F3F3F3"/>
          </w:tcPr>
          <w:p w14:paraId="3219A8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A8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A8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897" w14:textId="77777777" w:rsidR="00DC5D26" w:rsidRDefault="00DC5D26">
      <w:pPr>
        <w:rPr>
          <w:rStyle w:val="Table-Header"/>
        </w:rPr>
      </w:pPr>
    </w:p>
    <w:p w14:paraId="3219A898" w14:textId="77777777" w:rsidR="00DC5D26" w:rsidRDefault="00EC1450">
      <w:pPr>
        <w:pStyle w:val="BlockTitleParagraph"/>
        <w:rPr>
          <w:rStyle w:val="Table-Header"/>
        </w:rPr>
      </w:pPr>
      <w:bookmarkStart w:id="1036" w:name="3fmEafuj1AToOxmHZH5C1uRzI3s="/>
      <w:r>
        <w:t>SQL Script</w:t>
      </w:r>
      <w:bookmarkEnd w:id="10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A6" w14:textId="77777777">
        <w:tc>
          <w:tcPr>
            <w:tcW w:w="0" w:type="auto"/>
            <w:shd w:val="clear" w:color="auto" w:fill="F5F5F5"/>
          </w:tcPr>
          <w:p w14:paraId="3219A89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[p_project_get_containeruri]</w:t>
            </w:r>
          </w:p>
          <w:p w14:paraId="3219A8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@container</w:t>
            </w:r>
            <w:r>
              <w:rPr>
                <w:rStyle w:val="ScriptNormal"/>
              </w:rPr>
              <w:softHyphen/>
              <w:t xml:space="preserve">Uri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A89C" w14:textId="77777777" w:rsidR="00DC5D26" w:rsidRDefault="00DC5D26">
            <w:pPr>
              <w:rPr>
                <w:rStyle w:val="ScriptNormal"/>
              </w:rPr>
            </w:pPr>
          </w:p>
          <w:p w14:paraId="3219A89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8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8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@container</w:t>
            </w:r>
            <w:r>
              <w:rPr>
                <w:rStyle w:val="ScriptNormal"/>
              </w:rPr>
              <w:softHyphen/>
              <w:t xml:space="preserve">Uri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containeruri </w:t>
            </w:r>
          </w:p>
          <w:p w14:paraId="3219A8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dbo.t_project</w:t>
            </w:r>
          </w:p>
          <w:p w14:paraId="3219A8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A8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projectid</w:t>
            </w:r>
          </w:p>
          <w:p w14:paraId="3219A8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8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8A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8A7" w14:textId="77777777" w:rsidR="00DC5D26" w:rsidRDefault="00DC5D26">
      <w:pPr>
        <w:rPr>
          <w:rStyle w:val="ScriptNormal"/>
        </w:rPr>
      </w:pPr>
    </w:p>
    <w:p w14:paraId="3219A8A8" w14:textId="77777777" w:rsidR="00DC5D26" w:rsidRDefault="00EC1450">
      <w:pPr>
        <w:pStyle w:val="BlockTitleParagraph"/>
        <w:rPr>
          <w:rStyle w:val="ScriptNormal"/>
        </w:rPr>
      </w:pPr>
      <w:bookmarkStart w:id="1037" w:name="L5CY66yecQ0LuhPIoho0+kRGEao="/>
      <w:r>
        <w:t>Uses</w:t>
      </w:r>
      <w:bookmarkEnd w:id="1037"/>
    </w:p>
    <w:p w14:paraId="3219A8A9" w14:textId="77777777" w:rsidR="00DC5D26" w:rsidRDefault="00EC1450">
      <w:hyperlink w:anchor="7A8kMkf0Z+G9i1FAStnpsh7dJtg=" w:history="1">
        <w:r>
          <w:t>[dbo].[t_project]</w:t>
        </w:r>
      </w:hyperlink>
    </w:p>
    <w:p w14:paraId="3219A8AA" w14:textId="77777777" w:rsidR="00DC5D26" w:rsidRDefault="00DC5D26">
      <w:pPr>
        <w:sectPr w:rsidR="00DC5D26">
          <w:headerReference w:type="default" r:id="rId16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AD" w14:textId="77777777">
        <w:tc>
          <w:tcPr>
            <w:tcW w:w="0" w:type="auto"/>
            <w:shd w:val="clear" w:color="auto" w:fill="E6E6E6"/>
          </w:tcPr>
          <w:p w14:paraId="3219A8AB" w14:textId="77777777" w:rsidR="00DC5D26" w:rsidRDefault="00EC1450">
            <w:pPr>
              <w:pStyle w:val="Heading6"/>
            </w:pPr>
            <w:bookmarkStart w:id="1038" w:name="_Toc256000147"/>
            <w:bookmarkStart w:id="1039" w:name="D8T2UsmAddF87lP7WVAHYzS213o="/>
            <w:r>
              <w:pict w14:anchorId="3219F0B1">
                <v:shape id="_x0000_i1867" type="#_x0000_t75" style="width:11.95pt;height:11.95pt">
                  <v:imagedata r:id="rId12" o:title=""/>
                </v:shape>
              </w:pict>
            </w:r>
            <w:r>
              <w:t xml:space="preserve"> [dbo].[p_project_get_coparticipating_projects]</w:t>
            </w:r>
            <w:bookmarkEnd w:id="1038"/>
          </w:p>
          <w:bookmarkEnd w:id="1039"/>
          <w:p w14:paraId="3219A8AC" w14:textId="77777777" w:rsidR="00DC5D26" w:rsidRDefault="00DC5D26"/>
        </w:tc>
      </w:tr>
    </w:tbl>
    <w:p w14:paraId="3219A8AE" w14:textId="77777777" w:rsidR="00DC5D26" w:rsidRDefault="00DC5D26">
      <w:pPr>
        <w:keepNext/>
      </w:pPr>
    </w:p>
    <w:p w14:paraId="3219A8AF" w14:textId="77777777" w:rsidR="00DC5D26" w:rsidRDefault="00EC1450">
      <w:pPr>
        <w:pStyle w:val="BlockTitleParagraph"/>
      </w:pPr>
      <w:bookmarkStart w:id="1040" w:name="mu5Ned454X+6/qqb+3g5siSKy70="/>
      <w:r>
        <w:t>Parameters</w:t>
      </w:r>
      <w:bookmarkEnd w:id="10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12"/>
        <w:gridCol w:w="1815"/>
        <w:gridCol w:w="3131"/>
        <w:gridCol w:w="1684"/>
      </w:tblGrid>
      <w:tr w:rsidR="00DC5D26" w14:paraId="3219A8B4" w14:textId="77777777">
        <w:tc>
          <w:tcPr>
            <w:tcW w:w="0" w:type="auto"/>
            <w:shd w:val="clear" w:color="auto" w:fill="F3F3F3"/>
            <w:vAlign w:val="bottom"/>
          </w:tcPr>
          <w:p w14:paraId="3219A8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8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8B9" w14:textId="77777777">
        <w:tc>
          <w:tcPr>
            <w:tcW w:w="0" w:type="auto"/>
            <w:shd w:val="clear" w:color="auto" w:fill="FFFFFF"/>
          </w:tcPr>
          <w:p w14:paraId="3219A8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8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B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BE" w14:textId="77777777">
        <w:tc>
          <w:tcPr>
            <w:tcW w:w="0" w:type="auto"/>
            <w:shd w:val="clear" w:color="auto" w:fill="F3F3F3"/>
          </w:tcPr>
          <w:p w14:paraId="3219A8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@coparticipantid</w:t>
            </w:r>
          </w:p>
        </w:tc>
        <w:tc>
          <w:tcPr>
            <w:tcW w:w="0" w:type="auto"/>
            <w:shd w:val="clear" w:color="auto" w:fill="F3F3F3"/>
          </w:tcPr>
          <w:p w14:paraId="3219A8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8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8B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C3" w14:textId="77777777">
        <w:tc>
          <w:tcPr>
            <w:tcW w:w="0" w:type="auto"/>
            <w:shd w:val="clear" w:color="auto" w:fill="FFFFFF"/>
          </w:tcPr>
          <w:p w14:paraId="3219A8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A8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C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C8" w14:textId="77777777">
        <w:tc>
          <w:tcPr>
            <w:tcW w:w="0" w:type="auto"/>
            <w:shd w:val="clear" w:color="auto" w:fill="F3F3F3"/>
          </w:tcPr>
          <w:p w14:paraId="3219A8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A8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8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8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8CD" w14:textId="77777777">
        <w:tc>
          <w:tcPr>
            <w:tcW w:w="0" w:type="auto"/>
            <w:shd w:val="clear" w:color="auto" w:fill="FFFFFF"/>
          </w:tcPr>
          <w:p w14:paraId="3219A8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8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8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8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8CE" w14:textId="77777777" w:rsidR="00DC5D26" w:rsidRDefault="00DC5D26">
      <w:pPr>
        <w:rPr>
          <w:rStyle w:val="Table-Header"/>
        </w:rPr>
      </w:pPr>
    </w:p>
    <w:p w14:paraId="3219A8CF" w14:textId="77777777" w:rsidR="00DC5D26" w:rsidRDefault="00EC1450">
      <w:pPr>
        <w:pStyle w:val="BlockTitleParagraph"/>
        <w:rPr>
          <w:rStyle w:val="Table-Header"/>
        </w:rPr>
      </w:pPr>
      <w:bookmarkStart w:id="1041" w:name="EUAepsOVVI5U2NRqxDnXrSsWRG8="/>
      <w:r>
        <w:t>SQL Script</w:t>
      </w:r>
      <w:bookmarkEnd w:id="10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8FA" w14:textId="77777777">
        <w:tc>
          <w:tcPr>
            <w:tcW w:w="0" w:type="auto"/>
            <w:shd w:val="clear" w:color="auto" w:fill="F5F5F5"/>
          </w:tcPr>
          <w:p w14:paraId="3219A8D0" w14:textId="77777777" w:rsidR="00DC5D26" w:rsidRDefault="00DC5D26">
            <w:pPr>
              <w:rPr>
                <w:rStyle w:val="ScriptNormal"/>
              </w:rPr>
            </w:pPr>
          </w:p>
          <w:p w14:paraId="3219A8D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[p_project_get_coparticipating_projects]</w:t>
            </w:r>
          </w:p>
          <w:p w14:paraId="3219A8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@coparticipantid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8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8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8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8D9" w14:textId="77777777" w:rsidR="00DC5D26" w:rsidRDefault="00DC5D26">
            <w:pPr>
              <w:rPr>
                <w:rStyle w:val="ScriptNormal"/>
              </w:rPr>
            </w:pPr>
          </w:p>
          <w:p w14:paraId="3219A8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p.projectid, p.[description], p.backgroundcolor, </w:t>
            </w:r>
          </w:p>
          <w:p w14:paraId="3219A8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p.containeruri, p.projecttypeid, p.thumbnail, p.createdby, </w:t>
            </w:r>
          </w:p>
          <w:p w14:paraId="3219A8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p.createdbyun</w:t>
            </w:r>
            <w:r>
              <w:rPr>
                <w:rStyle w:val="ScriptNormal"/>
              </w:rPr>
              <w:t xml:space="preserve">iquemachineid, p.creationdate, p.updatedby, </w:t>
            </w:r>
          </w:p>
          <w:p w14:paraId="3219A8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p.lastupdate, p.presenter, p.upgradeversion, p.islocked, created.username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createdbyuser, updated.username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updatedbyuser</w:t>
            </w:r>
          </w:p>
          <w:p w14:paraId="3219A8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8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created.userid</w:t>
            </w:r>
          </w:p>
          <w:p w14:paraId="3219A8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updated.userid</w:t>
            </w:r>
          </w:p>
          <w:p w14:paraId="3219A8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8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</w:p>
          <w:p w14:paraId="3219A8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8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B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>B.projectid</w:t>
            </w:r>
          </w:p>
          <w:p w14:paraId="3219A8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8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 xml:space="preserve">A.userid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8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 xml:space="preserve">B.userid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@coparticipantid</w:t>
            </w:r>
          </w:p>
          <w:p w14:paraId="3219A8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8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Keyword"/>
              </w:rPr>
              <w:t>desc</w:t>
            </w:r>
          </w:p>
          <w:p w14:paraId="3219A8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8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8ED" w14:textId="77777777" w:rsidR="00DC5D26" w:rsidRDefault="00DC5D26">
            <w:pPr>
              <w:rPr>
                <w:rStyle w:val="ScriptNormal"/>
              </w:rPr>
            </w:pPr>
          </w:p>
          <w:p w14:paraId="3219A8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8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 </w:t>
            </w:r>
            <w:r>
              <w:rPr>
                <w:rStyle w:val="ScriptKeyword"/>
              </w:rPr>
              <w:t>W</w:t>
            </w:r>
            <w:r>
              <w:rPr>
                <w:rStyle w:val="ScriptKeyword"/>
              </w:rPr>
              <w:t>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8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B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>B.projectid</w:t>
            </w:r>
          </w:p>
          <w:p w14:paraId="3219A8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8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</w:t>
            </w:r>
            <w:r>
              <w:rPr>
                <w:rStyle w:val="ScriptNormal"/>
              </w:rPr>
              <w:softHyphen/>
              <w:t xml:space="preserve">A.userid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8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 xml:space="preserve">B.userid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@coparticipantid</w:t>
            </w:r>
          </w:p>
          <w:p w14:paraId="3219A8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8F5" w14:textId="77777777" w:rsidR="00DC5D26" w:rsidRDefault="00DC5D26">
            <w:pPr>
              <w:rPr>
                <w:rStyle w:val="ScriptNormal"/>
              </w:rPr>
            </w:pPr>
          </w:p>
          <w:p w14:paraId="3219A8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8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8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8F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8FB" w14:textId="77777777" w:rsidR="00DC5D26" w:rsidRDefault="00DC5D26">
      <w:pPr>
        <w:rPr>
          <w:rStyle w:val="ScriptNormal"/>
        </w:rPr>
      </w:pPr>
    </w:p>
    <w:p w14:paraId="3219A8FC" w14:textId="77777777" w:rsidR="00DC5D26" w:rsidRDefault="00EC1450">
      <w:pPr>
        <w:pStyle w:val="BlockTitleParagraph"/>
        <w:rPr>
          <w:rStyle w:val="ScriptNormal"/>
        </w:rPr>
      </w:pPr>
      <w:bookmarkStart w:id="1042" w:name="xKcQBIH0Bu2zsAGoT3KJDfLFBoQ="/>
      <w:r>
        <w:t>Uses</w:t>
      </w:r>
      <w:bookmarkEnd w:id="1042"/>
    </w:p>
    <w:p w14:paraId="3219A8FD" w14:textId="77777777" w:rsidR="00DC5D26" w:rsidRDefault="00EC1450">
      <w:hyperlink w:anchor="7A8kMkf0Z+G9i1FAStnpsh7dJtg=" w:history="1">
        <w:r>
          <w:t>[dbo].[t_project]</w:t>
        </w:r>
      </w:hyperlink>
    </w:p>
    <w:p w14:paraId="3219A8FE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8FF" w14:textId="77777777" w:rsidR="00DC5D26" w:rsidRDefault="00EC1450">
      <w:hyperlink w:anchor="YQmJ42veNpoHVYwizgZ/g+LxtRs=" w:history="1">
        <w:r>
          <w:t>[dbo].[t_user]</w:t>
        </w:r>
      </w:hyperlink>
    </w:p>
    <w:p w14:paraId="3219A900" w14:textId="77777777" w:rsidR="00DC5D26" w:rsidRDefault="00DC5D26">
      <w:pPr>
        <w:sectPr w:rsidR="00DC5D26">
          <w:headerReference w:type="default" r:id="rId16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903" w14:textId="77777777">
        <w:tc>
          <w:tcPr>
            <w:tcW w:w="0" w:type="auto"/>
            <w:shd w:val="clear" w:color="auto" w:fill="E6E6E6"/>
          </w:tcPr>
          <w:p w14:paraId="3219A901" w14:textId="77777777" w:rsidR="00DC5D26" w:rsidRDefault="00EC1450">
            <w:pPr>
              <w:pStyle w:val="Heading6"/>
            </w:pPr>
            <w:bookmarkStart w:id="1043" w:name="_Toc256000148"/>
            <w:bookmarkStart w:id="1044" w:name="Qw+YCRyiWNeg8ihfRXKeBlbOdso="/>
            <w:r>
              <w:pict w14:anchorId="3219F0B2">
                <v:shape id="_x0000_i1868" type="#_x0000_t75" style="width:11.95pt;height:11.95pt">
                  <v:imagedata r:id="rId12" o:title=""/>
                </v:shape>
              </w:pict>
            </w:r>
            <w:r>
              <w:t xml:space="preserve"> [dbo].[p_project_get_coparticipating_users]</w:t>
            </w:r>
            <w:bookmarkEnd w:id="1043"/>
          </w:p>
          <w:bookmarkEnd w:id="1044"/>
          <w:p w14:paraId="3219A902" w14:textId="77777777" w:rsidR="00DC5D26" w:rsidRDefault="00DC5D26"/>
        </w:tc>
      </w:tr>
    </w:tbl>
    <w:p w14:paraId="3219A904" w14:textId="77777777" w:rsidR="00DC5D26" w:rsidRDefault="00DC5D26">
      <w:pPr>
        <w:keepNext/>
      </w:pPr>
    </w:p>
    <w:p w14:paraId="3219A905" w14:textId="77777777" w:rsidR="00DC5D26" w:rsidRDefault="00EC1450">
      <w:pPr>
        <w:pStyle w:val="BlockTitleParagraph"/>
      </w:pPr>
      <w:bookmarkStart w:id="1045" w:name="z60e4B2/ZE9bV9eT+yvu2ifL+HA="/>
      <w:r>
        <w:t>Parameters</w:t>
      </w:r>
      <w:bookmarkEnd w:id="10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A90A" w14:textId="77777777">
        <w:tc>
          <w:tcPr>
            <w:tcW w:w="0" w:type="auto"/>
            <w:shd w:val="clear" w:color="auto" w:fill="F3F3F3"/>
            <w:vAlign w:val="bottom"/>
          </w:tcPr>
          <w:p w14:paraId="3219A9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90F" w14:textId="77777777">
        <w:tc>
          <w:tcPr>
            <w:tcW w:w="0" w:type="auto"/>
            <w:shd w:val="clear" w:color="auto" w:fill="FFFFFF"/>
          </w:tcPr>
          <w:p w14:paraId="3219A9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9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14" w14:textId="77777777">
        <w:tc>
          <w:tcPr>
            <w:tcW w:w="0" w:type="auto"/>
            <w:shd w:val="clear" w:color="auto" w:fill="F3F3F3"/>
          </w:tcPr>
          <w:p w14:paraId="3219A9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3F3F3"/>
          </w:tcPr>
          <w:p w14:paraId="3219A9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9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9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19" w14:textId="77777777">
        <w:tc>
          <w:tcPr>
            <w:tcW w:w="0" w:type="auto"/>
            <w:shd w:val="clear" w:color="auto" w:fill="FFFFFF"/>
          </w:tcPr>
          <w:p w14:paraId="3219A9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A9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1E" w14:textId="77777777">
        <w:tc>
          <w:tcPr>
            <w:tcW w:w="0" w:type="auto"/>
            <w:shd w:val="clear" w:color="auto" w:fill="F3F3F3"/>
          </w:tcPr>
          <w:p w14:paraId="3219A9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A9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9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9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23" w14:textId="77777777">
        <w:tc>
          <w:tcPr>
            <w:tcW w:w="0" w:type="auto"/>
            <w:shd w:val="clear" w:color="auto" w:fill="FFFFFF"/>
          </w:tcPr>
          <w:p w14:paraId="3219A91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92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2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2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924" w14:textId="77777777" w:rsidR="00DC5D26" w:rsidRDefault="00DC5D26">
      <w:pPr>
        <w:rPr>
          <w:rStyle w:val="Table-Header"/>
        </w:rPr>
      </w:pPr>
    </w:p>
    <w:p w14:paraId="3219A925" w14:textId="77777777" w:rsidR="00DC5D26" w:rsidRDefault="00EC1450">
      <w:pPr>
        <w:pStyle w:val="BlockTitleParagraph"/>
        <w:rPr>
          <w:rStyle w:val="Table-Header"/>
        </w:rPr>
      </w:pPr>
      <w:bookmarkStart w:id="1046" w:name="6ax8WkRav51e2j9DE/t4bSjEUcU="/>
      <w:r>
        <w:t>SQL Script</w:t>
      </w:r>
      <w:bookmarkEnd w:id="104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952" w14:textId="77777777">
        <w:tc>
          <w:tcPr>
            <w:tcW w:w="0" w:type="auto"/>
            <w:shd w:val="clear" w:color="auto" w:fill="F5F5F5"/>
          </w:tcPr>
          <w:p w14:paraId="3219A92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[p_project_get_coparticipating_users]</w:t>
            </w:r>
          </w:p>
          <w:p w14:paraId="3219A9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@is_guest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9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92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9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92E" w14:textId="77777777" w:rsidR="00DC5D26" w:rsidRDefault="00DC5D26">
            <w:pPr>
              <w:rPr>
                <w:rStyle w:val="ScriptNormal"/>
              </w:rPr>
            </w:pPr>
          </w:p>
          <w:p w14:paraId="3219A9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u.userid, u.username, u.firstname, u.lastname, u.photourl, u.is_guest, u.creationdate, u.lastupdate, u.lastactivitydate</w:t>
            </w:r>
          </w:p>
          <w:p w14:paraId="3219A9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9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9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</w:p>
          <w:p w14:paraId="3219A9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9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B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>B.projectid</w:t>
            </w:r>
          </w:p>
          <w:p w14:paraId="3219A9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9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</w:t>
            </w:r>
            <w:r>
              <w:rPr>
                <w:rStyle w:val="ScriptNormal"/>
              </w:rPr>
              <w:softHyphen/>
              <w:t xml:space="preserve">A.userid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A9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 xml:space="preserve">B.userid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9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>A.userid != @userid</w:t>
            </w:r>
          </w:p>
          <w:p w14:paraId="3219A9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9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9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((@is_guest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@is_guest))</w:t>
            </w:r>
          </w:p>
          <w:p w14:paraId="3219A9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u.userid </w:t>
            </w:r>
            <w:r>
              <w:rPr>
                <w:rStyle w:val="ScriptKeyword"/>
              </w:rPr>
              <w:t>desc</w:t>
            </w:r>
          </w:p>
          <w:p w14:paraId="3219A9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9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93F" w14:textId="77777777" w:rsidR="00DC5D26" w:rsidRDefault="00DC5D26">
            <w:pPr>
              <w:rPr>
                <w:rStyle w:val="ScriptNormal"/>
              </w:rPr>
            </w:pPr>
          </w:p>
          <w:p w14:paraId="3219A9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9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9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9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</w:p>
          <w:p w14:paraId="3219A9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</w:t>
            </w:r>
            <w:r>
              <w:rPr>
                <w:rStyle w:val="ScriptNormal"/>
              </w:rPr>
              <w:t xml:space="preserve">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9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B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>B.projectid</w:t>
            </w:r>
          </w:p>
          <w:p w14:paraId="3219A9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</w:t>
            </w:r>
            <w:r>
              <w:rPr>
                <w:rStyle w:val="ScriptNormal"/>
              </w:rPr>
              <w:softHyphen/>
              <w:t xml:space="preserve">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9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</w:t>
            </w:r>
            <w:r>
              <w:rPr>
                <w:rStyle w:val="ScriptNormal"/>
              </w:rPr>
              <w:softHyphen/>
              <w:t xml:space="preserve">A.userid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u.userid</w:t>
            </w:r>
          </w:p>
          <w:p w14:paraId="3219A9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 xml:space="preserve">B.userid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9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</w:t>
            </w:r>
            <w:r>
              <w:rPr>
                <w:rStyle w:val="ScriptNormal"/>
              </w:rPr>
              <w:softHyphen/>
              <w:t>A.userid != @userid</w:t>
            </w:r>
          </w:p>
          <w:p w14:paraId="3219A9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9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9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((@is_guest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@is_guest))</w:t>
            </w:r>
          </w:p>
          <w:p w14:paraId="3219A94D" w14:textId="77777777" w:rsidR="00DC5D26" w:rsidRDefault="00DC5D26">
            <w:pPr>
              <w:rPr>
                <w:rStyle w:val="ScriptNormal"/>
              </w:rPr>
            </w:pPr>
          </w:p>
          <w:p w14:paraId="3219A9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94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9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95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953" w14:textId="77777777" w:rsidR="00DC5D26" w:rsidRDefault="00DC5D26">
      <w:pPr>
        <w:rPr>
          <w:rStyle w:val="ScriptNormal"/>
        </w:rPr>
      </w:pPr>
    </w:p>
    <w:p w14:paraId="3219A954" w14:textId="77777777" w:rsidR="00DC5D26" w:rsidRDefault="00EC1450">
      <w:pPr>
        <w:pStyle w:val="BlockTitleParagraph"/>
        <w:rPr>
          <w:rStyle w:val="ScriptNormal"/>
        </w:rPr>
      </w:pPr>
      <w:bookmarkStart w:id="1047" w:name="xs/hkRPrUXZ2R86/jFz/8ok1c3s="/>
      <w:r>
        <w:t>Uses</w:t>
      </w:r>
      <w:bookmarkEnd w:id="1047"/>
    </w:p>
    <w:p w14:paraId="3219A955" w14:textId="77777777" w:rsidR="00DC5D26" w:rsidRDefault="00EC1450">
      <w:hyperlink w:anchor="7A8kMkf0Z+G9i1FAStnpsh7dJtg=" w:history="1">
        <w:r>
          <w:t>[dbo].[t_project]</w:t>
        </w:r>
      </w:hyperlink>
    </w:p>
    <w:p w14:paraId="3219A956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957" w14:textId="77777777" w:rsidR="00DC5D26" w:rsidRDefault="00EC1450">
      <w:hyperlink w:anchor="YQmJ42veNpoHVYwizgZ/g+LxtRs=" w:history="1">
        <w:r>
          <w:t>[dbo].[t_user]</w:t>
        </w:r>
      </w:hyperlink>
    </w:p>
    <w:p w14:paraId="3219A958" w14:textId="77777777" w:rsidR="00DC5D26" w:rsidRDefault="00DC5D26">
      <w:pPr>
        <w:sectPr w:rsidR="00DC5D26">
          <w:headerReference w:type="default" r:id="rId16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95B" w14:textId="77777777">
        <w:tc>
          <w:tcPr>
            <w:tcW w:w="0" w:type="auto"/>
            <w:shd w:val="clear" w:color="auto" w:fill="E6E6E6"/>
          </w:tcPr>
          <w:p w14:paraId="3219A959" w14:textId="77777777" w:rsidR="00DC5D26" w:rsidRDefault="00EC1450">
            <w:pPr>
              <w:pStyle w:val="Heading6"/>
            </w:pPr>
            <w:bookmarkStart w:id="1048" w:name="_Toc256000149"/>
            <w:bookmarkStart w:id="1049" w:name="ceaCreTDTNvU0ICOTDx6kd9f8/Q="/>
            <w:r>
              <w:pict w14:anchorId="3219F0B3">
                <v:shape id="_x0000_i186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[dbo].[p_project_get_licensed_projects]</w:t>
            </w:r>
            <w:bookmarkEnd w:id="1048"/>
          </w:p>
          <w:bookmarkEnd w:id="1049"/>
          <w:p w14:paraId="3219A95A" w14:textId="77777777" w:rsidR="00DC5D26" w:rsidRDefault="00DC5D26"/>
        </w:tc>
      </w:tr>
    </w:tbl>
    <w:p w14:paraId="3219A95C" w14:textId="77777777" w:rsidR="00DC5D26" w:rsidRDefault="00DC5D26">
      <w:pPr>
        <w:keepNext/>
      </w:pPr>
    </w:p>
    <w:p w14:paraId="3219A95D" w14:textId="77777777" w:rsidR="00DC5D26" w:rsidRDefault="00EC1450">
      <w:pPr>
        <w:pStyle w:val="BlockTitleParagraph"/>
      </w:pPr>
      <w:bookmarkStart w:id="1050" w:name="NkPQ2plTa5Nf7DCAKpaJcc2TGLs="/>
      <w:r>
        <w:t>Parameters</w:t>
      </w:r>
      <w:bookmarkEnd w:id="105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52"/>
        <w:gridCol w:w="1558"/>
        <w:gridCol w:w="2687"/>
        <w:gridCol w:w="1445"/>
      </w:tblGrid>
      <w:tr w:rsidR="00DC5D26" w14:paraId="3219A962" w14:textId="77777777">
        <w:tc>
          <w:tcPr>
            <w:tcW w:w="0" w:type="auto"/>
            <w:shd w:val="clear" w:color="auto" w:fill="F3F3F3"/>
            <w:vAlign w:val="bottom"/>
          </w:tcPr>
          <w:p w14:paraId="3219A9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5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6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6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967" w14:textId="77777777">
        <w:tc>
          <w:tcPr>
            <w:tcW w:w="0" w:type="auto"/>
            <w:shd w:val="clear" w:color="auto" w:fill="FFFFFF"/>
          </w:tcPr>
          <w:p w14:paraId="3219A9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9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6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6C" w14:textId="77777777">
        <w:tc>
          <w:tcPr>
            <w:tcW w:w="0" w:type="auto"/>
            <w:shd w:val="clear" w:color="auto" w:fill="F3F3F3"/>
          </w:tcPr>
          <w:p w14:paraId="3219A9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@allowed</w:t>
            </w:r>
            <w:r>
              <w:rPr>
                <w:rStyle w:val="Table-Default"/>
              </w:rPr>
              <w:softHyphen/>
              <w:t>Number</w:t>
            </w:r>
            <w:r>
              <w:rPr>
                <w:rStyle w:val="Table-Default"/>
              </w:rPr>
              <w:softHyphen/>
              <w:t>Of</w:t>
            </w:r>
            <w:r>
              <w:rPr>
                <w:rStyle w:val="Table-Default"/>
              </w:rPr>
              <w:softHyphen/>
              <w:t>Projects</w:t>
            </w:r>
          </w:p>
        </w:tc>
        <w:tc>
          <w:tcPr>
            <w:tcW w:w="0" w:type="auto"/>
            <w:shd w:val="clear" w:color="auto" w:fill="F3F3F3"/>
          </w:tcPr>
          <w:p w14:paraId="3219A9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9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96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71" w14:textId="77777777">
        <w:tc>
          <w:tcPr>
            <w:tcW w:w="0" w:type="auto"/>
            <w:shd w:val="clear" w:color="auto" w:fill="FFFFFF"/>
          </w:tcPr>
          <w:p w14:paraId="3219A9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A9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7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76" w14:textId="77777777">
        <w:tc>
          <w:tcPr>
            <w:tcW w:w="0" w:type="auto"/>
            <w:shd w:val="clear" w:color="auto" w:fill="F3F3F3"/>
          </w:tcPr>
          <w:p w14:paraId="3219A9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A9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9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97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7B" w14:textId="77777777">
        <w:tc>
          <w:tcPr>
            <w:tcW w:w="0" w:type="auto"/>
            <w:shd w:val="clear" w:color="auto" w:fill="FFFFFF"/>
          </w:tcPr>
          <w:p w14:paraId="3219A97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9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97C" w14:textId="77777777" w:rsidR="00DC5D26" w:rsidRDefault="00DC5D26">
      <w:pPr>
        <w:rPr>
          <w:rStyle w:val="Table-Header"/>
        </w:rPr>
      </w:pPr>
    </w:p>
    <w:p w14:paraId="3219A97D" w14:textId="77777777" w:rsidR="00DC5D26" w:rsidRDefault="00EC1450">
      <w:pPr>
        <w:pStyle w:val="BlockTitleParagraph"/>
        <w:rPr>
          <w:rStyle w:val="Table-Header"/>
        </w:rPr>
      </w:pPr>
      <w:bookmarkStart w:id="1051" w:name="UK0XtA3nlADw/ngkQUGIF1TlVus="/>
      <w:r>
        <w:t>SQL Script</w:t>
      </w:r>
      <w:bookmarkEnd w:id="105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9AA" w14:textId="77777777">
        <w:tc>
          <w:tcPr>
            <w:tcW w:w="0" w:type="auto"/>
            <w:shd w:val="clear" w:color="auto" w:fill="F5F5F5"/>
          </w:tcPr>
          <w:p w14:paraId="3219A9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[p_project_get_licensed_projects]</w:t>
            </w:r>
          </w:p>
          <w:p w14:paraId="3219A9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@allowed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 xml:space="preserve">Projects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9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9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986" w14:textId="77777777" w:rsidR="00DC5D26" w:rsidRDefault="00DC5D26">
            <w:pPr>
              <w:rPr>
                <w:rStyle w:val="ScriptNormal"/>
              </w:rPr>
            </w:pPr>
          </w:p>
          <w:p w14:paraId="3219A9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</w:p>
          <w:p w14:paraId="3219A9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9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p.projectid, p.[description], p.backgroundcolor,</w:t>
            </w:r>
          </w:p>
          <w:p w14:paraId="3219A9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p.containeruri, p.projecttypeid, p.thumbnail, p.createdby, </w:t>
            </w:r>
          </w:p>
          <w:p w14:paraId="3219A9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p.createdbyuniquemachineid, p.creationdate, p.updatedby, p.lastupdate, </w:t>
            </w:r>
            <w:r>
              <w:rPr>
                <w:rStyle w:val="ScriptNormal"/>
              </w:rPr>
              <w:t>p.upgradeversion, p.islocked,pp.lastaccessdate</w:t>
            </w:r>
          </w:p>
          <w:p w14:paraId="3219A9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9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pp.projectid</w:t>
            </w:r>
          </w:p>
          <w:p w14:paraId="3219A9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9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</w:t>
            </w:r>
            <w:r>
              <w:rPr>
                <w:rStyle w:val="ScriptNormal"/>
              </w:rPr>
              <w:t xml:space="preserve">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9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255</w:t>
            </w:r>
          </w:p>
          <w:p w14:paraId="3219A9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pp.lastaccessdate </w:t>
            </w:r>
            <w:r>
              <w:rPr>
                <w:rStyle w:val="ScriptKeyword"/>
              </w:rPr>
              <w:t>desc</w:t>
            </w:r>
            <w:r>
              <w:rPr>
                <w:rStyle w:val="ScriptNormal"/>
              </w:rPr>
              <w:t xml:space="preserve">, p.projectid </w:t>
            </w:r>
            <w:r>
              <w:rPr>
                <w:rStyle w:val="ScriptKeyword"/>
              </w:rPr>
              <w:t>desc</w:t>
            </w:r>
          </w:p>
          <w:p w14:paraId="3219A9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OFFSET 0 ROWS</w:t>
            </w:r>
          </w:p>
          <w:p w14:paraId="3219A9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@allowed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Projects ROWS ONLY</w:t>
            </w:r>
          </w:p>
          <w:p w14:paraId="3219A9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T0</w:t>
            </w:r>
          </w:p>
          <w:p w14:paraId="3219A9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T0.lastaccessdate </w:t>
            </w:r>
            <w:r>
              <w:rPr>
                <w:rStyle w:val="ScriptKeyword"/>
              </w:rPr>
              <w:t>desc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Normal"/>
              </w:rPr>
              <w:t xml:space="preserve">T0.projectid </w:t>
            </w:r>
            <w:r>
              <w:rPr>
                <w:rStyle w:val="ScriptKeyword"/>
              </w:rPr>
              <w:t>desc</w:t>
            </w:r>
          </w:p>
          <w:p w14:paraId="3219A9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9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998" w14:textId="77777777" w:rsidR="00DC5D26" w:rsidRDefault="00DC5D26">
            <w:pPr>
              <w:rPr>
                <w:rStyle w:val="ScriptNormal"/>
              </w:rPr>
            </w:pPr>
          </w:p>
          <w:p w14:paraId="3219A9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>(*)</w:t>
            </w:r>
          </w:p>
          <w:p w14:paraId="3219A9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9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p.projectid</w:t>
            </w:r>
          </w:p>
          <w:p w14:paraId="3219A9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9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</w:t>
            </w:r>
            <w:r>
              <w:rPr>
                <w:rStyle w:val="ScriptOperator"/>
              </w:rPr>
              <w:t>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pp.projectid</w:t>
            </w:r>
          </w:p>
          <w:p w14:paraId="3219A9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9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9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255</w:t>
            </w:r>
          </w:p>
          <w:p w14:paraId="3219A9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pp.lastaccessdate </w:t>
            </w:r>
            <w:r>
              <w:rPr>
                <w:rStyle w:val="ScriptKeyword"/>
              </w:rPr>
              <w:t>desc</w:t>
            </w:r>
            <w:r>
              <w:rPr>
                <w:rStyle w:val="ScriptNormal"/>
              </w:rPr>
              <w:t xml:space="preserve">, p.projectid </w:t>
            </w:r>
            <w:r>
              <w:rPr>
                <w:rStyle w:val="ScriptKeyword"/>
              </w:rPr>
              <w:t>desc</w:t>
            </w:r>
          </w:p>
          <w:p w14:paraId="3219A9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OFFSET 0 ROWS</w:t>
            </w:r>
          </w:p>
          <w:p w14:paraId="3219A9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@allowed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Projects ROWS ONLY</w:t>
            </w:r>
          </w:p>
          <w:p w14:paraId="3219A9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T0</w:t>
            </w:r>
          </w:p>
          <w:p w14:paraId="3219A9A5" w14:textId="77777777" w:rsidR="00DC5D26" w:rsidRDefault="00DC5D26">
            <w:pPr>
              <w:rPr>
                <w:rStyle w:val="ScriptNormal"/>
              </w:rPr>
            </w:pPr>
          </w:p>
          <w:p w14:paraId="3219A9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9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9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9A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9AB" w14:textId="77777777" w:rsidR="00DC5D26" w:rsidRDefault="00DC5D26">
      <w:pPr>
        <w:rPr>
          <w:rStyle w:val="ScriptNormal"/>
        </w:rPr>
      </w:pPr>
    </w:p>
    <w:p w14:paraId="3219A9AC" w14:textId="77777777" w:rsidR="00DC5D26" w:rsidRDefault="00EC1450">
      <w:pPr>
        <w:pStyle w:val="BlockTitleParagraph"/>
        <w:rPr>
          <w:rStyle w:val="ScriptNormal"/>
        </w:rPr>
      </w:pPr>
      <w:bookmarkStart w:id="1052" w:name="xdZE4SAItpy85ptc0ed0HUdqB0s="/>
      <w:r>
        <w:t>Uses</w:t>
      </w:r>
      <w:bookmarkEnd w:id="1052"/>
    </w:p>
    <w:p w14:paraId="3219A9AD" w14:textId="77777777" w:rsidR="00DC5D26" w:rsidRDefault="00EC1450">
      <w:hyperlink w:anchor="7A8kMkf0Z+G9i1FAStnpsh7dJtg=" w:history="1">
        <w:r>
          <w:t>[dbo].[t_project]</w:t>
        </w:r>
      </w:hyperlink>
    </w:p>
    <w:p w14:paraId="3219A9AE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9AF" w14:textId="77777777" w:rsidR="00DC5D26" w:rsidRDefault="00DC5D26">
      <w:pPr>
        <w:sectPr w:rsidR="00DC5D26">
          <w:headerReference w:type="default" r:id="rId16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9B2" w14:textId="77777777">
        <w:tc>
          <w:tcPr>
            <w:tcW w:w="0" w:type="auto"/>
            <w:shd w:val="clear" w:color="auto" w:fill="E6E6E6"/>
          </w:tcPr>
          <w:p w14:paraId="3219A9B0" w14:textId="77777777" w:rsidR="00DC5D26" w:rsidRDefault="00EC1450">
            <w:pPr>
              <w:pStyle w:val="Heading6"/>
            </w:pPr>
            <w:bookmarkStart w:id="1053" w:name="_Toc256000150"/>
            <w:bookmarkStart w:id="1054" w:name="y6U32mvf6Ydonzjyz9Alrl4pM2g="/>
            <w:r>
              <w:pict w14:anchorId="3219F0B4">
                <v:shape id="_x0000_i1870" type="#_x0000_t75" style="width:11.95pt;height:11.95pt">
                  <v:imagedata r:id="rId12" o:title=""/>
                </v:shape>
              </w:pict>
            </w:r>
            <w:r>
              <w:t xml:space="preserve"> [dbo].[p_project_get_participating_projects]</w:t>
            </w:r>
            <w:bookmarkEnd w:id="1053"/>
          </w:p>
          <w:bookmarkEnd w:id="1054"/>
          <w:p w14:paraId="3219A9B1" w14:textId="77777777" w:rsidR="00DC5D26" w:rsidRDefault="00DC5D26"/>
        </w:tc>
      </w:tr>
    </w:tbl>
    <w:p w14:paraId="3219A9B3" w14:textId="77777777" w:rsidR="00DC5D26" w:rsidRDefault="00DC5D26">
      <w:pPr>
        <w:keepNext/>
      </w:pPr>
    </w:p>
    <w:p w14:paraId="3219A9B4" w14:textId="77777777" w:rsidR="00DC5D26" w:rsidRDefault="00EC1450">
      <w:pPr>
        <w:pStyle w:val="BlockTitleParagraph"/>
      </w:pPr>
      <w:bookmarkStart w:id="1055" w:name="WjrdlYypvix7D4108EcRGjDBwOg="/>
      <w:r>
        <w:t>Parameters</w:t>
      </w:r>
      <w:bookmarkEnd w:id="10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18"/>
        <w:gridCol w:w="2106"/>
        <w:gridCol w:w="2938"/>
        <w:gridCol w:w="1580"/>
      </w:tblGrid>
      <w:tr w:rsidR="00DC5D26" w14:paraId="3219A9B9" w14:textId="77777777">
        <w:tc>
          <w:tcPr>
            <w:tcW w:w="0" w:type="auto"/>
            <w:shd w:val="clear" w:color="auto" w:fill="F3F3F3"/>
            <w:vAlign w:val="bottom"/>
          </w:tcPr>
          <w:p w14:paraId="3219A9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9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9BE" w14:textId="77777777">
        <w:tc>
          <w:tcPr>
            <w:tcW w:w="0" w:type="auto"/>
            <w:shd w:val="clear" w:color="auto" w:fill="FFFFFF"/>
          </w:tcPr>
          <w:p w14:paraId="3219A9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9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B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C3" w14:textId="77777777">
        <w:tc>
          <w:tcPr>
            <w:tcW w:w="0" w:type="auto"/>
            <w:shd w:val="clear" w:color="auto" w:fill="F3F3F3"/>
          </w:tcPr>
          <w:p w14:paraId="3219A9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3F3F3"/>
          </w:tcPr>
          <w:p w14:paraId="3219A9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A9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9C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C8" w14:textId="77777777">
        <w:tc>
          <w:tcPr>
            <w:tcW w:w="0" w:type="auto"/>
            <w:shd w:val="clear" w:color="auto" w:fill="FFFFFF"/>
          </w:tcPr>
          <w:p w14:paraId="3219A9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FFFFF"/>
          </w:tcPr>
          <w:p w14:paraId="3219A9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A9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A9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CD" w14:textId="77777777">
        <w:tc>
          <w:tcPr>
            <w:tcW w:w="0" w:type="auto"/>
            <w:shd w:val="clear" w:color="auto" w:fill="F3F3F3"/>
          </w:tcPr>
          <w:p w14:paraId="3219A9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@tag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3F3F3"/>
          </w:tcPr>
          <w:p w14:paraId="3219A9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A9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A9C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D2" w14:textId="77777777">
        <w:tc>
          <w:tcPr>
            <w:tcW w:w="0" w:type="auto"/>
            <w:shd w:val="clear" w:color="auto" w:fill="FFFFFF"/>
          </w:tcPr>
          <w:p w14:paraId="3219A9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A9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9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9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D7" w14:textId="77777777">
        <w:tc>
          <w:tcPr>
            <w:tcW w:w="0" w:type="auto"/>
            <w:shd w:val="clear" w:color="auto" w:fill="F3F3F3"/>
          </w:tcPr>
          <w:p w14:paraId="3219A9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A9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9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9D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DC" w14:textId="77777777">
        <w:tc>
          <w:tcPr>
            <w:tcW w:w="0" w:type="auto"/>
            <w:shd w:val="clear" w:color="auto" w:fill="FFFFFF"/>
          </w:tcPr>
          <w:p w14:paraId="3219A9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@sort</w:t>
            </w:r>
            <w:r>
              <w:rPr>
                <w:rStyle w:val="Table-Default"/>
              </w:rPr>
              <w:softHyphen/>
              <w:t>Column</w:t>
            </w:r>
          </w:p>
        </w:tc>
        <w:tc>
          <w:tcPr>
            <w:tcW w:w="0" w:type="auto"/>
            <w:shd w:val="clear" w:color="auto" w:fill="FFFFFF"/>
          </w:tcPr>
          <w:p w14:paraId="3219A9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A9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A9D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E1" w14:textId="77777777">
        <w:tc>
          <w:tcPr>
            <w:tcW w:w="0" w:type="auto"/>
            <w:shd w:val="clear" w:color="auto" w:fill="F3F3F3"/>
          </w:tcPr>
          <w:p w14:paraId="3219A9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@sort</w:t>
            </w:r>
            <w:r>
              <w:rPr>
                <w:rStyle w:val="Table-Default"/>
              </w:rPr>
              <w:softHyphen/>
              <w:t>Direction</w:t>
            </w:r>
          </w:p>
        </w:tc>
        <w:tc>
          <w:tcPr>
            <w:tcW w:w="0" w:type="auto"/>
            <w:shd w:val="clear" w:color="auto" w:fill="F3F3F3"/>
          </w:tcPr>
          <w:p w14:paraId="3219A9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nvarchar(4)</w:t>
            </w:r>
          </w:p>
        </w:tc>
        <w:tc>
          <w:tcPr>
            <w:tcW w:w="0" w:type="auto"/>
            <w:shd w:val="clear" w:color="auto" w:fill="F3F3F3"/>
          </w:tcPr>
          <w:p w14:paraId="3219A9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9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E6" w14:textId="77777777">
        <w:tc>
          <w:tcPr>
            <w:tcW w:w="0" w:type="auto"/>
            <w:shd w:val="clear" w:color="auto" w:fill="FFFFFF"/>
          </w:tcPr>
          <w:p w14:paraId="3219A9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FFFFF"/>
          </w:tcPr>
          <w:p w14:paraId="3219A9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9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9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9EB" w14:textId="77777777">
        <w:tc>
          <w:tcPr>
            <w:tcW w:w="0" w:type="auto"/>
            <w:shd w:val="clear" w:color="auto" w:fill="F3F3F3"/>
          </w:tcPr>
          <w:p w14:paraId="3219A9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A9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9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9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9EC" w14:textId="77777777" w:rsidR="00DC5D26" w:rsidRDefault="00DC5D26">
      <w:pPr>
        <w:rPr>
          <w:rStyle w:val="Table-Header"/>
        </w:rPr>
      </w:pPr>
    </w:p>
    <w:p w14:paraId="3219A9ED" w14:textId="77777777" w:rsidR="00DC5D26" w:rsidRDefault="00EC1450">
      <w:pPr>
        <w:pStyle w:val="BlockTitleParagraph"/>
        <w:rPr>
          <w:rStyle w:val="Table-Header"/>
        </w:rPr>
      </w:pPr>
      <w:bookmarkStart w:id="1056" w:name="oLVwg8YUTDahrhRNajg6uny0jOU="/>
      <w:r>
        <w:t>SQL Script</w:t>
      </w:r>
      <w:bookmarkEnd w:id="10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3E" w14:textId="77777777">
        <w:tc>
          <w:tcPr>
            <w:tcW w:w="0" w:type="auto"/>
            <w:shd w:val="clear" w:color="auto" w:fill="F5F5F5"/>
          </w:tcPr>
          <w:p w14:paraId="3219A9E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[p_project_get_participating_projects]</w:t>
            </w:r>
          </w:p>
          <w:p w14:paraId="3219A9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@permission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A9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</w:t>
            </w:r>
            <w:r>
              <w:rPr>
                <w:rStyle w:val="ScriptNormal"/>
              </w:rPr>
              <w:softHyphen/>
              <w:t xml:space="preserve">Filter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A9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@tag</w:t>
            </w:r>
            <w:r>
              <w:rPr>
                <w:rStyle w:val="ScriptNormal"/>
              </w:rPr>
              <w:softHyphen/>
              <w:t xml:space="preserve">Filter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A9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9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@sort</w:t>
            </w:r>
            <w:r>
              <w:rPr>
                <w:rStyle w:val="ScriptNormal"/>
              </w:rPr>
              <w:softHyphen/>
              <w:t xml:space="preserve">Column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A9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@sort</w:t>
            </w:r>
            <w:r>
              <w:rPr>
                <w:rStyle w:val="ScriptNormal"/>
              </w:rPr>
              <w:softHyphen/>
              <w:t xml:space="preserve">Direction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4),</w:t>
            </w:r>
          </w:p>
          <w:p w14:paraId="3219A9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9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9F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9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9FB" w14:textId="77777777" w:rsidR="00DC5D26" w:rsidRDefault="00DC5D26">
            <w:pPr>
              <w:rPr>
                <w:rStyle w:val="ScriptNormal"/>
              </w:rPr>
            </w:pPr>
          </w:p>
          <w:p w14:paraId="3219A9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p.projectid, p.[description], p.backgroundcolor, </w:t>
            </w:r>
          </w:p>
          <w:p w14:paraId="3219A9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p.containeruri, p.projecttypeid, p.thumbnail, </w:t>
            </w:r>
            <w:r>
              <w:rPr>
                <w:rStyle w:val="ScriptNormal"/>
              </w:rPr>
              <w:t xml:space="preserve">p.createdby, </w:t>
            </w:r>
          </w:p>
          <w:p w14:paraId="3219A9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p.createdbyuniquemachineid, p.creationdate, p.updatedby, </w:t>
            </w:r>
          </w:p>
          <w:p w14:paraId="3219A9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p.lastupdate, p.presenter, p.upgradeversion, p.islocked, created.username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createdbyuser, updated.username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updatedbyuser,</w:t>
            </w:r>
          </w:p>
          <w:p w14:paraId="3219AA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own.useri</w:t>
            </w:r>
            <w:r>
              <w:rPr>
                <w:rStyle w:val="ScriptNormal"/>
              </w:rPr>
              <w:t xml:space="preserve">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owner_userid, own.username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owner_username, own.firstname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owner_firstname, own.lastname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owner_lastname, own.photourl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owner_photourl</w:t>
            </w:r>
          </w:p>
          <w:p w14:paraId="3219AA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A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pp.projectid</w:t>
            </w:r>
          </w:p>
          <w:p w14:paraId="3219AA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created.userid</w:t>
            </w:r>
          </w:p>
          <w:p w14:paraId="3219AA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updated.userid</w:t>
            </w:r>
          </w:p>
          <w:p w14:paraId="3219AA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OUTER</w:t>
            </w:r>
            <w:r>
              <w:rPr>
                <w:rStyle w:val="ScriptNormal"/>
              </w:rPr>
              <w:t xml:space="preserve"> APPLY  </w:t>
            </w:r>
            <w:r>
              <w:rPr>
                <w:rStyle w:val="ScriptOperator"/>
              </w:rPr>
              <w:t>(</w:t>
            </w:r>
          </w:p>
          <w:p w14:paraId="3219AA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t_user.userid, t_user.username, t_user.firstname</w:t>
            </w:r>
            <w:r>
              <w:rPr>
                <w:rStyle w:val="ScriptNormal"/>
              </w:rPr>
              <w:t>, t_user.lastname, t_user.photourl</w:t>
            </w:r>
          </w:p>
          <w:p w14:paraId="3219AA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t_user</w:t>
            </w:r>
          </w:p>
          <w:p w14:paraId="3219AA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t_project_participant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t_project_participant.userid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t_user.userid</w:t>
            </w:r>
          </w:p>
          <w:p w14:paraId="3219AA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t_project_participant.projectid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t_project_participant.permission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255</w:t>
            </w:r>
          </w:p>
          <w:p w14:paraId="3219AA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</w:t>
            </w:r>
            <w:r>
              <w:rPr>
                <w:rStyle w:val="ScriptKeyword"/>
              </w:rPr>
              <w:t>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t_user.userid </w:t>
            </w:r>
            <w:r>
              <w:rPr>
                <w:rStyle w:val="ScriptKeyword"/>
              </w:rPr>
              <w:t>asc</w:t>
            </w:r>
          </w:p>
          <w:p w14:paraId="3219AA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own</w:t>
            </w:r>
          </w:p>
          <w:p w14:paraId="3219AA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A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A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AA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((@description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p.</w:t>
            </w:r>
            <w:r>
              <w:rPr>
                <w:rStyle w:val="ScriptNormal"/>
              </w:rPr>
              <w:t xml:space="preserve">[description]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@description</w:t>
            </w:r>
            <w:r>
              <w:rPr>
                <w:rStyle w:val="ScriptNormal"/>
              </w:rPr>
              <w:softHyphen/>
              <w:t>Filter))</w:t>
            </w:r>
          </w:p>
          <w:p w14:paraId="3219AA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((@tag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A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t_project_tag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A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t_project_tag.projectid</w:t>
            </w:r>
          </w:p>
          <w:p w14:paraId="3219AA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t_project_tag.tag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@tag</w:t>
            </w:r>
            <w:r>
              <w:rPr>
                <w:rStyle w:val="ScriptNormal"/>
              </w:rPr>
              <w:softHyphen/>
              <w:t>Filter</w:t>
            </w:r>
          </w:p>
          <w:p w14:paraId="3219AA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))</w:t>
            </w:r>
          </w:p>
          <w:p w14:paraId="3219AA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</w:t>
            </w:r>
          </w:p>
          <w:p w14:paraId="3219AA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@sort</w:t>
            </w:r>
            <w:r>
              <w:rPr>
                <w:rStyle w:val="ScriptNormal"/>
              </w:rPr>
              <w:softHyphen/>
              <w:t xml:space="preserve">Direction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'ASC'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THEN</w:t>
            </w:r>
          </w:p>
          <w:p w14:paraId="3219AA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@sort</w:t>
            </w:r>
            <w:r>
              <w:rPr>
                <w:rStyle w:val="ScriptNormal"/>
              </w:rPr>
              <w:softHyphen/>
              <w:t xml:space="preserve">Column </w:t>
            </w:r>
          </w:p>
          <w:p w14:paraId="3219AA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Name'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p.[description]</w:t>
            </w:r>
          </w:p>
          <w:p w14:paraId="3219AA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Owner'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CONCAT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own.[firstname], own.[lastname]</w:t>
            </w:r>
            <w:r>
              <w:rPr>
                <w:rStyle w:val="ScriptOperator"/>
              </w:rPr>
              <w:t>)</w:t>
            </w:r>
          </w:p>
          <w:p w14:paraId="3219AA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Last</w:t>
            </w:r>
            <w:r>
              <w:rPr>
                <w:rStyle w:val="ScriptString"/>
              </w:rPr>
              <w:softHyphen/>
              <w:t>Access</w:t>
            </w:r>
            <w:r>
              <w:rPr>
                <w:rStyle w:val="ScriptString"/>
              </w:rPr>
              <w:softHyphen/>
              <w:t>Date'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23), pp.lastaccessdate, 121</w:t>
            </w:r>
            <w:r>
              <w:rPr>
                <w:rStyle w:val="ScriptOperator"/>
              </w:rPr>
              <w:t>)</w:t>
            </w:r>
          </w:p>
          <w:p w14:paraId="3219AA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END</w:t>
            </w:r>
          </w:p>
          <w:p w14:paraId="3219AA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>,</w:t>
            </w:r>
          </w:p>
          <w:p w14:paraId="3219AA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@sort</w:t>
            </w:r>
            <w:r>
              <w:rPr>
                <w:rStyle w:val="ScriptNormal"/>
              </w:rPr>
              <w:softHyphen/>
              <w:t xml:space="preserve">Direction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'DESC'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THEN</w:t>
            </w:r>
          </w:p>
          <w:p w14:paraId="3219AA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@sort</w:t>
            </w:r>
            <w:r>
              <w:rPr>
                <w:rStyle w:val="ScriptNormal"/>
              </w:rPr>
              <w:softHyphen/>
              <w:t xml:space="preserve">Column </w:t>
            </w:r>
          </w:p>
          <w:p w14:paraId="3219AA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Name'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p.[description]</w:t>
            </w:r>
          </w:p>
          <w:p w14:paraId="3219AA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Owner'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CONCAT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own.[firstname], own.[lastname]</w:t>
            </w:r>
            <w:r>
              <w:rPr>
                <w:rStyle w:val="ScriptOperator"/>
              </w:rPr>
              <w:t>)</w:t>
            </w:r>
          </w:p>
          <w:p w14:paraId="3219AA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'Project</w:t>
            </w:r>
            <w:r>
              <w:rPr>
                <w:rStyle w:val="ScriptString"/>
              </w:rPr>
              <w:softHyphen/>
              <w:t>Last</w:t>
            </w:r>
            <w:r>
              <w:rPr>
                <w:rStyle w:val="ScriptString"/>
              </w:rPr>
              <w:softHyphen/>
              <w:t>Access</w:t>
            </w:r>
            <w:r>
              <w:rPr>
                <w:rStyle w:val="ScriptString"/>
              </w:rPr>
              <w:softHyphen/>
              <w:t>Da</w:t>
            </w:r>
            <w:r>
              <w:rPr>
                <w:rStyle w:val="ScriptString"/>
              </w:rPr>
              <w:t>te'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23), pp.lastaccessdate, 121</w:t>
            </w:r>
            <w:r>
              <w:rPr>
                <w:rStyle w:val="ScriptOperator"/>
              </w:rPr>
              <w:t>)</w:t>
            </w:r>
          </w:p>
          <w:p w14:paraId="3219AA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END</w:t>
            </w:r>
          </w:p>
          <w:p w14:paraId="3219AA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DESC</w:t>
            </w:r>
            <w:r>
              <w:rPr>
                <w:rStyle w:val="ScriptNormal"/>
              </w:rPr>
              <w:t>,</w:t>
            </w:r>
          </w:p>
          <w:p w14:paraId="3219AA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p.projectid </w:t>
            </w:r>
            <w:r>
              <w:rPr>
                <w:rStyle w:val="ScriptKeyword"/>
              </w:rPr>
              <w:t>desc</w:t>
            </w:r>
          </w:p>
          <w:p w14:paraId="3219AA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A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A27" w14:textId="77777777" w:rsidR="00DC5D26" w:rsidRDefault="00DC5D26">
            <w:pPr>
              <w:rPr>
                <w:rStyle w:val="ScriptNormal"/>
              </w:rPr>
            </w:pPr>
          </w:p>
          <w:p w14:paraId="3219AA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AA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A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A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A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pp.projectid</w:t>
            </w:r>
          </w:p>
          <w:p w14:paraId="3219AA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A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0</w:t>
            </w:r>
          </w:p>
          <w:p w14:paraId="3219AA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AA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((@description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p.[description]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@description</w:t>
            </w:r>
            <w:r>
              <w:rPr>
                <w:rStyle w:val="ScriptNormal"/>
              </w:rPr>
              <w:softHyphen/>
              <w:t>Filter))</w:t>
            </w:r>
          </w:p>
          <w:p w14:paraId="3219AA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((@tag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A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t_project_tag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A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t_project_tag.projectid</w:t>
            </w:r>
          </w:p>
          <w:p w14:paraId="3219AA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t_project_tag.tag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@tag</w:t>
            </w:r>
            <w:r>
              <w:rPr>
                <w:rStyle w:val="ScriptNormal"/>
              </w:rPr>
              <w:softHyphen/>
              <w:t>Filter</w:t>
            </w:r>
          </w:p>
          <w:p w14:paraId="3219AA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))</w:t>
            </w:r>
          </w:p>
          <w:p w14:paraId="3219AA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A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A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END</w:t>
            </w:r>
          </w:p>
          <w:p w14:paraId="3219AA39" w14:textId="77777777" w:rsidR="00DC5D26" w:rsidRDefault="00DC5D26">
            <w:pPr>
              <w:rPr>
                <w:rStyle w:val="ScriptNormal"/>
              </w:rPr>
            </w:pPr>
          </w:p>
          <w:p w14:paraId="3219AA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A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A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A3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A3F" w14:textId="77777777" w:rsidR="00DC5D26" w:rsidRDefault="00DC5D26">
      <w:pPr>
        <w:rPr>
          <w:rStyle w:val="ScriptNormal"/>
        </w:rPr>
      </w:pPr>
    </w:p>
    <w:p w14:paraId="3219AA40" w14:textId="77777777" w:rsidR="00DC5D26" w:rsidRDefault="00EC1450">
      <w:pPr>
        <w:pStyle w:val="BlockTitleParagraph"/>
        <w:rPr>
          <w:rStyle w:val="ScriptNormal"/>
        </w:rPr>
      </w:pPr>
      <w:bookmarkStart w:id="1057" w:name="o6MSEAB8V1YrZvFuIj1Je7Qt36I="/>
      <w:r>
        <w:t>Uses</w:t>
      </w:r>
      <w:bookmarkEnd w:id="1057"/>
    </w:p>
    <w:p w14:paraId="3219AA41" w14:textId="77777777" w:rsidR="00DC5D26" w:rsidRDefault="00EC1450">
      <w:hyperlink w:anchor="7A8kMkf0Z+G9i1FAStnpsh7dJtg=" w:history="1">
        <w:r>
          <w:t>[dbo].[t_project]</w:t>
        </w:r>
      </w:hyperlink>
    </w:p>
    <w:p w14:paraId="3219AA42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A43" w14:textId="77777777" w:rsidR="00DC5D26" w:rsidRDefault="00EC1450">
      <w:hyperlink w:anchor="NVtxRSVjLeXCqup7XcDqnAEmXn0=" w:history="1">
        <w:r>
          <w:t>[dbo].[t_project_tag]</w:t>
        </w:r>
      </w:hyperlink>
    </w:p>
    <w:p w14:paraId="3219AA44" w14:textId="77777777" w:rsidR="00DC5D26" w:rsidRDefault="00EC1450">
      <w:hyperlink w:anchor="YQmJ42veNpoHVYwizgZ/g+LxtRs=" w:history="1">
        <w:r>
          <w:t>[dbo].[t_user]</w:t>
        </w:r>
      </w:hyperlink>
    </w:p>
    <w:p w14:paraId="3219AA45" w14:textId="77777777" w:rsidR="00DC5D26" w:rsidRDefault="00DC5D26">
      <w:pPr>
        <w:sectPr w:rsidR="00DC5D26">
          <w:headerReference w:type="default" r:id="rId16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48" w14:textId="77777777">
        <w:tc>
          <w:tcPr>
            <w:tcW w:w="0" w:type="auto"/>
            <w:shd w:val="clear" w:color="auto" w:fill="E6E6E6"/>
          </w:tcPr>
          <w:p w14:paraId="3219AA46" w14:textId="77777777" w:rsidR="00DC5D26" w:rsidRDefault="00EC1450">
            <w:pPr>
              <w:pStyle w:val="Heading6"/>
            </w:pPr>
            <w:bookmarkStart w:id="1058" w:name="_Toc256000151"/>
            <w:bookmarkStart w:id="1059" w:name="zIPBmWH0udwZ+u/O1fQlR71fyDk="/>
            <w:r>
              <w:pict w14:anchorId="3219F0B5">
                <v:shape id="_x0000_i1871" type="#_x0000_t75" style="width:11.95pt;height:11.95pt">
                  <v:imagedata r:id="rId12" o:title=""/>
                </v:shape>
              </w:pict>
            </w:r>
            <w:r>
              <w:t xml:space="preserve"> [dbo].[p_project_get_participating_projects_count]</w:t>
            </w:r>
            <w:bookmarkEnd w:id="1058"/>
          </w:p>
          <w:bookmarkEnd w:id="1059"/>
          <w:p w14:paraId="3219AA47" w14:textId="77777777" w:rsidR="00DC5D26" w:rsidRDefault="00DC5D26"/>
        </w:tc>
      </w:tr>
    </w:tbl>
    <w:p w14:paraId="3219AA49" w14:textId="77777777" w:rsidR="00DC5D26" w:rsidRDefault="00DC5D26">
      <w:pPr>
        <w:keepNext/>
      </w:pPr>
    </w:p>
    <w:p w14:paraId="3219AA4A" w14:textId="77777777" w:rsidR="00DC5D26" w:rsidRDefault="00EC1450">
      <w:pPr>
        <w:pStyle w:val="BlockTitleParagraph"/>
      </w:pPr>
      <w:bookmarkStart w:id="1060" w:name="MXDCO5/LHuGLj/Qfzdo27x+sVNw="/>
      <w:r>
        <w:t>Parameters</w:t>
      </w:r>
      <w:bookmarkEnd w:id="10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50"/>
        <w:gridCol w:w="1914"/>
        <w:gridCol w:w="3302"/>
        <w:gridCol w:w="1776"/>
      </w:tblGrid>
      <w:tr w:rsidR="00DC5D26" w14:paraId="3219AA4F" w14:textId="77777777">
        <w:tc>
          <w:tcPr>
            <w:tcW w:w="0" w:type="auto"/>
            <w:shd w:val="clear" w:color="auto" w:fill="F3F3F3"/>
            <w:vAlign w:val="bottom"/>
          </w:tcPr>
          <w:p w14:paraId="3219AA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A54" w14:textId="77777777">
        <w:tc>
          <w:tcPr>
            <w:tcW w:w="0" w:type="auto"/>
            <w:shd w:val="clear" w:color="auto" w:fill="FFFFFF"/>
          </w:tcPr>
          <w:p w14:paraId="3219AA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A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59" w14:textId="77777777">
        <w:tc>
          <w:tcPr>
            <w:tcW w:w="0" w:type="auto"/>
            <w:shd w:val="clear" w:color="auto" w:fill="F3F3F3"/>
          </w:tcPr>
          <w:p w14:paraId="3219AA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3F3F3"/>
          </w:tcPr>
          <w:p w14:paraId="3219AA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AA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A5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5E" w14:textId="77777777">
        <w:tc>
          <w:tcPr>
            <w:tcW w:w="0" w:type="auto"/>
            <w:shd w:val="clear" w:color="auto" w:fill="FFFFFF"/>
          </w:tcPr>
          <w:p w14:paraId="3219AA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A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A5F" w14:textId="77777777" w:rsidR="00DC5D26" w:rsidRDefault="00DC5D26">
      <w:pPr>
        <w:rPr>
          <w:rStyle w:val="Table-Header"/>
        </w:rPr>
      </w:pPr>
    </w:p>
    <w:p w14:paraId="3219AA60" w14:textId="77777777" w:rsidR="00DC5D26" w:rsidRDefault="00EC1450">
      <w:pPr>
        <w:pStyle w:val="BlockTitleParagraph"/>
        <w:rPr>
          <w:rStyle w:val="Table-Header"/>
        </w:rPr>
      </w:pPr>
      <w:bookmarkStart w:id="1061" w:name="qbukQ5Aq4MEdf7NW0IrTVBst1q4="/>
      <w:r>
        <w:t>SQL Script</w:t>
      </w:r>
      <w:bookmarkEnd w:id="10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73" w14:textId="77777777">
        <w:tc>
          <w:tcPr>
            <w:tcW w:w="0" w:type="auto"/>
            <w:shd w:val="clear" w:color="auto" w:fill="F5F5F5"/>
          </w:tcPr>
          <w:p w14:paraId="3219AA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[p_project_get_participating_projects_count]</w:t>
            </w:r>
          </w:p>
          <w:p w14:paraId="3219AA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A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       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, </w:t>
            </w:r>
          </w:p>
          <w:p w14:paraId="3219AA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A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A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A67" w14:textId="77777777" w:rsidR="00DC5D26" w:rsidRDefault="00DC5D26">
            <w:pPr>
              <w:rPr>
                <w:rStyle w:val="ScriptNormal"/>
              </w:rPr>
            </w:pPr>
          </w:p>
          <w:p w14:paraId="3219AA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>(*)</w:t>
            </w:r>
          </w:p>
          <w:p w14:paraId="3219AA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A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pp.projectid</w:t>
            </w:r>
          </w:p>
          <w:p w14:paraId="3219AA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A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AA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A6E" w14:textId="77777777" w:rsidR="00DC5D26" w:rsidRDefault="00DC5D26">
            <w:pPr>
              <w:rPr>
                <w:rStyle w:val="ScriptNormal"/>
              </w:rPr>
            </w:pPr>
          </w:p>
          <w:p w14:paraId="3219AA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A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A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A7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A74" w14:textId="77777777" w:rsidR="00DC5D26" w:rsidRDefault="00DC5D26">
      <w:pPr>
        <w:rPr>
          <w:rStyle w:val="ScriptNormal"/>
        </w:rPr>
      </w:pPr>
    </w:p>
    <w:p w14:paraId="3219AA75" w14:textId="77777777" w:rsidR="00DC5D26" w:rsidRDefault="00EC1450">
      <w:pPr>
        <w:pStyle w:val="BlockTitleParagraph"/>
        <w:rPr>
          <w:rStyle w:val="ScriptNormal"/>
        </w:rPr>
      </w:pPr>
      <w:bookmarkStart w:id="1062" w:name="36lmtl3GBBBjC7i68L/tSiLgehY="/>
      <w:r>
        <w:t>Uses</w:t>
      </w:r>
      <w:bookmarkEnd w:id="1062"/>
    </w:p>
    <w:p w14:paraId="3219AA76" w14:textId="77777777" w:rsidR="00DC5D26" w:rsidRDefault="00EC1450">
      <w:hyperlink w:anchor="7A8kMkf0Z+G9i1FAStnpsh7dJtg=" w:history="1">
        <w:r>
          <w:t>[dbo].[t_project]</w:t>
        </w:r>
      </w:hyperlink>
    </w:p>
    <w:p w14:paraId="3219AA77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A78" w14:textId="77777777" w:rsidR="00DC5D26" w:rsidRDefault="00DC5D26">
      <w:pPr>
        <w:sectPr w:rsidR="00DC5D26">
          <w:headerReference w:type="default" r:id="rId16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7B" w14:textId="77777777">
        <w:tc>
          <w:tcPr>
            <w:tcW w:w="0" w:type="auto"/>
            <w:shd w:val="clear" w:color="auto" w:fill="E6E6E6"/>
          </w:tcPr>
          <w:p w14:paraId="3219AA79" w14:textId="77777777" w:rsidR="00DC5D26" w:rsidRDefault="00EC1450">
            <w:pPr>
              <w:pStyle w:val="Heading6"/>
            </w:pPr>
            <w:bookmarkStart w:id="1063" w:name="_Toc256000152"/>
            <w:bookmarkStart w:id="1064" w:name="Kx+UI3EG+DPsEGR/IXReULy0pqM="/>
            <w:r>
              <w:pict w14:anchorId="3219F0B6">
                <v:shape id="_x0000_i1872" type="#_x0000_t75" style="width:11.95pt;height:11.95pt">
                  <v:imagedata r:id="rId12" o:title=""/>
                </v:shape>
              </w:pict>
            </w:r>
            <w:r>
              <w:t xml:space="preserve"> [dbo].[p_project_get_templates]</w:t>
            </w:r>
            <w:bookmarkEnd w:id="1063"/>
          </w:p>
          <w:bookmarkEnd w:id="1064"/>
          <w:p w14:paraId="3219AA7A" w14:textId="77777777" w:rsidR="00DC5D26" w:rsidRDefault="00DC5D26"/>
        </w:tc>
      </w:tr>
    </w:tbl>
    <w:p w14:paraId="3219AA7C" w14:textId="77777777" w:rsidR="00DC5D26" w:rsidRDefault="00DC5D26">
      <w:pPr>
        <w:keepNext/>
      </w:pPr>
    </w:p>
    <w:p w14:paraId="3219AA7D" w14:textId="77777777" w:rsidR="00DC5D26" w:rsidRDefault="00EC1450">
      <w:pPr>
        <w:pStyle w:val="BlockTitleParagraph"/>
      </w:pPr>
      <w:bookmarkStart w:id="1065" w:name="bcAPMzO1J0UeqJvQh1UiVdHvpdY="/>
      <w:r>
        <w:t>Parameters</w:t>
      </w:r>
      <w:bookmarkEnd w:id="10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66"/>
        <w:gridCol w:w="1855"/>
        <w:gridCol w:w="3200"/>
        <w:gridCol w:w="1721"/>
      </w:tblGrid>
      <w:tr w:rsidR="00DC5D26" w14:paraId="3219AA82" w14:textId="77777777">
        <w:tc>
          <w:tcPr>
            <w:tcW w:w="0" w:type="auto"/>
            <w:shd w:val="clear" w:color="auto" w:fill="F3F3F3"/>
            <w:vAlign w:val="bottom"/>
          </w:tcPr>
          <w:p w14:paraId="3219AA7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A87" w14:textId="77777777">
        <w:tc>
          <w:tcPr>
            <w:tcW w:w="0" w:type="auto"/>
            <w:shd w:val="clear" w:color="auto" w:fill="FFFFFF"/>
          </w:tcPr>
          <w:p w14:paraId="3219AA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A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8C" w14:textId="77777777">
        <w:tc>
          <w:tcPr>
            <w:tcW w:w="0" w:type="auto"/>
            <w:shd w:val="clear" w:color="auto" w:fill="F3F3F3"/>
          </w:tcPr>
          <w:p w14:paraId="3219AA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Size</w:t>
            </w:r>
          </w:p>
        </w:tc>
        <w:tc>
          <w:tcPr>
            <w:tcW w:w="0" w:type="auto"/>
            <w:shd w:val="clear" w:color="auto" w:fill="F3F3F3"/>
          </w:tcPr>
          <w:p w14:paraId="3219AA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A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A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91" w14:textId="77777777">
        <w:tc>
          <w:tcPr>
            <w:tcW w:w="0" w:type="auto"/>
            <w:shd w:val="clear" w:color="auto" w:fill="FFFFFF"/>
          </w:tcPr>
          <w:p w14:paraId="3219AA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FFFFF"/>
          </w:tcPr>
          <w:p w14:paraId="3219AA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96" w14:textId="77777777">
        <w:tc>
          <w:tcPr>
            <w:tcW w:w="0" w:type="auto"/>
            <w:shd w:val="clear" w:color="auto" w:fill="F3F3F3"/>
          </w:tcPr>
          <w:p w14:paraId="3219AA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@category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AA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A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A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9B" w14:textId="77777777">
        <w:tc>
          <w:tcPr>
            <w:tcW w:w="0" w:type="auto"/>
            <w:shd w:val="clear" w:color="auto" w:fill="FFFFFF"/>
          </w:tcPr>
          <w:p w14:paraId="3219AA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A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A9C" w14:textId="77777777" w:rsidR="00DC5D26" w:rsidRDefault="00DC5D26">
      <w:pPr>
        <w:rPr>
          <w:rStyle w:val="Table-Header"/>
        </w:rPr>
      </w:pPr>
    </w:p>
    <w:p w14:paraId="3219AA9D" w14:textId="77777777" w:rsidR="00DC5D26" w:rsidRDefault="00EC1450">
      <w:pPr>
        <w:pStyle w:val="BlockTitleParagraph"/>
        <w:rPr>
          <w:rStyle w:val="Table-Header"/>
        </w:rPr>
      </w:pPr>
      <w:bookmarkStart w:id="1066" w:name="IUlcyJnND0ffbY6REm8ox89f9qc="/>
      <w:r>
        <w:t>SQL Script</w:t>
      </w:r>
      <w:bookmarkEnd w:id="106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C9" w14:textId="77777777">
        <w:tc>
          <w:tcPr>
            <w:tcW w:w="0" w:type="auto"/>
            <w:shd w:val="clear" w:color="auto" w:fill="F5F5F5"/>
          </w:tcPr>
          <w:p w14:paraId="3219AA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[p_project_get_templates]</w:t>
            </w:r>
          </w:p>
          <w:p w14:paraId="3219AA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A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A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A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@category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A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AA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A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AA6" w14:textId="77777777" w:rsidR="00DC5D26" w:rsidRDefault="00DC5D26">
            <w:pPr>
              <w:rPr>
                <w:rStyle w:val="ScriptNormal"/>
              </w:rPr>
            </w:pPr>
          </w:p>
          <w:p w14:paraId="3219AA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p.projectid,</w:t>
            </w:r>
          </w:p>
          <w:p w14:paraId="3219AA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p.lastupdate,       </w:t>
            </w:r>
          </w:p>
          <w:p w14:paraId="3219AA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       p.projecttypeid,</w:t>
            </w:r>
          </w:p>
          <w:p w14:paraId="3219AA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p.thumbnail,</w:t>
            </w:r>
          </w:p>
          <w:p w14:paraId="3219AA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t.languageid,</w:t>
            </w:r>
          </w:p>
          <w:p w14:paraId="3219AA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t.[description],</w:t>
            </w:r>
          </w:p>
          <w:p w14:paraId="3219AA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t.extendeddescription,</w:t>
            </w:r>
          </w:p>
          <w:p w14:paraId="3219AA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t.moreinfourl               </w:t>
            </w:r>
          </w:p>
          <w:p w14:paraId="3219AA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A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dbo.t_template_translation t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A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A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A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((@category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@category</w:t>
            </w:r>
            <w:r>
              <w:rPr>
                <w:rStyle w:val="ScriptNormal"/>
              </w:rPr>
              <w:softHyphen/>
              <w:t>Id))</w:t>
            </w:r>
          </w:p>
          <w:p w14:paraId="3219AA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((@category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 xml:space="preserve">p.projecttypeid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p.projecttypeid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0)))</w:t>
            </w:r>
          </w:p>
          <w:p w14:paraId="3219AA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AA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((t.languageid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t.languageid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1))</w:t>
            </w:r>
          </w:p>
          <w:p w14:paraId="3219AA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t.projectid, t.languageid</w:t>
            </w:r>
          </w:p>
          <w:p w14:paraId="3219AA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OFFSET    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A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</w:t>
            </w:r>
            <w:r>
              <w:rPr>
                <w:rStyle w:val="ScriptNormal"/>
              </w:rPr>
              <w:t>e</w:t>
            </w:r>
            <w:r>
              <w:rPr>
                <w:rStyle w:val="ScriptNormal"/>
              </w:rPr>
              <w:softHyphen/>
              <w:t>Size ROWS ONLY;</w:t>
            </w:r>
          </w:p>
          <w:p w14:paraId="3219AABA" w14:textId="77777777" w:rsidR="00DC5D26" w:rsidRDefault="00DC5D26">
            <w:pPr>
              <w:rPr>
                <w:rStyle w:val="ScriptNormal"/>
              </w:rPr>
            </w:pPr>
          </w:p>
          <w:p w14:paraId="3219AA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A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A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dbo.t_template_translation t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A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A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A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((</w:t>
            </w:r>
            <w:r>
              <w:rPr>
                <w:rStyle w:val="ScriptNormal"/>
              </w:rPr>
              <w:t>@category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@category</w:t>
            </w:r>
            <w:r>
              <w:rPr>
                <w:rStyle w:val="ScriptNormal"/>
              </w:rPr>
              <w:softHyphen/>
              <w:t>Id))</w:t>
            </w:r>
          </w:p>
          <w:p w14:paraId="3219AA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((@category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((p.projecttypeid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p.projecttypeid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0)))</w:t>
            </w:r>
          </w:p>
          <w:p w14:paraId="3219AA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AA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((t.languageid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t.languageid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1))</w:t>
            </w:r>
          </w:p>
          <w:p w14:paraId="3219AAC4" w14:textId="77777777" w:rsidR="00DC5D26" w:rsidRDefault="00DC5D26">
            <w:pPr>
              <w:rPr>
                <w:rStyle w:val="ScriptNormal"/>
              </w:rPr>
            </w:pPr>
          </w:p>
          <w:p w14:paraId="3219AA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A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A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AC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ACA" w14:textId="77777777" w:rsidR="00DC5D26" w:rsidRDefault="00DC5D26">
      <w:pPr>
        <w:rPr>
          <w:rStyle w:val="ScriptNormal"/>
        </w:rPr>
      </w:pPr>
    </w:p>
    <w:p w14:paraId="3219AACB" w14:textId="77777777" w:rsidR="00DC5D26" w:rsidRDefault="00EC1450">
      <w:pPr>
        <w:pStyle w:val="BlockTitleParagraph"/>
        <w:rPr>
          <w:rStyle w:val="ScriptNormal"/>
        </w:rPr>
      </w:pPr>
      <w:bookmarkStart w:id="1067" w:name="s67THkWCTlHizzSzhfPOa7rJBEQ="/>
      <w:r>
        <w:t>Uses</w:t>
      </w:r>
      <w:bookmarkEnd w:id="1067"/>
    </w:p>
    <w:p w14:paraId="3219AACC" w14:textId="77777777" w:rsidR="00DC5D26" w:rsidRDefault="00EC1450">
      <w:hyperlink w:anchor="7A8kMkf0Z+G9i1FAStnpsh7dJtg=" w:history="1">
        <w:r>
          <w:t>[dbo].[t_project]</w:t>
        </w:r>
      </w:hyperlink>
    </w:p>
    <w:p w14:paraId="3219AACD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AACE" w14:textId="77777777" w:rsidR="00DC5D26" w:rsidRDefault="00DC5D26">
      <w:pPr>
        <w:sectPr w:rsidR="00DC5D26">
          <w:headerReference w:type="default" r:id="rId17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AD1" w14:textId="77777777">
        <w:tc>
          <w:tcPr>
            <w:tcW w:w="0" w:type="auto"/>
            <w:shd w:val="clear" w:color="auto" w:fill="E6E6E6"/>
          </w:tcPr>
          <w:p w14:paraId="3219AACF" w14:textId="77777777" w:rsidR="00DC5D26" w:rsidRDefault="00EC1450">
            <w:pPr>
              <w:pStyle w:val="Heading6"/>
            </w:pPr>
            <w:bookmarkStart w:id="1068" w:name="_Toc256000153"/>
            <w:bookmarkStart w:id="1069" w:name="DF2GFjYrkWYMFByvqV+nQcUlbKI="/>
            <w:r>
              <w:pict w14:anchorId="3219F0B7">
                <v:shape id="_x0000_i1873" type="#_x0000_t75" style="width:11.95pt;height:11.95pt">
                  <v:imagedata r:id="rId12" o:title=""/>
                </v:shape>
              </w:pict>
            </w:r>
            <w:r>
              <w:t xml:space="preserve"> [dbo].[p_project_insert]</w:t>
            </w:r>
            <w:bookmarkEnd w:id="1068"/>
          </w:p>
          <w:bookmarkEnd w:id="1069"/>
          <w:p w14:paraId="3219AAD0" w14:textId="77777777" w:rsidR="00DC5D26" w:rsidRDefault="00DC5D26"/>
        </w:tc>
      </w:tr>
    </w:tbl>
    <w:p w14:paraId="3219AAD2" w14:textId="77777777" w:rsidR="00DC5D26" w:rsidRDefault="00DC5D26">
      <w:pPr>
        <w:keepNext/>
      </w:pPr>
    </w:p>
    <w:p w14:paraId="3219AAD3" w14:textId="77777777" w:rsidR="00DC5D26" w:rsidRDefault="00EC1450">
      <w:pPr>
        <w:pStyle w:val="BlockTitleParagraph"/>
      </w:pPr>
      <w:bookmarkStart w:id="1070" w:name="A1D2m4xX91RnfgR5HKnfD3p/ceI="/>
      <w:r>
        <w:t>Parameters</w:t>
      </w:r>
      <w:bookmarkEnd w:id="10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18"/>
        <w:gridCol w:w="1942"/>
        <w:gridCol w:w="2524"/>
        <w:gridCol w:w="1358"/>
      </w:tblGrid>
      <w:tr w:rsidR="00DC5D26" w14:paraId="3219AAD8" w14:textId="77777777">
        <w:tc>
          <w:tcPr>
            <w:tcW w:w="0" w:type="auto"/>
            <w:shd w:val="clear" w:color="auto" w:fill="F3F3F3"/>
            <w:vAlign w:val="bottom"/>
          </w:tcPr>
          <w:p w14:paraId="3219AA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A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ADD" w14:textId="77777777">
        <w:tc>
          <w:tcPr>
            <w:tcW w:w="0" w:type="auto"/>
            <w:shd w:val="clear" w:color="auto" w:fill="FFFFFF"/>
          </w:tcPr>
          <w:p w14:paraId="3219AA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AA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A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A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E2" w14:textId="77777777">
        <w:tc>
          <w:tcPr>
            <w:tcW w:w="0" w:type="auto"/>
            <w:shd w:val="clear" w:color="auto" w:fill="F3F3F3"/>
          </w:tcPr>
          <w:p w14:paraId="3219AA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3F3F3"/>
          </w:tcPr>
          <w:p w14:paraId="3219AA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3F3F3"/>
          </w:tcPr>
          <w:p w14:paraId="3219AA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3F3F3"/>
          </w:tcPr>
          <w:p w14:paraId="3219AA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E7" w14:textId="77777777">
        <w:tc>
          <w:tcPr>
            <w:tcW w:w="0" w:type="auto"/>
            <w:shd w:val="clear" w:color="auto" w:fill="FFFFFF"/>
          </w:tcPr>
          <w:p w14:paraId="3219AA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@containeruri</w:t>
            </w:r>
          </w:p>
        </w:tc>
        <w:tc>
          <w:tcPr>
            <w:tcW w:w="0" w:type="auto"/>
            <w:shd w:val="clear" w:color="auto" w:fill="FFFFFF"/>
          </w:tcPr>
          <w:p w14:paraId="3219AA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AA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AAE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EC" w14:textId="77777777">
        <w:tc>
          <w:tcPr>
            <w:tcW w:w="0" w:type="auto"/>
            <w:shd w:val="clear" w:color="auto" w:fill="F3F3F3"/>
          </w:tcPr>
          <w:p w14:paraId="3219AA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</w:t>
            </w:r>
          </w:p>
        </w:tc>
        <w:tc>
          <w:tcPr>
            <w:tcW w:w="0" w:type="auto"/>
            <w:shd w:val="clear" w:color="auto" w:fill="F3F3F3"/>
          </w:tcPr>
          <w:p w14:paraId="3219AA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A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AE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F1" w14:textId="77777777">
        <w:tc>
          <w:tcPr>
            <w:tcW w:w="0" w:type="auto"/>
            <w:shd w:val="clear" w:color="auto" w:fill="FFFFFF"/>
          </w:tcPr>
          <w:p w14:paraId="3219AA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@createdbyuniquemachineid</w:t>
            </w:r>
          </w:p>
        </w:tc>
        <w:tc>
          <w:tcPr>
            <w:tcW w:w="0" w:type="auto"/>
            <w:shd w:val="clear" w:color="auto" w:fill="FFFFFF"/>
          </w:tcPr>
          <w:p w14:paraId="3219AA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AA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AAF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F6" w14:textId="77777777">
        <w:tc>
          <w:tcPr>
            <w:tcW w:w="0" w:type="auto"/>
            <w:shd w:val="clear" w:color="auto" w:fill="F3F3F3"/>
          </w:tcPr>
          <w:p w14:paraId="3219AA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@upgradeversion</w:t>
            </w:r>
          </w:p>
        </w:tc>
        <w:tc>
          <w:tcPr>
            <w:tcW w:w="0" w:type="auto"/>
            <w:shd w:val="clear" w:color="auto" w:fill="F3F3F3"/>
          </w:tcPr>
          <w:p w14:paraId="3219AA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A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A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AFB" w14:textId="77777777">
        <w:tc>
          <w:tcPr>
            <w:tcW w:w="0" w:type="auto"/>
            <w:shd w:val="clear" w:color="auto" w:fill="FFFFFF"/>
          </w:tcPr>
          <w:p w14:paraId="3219AA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A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A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A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B00" w14:textId="77777777">
        <w:tc>
          <w:tcPr>
            <w:tcW w:w="0" w:type="auto"/>
            <w:shd w:val="clear" w:color="auto" w:fill="F3F3F3"/>
          </w:tcPr>
          <w:p w14:paraId="3219AA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A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A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A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B01" w14:textId="77777777" w:rsidR="00DC5D26" w:rsidRDefault="00DC5D26">
      <w:pPr>
        <w:rPr>
          <w:rStyle w:val="Table-Header"/>
        </w:rPr>
      </w:pPr>
    </w:p>
    <w:p w14:paraId="3219AB02" w14:textId="77777777" w:rsidR="00DC5D26" w:rsidRDefault="00EC1450">
      <w:pPr>
        <w:pStyle w:val="BlockTitleParagraph"/>
        <w:rPr>
          <w:rStyle w:val="Table-Header"/>
        </w:rPr>
      </w:pPr>
      <w:bookmarkStart w:id="1071" w:name="FE0ftM87UNb+Eo+7DS7QfFYeI2s="/>
      <w:r>
        <w:t>SQL Script</w:t>
      </w:r>
      <w:bookmarkEnd w:id="10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31" w14:textId="77777777">
        <w:tc>
          <w:tcPr>
            <w:tcW w:w="0" w:type="auto"/>
            <w:shd w:val="clear" w:color="auto" w:fill="F5F5F5"/>
          </w:tcPr>
          <w:p w14:paraId="3219AB03" w14:textId="77777777" w:rsidR="00DC5D26" w:rsidRDefault="00DC5D26">
            <w:pPr>
              <w:rPr>
                <w:rStyle w:val="ScriptNormal"/>
              </w:rPr>
            </w:pPr>
          </w:p>
          <w:p w14:paraId="3219AB04" w14:textId="77777777" w:rsidR="00DC5D26" w:rsidRDefault="00DC5D26">
            <w:pPr>
              <w:rPr>
                <w:rStyle w:val="ScriptNormal"/>
              </w:rPr>
            </w:pPr>
          </w:p>
          <w:p w14:paraId="3219AB05" w14:textId="77777777" w:rsidR="00DC5D26" w:rsidRDefault="00DC5D26">
            <w:pPr>
              <w:rPr>
                <w:rStyle w:val="ScriptNormal"/>
              </w:rPr>
            </w:pPr>
          </w:p>
          <w:p w14:paraId="3219AB0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[p_project_insert]</w:t>
            </w:r>
          </w:p>
          <w:p w14:paraId="3219AB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B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AB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@containeruri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AB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@createdbyuniquemachineid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AB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</w:t>
            </w:r>
            <w:r>
              <w:rPr>
                <w:rStyle w:val="ScriptNormal"/>
              </w:rPr>
              <w:t xml:space="preserve">pgradeversion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B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B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B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@creationdate </w:t>
            </w:r>
            <w:r>
              <w:rPr>
                <w:rStyle w:val="ScriptKeyword"/>
              </w:rPr>
              <w:t>datetime</w:t>
            </w:r>
          </w:p>
          <w:p w14:paraId="3219AB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@creationdate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B12" w14:textId="77777777" w:rsidR="00DC5D26" w:rsidRDefault="00DC5D26">
            <w:pPr>
              <w:rPr>
                <w:rStyle w:val="ScriptNormal"/>
              </w:rPr>
            </w:pPr>
          </w:p>
          <w:p w14:paraId="3219AB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B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t_project</w:t>
            </w:r>
          </w:p>
          <w:p w14:paraId="3219AB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B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AB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[backgroundcolor],</w:t>
            </w:r>
          </w:p>
          <w:p w14:paraId="3219AB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[containeruri],</w:t>
            </w:r>
          </w:p>
          <w:p w14:paraId="3219AB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[createdby],</w:t>
            </w:r>
          </w:p>
          <w:p w14:paraId="3219AB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[createdbyuniquemachineid],</w:t>
            </w:r>
          </w:p>
          <w:p w14:paraId="3219AB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[creationdate],</w:t>
            </w:r>
          </w:p>
          <w:p w14:paraId="3219AB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AB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[upgradeversion]</w:t>
            </w:r>
          </w:p>
          <w:p w14:paraId="3219AB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B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--OUTPUT inserted.projectid</w:t>
            </w:r>
          </w:p>
          <w:p w14:paraId="3219AB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B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B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@description,</w:t>
            </w:r>
          </w:p>
          <w:p w14:paraId="3219AB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@backgroundcolor,</w:t>
            </w:r>
          </w:p>
          <w:p w14:paraId="3219AB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@containeruri,</w:t>
            </w:r>
          </w:p>
          <w:p w14:paraId="3219AB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@createdby,</w:t>
            </w:r>
          </w:p>
          <w:p w14:paraId="3219AB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@createdbyuniquemachineid,</w:t>
            </w:r>
          </w:p>
          <w:p w14:paraId="3219AB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@creationdate,</w:t>
            </w:r>
          </w:p>
          <w:p w14:paraId="3219AB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@creationdate,</w:t>
            </w:r>
          </w:p>
          <w:p w14:paraId="3219AB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@upgradeversion</w:t>
            </w:r>
          </w:p>
          <w:p w14:paraId="3219AB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B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AB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B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B2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B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B3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B32" w14:textId="77777777" w:rsidR="00DC5D26" w:rsidRDefault="00DC5D26">
      <w:pPr>
        <w:rPr>
          <w:rStyle w:val="ScriptNormal"/>
        </w:rPr>
      </w:pPr>
    </w:p>
    <w:p w14:paraId="3219AB33" w14:textId="77777777" w:rsidR="00DC5D26" w:rsidRDefault="00EC1450">
      <w:pPr>
        <w:pStyle w:val="BlockTitleParagraph"/>
        <w:rPr>
          <w:rStyle w:val="ScriptNormal"/>
        </w:rPr>
      </w:pPr>
      <w:bookmarkStart w:id="1072" w:name="8Bf1FkHKxgreMNcwLm3/P39uXU8="/>
      <w:r>
        <w:t>Uses</w:t>
      </w:r>
      <w:bookmarkEnd w:id="1072"/>
    </w:p>
    <w:p w14:paraId="3219AB34" w14:textId="77777777" w:rsidR="00DC5D26" w:rsidRDefault="00EC1450">
      <w:hyperlink w:anchor="7A8kMkf0Z+G9i1FAStnpsh7dJtg=" w:history="1">
        <w:r>
          <w:t>[dbo].[t_project]</w:t>
        </w:r>
      </w:hyperlink>
    </w:p>
    <w:p w14:paraId="3219AB35" w14:textId="77777777" w:rsidR="00DC5D26" w:rsidRDefault="00DC5D26">
      <w:pPr>
        <w:sectPr w:rsidR="00DC5D26">
          <w:headerReference w:type="default" r:id="rId17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38" w14:textId="77777777">
        <w:tc>
          <w:tcPr>
            <w:tcW w:w="0" w:type="auto"/>
            <w:shd w:val="clear" w:color="auto" w:fill="E6E6E6"/>
          </w:tcPr>
          <w:p w14:paraId="3219AB36" w14:textId="77777777" w:rsidR="00DC5D26" w:rsidRDefault="00EC1450">
            <w:pPr>
              <w:pStyle w:val="Heading6"/>
            </w:pPr>
            <w:bookmarkStart w:id="1073" w:name="_Toc256000154"/>
            <w:bookmarkStart w:id="1074" w:name="qLGpKwd5+XtoBnbBN/kM9Pz0ZpI="/>
            <w:r>
              <w:pict w14:anchorId="3219F0B8">
                <v:shape id="_x0000_i1874" type="#_x0000_t75" style="width:11.95pt;height:11.95pt">
                  <v:imagedata r:id="rId12" o:title=""/>
                </v:shape>
              </w:pict>
            </w:r>
            <w:r>
              <w:t xml:space="preserve"> [dbo].[p_project_participant_delete]</w:t>
            </w:r>
            <w:bookmarkEnd w:id="1073"/>
          </w:p>
          <w:bookmarkEnd w:id="1074"/>
          <w:p w14:paraId="3219AB37" w14:textId="77777777" w:rsidR="00DC5D26" w:rsidRDefault="00DC5D26"/>
        </w:tc>
      </w:tr>
    </w:tbl>
    <w:p w14:paraId="3219AB39" w14:textId="77777777" w:rsidR="00DC5D26" w:rsidRDefault="00DC5D26">
      <w:pPr>
        <w:keepNext/>
      </w:pPr>
    </w:p>
    <w:p w14:paraId="3219AB3A" w14:textId="77777777" w:rsidR="00DC5D26" w:rsidRDefault="00EC1450">
      <w:pPr>
        <w:pStyle w:val="BlockTitleParagraph"/>
      </w:pPr>
      <w:bookmarkStart w:id="1075" w:name="6X8MqfSJtHpA6DK47xbLlavWSkk="/>
      <w:r>
        <w:t>Parameters</w:t>
      </w:r>
      <w:bookmarkEnd w:id="107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91"/>
        <w:gridCol w:w="1985"/>
        <w:gridCol w:w="3424"/>
        <w:gridCol w:w="1842"/>
      </w:tblGrid>
      <w:tr w:rsidR="00DC5D26" w14:paraId="3219AB3F" w14:textId="77777777">
        <w:tc>
          <w:tcPr>
            <w:tcW w:w="0" w:type="auto"/>
            <w:shd w:val="clear" w:color="auto" w:fill="F3F3F3"/>
            <w:vAlign w:val="bottom"/>
          </w:tcPr>
          <w:p w14:paraId="3219AB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B44" w14:textId="77777777">
        <w:tc>
          <w:tcPr>
            <w:tcW w:w="0" w:type="auto"/>
            <w:shd w:val="clear" w:color="auto" w:fill="FFFFFF"/>
          </w:tcPr>
          <w:p w14:paraId="3219AB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B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B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B49" w14:textId="77777777">
        <w:tc>
          <w:tcPr>
            <w:tcW w:w="0" w:type="auto"/>
            <w:shd w:val="clear" w:color="auto" w:fill="F3F3F3"/>
          </w:tcPr>
          <w:p w14:paraId="3219AB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B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B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B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B4E" w14:textId="77777777">
        <w:tc>
          <w:tcPr>
            <w:tcW w:w="0" w:type="auto"/>
            <w:shd w:val="clear" w:color="auto" w:fill="FFFFFF"/>
          </w:tcPr>
          <w:p w14:paraId="3219AB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B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4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B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B4F" w14:textId="77777777" w:rsidR="00DC5D26" w:rsidRDefault="00DC5D26">
      <w:pPr>
        <w:rPr>
          <w:rStyle w:val="Table-Header"/>
        </w:rPr>
      </w:pPr>
    </w:p>
    <w:p w14:paraId="3219AB50" w14:textId="77777777" w:rsidR="00DC5D26" w:rsidRDefault="00EC1450">
      <w:pPr>
        <w:pStyle w:val="BlockTitleParagraph"/>
        <w:rPr>
          <w:rStyle w:val="Table-Header"/>
        </w:rPr>
      </w:pPr>
      <w:bookmarkStart w:id="1076" w:name="BoIOGr35Ac2Xv0vX4Zew1daiL68="/>
      <w:r>
        <w:t>SQL Script</w:t>
      </w:r>
      <w:bookmarkEnd w:id="107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65" w14:textId="77777777">
        <w:tc>
          <w:tcPr>
            <w:tcW w:w="0" w:type="auto"/>
            <w:shd w:val="clear" w:color="auto" w:fill="F5F5F5"/>
          </w:tcPr>
          <w:p w14:paraId="3219AB51" w14:textId="77777777" w:rsidR="00DC5D26" w:rsidRDefault="00DC5D26">
            <w:pPr>
              <w:rPr>
                <w:rStyle w:val="ScriptNormal"/>
              </w:rPr>
            </w:pPr>
          </w:p>
          <w:p w14:paraId="3219AB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[p_project_participant_delete]</w:t>
            </w:r>
          </w:p>
          <w:p w14:paraId="3219AB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B5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B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B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B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</w:p>
          <w:p w14:paraId="3219AB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t_project_participant</w:t>
            </w:r>
          </w:p>
          <w:p w14:paraId="3219AB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B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B5D" w14:textId="77777777" w:rsidR="00DC5D26" w:rsidRDefault="00DC5D26">
            <w:pPr>
              <w:rPr>
                <w:rStyle w:val="ScriptNormal"/>
              </w:rPr>
            </w:pPr>
          </w:p>
          <w:p w14:paraId="3219AB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B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B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B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B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B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B6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B66" w14:textId="77777777" w:rsidR="00DC5D26" w:rsidRDefault="00DC5D26">
      <w:pPr>
        <w:rPr>
          <w:rStyle w:val="ScriptNormal"/>
        </w:rPr>
      </w:pPr>
    </w:p>
    <w:p w14:paraId="3219AB67" w14:textId="77777777" w:rsidR="00DC5D26" w:rsidRDefault="00EC1450">
      <w:pPr>
        <w:pStyle w:val="BlockTitleParagraph"/>
        <w:rPr>
          <w:rStyle w:val="ScriptNormal"/>
        </w:rPr>
      </w:pPr>
      <w:bookmarkStart w:id="1077" w:name="aD//3BC161uJECt2M3Ab/WBCfPc="/>
      <w:r>
        <w:t>Uses</w:t>
      </w:r>
      <w:bookmarkEnd w:id="1077"/>
    </w:p>
    <w:p w14:paraId="3219AB68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B69" w14:textId="77777777" w:rsidR="00DC5D26" w:rsidRDefault="00DC5D26">
      <w:pPr>
        <w:sectPr w:rsidR="00DC5D26">
          <w:headerReference w:type="default" r:id="rId17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6C" w14:textId="77777777">
        <w:tc>
          <w:tcPr>
            <w:tcW w:w="0" w:type="auto"/>
            <w:shd w:val="clear" w:color="auto" w:fill="E6E6E6"/>
          </w:tcPr>
          <w:p w14:paraId="3219AB6A" w14:textId="77777777" w:rsidR="00DC5D26" w:rsidRDefault="00EC1450">
            <w:pPr>
              <w:pStyle w:val="Heading6"/>
            </w:pPr>
            <w:bookmarkStart w:id="1078" w:name="_Toc256000155"/>
            <w:bookmarkStart w:id="1079" w:name="JCJRheGtspnhunwKoYA/h8irV3I="/>
            <w:r>
              <w:pict w14:anchorId="3219F0B9">
                <v:shape id="_x0000_i1875" type="#_x0000_t75" style="width:11.95pt;height:11.95pt">
                  <v:imagedata r:id="rId12" o:title=""/>
                </v:shape>
              </w:pict>
            </w:r>
            <w:r>
              <w:t xml:space="preserve"> [dbo].[p_project_participant_get_by_coparticipant]</w:t>
            </w:r>
            <w:bookmarkEnd w:id="1078"/>
          </w:p>
          <w:bookmarkEnd w:id="1079"/>
          <w:p w14:paraId="3219AB6B" w14:textId="77777777" w:rsidR="00DC5D26" w:rsidRDefault="00DC5D26"/>
        </w:tc>
      </w:tr>
    </w:tbl>
    <w:p w14:paraId="3219AB6D" w14:textId="77777777" w:rsidR="00DC5D26" w:rsidRDefault="00DC5D26">
      <w:pPr>
        <w:keepNext/>
      </w:pPr>
    </w:p>
    <w:p w14:paraId="3219AB6E" w14:textId="77777777" w:rsidR="00DC5D26" w:rsidRDefault="00EC1450">
      <w:pPr>
        <w:pStyle w:val="BlockTitleParagraph"/>
      </w:pPr>
      <w:bookmarkStart w:id="1080" w:name="8gN/050flJ5mPWNpxD32l6pZqy8="/>
      <w:r>
        <w:t>Parameters</w:t>
      </w:r>
      <w:bookmarkEnd w:id="10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13"/>
        <w:gridCol w:w="2061"/>
        <w:gridCol w:w="3556"/>
        <w:gridCol w:w="1912"/>
      </w:tblGrid>
      <w:tr w:rsidR="00DC5D26" w14:paraId="3219AB73" w14:textId="77777777">
        <w:tc>
          <w:tcPr>
            <w:tcW w:w="0" w:type="auto"/>
            <w:shd w:val="clear" w:color="auto" w:fill="F3F3F3"/>
            <w:vAlign w:val="bottom"/>
          </w:tcPr>
          <w:p w14:paraId="3219AB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7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B78" w14:textId="77777777">
        <w:tc>
          <w:tcPr>
            <w:tcW w:w="0" w:type="auto"/>
            <w:shd w:val="clear" w:color="auto" w:fill="FFFFFF"/>
          </w:tcPr>
          <w:p w14:paraId="3219AB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B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B7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B7D" w14:textId="77777777">
        <w:tc>
          <w:tcPr>
            <w:tcW w:w="0" w:type="auto"/>
            <w:shd w:val="clear" w:color="auto" w:fill="F3F3F3"/>
          </w:tcPr>
          <w:p w14:paraId="3219AB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B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B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B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B7E" w14:textId="77777777" w:rsidR="00DC5D26" w:rsidRDefault="00DC5D26">
      <w:pPr>
        <w:rPr>
          <w:rStyle w:val="Table-Header"/>
        </w:rPr>
      </w:pPr>
    </w:p>
    <w:p w14:paraId="3219AB7F" w14:textId="77777777" w:rsidR="00DC5D26" w:rsidRDefault="00EC1450">
      <w:pPr>
        <w:pStyle w:val="BlockTitleParagraph"/>
        <w:rPr>
          <w:rStyle w:val="Table-Header"/>
        </w:rPr>
      </w:pPr>
      <w:bookmarkStart w:id="1081" w:name="kyLud/hA1OsFMRs70ZEO8TwsPno="/>
      <w:r>
        <w:t>SQL Script</w:t>
      </w:r>
      <w:bookmarkEnd w:id="108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97" w14:textId="77777777">
        <w:tc>
          <w:tcPr>
            <w:tcW w:w="0" w:type="auto"/>
            <w:shd w:val="clear" w:color="auto" w:fill="F5F5F5"/>
          </w:tcPr>
          <w:p w14:paraId="3219AB80" w14:textId="77777777" w:rsidR="00DC5D26" w:rsidRDefault="00DC5D26">
            <w:pPr>
              <w:rPr>
                <w:rStyle w:val="ScriptNormal"/>
              </w:rPr>
            </w:pPr>
          </w:p>
          <w:p w14:paraId="3219AB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[p_project_participant_get_by_coparticipant]</w:t>
            </w:r>
          </w:p>
          <w:p w14:paraId="3219AB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B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B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B86" w14:textId="77777777" w:rsidR="00DC5D26" w:rsidRDefault="00DC5D26">
            <w:pPr>
              <w:rPr>
                <w:rStyle w:val="ScriptNormal"/>
              </w:rPr>
            </w:pPr>
          </w:p>
          <w:p w14:paraId="3219AB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A.projectid, A.userid, A.permission, A.lastaccessdate</w:t>
            </w:r>
          </w:p>
          <w:p w14:paraId="3219AB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t_project_participant A</w:t>
            </w:r>
          </w:p>
          <w:p w14:paraId="3219AB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B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AB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t_project_participant B</w:t>
            </w:r>
          </w:p>
          <w:p w14:paraId="3219AB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A.projectid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B.projectid</w:t>
            </w:r>
          </w:p>
          <w:p w14:paraId="3219AB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B.userid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B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B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B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B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B92" w14:textId="77777777" w:rsidR="00DC5D26" w:rsidRDefault="00DC5D26">
            <w:pPr>
              <w:rPr>
                <w:rStyle w:val="ScriptNormal"/>
              </w:rPr>
            </w:pPr>
          </w:p>
          <w:p w14:paraId="3219AB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B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B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B9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B98" w14:textId="77777777" w:rsidR="00DC5D26" w:rsidRDefault="00DC5D26">
      <w:pPr>
        <w:rPr>
          <w:rStyle w:val="ScriptNormal"/>
        </w:rPr>
      </w:pPr>
    </w:p>
    <w:p w14:paraId="3219AB99" w14:textId="77777777" w:rsidR="00DC5D26" w:rsidRDefault="00EC1450">
      <w:pPr>
        <w:pStyle w:val="BlockTitleParagraph"/>
        <w:rPr>
          <w:rStyle w:val="ScriptNormal"/>
        </w:rPr>
      </w:pPr>
      <w:bookmarkStart w:id="1082" w:name="+DTWptMW5rCOAa+TL4VO77BWm2g="/>
      <w:r>
        <w:t>Uses</w:t>
      </w:r>
      <w:bookmarkEnd w:id="1082"/>
    </w:p>
    <w:p w14:paraId="3219AB9A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B9B" w14:textId="77777777" w:rsidR="00DC5D26" w:rsidRDefault="00DC5D26">
      <w:pPr>
        <w:sectPr w:rsidR="00DC5D26">
          <w:headerReference w:type="default" r:id="rId17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9E" w14:textId="77777777">
        <w:tc>
          <w:tcPr>
            <w:tcW w:w="0" w:type="auto"/>
            <w:shd w:val="clear" w:color="auto" w:fill="E6E6E6"/>
          </w:tcPr>
          <w:p w14:paraId="3219AB9C" w14:textId="77777777" w:rsidR="00DC5D26" w:rsidRDefault="00EC1450">
            <w:pPr>
              <w:pStyle w:val="Heading6"/>
            </w:pPr>
            <w:bookmarkStart w:id="1083" w:name="_Toc256000156"/>
            <w:bookmarkStart w:id="1084" w:name="E+DU3Nso4w1mgOq/VwtiREaUIrI="/>
            <w:r>
              <w:pict w14:anchorId="3219F0BA">
                <v:shape id="_x0000_i1876" type="#_x0000_t75" style="width:11.95pt;height:11.95pt">
                  <v:imagedata r:id="rId12" o:title=""/>
                </v:shape>
              </w:pict>
            </w:r>
            <w:r>
              <w:t xml:space="preserve"> [dbo].[p_project_participant_get_by_projectid]</w:t>
            </w:r>
            <w:bookmarkEnd w:id="1083"/>
          </w:p>
          <w:bookmarkEnd w:id="1084"/>
          <w:p w14:paraId="3219AB9D" w14:textId="77777777" w:rsidR="00DC5D26" w:rsidRDefault="00DC5D26"/>
        </w:tc>
      </w:tr>
    </w:tbl>
    <w:p w14:paraId="3219AB9F" w14:textId="77777777" w:rsidR="00DC5D26" w:rsidRDefault="00DC5D26">
      <w:pPr>
        <w:keepNext/>
      </w:pPr>
    </w:p>
    <w:p w14:paraId="3219ABA0" w14:textId="77777777" w:rsidR="00DC5D26" w:rsidRDefault="00EC1450">
      <w:pPr>
        <w:pStyle w:val="BlockTitleParagraph"/>
      </w:pPr>
      <w:bookmarkStart w:id="1085" w:name="M2Jgd5jocVv1ZDsgEXH2pR4gzTA="/>
      <w:r>
        <w:t>Parameters</w:t>
      </w:r>
      <w:bookmarkEnd w:id="108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85"/>
        <w:gridCol w:w="2370"/>
        <w:gridCol w:w="4087"/>
      </w:tblGrid>
      <w:tr w:rsidR="00DC5D26" w14:paraId="3219ABA4" w14:textId="77777777">
        <w:tc>
          <w:tcPr>
            <w:tcW w:w="0" w:type="auto"/>
            <w:shd w:val="clear" w:color="auto" w:fill="F3F3F3"/>
            <w:vAlign w:val="bottom"/>
          </w:tcPr>
          <w:p w14:paraId="3219AB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BA8" w14:textId="77777777">
        <w:tc>
          <w:tcPr>
            <w:tcW w:w="0" w:type="auto"/>
            <w:shd w:val="clear" w:color="auto" w:fill="FFFFFF"/>
          </w:tcPr>
          <w:p w14:paraId="3219AB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B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BAC" w14:textId="77777777">
        <w:tc>
          <w:tcPr>
            <w:tcW w:w="0" w:type="auto"/>
            <w:shd w:val="clear" w:color="auto" w:fill="F3F3F3"/>
          </w:tcPr>
          <w:p w14:paraId="3219AB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3F3F3"/>
          </w:tcPr>
          <w:p w14:paraId="3219AB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AB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3219ABAD" w14:textId="77777777" w:rsidR="00DC5D26" w:rsidRDefault="00DC5D26">
      <w:pPr>
        <w:rPr>
          <w:rStyle w:val="Table-Header"/>
        </w:rPr>
      </w:pPr>
    </w:p>
    <w:p w14:paraId="3219ABAE" w14:textId="77777777" w:rsidR="00DC5D26" w:rsidRDefault="00EC1450">
      <w:pPr>
        <w:pStyle w:val="BlockTitleParagraph"/>
        <w:rPr>
          <w:rStyle w:val="Table-Header"/>
        </w:rPr>
      </w:pPr>
      <w:bookmarkStart w:id="1086" w:name="4to3zauRVUrv1NhdbxDwv4LgtAw="/>
      <w:r>
        <w:t>SQL Script</w:t>
      </w:r>
      <w:bookmarkEnd w:id="10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C1" w14:textId="77777777">
        <w:tc>
          <w:tcPr>
            <w:tcW w:w="0" w:type="auto"/>
            <w:shd w:val="clear" w:color="auto" w:fill="F5F5F5"/>
          </w:tcPr>
          <w:p w14:paraId="3219ABAF" w14:textId="77777777" w:rsidR="00DC5D26" w:rsidRDefault="00DC5D26">
            <w:pPr>
              <w:rPr>
                <w:rStyle w:val="ScriptNormal"/>
              </w:rPr>
            </w:pPr>
          </w:p>
          <w:p w14:paraId="3219AB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[p_project_participant_get_by_projectid]</w:t>
            </w:r>
          </w:p>
          <w:p w14:paraId="3219AB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</w:t>
            </w:r>
            <w:r>
              <w:rPr>
                <w:rStyle w:val="ScriptKeyword"/>
              </w:rPr>
              <w:t>tinyint</w:t>
            </w:r>
          </w:p>
          <w:p w14:paraId="3219AB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B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BB5" w14:textId="77777777" w:rsidR="00DC5D26" w:rsidRDefault="00DC5D26">
            <w:pPr>
              <w:rPr>
                <w:rStyle w:val="ScriptNormal"/>
              </w:rPr>
            </w:pPr>
          </w:p>
          <w:p w14:paraId="3219AB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pp.projectid, pp.userid, pp.permission, pp.lastaccessdate</w:t>
            </w:r>
          </w:p>
          <w:p w14:paraId="3219AB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B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B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ABBA" w14:textId="77777777" w:rsidR="00DC5D26" w:rsidRDefault="00DC5D26">
            <w:pPr>
              <w:rPr>
                <w:rStyle w:val="ScriptNormal"/>
              </w:rPr>
            </w:pPr>
          </w:p>
          <w:p w14:paraId="3219AB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B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B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B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B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BC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BC2" w14:textId="77777777" w:rsidR="00DC5D26" w:rsidRDefault="00DC5D26">
      <w:pPr>
        <w:rPr>
          <w:rStyle w:val="ScriptNormal"/>
        </w:rPr>
      </w:pPr>
    </w:p>
    <w:p w14:paraId="3219ABC3" w14:textId="77777777" w:rsidR="00DC5D26" w:rsidRDefault="00EC1450">
      <w:pPr>
        <w:pStyle w:val="BlockTitleParagraph"/>
        <w:rPr>
          <w:rStyle w:val="ScriptNormal"/>
        </w:rPr>
      </w:pPr>
      <w:bookmarkStart w:id="1087" w:name="N2k1eWmlmsVtemJk8y8qPfJfqhY="/>
      <w:r>
        <w:t>Uses</w:t>
      </w:r>
      <w:bookmarkEnd w:id="1087"/>
    </w:p>
    <w:p w14:paraId="3219ABC4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BC5" w14:textId="77777777" w:rsidR="00DC5D26" w:rsidRDefault="00DC5D26">
      <w:pPr>
        <w:sectPr w:rsidR="00DC5D26">
          <w:headerReference w:type="default" r:id="rId17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BC8" w14:textId="77777777">
        <w:tc>
          <w:tcPr>
            <w:tcW w:w="0" w:type="auto"/>
            <w:shd w:val="clear" w:color="auto" w:fill="E6E6E6"/>
          </w:tcPr>
          <w:p w14:paraId="3219ABC6" w14:textId="77777777" w:rsidR="00DC5D26" w:rsidRDefault="00EC1450">
            <w:pPr>
              <w:pStyle w:val="Heading6"/>
            </w:pPr>
            <w:bookmarkStart w:id="1088" w:name="_Toc256000157"/>
            <w:bookmarkStart w:id="1089" w:name="kxWIu4dGjs334k0/sp7ExWmQERg="/>
            <w:r>
              <w:pict w14:anchorId="3219F0BB">
                <v:shape id="_x0000_i1877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[dbo].[p_project_participant_get_by_projectid_and_userid]</w:t>
            </w:r>
            <w:bookmarkEnd w:id="1088"/>
          </w:p>
          <w:bookmarkEnd w:id="1089"/>
          <w:p w14:paraId="3219ABC7" w14:textId="77777777" w:rsidR="00DC5D26" w:rsidRDefault="00DC5D26"/>
        </w:tc>
      </w:tr>
    </w:tbl>
    <w:p w14:paraId="3219ABC9" w14:textId="77777777" w:rsidR="00DC5D26" w:rsidRDefault="00DC5D26">
      <w:pPr>
        <w:keepNext/>
      </w:pPr>
    </w:p>
    <w:p w14:paraId="3219ABCA" w14:textId="77777777" w:rsidR="00DC5D26" w:rsidRDefault="00EC1450">
      <w:pPr>
        <w:pStyle w:val="BlockTitleParagraph"/>
      </w:pPr>
      <w:bookmarkStart w:id="1090" w:name="vWk9z2i0ZlnjkyPspB07nLG+TXY="/>
      <w:r>
        <w:t>Parameters</w:t>
      </w:r>
      <w:bookmarkEnd w:id="10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6"/>
        <w:gridCol w:w="1806"/>
        <w:gridCol w:w="3115"/>
        <w:gridCol w:w="1675"/>
      </w:tblGrid>
      <w:tr w:rsidR="00DC5D26" w14:paraId="3219ABCF" w14:textId="77777777">
        <w:tc>
          <w:tcPr>
            <w:tcW w:w="0" w:type="auto"/>
            <w:shd w:val="clear" w:color="auto" w:fill="F3F3F3"/>
            <w:vAlign w:val="bottom"/>
          </w:tcPr>
          <w:p w14:paraId="3219AB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B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BD4" w14:textId="77777777">
        <w:tc>
          <w:tcPr>
            <w:tcW w:w="0" w:type="auto"/>
            <w:shd w:val="clear" w:color="auto" w:fill="FFFFFF"/>
          </w:tcPr>
          <w:p w14:paraId="3219AB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B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BD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BD9" w14:textId="77777777">
        <w:tc>
          <w:tcPr>
            <w:tcW w:w="0" w:type="auto"/>
            <w:shd w:val="clear" w:color="auto" w:fill="F3F3F3"/>
          </w:tcPr>
          <w:p w14:paraId="3219AB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B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B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B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BDE" w14:textId="77777777">
        <w:tc>
          <w:tcPr>
            <w:tcW w:w="0" w:type="auto"/>
            <w:shd w:val="clear" w:color="auto" w:fill="FFFFFF"/>
          </w:tcPr>
          <w:p w14:paraId="3219AB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FFFFF"/>
          </w:tcPr>
          <w:p w14:paraId="3219AB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AB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B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BE3" w14:textId="77777777">
        <w:tc>
          <w:tcPr>
            <w:tcW w:w="0" w:type="auto"/>
            <w:shd w:val="clear" w:color="auto" w:fill="F3F3F3"/>
          </w:tcPr>
          <w:p w14:paraId="3219AB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@lastaccessdate</w:t>
            </w:r>
          </w:p>
        </w:tc>
        <w:tc>
          <w:tcPr>
            <w:tcW w:w="0" w:type="auto"/>
            <w:shd w:val="clear" w:color="auto" w:fill="F3F3F3"/>
          </w:tcPr>
          <w:p w14:paraId="3219AB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AB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B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ABE8" w14:textId="77777777">
        <w:tc>
          <w:tcPr>
            <w:tcW w:w="0" w:type="auto"/>
            <w:shd w:val="clear" w:color="auto" w:fill="FFFFFF"/>
          </w:tcPr>
          <w:p w14:paraId="3219AB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B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B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B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BE9" w14:textId="77777777" w:rsidR="00DC5D26" w:rsidRDefault="00DC5D26">
      <w:pPr>
        <w:rPr>
          <w:rStyle w:val="Table-Header"/>
        </w:rPr>
      </w:pPr>
    </w:p>
    <w:p w14:paraId="3219ABEA" w14:textId="77777777" w:rsidR="00DC5D26" w:rsidRDefault="00EC1450">
      <w:pPr>
        <w:pStyle w:val="BlockTitleParagraph"/>
        <w:rPr>
          <w:rStyle w:val="Table-Header"/>
        </w:rPr>
      </w:pPr>
      <w:bookmarkStart w:id="1091" w:name="7yaLSeeyz2ealHaVuEXHf9YP04Y="/>
      <w:r>
        <w:t>SQL Script</w:t>
      </w:r>
      <w:bookmarkEnd w:id="109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01" w14:textId="77777777">
        <w:tc>
          <w:tcPr>
            <w:tcW w:w="0" w:type="auto"/>
            <w:shd w:val="clear" w:color="auto" w:fill="F5F5F5"/>
          </w:tcPr>
          <w:p w14:paraId="3219ABEB" w14:textId="77777777" w:rsidR="00DC5D26" w:rsidRDefault="00DC5D26">
            <w:pPr>
              <w:rPr>
                <w:rStyle w:val="ScriptNormal"/>
              </w:rPr>
            </w:pPr>
          </w:p>
          <w:p w14:paraId="3219AB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[p_project_participant_get_by_projectid_and_userid]</w:t>
            </w:r>
          </w:p>
          <w:p w14:paraId="3219AB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B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       </w:t>
            </w:r>
          </w:p>
          <w:p w14:paraId="3219AB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B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@lastaccessdate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AB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B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B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B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pp.permission,</w:t>
            </w:r>
          </w:p>
          <w:p w14:paraId="3219AB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@lastaccessdate 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pp.lastaccessdate</w:t>
            </w:r>
          </w:p>
          <w:p w14:paraId="3219AB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B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</w:t>
            </w:r>
            <w:r>
              <w:rPr>
                <w:rStyle w:val="ScriptNormal"/>
              </w:rPr>
              <w:t>tid</w:t>
            </w:r>
          </w:p>
          <w:p w14:paraId="3219AB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BF9" w14:textId="77777777" w:rsidR="00DC5D26" w:rsidRDefault="00DC5D26">
            <w:pPr>
              <w:rPr>
                <w:rStyle w:val="ScriptNormal"/>
              </w:rPr>
            </w:pPr>
          </w:p>
          <w:p w14:paraId="3219AB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B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B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B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B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B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C0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C02" w14:textId="77777777" w:rsidR="00DC5D26" w:rsidRDefault="00DC5D26">
      <w:pPr>
        <w:rPr>
          <w:rStyle w:val="ScriptNormal"/>
        </w:rPr>
      </w:pPr>
    </w:p>
    <w:p w14:paraId="3219AC03" w14:textId="77777777" w:rsidR="00DC5D26" w:rsidRDefault="00EC1450">
      <w:pPr>
        <w:pStyle w:val="BlockTitleParagraph"/>
        <w:rPr>
          <w:rStyle w:val="ScriptNormal"/>
        </w:rPr>
      </w:pPr>
      <w:bookmarkStart w:id="1092" w:name="5qvZEJI6NG8FuCCfFicFmCOkSwA="/>
      <w:r>
        <w:t>Uses</w:t>
      </w:r>
      <w:bookmarkEnd w:id="1092"/>
    </w:p>
    <w:p w14:paraId="3219AC04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C05" w14:textId="77777777" w:rsidR="00DC5D26" w:rsidRDefault="00DC5D26">
      <w:pPr>
        <w:sectPr w:rsidR="00DC5D26">
          <w:headerReference w:type="default" r:id="rId17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08" w14:textId="77777777">
        <w:tc>
          <w:tcPr>
            <w:tcW w:w="0" w:type="auto"/>
            <w:shd w:val="clear" w:color="auto" w:fill="E6E6E6"/>
          </w:tcPr>
          <w:p w14:paraId="3219AC06" w14:textId="77777777" w:rsidR="00DC5D26" w:rsidRDefault="00EC1450">
            <w:pPr>
              <w:pStyle w:val="Heading6"/>
            </w:pPr>
            <w:bookmarkStart w:id="1093" w:name="_Toc256000158"/>
            <w:bookmarkStart w:id="1094" w:name="Cvz0fhSf+WGHZxztYeigtKrc5qg="/>
            <w:r>
              <w:pict w14:anchorId="3219F0BC">
                <v:shape id="_x0000_i1878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[dbo].[p_project_participant_get_by_userid]</w:t>
            </w:r>
            <w:bookmarkEnd w:id="1093"/>
          </w:p>
          <w:bookmarkEnd w:id="1094"/>
          <w:p w14:paraId="3219AC07" w14:textId="77777777" w:rsidR="00DC5D26" w:rsidRDefault="00DC5D26"/>
        </w:tc>
      </w:tr>
    </w:tbl>
    <w:p w14:paraId="3219AC09" w14:textId="77777777" w:rsidR="00DC5D26" w:rsidRDefault="00DC5D26">
      <w:pPr>
        <w:keepNext/>
      </w:pPr>
    </w:p>
    <w:p w14:paraId="3219AC0A" w14:textId="77777777" w:rsidR="00DC5D26" w:rsidRDefault="00EC1450">
      <w:pPr>
        <w:pStyle w:val="BlockTitleParagraph"/>
      </w:pPr>
      <w:bookmarkStart w:id="1095" w:name="VGfatv1iilLhZh/his48fnt1ijs="/>
      <w:r>
        <w:t>Parameters</w:t>
      </w:r>
      <w:bookmarkEnd w:id="109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85"/>
        <w:gridCol w:w="2370"/>
        <w:gridCol w:w="4087"/>
      </w:tblGrid>
      <w:tr w:rsidR="00DC5D26" w14:paraId="3219AC0E" w14:textId="77777777">
        <w:tc>
          <w:tcPr>
            <w:tcW w:w="0" w:type="auto"/>
            <w:shd w:val="clear" w:color="auto" w:fill="F3F3F3"/>
            <w:vAlign w:val="bottom"/>
          </w:tcPr>
          <w:p w14:paraId="3219AC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C12" w14:textId="77777777">
        <w:tc>
          <w:tcPr>
            <w:tcW w:w="0" w:type="auto"/>
            <w:shd w:val="clear" w:color="auto" w:fill="FFFFFF"/>
          </w:tcPr>
          <w:p w14:paraId="3219AC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C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C16" w14:textId="77777777">
        <w:tc>
          <w:tcPr>
            <w:tcW w:w="0" w:type="auto"/>
            <w:shd w:val="clear" w:color="auto" w:fill="F3F3F3"/>
          </w:tcPr>
          <w:p w14:paraId="3219AC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3F3F3"/>
          </w:tcPr>
          <w:p w14:paraId="3219AC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AC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3219AC17" w14:textId="77777777" w:rsidR="00DC5D26" w:rsidRDefault="00DC5D26">
      <w:pPr>
        <w:rPr>
          <w:rStyle w:val="Table-Header"/>
        </w:rPr>
      </w:pPr>
    </w:p>
    <w:p w14:paraId="3219AC18" w14:textId="77777777" w:rsidR="00DC5D26" w:rsidRDefault="00EC1450">
      <w:pPr>
        <w:pStyle w:val="BlockTitleParagraph"/>
        <w:rPr>
          <w:rStyle w:val="Table-Header"/>
        </w:rPr>
      </w:pPr>
      <w:bookmarkStart w:id="1096" w:name="F5MtBzf+dU9YDXKczS9bkf0yJQo="/>
      <w:r>
        <w:t>SQL Script</w:t>
      </w:r>
      <w:bookmarkEnd w:id="109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2B" w14:textId="77777777">
        <w:tc>
          <w:tcPr>
            <w:tcW w:w="0" w:type="auto"/>
            <w:shd w:val="clear" w:color="auto" w:fill="F5F5F5"/>
          </w:tcPr>
          <w:p w14:paraId="3219AC19" w14:textId="77777777" w:rsidR="00DC5D26" w:rsidRDefault="00DC5D26">
            <w:pPr>
              <w:rPr>
                <w:rStyle w:val="ScriptNormal"/>
              </w:rPr>
            </w:pPr>
          </w:p>
          <w:p w14:paraId="3219AC1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[p_project_participant_get_by_userid]</w:t>
            </w:r>
          </w:p>
          <w:p w14:paraId="3219AC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C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</w:t>
            </w:r>
            <w:r>
              <w:rPr>
                <w:rStyle w:val="ScriptKeyword"/>
              </w:rPr>
              <w:t>tinyint</w:t>
            </w:r>
          </w:p>
          <w:p w14:paraId="3219AC1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C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C1F" w14:textId="77777777" w:rsidR="00DC5D26" w:rsidRDefault="00DC5D26">
            <w:pPr>
              <w:rPr>
                <w:rStyle w:val="ScriptNormal"/>
              </w:rPr>
            </w:pPr>
          </w:p>
          <w:p w14:paraId="3219AC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pp.projectid, pp.userid, pp.permission, pp.lastaccessdate</w:t>
            </w:r>
          </w:p>
          <w:p w14:paraId="3219AC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C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C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AC24" w14:textId="77777777" w:rsidR="00DC5D26" w:rsidRDefault="00DC5D26">
            <w:pPr>
              <w:rPr>
                <w:rStyle w:val="ScriptNormal"/>
              </w:rPr>
            </w:pPr>
          </w:p>
          <w:p w14:paraId="3219AC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C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C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C2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C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C2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C2C" w14:textId="77777777" w:rsidR="00DC5D26" w:rsidRDefault="00DC5D26">
      <w:pPr>
        <w:rPr>
          <w:rStyle w:val="ScriptNormal"/>
        </w:rPr>
      </w:pPr>
    </w:p>
    <w:p w14:paraId="3219AC2D" w14:textId="77777777" w:rsidR="00DC5D26" w:rsidRDefault="00EC1450">
      <w:pPr>
        <w:pStyle w:val="BlockTitleParagraph"/>
        <w:rPr>
          <w:rStyle w:val="ScriptNormal"/>
        </w:rPr>
      </w:pPr>
      <w:bookmarkStart w:id="1097" w:name="ytYz968JmB45fC5+Ma9Qux4oKX8="/>
      <w:r>
        <w:t>Uses</w:t>
      </w:r>
      <w:bookmarkEnd w:id="1097"/>
    </w:p>
    <w:p w14:paraId="3219AC2E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C2F" w14:textId="77777777" w:rsidR="00DC5D26" w:rsidRDefault="00DC5D26">
      <w:pPr>
        <w:sectPr w:rsidR="00DC5D26">
          <w:headerReference w:type="default" r:id="rId17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32" w14:textId="77777777">
        <w:tc>
          <w:tcPr>
            <w:tcW w:w="0" w:type="auto"/>
            <w:shd w:val="clear" w:color="auto" w:fill="E6E6E6"/>
          </w:tcPr>
          <w:p w14:paraId="3219AC30" w14:textId="77777777" w:rsidR="00DC5D26" w:rsidRDefault="00EC1450">
            <w:pPr>
              <w:pStyle w:val="Heading6"/>
            </w:pPr>
            <w:bookmarkStart w:id="1098" w:name="_Toc256000159"/>
            <w:bookmarkStart w:id="1099" w:name="P+CWh+/pskzvWIPXLquLWExDBaY="/>
            <w:r>
              <w:pict w14:anchorId="3219F0BD">
                <v:shape id="_x0000_i1879" type="#_x0000_t75" style="width:11.95pt;height:11.95pt">
                  <v:imagedata r:id="rId12" o:title=""/>
                </v:shape>
              </w:pict>
            </w:r>
            <w:r>
              <w:t xml:space="preserve"> [dbo].[p_project_participant_insert]</w:t>
            </w:r>
            <w:bookmarkEnd w:id="1098"/>
          </w:p>
          <w:bookmarkEnd w:id="1099"/>
          <w:p w14:paraId="3219AC31" w14:textId="77777777" w:rsidR="00DC5D26" w:rsidRDefault="00DC5D26"/>
        </w:tc>
      </w:tr>
    </w:tbl>
    <w:p w14:paraId="3219AC33" w14:textId="77777777" w:rsidR="00DC5D26" w:rsidRDefault="00DC5D26">
      <w:pPr>
        <w:keepNext/>
      </w:pPr>
    </w:p>
    <w:p w14:paraId="3219AC34" w14:textId="77777777" w:rsidR="00DC5D26" w:rsidRDefault="00EC1450">
      <w:pPr>
        <w:pStyle w:val="BlockTitleParagraph"/>
      </w:pPr>
      <w:bookmarkStart w:id="1100" w:name="w2G0E8R2e4yBx3ZQLlP7OLPCPpE="/>
      <w:r>
        <w:t>Parameters</w:t>
      </w:r>
      <w:bookmarkEnd w:id="110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85"/>
        <w:gridCol w:w="2370"/>
        <w:gridCol w:w="4087"/>
      </w:tblGrid>
      <w:tr w:rsidR="00DC5D26" w14:paraId="3219AC38" w14:textId="77777777">
        <w:tc>
          <w:tcPr>
            <w:tcW w:w="0" w:type="auto"/>
            <w:shd w:val="clear" w:color="auto" w:fill="F3F3F3"/>
            <w:vAlign w:val="bottom"/>
          </w:tcPr>
          <w:p w14:paraId="3219AC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C3C" w14:textId="77777777">
        <w:tc>
          <w:tcPr>
            <w:tcW w:w="0" w:type="auto"/>
            <w:shd w:val="clear" w:color="auto" w:fill="FFFFFF"/>
          </w:tcPr>
          <w:p w14:paraId="3219AC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C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C40" w14:textId="77777777">
        <w:tc>
          <w:tcPr>
            <w:tcW w:w="0" w:type="auto"/>
            <w:shd w:val="clear" w:color="auto" w:fill="F3F3F3"/>
          </w:tcPr>
          <w:p w14:paraId="3219AC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C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C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C44" w14:textId="77777777">
        <w:tc>
          <w:tcPr>
            <w:tcW w:w="0" w:type="auto"/>
            <w:shd w:val="clear" w:color="auto" w:fill="FFFFFF"/>
          </w:tcPr>
          <w:p w14:paraId="3219AC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FFFFF"/>
          </w:tcPr>
          <w:p w14:paraId="3219AC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AC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3219AC45" w14:textId="77777777" w:rsidR="00DC5D26" w:rsidRDefault="00DC5D26">
      <w:pPr>
        <w:rPr>
          <w:rStyle w:val="Table-Header"/>
        </w:rPr>
      </w:pPr>
    </w:p>
    <w:p w14:paraId="3219AC46" w14:textId="77777777" w:rsidR="00DC5D26" w:rsidRDefault="00EC1450">
      <w:pPr>
        <w:pStyle w:val="BlockTitleParagraph"/>
        <w:rPr>
          <w:rStyle w:val="Table-Header"/>
        </w:rPr>
      </w:pPr>
      <w:bookmarkStart w:id="1101" w:name="g06ohRLzSMQqlAoxDVxYr1hPwF4="/>
      <w:r>
        <w:t>SQL Script</w:t>
      </w:r>
      <w:bookmarkEnd w:id="110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62" w14:textId="77777777">
        <w:tc>
          <w:tcPr>
            <w:tcW w:w="0" w:type="auto"/>
            <w:shd w:val="clear" w:color="auto" w:fill="F5F5F5"/>
          </w:tcPr>
          <w:p w14:paraId="3219AC47" w14:textId="77777777" w:rsidR="00DC5D26" w:rsidRDefault="00DC5D26">
            <w:pPr>
              <w:rPr>
                <w:rStyle w:val="ScriptNormal"/>
              </w:rPr>
            </w:pPr>
          </w:p>
          <w:p w14:paraId="3219AC4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[p_project_participant_insert]</w:t>
            </w:r>
          </w:p>
          <w:p w14:paraId="3219AC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C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C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</w:t>
            </w:r>
            <w:r>
              <w:rPr>
                <w:rStyle w:val="ScriptKeyword"/>
              </w:rPr>
              <w:t>tinyint</w:t>
            </w:r>
          </w:p>
          <w:p w14:paraId="3219AC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C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C4E" w14:textId="77777777" w:rsidR="00DC5D26" w:rsidRDefault="00DC5D26">
            <w:pPr>
              <w:rPr>
                <w:rStyle w:val="ScriptNormal"/>
              </w:rPr>
            </w:pPr>
          </w:p>
          <w:p w14:paraId="3219AC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t_project_participant</w:t>
            </w:r>
          </w:p>
          <w:p w14:paraId="3219AC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C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projectid,</w:t>
            </w:r>
          </w:p>
          <w:p w14:paraId="3219AC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userid,</w:t>
            </w:r>
          </w:p>
          <w:p w14:paraId="3219AC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permission,</w:t>
            </w:r>
          </w:p>
          <w:p w14:paraId="3219AC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lastaccessdate</w:t>
            </w:r>
          </w:p>
          <w:p w14:paraId="3219AC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C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C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C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@projectid,</w:t>
            </w:r>
          </w:p>
          <w:p w14:paraId="3219AC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@userid,</w:t>
            </w:r>
          </w:p>
          <w:p w14:paraId="3219AC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@permission,</w:t>
            </w:r>
          </w:p>
          <w:p w14:paraId="3219AC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C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C5D" w14:textId="77777777" w:rsidR="00DC5D26" w:rsidRDefault="00DC5D26">
            <w:pPr>
              <w:rPr>
                <w:rStyle w:val="ScriptNormal"/>
              </w:rPr>
            </w:pPr>
          </w:p>
          <w:p w14:paraId="3219AC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C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C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C6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C63" w14:textId="77777777" w:rsidR="00DC5D26" w:rsidRDefault="00DC5D26">
      <w:pPr>
        <w:rPr>
          <w:rStyle w:val="ScriptNormal"/>
        </w:rPr>
      </w:pPr>
    </w:p>
    <w:p w14:paraId="3219AC64" w14:textId="77777777" w:rsidR="00DC5D26" w:rsidRDefault="00EC1450">
      <w:pPr>
        <w:pStyle w:val="BlockTitleParagraph"/>
        <w:rPr>
          <w:rStyle w:val="ScriptNormal"/>
        </w:rPr>
      </w:pPr>
      <w:bookmarkStart w:id="1102" w:name="jkwxBwfbNOhNFOswLyJtINHzRm4="/>
      <w:r>
        <w:t>Uses</w:t>
      </w:r>
      <w:bookmarkEnd w:id="1102"/>
    </w:p>
    <w:p w14:paraId="3219AC65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C66" w14:textId="77777777" w:rsidR="00DC5D26" w:rsidRDefault="00DC5D26">
      <w:pPr>
        <w:sectPr w:rsidR="00DC5D26">
          <w:headerReference w:type="default" r:id="rId17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69" w14:textId="77777777">
        <w:tc>
          <w:tcPr>
            <w:tcW w:w="0" w:type="auto"/>
            <w:shd w:val="clear" w:color="auto" w:fill="E6E6E6"/>
          </w:tcPr>
          <w:p w14:paraId="3219AC67" w14:textId="77777777" w:rsidR="00DC5D26" w:rsidRDefault="00EC1450">
            <w:pPr>
              <w:pStyle w:val="Heading6"/>
            </w:pPr>
            <w:bookmarkStart w:id="1103" w:name="_Toc256000160"/>
            <w:bookmarkStart w:id="1104" w:name="/Qukp870xZ16Zg9oI3zYOVxn2fw="/>
            <w:r>
              <w:pict w14:anchorId="3219F0BE">
                <v:shape id="_x0000_i1880" type="#_x0000_t75" style="width:11.95pt;height:11.95pt">
                  <v:imagedata r:id="rId12" o:title=""/>
                </v:shape>
              </w:pict>
            </w:r>
            <w:r>
              <w:t xml:space="preserve"> [dbo].[p_project_participant_update]</w:t>
            </w:r>
            <w:bookmarkEnd w:id="1103"/>
          </w:p>
          <w:bookmarkEnd w:id="1104"/>
          <w:p w14:paraId="3219AC68" w14:textId="77777777" w:rsidR="00DC5D26" w:rsidRDefault="00DC5D26"/>
        </w:tc>
      </w:tr>
    </w:tbl>
    <w:p w14:paraId="3219AC6A" w14:textId="77777777" w:rsidR="00DC5D26" w:rsidRDefault="00DC5D26">
      <w:pPr>
        <w:keepNext/>
      </w:pPr>
    </w:p>
    <w:p w14:paraId="3219AC6B" w14:textId="77777777" w:rsidR="00DC5D26" w:rsidRDefault="00EC1450">
      <w:pPr>
        <w:pStyle w:val="BlockTitleParagraph"/>
      </w:pPr>
      <w:bookmarkStart w:id="1105" w:name="Q1V4bi7PpJVMpK1qpYSEFdQ43AA="/>
      <w:r>
        <w:t>Parameters</w:t>
      </w:r>
      <w:bookmarkEnd w:id="11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6"/>
        <w:gridCol w:w="1806"/>
        <w:gridCol w:w="3115"/>
        <w:gridCol w:w="1675"/>
      </w:tblGrid>
      <w:tr w:rsidR="00DC5D26" w14:paraId="3219AC70" w14:textId="77777777">
        <w:tc>
          <w:tcPr>
            <w:tcW w:w="0" w:type="auto"/>
            <w:shd w:val="clear" w:color="auto" w:fill="F3F3F3"/>
            <w:vAlign w:val="bottom"/>
          </w:tcPr>
          <w:p w14:paraId="3219AC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C75" w14:textId="77777777">
        <w:tc>
          <w:tcPr>
            <w:tcW w:w="0" w:type="auto"/>
            <w:shd w:val="clear" w:color="auto" w:fill="FFFFFF"/>
          </w:tcPr>
          <w:p w14:paraId="3219AC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C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C7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7A" w14:textId="77777777">
        <w:tc>
          <w:tcPr>
            <w:tcW w:w="0" w:type="auto"/>
            <w:shd w:val="clear" w:color="auto" w:fill="F3F3F3"/>
          </w:tcPr>
          <w:p w14:paraId="3219AC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C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C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C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7F" w14:textId="77777777">
        <w:tc>
          <w:tcPr>
            <w:tcW w:w="0" w:type="auto"/>
            <w:shd w:val="clear" w:color="auto" w:fill="FFFFFF"/>
          </w:tcPr>
          <w:p w14:paraId="3219AC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FFFFF"/>
          </w:tcPr>
          <w:p w14:paraId="3219AC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AC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C7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84" w14:textId="77777777">
        <w:tc>
          <w:tcPr>
            <w:tcW w:w="0" w:type="auto"/>
            <w:shd w:val="clear" w:color="auto" w:fill="F3F3F3"/>
          </w:tcPr>
          <w:p w14:paraId="3219AC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@lastaccessdate</w:t>
            </w:r>
          </w:p>
        </w:tc>
        <w:tc>
          <w:tcPr>
            <w:tcW w:w="0" w:type="auto"/>
            <w:shd w:val="clear" w:color="auto" w:fill="F3F3F3"/>
          </w:tcPr>
          <w:p w14:paraId="3219AC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AC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AC8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89" w14:textId="77777777">
        <w:tc>
          <w:tcPr>
            <w:tcW w:w="0" w:type="auto"/>
            <w:shd w:val="clear" w:color="auto" w:fill="FFFFFF"/>
          </w:tcPr>
          <w:p w14:paraId="3219AC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C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C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C8A" w14:textId="77777777" w:rsidR="00DC5D26" w:rsidRDefault="00DC5D26">
      <w:pPr>
        <w:rPr>
          <w:rStyle w:val="Table-Header"/>
        </w:rPr>
      </w:pPr>
    </w:p>
    <w:p w14:paraId="3219AC8B" w14:textId="77777777" w:rsidR="00DC5D26" w:rsidRDefault="00EC1450">
      <w:pPr>
        <w:pStyle w:val="BlockTitleParagraph"/>
        <w:rPr>
          <w:rStyle w:val="Table-Header"/>
        </w:rPr>
      </w:pPr>
      <w:bookmarkStart w:id="1106" w:name="fzHwli+g4zDECbUcYvXVuXlIQbA="/>
      <w:r>
        <w:t>SQL Script</w:t>
      </w:r>
      <w:bookmarkEnd w:id="110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A2" w14:textId="77777777">
        <w:tc>
          <w:tcPr>
            <w:tcW w:w="0" w:type="auto"/>
            <w:shd w:val="clear" w:color="auto" w:fill="F5F5F5"/>
          </w:tcPr>
          <w:p w14:paraId="3219AC8C" w14:textId="77777777" w:rsidR="00DC5D26" w:rsidRDefault="00DC5D26">
            <w:pPr>
              <w:rPr>
                <w:rStyle w:val="ScriptNormal"/>
              </w:rPr>
            </w:pPr>
          </w:p>
          <w:p w14:paraId="3219AC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[p_project_participant_update]</w:t>
            </w:r>
          </w:p>
          <w:p w14:paraId="3219AC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C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C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AC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@lastaccessdate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AC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C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C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C95" w14:textId="77777777" w:rsidR="00DC5D26" w:rsidRDefault="00DC5D26">
            <w:pPr>
              <w:rPr>
                <w:rStyle w:val="ScriptNormal"/>
              </w:rPr>
            </w:pPr>
          </w:p>
          <w:p w14:paraId="3219AC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t_project_participant</w:t>
            </w:r>
          </w:p>
          <w:p w14:paraId="3219AC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permissi</w:t>
            </w:r>
            <w:r>
              <w:rPr>
                <w:rStyle w:val="ScriptNormal"/>
              </w:rPr>
              <w:t xml:space="preserve">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@permission,</w:t>
            </w:r>
          </w:p>
          <w:p w14:paraId="3219AC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lastaccessdate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@lastaccessdate</w:t>
            </w:r>
          </w:p>
          <w:p w14:paraId="3219AC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C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AC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3219AC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C9D" w14:textId="77777777" w:rsidR="00DC5D26" w:rsidRDefault="00DC5D26">
            <w:pPr>
              <w:rPr>
                <w:rStyle w:val="ScriptNormal"/>
              </w:rPr>
            </w:pPr>
          </w:p>
          <w:p w14:paraId="3219AC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C9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C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CA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CA3" w14:textId="77777777" w:rsidR="00DC5D26" w:rsidRDefault="00DC5D26">
      <w:pPr>
        <w:rPr>
          <w:rStyle w:val="ScriptNormal"/>
        </w:rPr>
      </w:pPr>
    </w:p>
    <w:p w14:paraId="3219ACA4" w14:textId="77777777" w:rsidR="00DC5D26" w:rsidRDefault="00EC1450">
      <w:pPr>
        <w:pStyle w:val="BlockTitleParagraph"/>
        <w:rPr>
          <w:rStyle w:val="ScriptNormal"/>
        </w:rPr>
      </w:pPr>
      <w:bookmarkStart w:id="1107" w:name="l9FJya1JmVup0MDPsNYPA2GMeiU="/>
      <w:r>
        <w:t>Uses</w:t>
      </w:r>
      <w:bookmarkEnd w:id="1107"/>
    </w:p>
    <w:p w14:paraId="3219ACA5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CA6" w14:textId="77777777" w:rsidR="00DC5D26" w:rsidRDefault="00DC5D26">
      <w:pPr>
        <w:sectPr w:rsidR="00DC5D26">
          <w:headerReference w:type="default" r:id="rId17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A9" w14:textId="77777777">
        <w:tc>
          <w:tcPr>
            <w:tcW w:w="0" w:type="auto"/>
            <w:shd w:val="clear" w:color="auto" w:fill="E6E6E6"/>
          </w:tcPr>
          <w:p w14:paraId="3219ACA7" w14:textId="77777777" w:rsidR="00DC5D26" w:rsidRDefault="00EC1450">
            <w:pPr>
              <w:pStyle w:val="Heading6"/>
            </w:pPr>
            <w:bookmarkStart w:id="1108" w:name="_Toc256000161"/>
            <w:bookmarkStart w:id="1109" w:name="eeHk7j2e7OVwoMFeLX3kgTe63Vk="/>
            <w:r>
              <w:pict w14:anchorId="3219F0BF">
                <v:shape id="_x0000_i1881" type="#_x0000_t75" style="width:11.95pt;height:11.95pt">
                  <v:imagedata r:id="rId12" o:title=""/>
                </v:shape>
              </w:pict>
            </w:r>
            <w:r>
              <w:t xml:space="preserve"> [dbo].[p_project_remove_user_as_presenter_in_all]</w:t>
            </w:r>
            <w:bookmarkEnd w:id="1108"/>
          </w:p>
          <w:bookmarkEnd w:id="1109"/>
          <w:p w14:paraId="3219ACA8" w14:textId="77777777" w:rsidR="00DC5D26" w:rsidRDefault="00DC5D26"/>
        </w:tc>
      </w:tr>
    </w:tbl>
    <w:p w14:paraId="3219ACAA" w14:textId="77777777" w:rsidR="00DC5D26" w:rsidRDefault="00DC5D26">
      <w:pPr>
        <w:keepNext/>
      </w:pPr>
    </w:p>
    <w:p w14:paraId="3219ACAB" w14:textId="77777777" w:rsidR="00DC5D26" w:rsidRDefault="00EC1450">
      <w:pPr>
        <w:pStyle w:val="BlockTitleParagraph"/>
      </w:pPr>
      <w:bookmarkStart w:id="1110" w:name="AO/LCdcKzdPltnyxqG6aSYd0aXA="/>
      <w:r>
        <w:t>Parameters</w:t>
      </w:r>
      <w:bookmarkEnd w:id="111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67"/>
        <w:gridCol w:w="2787"/>
        <w:gridCol w:w="3888"/>
      </w:tblGrid>
      <w:tr w:rsidR="00DC5D26" w14:paraId="3219ACAF" w14:textId="77777777">
        <w:tc>
          <w:tcPr>
            <w:tcW w:w="0" w:type="auto"/>
            <w:shd w:val="clear" w:color="auto" w:fill="F3F3F3"/>
            <w:vAlign w:val="bottom"/>
          </w:tcPr>
          <w:p w14:paraId="3219AC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A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A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CB3" w14:textId="77777777">
        <w:tc>
          <w:tcPr>
            <w:tcW w:w="0" w:type="auto"/>
            <w:shd w:val="clear" w:color="auto" w:fill="FFFFFF"/>
          </w:tcPr>
          <w:p w14:paraId="3219AC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3219AC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C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ACB4" w14:textId="77777777" w:rsidR="00DC5D26" w:rsidRDefault="00DC5D26">
      <w:pPr>
        <w:rPr>
          <w:rStyle w:val="Table-Header"/>
        </w:rPr>
      </w:pPr>
    </w:p>
    <w:p w14:paraId="3219ACB5" w14:textId="77777777" w:rsidR="00DC5D26" w:rsidRDefault="00EC1450">
      <w:pPr>
        <w:pStyle w:val="BlockTitleParagraph"/>
        <w:rPr>
          <w:rStyle w:val="Table-Header"/>
        </w:rPr>
      </w:pPr>
      <w:bookmarkStart w:id="1111" w:name="xcT9UfJ3TBv4qWcJAApB1nk3JnM="/>
      <w:r>
        <w:t>SQL Script</w:t>
      </w:r>
      <w:bookmarkEnd w:id="111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CB" w14:textId="77777777">
        <w:tc>
          <w:tcPr>
            <w:tcW w:w="0" w:type="auto"/>
            <w:shd w:val="clear" w:color="auto" w:fill="F5F5F5"/>
          </w:tcPr>
          <w:p w14:paraId="3219AC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[p_project_remove_user_as_presenter_in_all]</w:t>
            </w:r>
          </w:p>
          <w:p w14:paraId="3219AC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CB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C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C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#temp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C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projectid </w:t>
            </w:r>
          </w:p>
          <w:p w14:paraId="3219AC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</w:t>
            </w:r>
          </w:p>
          <w:p w14:paraId="3219AC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LOWER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presenter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LOWER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@user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Operator"/>
              </w:rPr>
              <w:t>)</w:t>
            </w:r>
          </w:p>
          <w:p w14:paraId="3219AC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C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all</w:t>
            </w:r>
            <w:r>
              <w:rPr>
                <w:rStyle w:val="ScriptNormal"/>
              </w:rPr>
              <w:softHyphen/>
              <w:t>Ids</w:t>
            </w:r>
          </w:p>
          <w:p w14:paraId="3219ACC0" w14:textId="77777777" w:rsidR="00DC5D26" w:rsidRDefault="00DC5D26">
            <w:pPr>
              <w:rPr>
                <w:rStyle w:val="ScriptNormal"/>
              </w:rPr>
            </w:pPr>
          </w:p>
          <w:p w14:paraId="3219AC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dbo.t_project</w:t>
            </w:r>
          </w:p>
          <w:p w14:paraId="3219AC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presenter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AC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Operator"/>
              </w:rPr>
              <w:t>)</w:t>
            </w:r>
          </w:p>
          <w:p w14:paraId="3219ACC4" w14:textId="77777777" w:rsidR="00DC5D26" w:rsidRDefault="00DC5D26">
            <w:pPr>
              <w:rPr>
                <w:rStyle w:val="ScriptNormal"/>
              </w:rPr>
            </w:pPr>
          </w:p>
          <w:p w14:paraId="3219AC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</w:p>
          <w:p w14:paraId="3219AC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#temp</w:t>
            </w:r>
          </w:p>
          <w:p w14:paraId="3219AC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3219AC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C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CC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CCC" w14:textId="77777777" w:rsidR="00DC5D26" w:rsidRDefault="00DC5D26">
      <w:pPr>
        <w:rPr>
          <w:rStyle w:val="ScriptNormal"/>
        </w:rPr>
      </w:pPr>
    </w:p>
    <w:p w14:paraId="3219ACCD" w14:textId="77777777" w:rsidR="00DC5D26" w:rsidRDefault="00EC1450">
      <w:pPr>
        <w:pStyle w:val="BlockTitleParagraph"/>
        <w:rPr>
          <w:rStyle w:val="ScriptNormal"/>
        </w:rPr>
      </w:pPr>
      <w:bookmarkStart w:id="1112" w:name="MDMU75AMMaUw2SwMWdk1I+F1Q0I="/>
      <w:r>
        <w:t>Uses</w:t>
      </w:r>
      <w:bookmarkEnd w:id="1112"/>
    </w:p>
    <w:p w14:paraId="3219ACCE" w14:textId="77777777" w:rsidR="00DC5D26" w:rsidRDefault="00EC1450">
      <w:hyperlink w:anchor="7A8kMkf0Z+G9i1FAStnpsh7dJtg=" w:history="1">
        <w:r>
          <w:t>[dbo].[t_project]</w:t>
        </w:r>
      </w:hyperlink>
    </w:p>
    <w:p w14:paraId="3219ACCF" w14:textId="77777777" w:rsidR="00DC5D26" w:rsidRDefault="00DC5D26">
      <w:pPr>
        <w:sectPr w:rsidR="00DC5D26">
          <w:headerReference w:type="default" r:id="rId17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CD2" w14:textId="77777777">
        <w:tc>
          <w:tcPr>
            <w:tcW w:w="0" w:type="auto"/>
            <w:shd w:val="clear" w:color="auto" w:fill="E6E6E6"/>
          </w:tcPr>
          <w:p w14:paraId="3219ACD0" w14:textId="77777777" w:rsidR="00DC5D26" w:rsidRDefault="00EC1450">
            <w:pPr>
              <w:pStyle w:val="Heading6"/>
            </w:pPr>
            <w:bookmarkStart w:id="1113" w:name="_Toc256000162"/>
            <w:bookmarkStart w:id="1114" w:name="xL4aGoOVsBGhh2gahaLWnst60v4="/>
            <w:r>
              <w:pict w14:anchorId="3219F0C0">
                <v:shape id="_x0000_i1882" type="#_x0000_t75" style="width:11.95pt;height:11.95pt">
                  <v:imagedata r:id="rId12" o:title=""/>
                </v:shape>
              </w:pict>
            </w:r>
            <w:r>
              <w:t xml:space="preserve"> [dbo].[p_project_search_backend]</w:t>
            </w:r>
            <w:bookmarkEnd w:id="1113"/>
          </w:p>
          <w:bookmarkEnd w:id="1114"/>
          <w:p w14:paraId="3219ACD1" w14:textId="77777777" w:rsidR="00DC5D26" w:rsidRDefault="00DC5D26"/>
        </w:tc>
      </w:tr>
    </w:tbl>
    <w:p w14:paraId="3219ACD3" w14:textId="77777777" w:rsidR="00DC5D26" w:rsidRDefault="00DC5D26">
      <w:pPr>
        <w:keepNext/>
      </w:pPr>
    </w:p>
    <w:p w14:paraId="3219ACD4" w14:textId="77777777" w:rsidR="00DC5D26" w:rsidRDefault="00EC1450">
      <w:pPr>
        <w:pStyle w:val="BlockTitleParagraph"/>
      </w:pPr>
      <w:bookmarkStart w:id="1115" w:name="LzGsm4sbTr0XyqeqSAZakj/mPTY="/>
      <w:r>
        <w:t>Parameters</w:t>
      </w:r>
      <w:bookmarkEnd w:id="111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81"/>
        <w:gridCol w:w="1959"/>
        <w:gridCol w:w="2732"/>
        <w:gridCol w:w="1470"/>
      </w:tblGrid>
      <w:tr w:rsidR="00DC5D26" w14:paraId="3219ACD9" w14:textId="77777777">
        <w:tc>
          <w:tcPr>
            <w:tcW w:w="0" w:type="auto"/>
            <w:shd w:val="clear" w:color="auto" w:fill="F3F3F3"/>
            <w:vAlign w:val="bottom"/>
          </w:tcPr>
          <w:p w14:paraId="3219AC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C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CDE" w14:textId="77777777">
        <w:tc>
          <w:tcPr>
            <w:tcW w:w="0" w:type="auto"/>
            <w:shd w:val="clear" w:color="auto" w:fill="FFFFFF"/>
          </w:tcPr>
          <w:p w14:paraId="3219AC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C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CD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E3" w14:textId="77777777">
        <w:tc>
          <w:tcPr>
            <w:tcW w:w="0" w:type="auto"/>
            <w:shd w:val="clear" w:color="auto" w:fill="F3F3F3"/>
          </w:tcPr>
          <w:p w14:paraId="3219AC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@participant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AC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C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CE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E8" w14:textId="77777777">
        <w:tc>
          <w:tcPr>
            <w:tcW w:w="0" w:type="auto"/>
            <w:shd w:val="clear" w:color="auto" w:fill="FFFFFF"/>
          </w:tcPr>
          <w:p w14:paraId="3219AC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@participant</w:t>
            </w:r>
            <w:r>
              <w:rPr>
                <w:rStyle w:val="Table-Default"/>
              </w:rPr>
              <w:softHyphen/>
              <w:t>Permission</w:t>
            </w:r>
          </w:p>
        </w:tc>
        <w:tc>
          <w:tcPr>
            <w:tcW w:w="0" w:type="auto"/>
            <w:shd w:val="clear" w:color="auto" w:fill="FFFFFF"/>
          </w:tcPr>
          <w:p w14:paraId="3219AC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AC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C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ED" w14:textId="77777777">
        <w:tc>
          <w:tcPr>
            <w:tcW w:w="0" w:type="auto"/>
            <w:shd w:val="clear" w:color="auto" w:fill="F3F3F3"/>
          </w:tcPr>
          <w:p w14:paraId="3219AC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3F3F3"/>
          </w:tcPr>
          <w:p w14:paraId="3219AC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AC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AC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F2" w14:textId="77777777">
        <w:tc>
          <w:tcPr>
            <w:tcW w:w="0" w:type="auto"/>
            <w:shd w:val="clear" w:color="auto" w:fill="FFFFFF"/>
          </w:tcPr>
          <w:p w14:paraId="3219AC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</w:t>
            </w:r>
            <w:r>
              <w:rPr>
                <w:rStyle w:val="Table-Default"/>
              </w:rPr>
              <w:softHyphen/>
              <w:t>Deleted</w:t>
            </w:r>
          </w:p>
        </w:tc>
        <w:tc>
          <w:tcPr>
            <w:tcW w:w="0" w:type="auto"/>
            <w:shd w:val="clear" w:color="auto" w:fill="FFFFFF"/>
          </w:tcPr>
          <w:p w14:paraId="3219AC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C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F7" w14:textId="77777777">
        <w:tc>
          <w:tcPr>
            <w:tcW w:w="0" w:type="auto"/>
            <w:shd w:val="clear" w:color="auto" w:fill="F3F3F3"/>
          </w:tcPr>
          <w:p w14:paraId="3219AC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AC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C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CF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CFC" w14:textId="77777777">
        <w:tc>
          <w:tcPr>
            <w:tcW w:w="0" w:type="auto"/>
            <w:shd w:val="clear" w:color="auto" w:fill="FFFFFF"/>
          </w:tcPr>
          <w:p w14:paraId="3219AC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AC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C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C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D01" w14:textId="77777777">
        <w:tc>
          <w:tcPr>
            <w:tcW w:w="0" w:type="auto"/>
            <w:shd w:val="clear" w:color="auto" w:fill="F3F3F3"/>
          </w:tcPr>
          <w:p w14:paraId="3219AC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3F3F3"/>
          </w:tcPr>
          <w:p w14:paraId="3219AC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C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AD0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D06" w14:textId="77777777">
        <w:tc>
          <w:tcPr>
            <w:tcW w:w="0" w:type="auto"/>
            <w:shd w:val="clear" w:color="auto" w:fill="FFFFFF"/>
          </w:tcPr>
          <w:p w14:paraId="3219AD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AD0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0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D0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D07" w14:textId="77777777" w:rsidR="00DC5D26" w:rsidRDefault="00DC5D26">
      <w:pPr>
        <w:rPr>
          <w:rStyle w:val="Table-Header"/>
        </w:rPr>
      </w:pPr>
    </w:p>
    <w:p w14:paraId="3219AD08" w14:textId="77777777" w:rsidR="00DC5D26" w:rsidRDefault="00EC1450">
      <w:pPr>
        <w:pStyle w:val="BlockTitleParagraph"/>
        <w:rPr>
          <w:rStyle w:val="Table-Header"/>
        </w:rPr>
      </w:pPr>
      <w:bookmarkStart w:id="1116" w:name="nFOFMuP9R6VJJk8lVEb4QNqoIRU="/>
      <w:r>
        <w:t>SQL Script</w:t>
      </w:r>
      <w:bookmarkEnd w:id="111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40" w14:textId="77777777">
        <w:tc>
          <w:tcPr>
            <w:tcW w:w="0" w:type="auto"/>
            <w:shd w:val="clear" w:color="auto" w:fill="F5F5F5"/>
          </w:tcPr>
          <w:p w14:paraId="3219AD0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[p_project_search_backend]</w:t>
            </w:r>
          </w:p>
          <w:p w14:paraId="3219AD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@participant</w:t>
            </w:r>
            <w:r>
              <w:rPr>
                <w:rStyle w:val="ScriptNormal"/>
              </w:rPr>
              <w:softHyphen/>
              <w:t xml:space="preserve">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@participant</w:t>
            </w:r>
            <w:r>
              <w:rPr>
                <w:rStyle w:val="ScriptNormal"/>
              </w:rPr>
              <w:softHyphen/>
              <w:t xml:space="preserve">Permission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AD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</w:t>
            </w:r>
            <w:r>
              <w:rPr>
                <w:rStyle w:val="ScriptNormal"/>
              </w:rPr>
              <w:softHyphen/>
              <w:t xml:space="preserve">Filter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AD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</w:t>
            </w:r>
            <w:r>
              <w:rPr>
                <w:rStyle w:val="ScriptNormal"/>
              </w:rPr>
              <w:softHyphen/>
              <w:t xml:space="preserve">Deleted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D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D1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D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AD15" w14:textId="77777777" w:rsidR="00DC5D26" w:rsidRDefault="00DC5D26">
            <w:pPr>
              <w:rPr>
                <w:rStyle w:val="ScriptNormal"/>
              </w:rPr>
            </w:pPr>
          </w:p>
          <w:p w14:paraId="3219AD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p.projectid, p.[description], p.backgroundcolor,</w:t>
            </w:r>
          </w:p>
          <w:p w14:paraId="3219AD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p.containeruri, p.projecttypeid, p.thumbnail, p.createdby, </w:t>
            </w:r>
          </w:p>
          <w:p w14:paraId="3219AD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p.createdbyuniquemachineid, p.creationdate, p.updatedby, </w:t>
            </w:r>
          </w:p>
          <w:p w14:paraId="3219AD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p.lastupdate, p.presenter,p.upgradeversion, p.islocked, p.deleted, </w:t>
            </w:r>
          </w:p>
          <w:p w14:paraId="3219AD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created.username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createdbyuser, updated.username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updatedbyuser</w:t>
            </w:r>
          </w:p>
          <w:p w14:paraId="3219AD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D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created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cre</w:t>
            </w:r>
            <w:r>
              <w:rPr>
                <w:rStyle w:val="ScriptNormal"/>
              </w:rPr>
              <w:t xml:space="preserve">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created.userid</w:t>
            </w:r>
          </w:p>
          <w:p w14:paraId="3219AD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updated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updated.userid</w:t>
            </w:r>
          </w:p>
          <w:p w14:paraId="3219AD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Id))</w:t>
            </w:r>
          </w:p>
          <w:p w14:paraId="3219AD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((@participant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D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t_project_pa</w:t>
            </w:r>
            <w:r>
              <w:rPr>
                <w:rStyle w:val="ScriptNormal"/>
              </w:rPr>
              <w:t xml:space="preserve">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D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D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@participant</w:t>
            </w:r>
            <w:r>
              <w:rPr>
                <w:rStyle w:val="ScriptNormal"/>
              </w:rPr>
              <w:softHyphen/>
              <w:t>Id</w:t>
            </w:r>
          </w:p>
          <w:p w14:paraId="3219AD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((@participant</w:t>
            </w:r>
            <w:r>
              <w:rPr>
                <w:rStyle w:val="ScriptNormal"/>
              </w:rPr>
              <w:softHyphen/>
              <w:t xml:space="preserve">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@participant</w:t>
            </w:r>
            <w:r>
              <w:rPr>
                <w:rStyle w:val="ScriptNormal"/>
              </w:rPr>
              <w:softHyphen/>
              <w:t>Permission))</w:t>
            </w:r>
          </w:p>
          <w:p w14:paraId="3219AD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</w:t>
            </w:r>
          </w:p>
          <w:p w14:paraId="3219AD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((@is</w:t>
            </w:r>
            <w:r>
              <w:rPr>
                <w:rStyle w:val="ScriptNormal"/>
              </w:rPr>
              <w:softHyphen/>
              <w:t xml:space="preserve">Deleted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>Deleted))</w:t>
            </w:r>
          </w:p>
          <w:p w14:paraId="3219AD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((@description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p.[description]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@description</w:t>
            </w:r>
            <w:r>
              <w:rPr>
                <w:rStyle w:val="ScriptNormal"/>
              </w:rPr>
              <w:softHyphen/>
              <w:t>Filter))</w:t>
            </w:r>
          </w:p>
          <w:p w14:paraId="3219AD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p.projectid </w:t>
            </w:r>
            <w:r>
              <w:rPr>
                <w:rStyle w:val="ScriptKeyword"/>
              </w:rPr>
              <w:t>desc</w:t>
            </w:r>
          </w:p>
          <w:p w14:paraId="3219AD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AD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AD2A" w14:textId="77777777" w:rsidR="00DC5D26" w:rsidRDefault="00DC5D26">
            <w:pPr>
              <w:rPr>
                <w:rStyle w:val="ScriptNormal"/>
              </w:rPr>
            </w:pPr>
          </w:p>
          <w:p w14:paraId="3219AD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AD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AD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AD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AD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((@project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Id))</w:t>
            </w:r>
          </w:p>
          <w:p w14:paraId="3219AD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((@participant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AD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D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p.projectid</w:t>
            </w:r>
          </w:p>
          <w:p w14:paraId="3219AD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@participant</w:t>
            </w:r>
            <w:r>
              <w:rPr>
                <w:rStyle w:val="ScriptNormal"/>
              </w:rPr>
              <w:softHyphen/>
              <w:t>Id</w:t>
            </w:r>
          </w:p>
          <w:p w14:paraId="3219AD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((@participant</w:t>
            </w:r>
            <w:r>
              <w:rPr>
                <w:rStyle w:val="ScriptNormal"/>
              </w:rPr>
              <w:softHyphen/>
              <w:t xml:space="preserve">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@participant</w:t>
            </w:r>
            <w:r>
              <w:rPr>
                <w:rStyle w:val="ScriptNormal"/>
              </w:rPr>
              <w:softHyphen/>
              <w:t>Permission))</w:t>
            </w:r>
          </w:p>
          <w:p w14:paraId="3219AD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))</w:t>
            </w:r>
          </w:p>
          <w:p w14:paraId="3219AD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((@is</w:t>
            </w:r>
            <w:r>
              <w:rPr>
                <w:rStyle w:val="ScriptNormal"/>
              </w:rPr>
              <w:softHyphen/>
              <w:t xml:space="preserve">Deleted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>Deleted))</w:t>
            </w:r>
          </w:p>
          <w:p w14:paraId="3219AD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((@description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p.[description]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@description</w:t>
            </w:r>
            <w:r>
              <w:rPr>
                <w:rStyle w:val="ScriptNormal"/>
              </w:rPr>
              <w:softHyphen/>
              <w:t>Filter))</w:t>
            </w:r>
          </w:p>
          <w:p w14:paraId="3219AD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D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AD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AD3B" w14:textId="77777777" w:rsidR="00DC5D26" w:rsidRDefault="00DC5D26">
            <w:pPr>
              <w:rPr>
                <w:rStyle w:val="ScriptNormal"/>
              </w:rPr>
            </w:pPr>
          </w:p>
          <w:p w14:paraId="3219AD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AD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D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D3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D41" w14:textId="77777777" w:rsidR="00DC5D26" w:rsidRDefault="00DC5D26">
      <w:pPr>
        <w:rPr>
          <w:rStyle w:val="ScriptNormal"/>
        </w:rPr>
      </w:pPr>
    </w:p>
    <w:p w14:paraId="3219AD42" w14:textId="77777777" w:rsidR="00DC5D26" w:rsidRDefault="00EC1450">
      <w:pPr>
        <w:pStyle w:val="BlockTitleParagraph"/>
        <w:rPr>
          <w:rStyle w:val="ScriptNormal"/>
        </w:rPr>
      </w:pPr>
      <w:bookmarkStart w:id="1117" w:name="X/8GVgJxeXIF3F+qh7fdIlt2zw8="/>
      <w:r>
        <w:t>Uses</w:t>
      </w:r>
      <w:bookmarkEnd w:id="1117"/>
    </w:p>
    <w:p w14:paraId="3219AD43" w14:textId="77777777" w:rsidR="00DC5D26" w:rsidRDefault="00EC1450">
      <w:hyperlink w:anchor="7A8kMkf0Z+G9i1FAStnpsh7dJtg=" w:history="1">
        <w:r>
          <w:t>[dbo].[t_project]</w:t>
        </w:r>
      </w:hyperlink>
    </w:p>
    <w:p w14:paraId="3219AD44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D45" w14:textId="77777777" w:rsidR="00DC5D26" w:rsidRDefault="00EC1450">
      <w:hyperlink w:anchor="YQmJ42veNpoHVYwizgZ/g+LxtRs=" w:history="1">
        <w:r>
          <w:t>[dbo].[t_user]</w:t>
        </w:r>
      </w:hyperlink>
    </w:p>
    <w:p w14:paraId="3219AD46" w14:textId="77777777" w:rsidR="00DC5D26" w:rsidRDefault="00DC5D26">
      <w:pPr>
        <w:sectPr w:rsidR="00DC5D26">
          <w:headerReference w:type="default" r:id="rId18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49" w14:textId="77777777">
        <w:tc>
          <w:tcPr>
            <w:tcW w:w="0" w:type="auto"/>
            <w:shd w:val="clear" w:color="auto" w:fill="E6E6E6"/>
          </w:tcPr>
          <w:p w14:paraId="3219AD47" w14:textId="77777777" w:rsidR="00DC5D26" w:rsidRDefault="00EC1450">
            <w:pPr>
              <w:pStyle w:val="Heading6"/>
            </w:pPr>
            <w:bookmarkStart w:id="1118" w:name="_Toc256000163"/>
            <w:bookmarkStart w:id="1119" w:name="gacANbG/B4xV95rDVlQFT5dl+wQ="/>
            <w:r>
              <w:pict w14:anchorId="3219F0C1">
                <v:shape id="_x0000_i1883" type="#_x0000_t75" style="width:11.95pt;height:11.95pt">
                  <v:imagedata r:id="rId12" o:title=""/>
                </v:shape>
              </w:pict>
            </w:r>
            <w:r>
              <w:t xml:space="preserve"> [dbo].[p_project_set_presenter]</w:t>
            </w:r>
            <w:bookmarkEnd w:id="1118"/>
          </w:p>
          <w:bookmarkEnd w:id="1119"/>
          <w:p w14:paraId="3219AD48" w14:textId="77777777" w:rsidR="00DC5D26" w:rsidRDefault="00DC5D26"/>
        </w:tc>
      </w:tr>
    </w:tbl>
    <w:p w14:paraId="3219AD4A" w14:textId="77777777" w:rsidR="00DC5D26" w:rsidRDefault="00DC5D26">
      <w:pPr>
        <w:keepNext/>
      </w:pPr>
    </w:p>
    <w:p w14:paraId="3219AD4B" w14:textId="77777777" w:rsidR="00DC5D26" w:rsidRDefault="00EC1450">
      <w:pPr>
        <w:pStyle w:val="BlockTitleParagraph"/>
      </w:pPr>
      <w:bookmarkStart w:id="1120" w:name="nA438KY/HqIZUbQhP+npDh9ZxMQ="/>
      <w:r>
        <w:t>Parameters</w:t>
      </w:r>
      <w:bookmarkEnd w:id="112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62"/>
        <w:gridCol w:w="2831"/>
        <w:gridCol w:w="3949"/>
      </w:tblGrid>
      <w:tr w:rsidR="00DC5D26" w14:paraId="3219AD4F" w14:textId="77777777">
        <w:tc>
          <w:tcPr>
            <w:tcW w:w="0" w:type="auto"/>
            <w:shd w:val="clear" w:color="auto" w:fill="F3F3F3"/>
            <w:vAlign w:val="bottom"/>
          </w:tcPr>
          <w:p w14:paraId="3219AD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D53" w14:textId="77777777">
        <w:tc>
          <w:tcPr>
            <w:tcW w:w="0" w:type="auto"/>
            <w:shd w:val="clear" w:color="auto" w:fill="FFFFFF"/>
          </w:tcPr>
          <w:p w14:paraId="3219AD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AD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D57" w14:textId="77777777">
        <w:tc>
          <w:tcPr>
            <w:tcW w:w="0" w:type="auto"/>
            <w:shd w:val="clear" w:color="auto" w:fill="F3F3F3"/>
          </w:tcPr>
          <w:p w14:paraId="3219AD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@presenter</w:t>
            </w:r>
          </w:p>
        </w:tc>
        <w:tc>
          <w:tcPr>
            <w:tcW w:w="0" w:type="auto"/>
            <w:shd w:val="clear" w:color="auto" w:fill="F3F3F3"/>
          </w:tcPr>
          <w:p w14:paraId="3219AD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D5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AD58" w14:textId="77777777" w:rsidR="00DC5D26" w:rsidRDefault="00DC5D26">
      <w:pPr>
        <w:rPr>
          <w:rStyle w:val="Table-Header"/>
        </w:rPr>
      </w:pPr>
    </w:p>
    <w:p w14:paraId="3219AD59" w14:textId="77777777" w:rsidR="00DC5D26" w:rsidRDefault="00EC1450">
      <w:pPr>
        <w:pStyle w:val="BlockTitleParagraph"/>
        <w:rPr>
          <w:rStyle w:val="Table-Header"/>
        </w:rPr>
      </w:pPr>
      <w:bookmarkStart w:id="1121" w:name="csGQbm/M5NX+YfLQxlwW+DSX5Mg="/>
      <w:r>
        <w:t>SQL Script</w:t>
      </w:r>
      <w:bookmarkEnd w:id="112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65" w14:textId="77777777">
        <w:tc>
          <w:tcPr>
            <w:tcW w:w="0" w:type="auto"/>
            <w:shd w:val="clear" w:color="auto" w:fill="F5F5F5"/>
          </w:tcPr>
          <w:p w14:paraId="3219AD5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[p_project_set_presenter] </w:t>
            </w:r>
          </w:p>
          <w:p w14:paraId="3219AD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D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@presenter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AD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D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AD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</w:t>
            </w:r>
          </w:p>
          <w:p w14:paraId="3219AD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presenter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@presenter</w:t>
            </w:r>
          </w:p>
          <w:p w14:paraId="3219AD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AD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D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D6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D66" w14:textId="77777777" w:rsidR="00DC5D26" w:rsidRDefault="00DC5D26">
      <w:pPr>
        <w:rPr>
          <w:rStyle w:val="ScriptNormal"/>
        </w:rPr>
      </w:pPr>
    </w:p>
    <w:p w14:paraId="3219AD67" w14:textId="77777777" w:rsidR="00DC5D26" w:rsidRDefault="00EC1450">
      <w:pPr>
        <w:pStyle w:val="BlockTitleParagraph"/>
        <w:rPr>
          <w:rStyle w:val="ScriptNormal"/>
        </w:rPr>
      </w:pPr>
      <w:bookmarkStart w:id="1122" w:name="OeSBuZ1mL5kaBTiQSTA7sFTyfKs="/>
      <w:r>
        <w:t>Uses</w:t>
      </w:r>
      <w:bookmarkEnd w:id="1122"/>
    </w:p>
    <w:p w14:paraId="3219AD68" w14:textId="77777777" w:rsidR="00DC5D26" w:rsidRDefault="00EC1450">
      <w:hyperlink w:anchor="7A8kMkf0Z+G9i1FAStnpsh7dJtg=" w:history="1">
        <w:r>
          <w:t>[dbo].[t_project]</w:t>
        </w:r>
      </w:hyperlink>
    </w:p>
    <w:p w14:paraId="3219AD69" w14:textId="77777777" w:rsidR="00DC5D26" w:rsidRDefault="00DC5D26">
      <w:pPr>
        <w:sectPr w:rsidR="00DC5D26">
          <w:headerReference w:type="default" r:id="rId18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6C" w14:textId="77777777">
        <w:tc>
          <w:tcPr>
            <w:tcW w:w="0" w:type="auto"/>
            <w:shd w:val="clear" w:color="auto" w:fill="E6E6E6"/>
          </w:tcPr>
          <w:p w14:paraId="3219AD6A" w14:textId="77777777" w:rsidR="00DC5D26" w:rsidRDefault="00EC1450">
            <w:pPr>
              <w:pStyle w:val="Heading6"/>
            </w:pPr>
            <w:bookmarkStart w:id="1123" w:name="_Toc256000164"/>
            <w:bookmarkStart w:id="1124" w:name="XoZhwvaT1d/nS9CAEnKSYKp2IH4="/>
            <w:r>
              <w:pict w14:anchorId="3219F0C2">
                <v:shape id="_x0000_i1884" type="#_x0000_t75" style="width:11.95pt;height:11.95pt">
                  <v:imagedata r:id="rId12" o:title=""/>
                </v:shape>
              </w:pict>
            </w:r>
            <w:r>
              <w:t xml:space="preserve"> [dbo].[p_project_setlock]</w:t>
            </w:r>
            <w:bookmarkEnd w:id="1123"/>
          </w:p>
          <w:bookmarkEnd w:id="1124"/>
          <w:p w14:paraId="3219AD6B" w14:textId="77777777" w:rsidR="00DC5D26" w:rsidRDefault="00DC5D26"/>
        </w:tc>
      </w:tr>
    </w:tbl>
    <w:p w14:paraId="3219AD6D" w14:textId="77777777" w:rsidR="00DC5D26" w:rsidRDefault="00DC5D26">
      <w:pPr>
        <w:keepNext/>
      </w:pPr>
    </w:p>
    <w:p w14:paraId="3219AD6E" w14:textId="77777777" w:rsidR="00DC5D26" w:rsidRDefault="00EC1450">
      <w:pPr>
        <w:pStyle w:val="BlockTitleParagraph"/>
      </w:pPr>
      <w:bookmarkStart w:id="1125" w:name="4GD/QDhROBuTexcBvDxUADY/vT4="/>
      <w:r>
        <w:t>Parameters</w:t>
      </w:r>
      <w:bookmarkEnd w:id="112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AD72" w14:textId="77777777">
        <w:tc>
          <w:tcPr>
            <w:tcW w:w="0" w:type="auto"/>
            <w:shd w:val="clear" w:color="auto" w:fill="F3F3F3"/>
            <w:vAlign w:val="bottom"/>
          </w:tcPr>
          <w:p w14:paraId="3219AD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7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D76" w14:textId="77777777">
        <w:tc>
          <w:tcPr>
            <w:tcW w:w="0" w:type="auto"/>
            <w:shd w:val="clear" w:color="auto" w:fill="FFFFFF"/>
          </w:tcPr>
          <w:p w14:paraId="3219AD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D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D7A" w14:textId="77777777">
        <w:tc>
          <w:tcPr>
            <w:tcW w:w="0" w:type="auto"/>
            <w:shd w:val="clear" w:color="auto" w:fill="F3F3F3"/>
          </w:tcPr>
          <w:p w14:paraId="3219AD7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@islocked</w:t>
            </w:r>
          </w:p>
        </w:tc>
        <w:tc>
          <w:tcPr>
            <w:tcW w:w="0" w:type="auto"/>
            <w:shd w:val="clear" w:color="auto" w:fill="F3F3F3"/>
          </w:tcPr>
          <w:p w14:paraId="3219AD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AD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3219AD7B" w14:textId="77777777" w:rsidR="00DC5D26" w:rsidRDefault="00DC5D26">
      <w:pPr>
        <w:rPr>
          <w:rStyle w:val="Table-Header"/>
        </w:rPr>
      </w:pPr>
    </w:p>
    <w:p w14:paraId="3219AD7C" w14:textId="77777777" w:rsidR="00DC5D26" w:rsidRDefault="00EC1450">
      <w:pPr>
        <w:pStyle w:val="BlockTitleParagraph"/>
        <w:rPr>
          <w:rStyle w:val="Table-Header"/>
        </w:rPr>
      </w:pPr>
      <w:bookmarkStart w:id="1126" w:name="Wwot0RO8oDTXtiPamrop8Rhii6o="/>
      <w:r>
        <w:t>SQL Script</w:t>
      </w:r>
      <w:bookmarkEnd w:id="112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87" w14:textId="77777777">
        <w:tc>
          <w:tcPr>
            <w:tcW w:w="0" w:type="auto"/>
            <w:shd w:val="clear" w:color="auto" w:fill="F5F5F5"/>
          </w:tcPr>
          <w:p w14:paraId="3219AD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[p_project_setlock]</w:t>
            </w:r>
          </w:p>
          <w:p w14:paraId="3219AD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@islocked </w:t>
            </w:r>
            <w:r>
              <w:rPr>
                <w:rStyle w:val="ScriptKeyword"/>
              </w:rPr>
              <w:t>bit</w:t>
            </w:r>
          </w:p>
          <w:p w14:paraId="3219AD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D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</w:t>
            </w:r>
          </w:p>
          <w:p w14:paraId="3219AD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islocked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@islocked</w:t>
            </w:r>
          </w:p>
          <w:p w14:paraId="3219AD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D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D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D8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D88" w14:textId="77777777" w:rsidR="00DC5D26" w:rsidRDefault="00DC5D26">
      <w:pPr>
        <w:rPr>
          <w:rStyle w:val="ScriptNormal"/>
        </w:rPr>
      </w:pPr>
    </w:p>
    <w:p w14:paraId="3219AD89" w14:textId="77777777" w:rsidR="00DC5D26" w:rsidRDefault="00EC1450">
      <w:pPr>
        <w:pStyle w:val="BlockTitleParagraph"/>
        <w:rPr>
          <w:rStyle w:val="ScriptNormal"/>
        </w:rPr>
      </w:pPr>
      <w:bookmarkStart w:id="1127" w:name="foIm9L3FBBZ7BgnPV1fsDpqEEcc="/>
      <w:r>
        <w:t>Uses</w:t>
      </w:r>
      <w:bookmarkEnd w:id="1127"/>
    </w:p>
    <w:p w14:paraId="3219AD8A" w14:textId="77777777" w:rsidR="00DC5D26" w:rsidRDefault="00EC1450">
      <w:hyperlink w:anchor="7A8kMkf0Z+G9i1FAStnpsh7dJtg=" w:history="1">
        <w:r>
          <w:t>[dbo].[t_project]</w:t>
        </w:r>
      </w:hyperlink>
    </w:p>
    <w:p w14:paraId="3219AD8B" w14:textId="77777777" w:rsidR="00DC5D26" w:rsidRDefault="00DC5D26">
      <w:pPr>
        <w:sectPr w:rsidR="00DC5D26">
          <w:headerReference w:type="default" r:id="rId18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8E" w14:textId="77777777">
        <w:tc>
          <w:tcPr>
            <w:tcW w:w="0" w:type="auto"/>
            <w:shd w:val="clear" w:color="auto" w:fill="E6E6E6"/>
          </w:tcPr>
          <w:p w14:paraId="3219AD8C" w14:textId="77777777" w:rsidR="00DC5D26" w:rsidRDefault="00EC1450">
            <w:pPr>
              <w:pStyle w:val="Heading6"/>
            </w:pPr>
            <w:bookmarkStart w:id="1128" w:name="_Toc256000165"/>
            <w:bookmarkStart w:id="1129" w:name="gylQ5y5AlOemxenGqzVrVAeMMUc="/>
            <w:r>
              <w:pict w14:anchorId="3219F0C3">
                <v:shape id="_x0000_i1885" type="#_x0000_t75" style="width:11.95pt;height:11.95pt">
                  <v:imagedata r:id="rId12" o:title=""/>
                </v:shape>
              </w:pict>
            </w:r>
            <w:r>
              <w:t xml:space="preserve"> [dbo].[p_project_setversion]</w:t>
            </w:r>
            <w:bookmarkEnd w:id="1128"/>
          </w:p>
          <w:bookmarkEnd w:id="1129"/>
          <w:p w14:paraId="3219AD8D" w14:textId="77777777" w:rsidR="00DC5D26" w:rsidRDefault="00DC5D26"/>
        </w:tc>
      </w:tr>
    </w:tbl>
    <w:p w14:paraId="3219AD8F" w14:textId="77777777" w:rsidR="00DC5D26" w:rsidRDefault="00DC5D26">
      <w:pPr>
        <w:keepNext/>
      </w:pPr>
    </w:p>
    <w:p w14:paraId="3219AD90" w14:textId="77777777" w:rsidR="00DC5D26" w:rsidRDefault="00EC1450">
      <w:pPr>
        <w:pStyle w:val="BlockTitleParagraph"/>
      </w:pPr>
      <w:bookmarkStart w:id="1130" w:name="GG4XW3aegKyED58Orrc9jSqtDio="/>
      <w:r>
        <w:t>Parameters</w:t>
      </w:r>
      <w:bookmarkEnd w:id="113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96"/>
        <w:gridCol w:w="2182"/>
        <w:gridCol w:w="3764"/>
      </w:tblGrid>
      <w:tr w:rsidR="00DC5D26" w14:paraId="3219AD94" w14:textId="77777777">
        <w:tc>
          <w:tcPr>
            <w:tcW w:w="0" w:type="auto"/>
            <w:shd w:val="clear" w:color="auto" w:fill="F3F3F3"/>
            <w:vAlign w:val="bottom"/>
          </w:tcPr>
          <w:p w14:paraId="3219AD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D98" w14:textId="77777777">
        <w:tc>
          <w:tcPr>
            <w:tcW w:w="0" w:type="auto"/>
            <w:shd w:val="clear" w:color="auto" w:fill="FFFFFF"/>
          </w:tcPr>
          <w:p w14:paraId="3219AD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D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D9C" w14:textId="77777777">
        <w:tc>
          <w:tcPr>
            <w:tcW w:w="0" w:type="auto"/>
            <w:shd w:val="clear" w:color="auto" w:fill="F3F3F3"/>
          </w:tcPr>
          <w:p w14:paraId="3219AD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@upgradeversion</w:t>
            </w:r>
          </w:p>
        </w:tc>
        <w:tc>
          <w:tcPr>
            <w:tcW w:w="0" w:type="auto"/>
            <w:shd w:val="clear" w:color="auto" w:fill="F3F3F3"/>
          </w:tcPr>
          <w:p w14:paraId="3219AD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D9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D9D" w14:textId="77777777" w:rsidR="00DC5D26" w:rsidRDefault="00DC5D26">
      <w:pPr>
        <w:rPr>
          <w:rStyle w:val="Table-Header"/>
        </w:rPr>
      </w:pPr>
    </w:p>
    <w:p w14:paraId="3219AD9E" w14:textId="77777777" w:rsidR="00DC5D26" w:rsidRDefault="00EC1450">
      <w:pPr>
        <w:pStyle w:val="BlockTitleParagraph"/>
        <w:rPr>
          <w:rStyle w:val="Table-Header"/>
        </w:rPr>
      </w:pPr>
      <w:bookmarkStart w:id="1131" w:name="0Y5sRqqeL3skmZwAGoWxp8ruN0U="/>
      <w:r>
        <w:t>SQL Script</w:t>
      </w:r>
      <w:bookmarkEnd w:id="113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A9" w14:textId="77777777">
        <w:tc>
          <w:tcPr>
            <w:tcW w:w="0" w:type="auto"/>
            <w:shd w:val="clear" w:color="auto" w:fill="F5F5F5"/>
          </w:tcPr>
          <w:p w14:paraId="3219AD9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[p_project_setversion]</w:t>
            </w:r>
          </w:p>
          <w:p w14:paraId="3219AD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@upgradeversion </w:t>
            </w:r>
            <w:r>
              <w:rPr>
                <w:rStyle w:val="ScriptKeyword"/>
              </w:rPr>
              <w:t>int</w:t>
            </w:r>
          </w:p>
          <w:p w14:paraId="3219ADA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D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[t_project]</w:t>
            </w:r>
          </w:p>
          <w:p w14:paraId="3219AD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upgradeversion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@upgradeversion</w:t>
            </w:r>
          </w:p>
          <w:p w14:paraId="3219AD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DA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D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DA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DAA" w14:textId="77777777" w:rsidR="00DC5D26" w:rsidRDefault="00DC5D26">
      <w:pPr>
        <w:rPr>
          <w:rStyle w:val="ScriptNormal"/>
        </w:rPr>
      </w:pPr>
    </w:p>
    <w:p w14:paraId="3219ADAB" w14:textId="77777777" w:rsidR="00DC5D26" w:rsidRDefault="00EC1450">
      <w:pPr>
        <w:pStyle w:val="BlockTitleParagraph"/>
        <w:rPr>
          <w:rStyle w:val="ScriptNormal"/>
        </w:rPr>
      </w:pPr>
      <w:bookmarkStart w:id="1132" w:name="mB96VPQk6HpwhlKrKVINuzYbj8M="/>
      <w:r>
        <w:t>Uses</w:t>
      </w:r>
      <w:bookmarkEnd w:id="1132"/>
    </w:p>
    <w:p w14:paraId="3219ADAC" w14:textId="77777777" w:rsidR="00DC5D26" w:rsidRDefault="00EC1450">
      <w:hyperlink w:anchor="7A8kMkf0Z+G9i1FAStnpsh7dJtg=" w:history="1">
        <w:r>
          <w:t>[dbo].[t_project]</w:t>
        </w:r>
      </w:hyperlink>
    </w:p>
    <w:p w14:paraId="3219ADAD" w14:textId="77777777" w:rsidR="00DC5D26" w:rsidRDefault="00DC5D26">
      <w:pPr>
        <w:sectPr w:rsidR="00DC5D26">
          <w:headerReference w:type="default" r:id="rId18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B0" w14:textId="77777777">
        <w:tc>
          <w:tcPr>
            <w:tcW w:w="0" w:type="auto"/>
            <w:shd w:val="clear" w:color="auto" w:fill="E6E6E6"/>
          </w:tcPr>
          <w:p w14:paraId="3219ADAE" w14:textId="77777777" w:rsidR="00DC5D26" w:rsidRDefault="00EC1450">
            <w:pPr>
              <w:pStyle w:val="Heading6"/>
            </w:pPr>
            <w:bookmarkStart w:id="1133" w:name="_Toc256000166"/>
            <w:bookmarkStart w:id="1134" w:name="3z8R9RcW5Wjwzu5hfm2oJLVRbqc="/>
            <w:r>
              <w:pict w14:anchorId="3219F0C4">
                <v:shape id="_x0000_i188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[dbo].[p_project_tag_delete]</w:t>
            </w:r>
            <w:bookmarkEnd w:id="1133"/>
          </w:p>
          <w:bookmarkEnd w:id="1134"/>
          <w:p w14:paraId="3219ADAF" w14:textId="77777777" w:rsidR="00DC5D26" w:rsidRDefault="00DC5D26"/>
        </w:tc>
      </w:tr>
    </w:tbl>
    <w:p w14:paraId="3219ADB1" w14:textId="77777777" w:rsidR="00DC5D26" w:rsidRDefault="00DC5D26">
      <w:pPr>
        <w:keepNext/>
      </w:pPr>
    </w:p>
    <w:p w14:paraId="3219ADB2" w14:textId="77777777" w:rsidR="00DC5D26" w:rsidRDefault="00EC1450">
      <w:pPr>
        <w:pStyle w:val="BlockTitleParagraph"/>
      </w:pPr>
      <w:bookmarkStart w:id="1135" w:name="fiwFz2KFGUrays6cz/wgkq8v950="/>
      <w:r>
        <w:t>Parameters</w:t>
      </w:r>
      <w:bookmarkEnd w:id="113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96"/>
        <w:gridCol w:w="2336"/>
        <w:gridCol w:w="3258"/>
        <w:gridCol w:w="1752"/>
      </w:tblGrid>
      <w:tr w:rsidR="00DC5D26" w14:paraId="3219ADB7" w14:textId="77777777">
        <w:tc>
          <w:tcPr>
            <w:tcW w:w="0" w:type="auto"/>
            <w:shd w:val="clear" w:color="auto" w:fill="F3F3F3"/>
            <w:vAlign w:val="bottom"/>
          </w:tcPr>
          <w:p w14:paraId="3219AD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DBC" w14:textId="77777777">
        <w:tc>
          <w:tcPr>
            <w:tcW w:w="0" w:type="auto"/>
            <w:shd w:val="clear" w:color="auto" w:fill="FFFFFF"/>
          </w:tcPr>
          <w:p w14:paraId="3219AD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D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DB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DC1" w14:textId="77777777">
        <w:tc>
          <w:tcPr>
            <w:tcW w:w="0" w:type="auto"/>
            <w:shd w:val="clear" w:color="auto" w:fill="F3F3F3"/>
          </w:tcPr>
          <w:p w14:paraId="3219AD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@tag</w:t>
            </w:r>
          </w:p>
        </w:tc>
        <w:tc>
          <w:tcPr>
            <w:tcW w:w="0" w:type="auto"/>
            <w:shd w:val="clear" w:color="auto" w:fill="F3F3F3"/>
          </w:tcPr>
          <w:p w14:paraId="3219AD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D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DC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DC6" w14:textId="77777777">
        <w:tc>
          <w:tcPr>
            <w:tcW w:w="0" w:type="auto"/>
            <w:shd w:val="clear" w:color="auto" w:fill="FFFFFF"/>
          </w:tcPr>
          <w:p w14:paraId="3219AD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D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D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DC7" w14:textId="77777777" w:rsidR="00DC5D26" w:rsidRDefault="00DC5D26">
      <w:pPr>
        <w:rPr>
          <w:rStyle w:val="Table-Header"/>
        </w:rPr>
      </w:pPr>
    </w:p>
    <w:p w14:paraId="3219ADC8" w14:textId="77777777" w:rsidR="00DC5D26" w:rsidRDefault="00EC1450">
      <w:pPr>
        <w:pStyle w:val="BlockTitleParagraph"/>
        <w:rPr>
          <w:rStyle w:val="Table-Header"/>
        </w:rPr>
      </w:pPr>
      <w:bookmarkStart w:id="1136" w:name="PFiy2caBV94iZgJNnAXgCU26aAA="/>
      <w:r>
        <w:t>SQL Script</w:t>
      </w:r>
      <w:bookmarkEnd w:id="11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DD" w14:textId="77777777">
        <w:tc>
          <w:tcPr>
            <w:tcW w:w="0" w:type="auto"/>
            <w:shd w:val="clear" w:color="auto" w:fill="F5F5F5"/>
          </w:tcPr>
          <w:p w14:paraId="3219ADC9" w14:textId="77777777" w:rsidR="00DC5D26" w:rsidRDefault="00DC5D26">
            <w:pPr>
              <w:rPr>
                <w:rStyle w:val="ScriptNormal"/>
              </w:rPr>
            </w:pPr>
          </w:p>
          <w:p w14:paraId="3219AD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[p_project_tag_delete]</w:t>
            </w:r>
          </w:p>
          <w:p w14:paraId="3219AD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D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@tag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D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D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D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D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D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</w:p>
          <w:p w14:paraId="3219AD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t_project_tag</w:t>
            </w:r>
          </w:p>
          <w:p w14:paraId="3219AD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D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tag 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@tag</w:t>
            </w:r>
          </w:p>
          <w:p w14:paraId="3219ADD5" w14:textId="77777777" w:rsidR="00DC5D26" w:rsidRDefault="00DC5D26">
            <w:pPr>
              <w:rPr>
                <w:rStyle w:val="ScriptNormal"/>
              </w:rPr>
            </w:pPr>
          </w:p>
          <w:p w14:paraId="3219AD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D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D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D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DD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D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DD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DDE" w14:textId="77777777" w:rsidR="00DC5D26" w:rsidRDefault="00DC5D26">
      <w:pPr>
        <w:rPr>
          <w:rStyle w:val="ScriptNormal"/>
        </w:rPr>
      </w:pPr>
    </w:p>
    <w:p w14:paraId="3219ADDF" w14:textId="77777777" w:rsidR="00DC5D26" w:rsidRDefault="00EC1450">
      <w:pPr>
        <w:pStyle w:val="BlockTitleParagraph"/>
        <w:rPr>
          <w:rStyle w:val="ScriptNormal"/>
        </w:rPr>
      </w:pPr>
      <w:bookmarkStart w:id="1137" w:name="eBgj7/IIuVVdTKMGpPSo5SkcKlM="/>
      <w:r>
        <w:t>Uses</w:t>
      </w:r>
      <w:bookmarkEnd w:id="1137"/>
    </w:p>
    <w:p w14:paraId="3219ADE0" w14:textId="77777777" w:rsidR="00DC5D26" w:rsidRDefault="00EC1450">
      <w:hyperlink w:anchor="NVtxRSVjLeXCqup7XcDqnAEmXn0=" w:history="1">
        <w:r>
          <w:t>[dbo].[t_project_tag]</w:t>
        </w:r>
      </w:hyperlink>
    </w:p>
    <w:p w14:paraId="3219ADE1" w14:textId="77777777" w:rsidR="00DC5D26" w:rsidRDefault="00DC5D26">
      <w:pPr>
        <w:sectPr w:rsidR="00DC5D26">
          <w:headerReference w:type="default" r:id="rId18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DE4" w14:textId="77777777">
        <w:tc>
          <w:tcPr>
            <w:tcW w:w="0" w:type="auto"/>
            <w:shd w:val="clear" w:color="auto" w:fill="E6E6E6"/>
          </w:tcPr>
          <w:p w14:paraId="3219ADE2" w14:textId="77777777" w:rsidR="00DC5D26" w:rsidRDefault="00EC1450">
            <w:pPr>
              <w:pStyle w:val="Heading6"/>
            </w:pPr>
            <w:bookmarkStart w:id="1138" w:name="_Toc256000167"/>
            <w:bookmarkStart w:id="1139" w:name="3W7c4wEtBdaF/TMWjiRDP1vahwg="/>
            <w:r>
              <w:pict w14:anchorId="3219F0C5">
                <v:shape id="_x0000_i1887" type="#_x0000_t75" style="width:11.95pt;height:11.95pt">
                  <v:imagedata r:id="rId12" o:title=""/>
                </v:shape>
              </w:pict>
            </w:r>
            <w:r>
              <w:t xml:space="preserve"> [dbo].[p_project_tag_get_by_projectid]</w:t>
            </w:r>
            <w:bookmarkEnd w:id="1138"/>
          </w:p>
          <w:bookmarkEnd w:id="1139"/>
          <w:p w14:paraId="3219ADE3" w14:textId="77777777" w:rsidR="00DC5D26" w:rsidRDefault="00DC5D26"/>
        </w:tc>
      </w:tr>
    </w:tbl>
    <w:p w14:paraId="3219ADE5" w14:textId="77777777" w:rsidR="00DC5D26" w:rsidRDefault="00DC5D26">
      <w:pPr>
        <w:keepNext/>
      </w:pPr>
    </w:p>
    <w:p w14:paraId="3219ADE6" w14:textId="77777777" w:rsidR="00DC5D26" w:rsidRDefault="00EC1450">
      <w:pPr>
        <w:pStyle w:val="BlockTitleParagraph"/>
      </w:pPr>
      <w:bookmarkStart w:id="1140" w:name="nRv0fyA0/Epas97Y+A/rKgq8lV8="/>
      <w:r>
        <w:t>Parameters</w:t>
      </w:r>
      <w:bookmarkEnd w:id="114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ADEA" w14:textId="77777777">
        <w:tc>
          <w:tcPr>
            <w:tcW w:w="0" w:type="auto"/>
            <w:shd w:val="clear" w:color="auto" w:fill="F3F3F3"/>
            <w:vAlign w:val="bottom"/>
          </w:tcPr>
          <w:p w14:paraId="3219AD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D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DEE" w14:textId="77777777">
        <w:tc>
          <w:tcPr>
            <w:tcW w:w="0" w:type="auto"/>
            <w:shd w:val="clear" w:color="auto" w:fill="FFFFFF"/>
          </w:tcPr>
          <w:p w14:paraId="3219AD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D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DE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DEF" w14:textId="77777777" w:rsidR="00DC5D26" w:rsidRDefault="00DC5D26">
      <w:pPr>
        <w:rPr>
          <w:rStyle w:val="Table-Header"/>
        </w:rPr>
      </w:pPr>
    </w:p>
    <w:p w14:paraId="3219ADF0" w14:textId="77777777" w:rsidR="00DC5D26" w:rsidRDefault="00EC1450">
      <w:pPr>
        <w:pStyle w:val="BlockTitleParagraph"/>
        <w:rPr>
          <w:rStyle w:val="Table-Header"/>
        </w:rPr>
      </w:pPr>
      <w:bookmarkStart w:id="1141" w:name="QCjtaXzjCFt0MyESFHCMUlKAbaQ="/>
      <w:r>
        <w:t>SQL Script</w:t>
      </w:r>
      <w:bookmarkEnd w:id="11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01" w14:textId="77777777">
        <w:tc>
          <w:tcPr>
            <w:tcW w:w="0" w:type="auto"/>
            <w:shd w:val="clear" w:color="auto" w:fill="F5F5F5"/>
          </w:tcPr>
          <w:p w14:paraId="3219ADF1" w14:textId="77777777" w:rsidR="00DC5D26" w:rsidRDefault="00DC5D26">
            <w:pPr>
              <w:rPr>
                <w:rStyle w:val="ScriptNormal"/>
              </w:rPr>
            </w:pPr>
          </w:p>
          <w:p w14:paraId="3219AD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[p_project_tag_get_by_projectid]</w:t>
            </w:r>
          </w:p>
          <w:p w14:paraId="3219AD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</w:p>
          <w:p w14:paraId="3219AD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D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DF6" w14:textId="77777777" w:rsidR="00DC5D26" w:rsidRDefault="00DC5D26">
            <w:pPr>
              <w:rPr>
                <w:rStyle w:val="ScriptNormal"/>
              </w:rPr>
            </w:pPr>
          </w:p>
          <w:p w14:paraId="3219AD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tag</w:t>
            </w:r>
          </w:p>
          <w:p w14:paraId="3219AD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t_project_tag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D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DFA" w14:textId="77777777" w:rsidR="00DC5D26" w:rsidRDefault="00DC5D26">
            <w:pPr>
              <w:rPr>
                <w:rStyle w:val="ScriptNormal"/>
              </w:rPr>
            </w:pPr>
          </w:p>
          <w:p w14:paraId="3219AD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D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D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D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D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E0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E02" w14:textId="77777777" w:rsidR="00DC5D26" w:rsidRDefault="00DC5D26">
      <w:pPr>
        <w:rPr>
          <w:rStyle w:val="ScriptNormal"/>
        </w:rPr>
      </w:pPr>
    </w:p>
    <w:p w14:paraId="3219AE03" w14:textId="77777777" w:rsidR="00DC5D26" w:rsidRDefault="00EC1450">
      <w:pPr>
        <w:pStyle w:val="BlockTitleParagraph"/>
        <w:rPr>
          <w:rStyle w:val="ScriptNormal"/>
        </w:rPr>
      </w:pPr>
      <w:bookmarkStart w:id="1142" w:name="qVckk93foyZImp8xqx7AnPI3InA="/>
      <w:r>
        <w:t>Uses</w:t>
      </w:r>
      <w:bookmarkEnd w:id="1142"/>
    </w:p>
    <w:p w14:paraId="3219AE04" w14:textId="77777777" w:rsidR="00DC5D26" w:rsidRDefault="00EC1450">
      <w:hyperlink w:anchor="NVtxRSVjLeXCqup7XcDqnAEmXn0=" w:history="1">
        <w:r>
          <w:t>[dbo].[t_project_tag]</w:t>
        </w:r>
      </w:hyperlink>
    </w:p>
    <w:p w14:paraId="3219AE05" w14:textId="77777777" w:rsidR="00DC5D26" w:rsidRDefault="00DC5D26">
      <w:pPr>
        <w:sectPr w:rsidR="00DC5D26">
          <w:headerReference w:type="default" r:id="rId18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08" w14:textId="77777777">
        <w:tc>
          <w:tcPr>
            <w:tcW w:w="0" w:type="auto"/>
            <w:shd w:val="clear" w:color="auto" w:fill="E6E6E6"/>
          </w:tcPr>
          <w:p w14:paraId="3219AE06" w14:textId="77777777" w:rsidR="00DC5D26" w:rsidRDefault="00EC1450">
            <w:pPr>
              <w:pStyle w:val="Heading6"/>
            </w:pPr>
            <w:bookmarkStart w:id="1143" w:name="_Toc256000168"/>
            <w:bookmarkStart w:id="1144" w:name="x3lNVjzNt+wEIiEXQvAI2D8+6QQ="/>
            <w:r>
              <w:pict w14:anchorId="3219F0C6">
                <v:shape id="_x0000_i1888" type="#_x0000_t75" style="width:11.95pt;height:11.95pt">
                  <v:imagedata r:id="rId12" o:title=""/>
                </v:shape>
              </w:pict>
            </w:r>
            <w:r>
              <w:t xml:space="preserve"> [dbo].[p_project_tag_get_by_projectids]</w:t>
            </w:r>
            <w:bookmarkEnd w:id="1143"/>
          </w:p>
          <w:bookmarkEnd w:id="1144"/>
          <w:p w14:paraId="3219AE07" w14:textId="77777777" w:rsidR="00DC5D26" w:rsidRDefault="00DC5D26"/>
        </w:tc>
      </w:tr>
    </w:tbl>
    <w:p w14:paraId="3219AE09" w14:textId="77777777" w:rsidR="00DC5D26" w:rsidRDefault="00DC5D26">
      <w:pPr>
        <w:keepNext/>
      </w:pPr>
    </w:p>
    <w:p w14:paraId="3219AE0A" w14:textId="77777777" w:rsidR="00DC5D26" w:rsidRDefault="00EC1450">
      <w:pPr>
        <w:pStyle w:val="BlockTitleParagraph"/>
      </w:pPr>
      <w:bookmarkStart w:id="1145" w:name="iubg36/exBKbyzXpIpTc5FRY7W4="/>
      <w:r>
        <w:t>Parameters</w:t>
      </w:r>
      <w:bookmarkEnd w:id="11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AE0E" w14:textId="77777777">
        <w:tc>
          <w:tcPr>
            <w:tcW w:w="0" w:type="auto"/>
            <w:shd w:val="clear" w:color="auto" w:fill="F3F3F3"/>
            <w:vAlign w:val="bottom"/>
          </w:tcPr>
          <w:p w14:paraId="3219AE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AE12" w14:textId="77777777">
        <w:tc>
          <w:tcPr>
            <w:tcW w:w="0" w:type="auto"/>
            <w:shd w:val="clear" w:color="auto" w:fill="FFFFFF"/>
          </w:tcPr>
          <w:p w14:paraId="3219AE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@p0</w:t>
            </w:r>
          </w:p>
        </w:tc>
        <w:tc>
          <w:tcPr>
            <w:tcW w:w="0" w:type="auto"/>
            <w:shd w:val="clear" w:color="auto" w:fill="FFFFFF"/>
          </w:tcPr>
          <w:p w14:paraId="3219AE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16" w14:textId="77777777">
        <w:tc>
          <w:tcPr>
            <w:tcW w:w="0" w:type="auto"/>
            <w:shd w:val="clear" w:color="auto" w:fill="F3F3F3"/>
          </w:tcPr>
          <w:p w14:paraId="3219AE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</w:t>
            </w:r>
          </w:p>
        </w:tc>
        <w:tc>
          <w:tcPr>
            <w:tcW w:w="0" w:type="auto"/>
            <w:shd w:val="clear" w:color="auto" w:fill="F3F3F3"/>
          </w:tcPr>
          <w:p w14:paraId="3219AE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1A" w14:textId="77777777">
        <w:tc>
          <w:tcPr>
            <w:tcW w:w="0" w:type="auto"/>
            <w:shd w:val="clear" w:color="auto" w:fill="FFFFFF"/>
          </w:tcPr>
          <w:p w14:paraId="3219AE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@p2</w:t>
            </w:r>
          </w:p>
        </w:tc>
        <w:tc>
          <w:tcPr>
            <w:tcW w:w="0" w:type="auto"/>
            <w:shd w:val="clear" w:color="auto" w:fill="FFFFFF"/>
          </w:tcPr>
          <w:p w14:paraId="3219AE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1E" w14:textId="77777777">
        <w:tc>
          <w:tcPr>
            <w:tcW w:w="0" w:type="auto"/>
            <w:shd w:val="clear" w:color="auto" w:fill="F3F3F3"/>
          </w:tcPr>
          <w:p w14:paraId="3219AE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@p3</w:t>
            </w:r>
          </w:p>
        </w:tc>
        <w:tc>
          <w:tcPr>
            <w:tcW w:w="0" w:type="auto"/>
            <w:shd w:val="clear" w:color="auto" w:fill="F3F3F3"/>
          </w:tcPr>
          <w:p w14:paraId="3219AE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22" w14:textId="77777777">
        <w:tc>
          <w:tcPr>
            <w:tcW w:w="0" w:type="auto"/>
            <w:shd w:val="clear" w:color="auto" w:fill="FFFFFF"/>
          </w:tcPr>
          <w:p w14:paraId="3219AE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@p4</w:t>
            </w:r>
          </w:p>
        </w:tc>
        <w:tc>
          <w:tcPr>
            <w:tcW w:w="0" w:type="auto"/>
            <w:shd w:val="clear" w:color="auto" w:fill="FFFFFF"/>
          </w:tcPr>
          <w:p w14:paraId="3219AE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26" w14:textId="77777777">
        <w:tc>
          <w:tcPr>
            <w:tcW w:w="0" w:type="auto"/>
            <w:shd w:val="clear" w:color="auto" w:fill="F3F3F3"/>
          </w:tcPr>
          <w:p w14:paraId="3219AE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@p5</w:t>
            </w:r>
          </w:p>
        </w:tc>
        <w:tc>
          <w:tcPr>
            <w:tcW w:w="0" w:type="auto"/>
            <w:shd w:val="clear" w:color="auto" w:fill="F3F3F3"/>
          </w:tcPr>
          <w:p w14:paraId="3219AE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2A" w14:textId="77777777">
        <w:tc>
          <w:tcPr>
            <w:tcW w:w="0" w:type="auto"/>
            <w:shd w:val="clear" w:color="auto" w:fill="FFFFFF"/>
          </w:tcPr>
          <w:p w14:paraId="3219AE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@p6</w:t>
            </w:r>
          </w:p>
        </w:tc>
        <w:tc>
          <w:tcPr>
            <w:tcW w:w="0" w:type="auto"/>
            <w:shd w:val="clear" w:color="auto" w:fill="FFFFFF"/>
          </w:tcPr>
          <w:p w14:paraId="3219AE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2E" w14:textId="77777777">
        <w:tc>
          <w:tcPr>
            <w:tcW w:w="0" w:type="auto"/>
            <w:shd w:val="clear" w:color="auto" w:fill="F3F3F3"/>
          </w:tcPr>
          <w:p w14:paraId="3219AE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@p7</w:t>
            </w:r>
          </w:p>
        </w:tc>
        <w:tc>
          <w:tcPr>
            <w:tcW w:w="0" w:type="auto"/>
            <w:shd w:val="clear" w:color="auto" w:fill="F3F3F3"/>
          </w:tcPr>
          <w:p w14:paraId="3219AE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32" w14:textId="77777777">
        <w:tc>
          <w:tcPr>
            <w:tcW w:w="0" w:type="auto"/>
            <w:shd w:val="clear" w:color="auto" w:fill="FFFFFF"/>
          </w:tcPr>
          <w:p w14:paraId="3219AE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@p8</w:t>
            </w:r>
          </w:p>
        </w:tc>
        <w:tc>
          <w:tcPr>
            <w:tcW w:w="0" w:type="auto"/>
            <w:shd w:val="clear" w:color="auto" w:fill="FFFFFF"/>
          </w:tcPr>
          <w:p w14:paraId="3219AE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36" w14:textId="77777777">
        <w:tc>
          <w:tcPr>
            <w:tcW w:w="0" w:type="auto"/>
            <w:shd w:val="clear" w:color="auto" w:fill="F3F3F3"/>
          </w:tcPr>
          <w:p w14:paraId="3219AE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@p9</w:t>
            </w:r>
          </w:p>
        </w:tc>
        <w:tc>
          <w:tcPr>
            <w:tcW w:w="0" w:type="auto"/>
            <w:shd w:val="clear" w:color="auto" w:fill="F3F3F3"/>
          </w:tcPr>
          <w:p w14:paraId="3219AE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3A" w14:textId="77777777">
        <w:tc>
          <w:tcPr>
            <w:tcW w:w="0" w:type="auto"/>
            <w:shd w:val="clear" w:color="auto" w:fill="FFFFFF"/>
          </w:tcPr>
          <w:p w14:paraId="3219AE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@p10</w:t>
            </w:r>
          </w:p>
        </w:tc>
        <w:tc>
          <w:tcPr>
            <w:tcW w:w="0" w:type="auto"/>
            <w:shd w:val="clear" w:color="auto" w:fill="FFFFFF"/>
          </w:tcPr>
          <w:p w14:paraId="3219AE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3E" w14:textId="77777777">
        <w:tc>
          <w:tcPr>
            <w:tcW w:w="0" w:type="auto"/>
            <w:shd w:val="clear" w:color="auto" w:fill="F3F3F3"/>
          </w:tcPr>
          <w:p w14:paraId="3219AE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@p11</w:t>
            </w:r>
          </w:p>
        </w:tc>
        <w:tc>
          <w:tcPr>
            <w:tcW w:w="0" w:type="auto"/>
            <w:shd w:val="clear" w:color="auto" w:fill="F3F3F3"/>
          </w:tcPr>
          <w:p w14:paraId="3219AE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42" w14:textId="77777777">
        <w:tc>
          <w:tcPr>
            <w:tcW w:w="0" w:type="auto"/>
            <w:shd w:val="clear" w:color="auto" w:fill="FFFFFF"/>
          </w:tcPr>
          <w:p w14:paraId="3219AE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@p12</w:t>
            </w:r>
          </w:p>
        </w:tc>
        <w:tc>
          <w:tcPr>
            <w:tcW w:w="0" w:type="auto"/>
            <w:shd w:val="clear" w:color="auto" w:fill="FFFFFF"/>
          </w:tcPr>
          <w:p w14:paraId="3219AE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46" w14:textId="77777777">
        <w:tc>
          <w:tcPr>
            <w:tcW w:w="0" w:type="auto"/>
            <w:shd w:val="clear" w:color="auto" w:fill="F3F3F3"/>
          </w:tcPr>
          <w:p w14:paraId="3219AE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@p13</w:t>
            </w:r>
          </w:p>
        </w:tc>
        <w:tc>
          <w:tcPr>
            <w:tcW w:w="0" w:type="auto"/>
            <w:shd w:val="clear" w:color="auto" w:fill="F3F3F3"/>
          </w:tcPr>
          <w:p w14:paraId="3219AE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4A" w14:textId="77777777">
        <w:tc>
          <w:tcPr>
            <w:tcW w:w="0" w:type="auto"/>
            <w:shd w:val="clear" w:color="auto" w:fill="FFFFFF"/>
          </w:tcPr>
          <w:p w14:paraId="3219AE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@p14</w:t>
            </w:r>
          </w:p>
        </w:tc>
        <w:tc>
          <w:tcPr>
            <w:tcW w:w="0" w:type="auto"/>
            <w:shd w:val="clear" w:color="auto" w:fill="FFFFFF"/>
          </w:tcPr>
          <w:p w14:paraId="3219AE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4E" w14:textId="77777777">
        <w:tc>
          <w:tcPr>
            <w:tcW w:w="0" w:type="auto"/>
            <w:shd w:val="clear" w:color="auto" w:fill="F3F3F3"/>
          </w:tcPr>
          <w:p w14:paraId="3219AE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@p15</w:t>
            </w:r>
          </w:p>
        </w:tc>
        <w:tc>
          <w:tcPr>
            <w:tcW w:w="0" w:type="auto"/>
            <w:shd w:val="clear" w:color="auto" w:fill="F3F3F3"/>
          </w:tcPr>
          <w:p w14:paraId="3219AE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52" w14:textId="77777777">
        <w:tc>
          <w:tcPr>
            <w:tcW w:w="0" w:type="auto"/>
            <w:shd w:val="clear" w:color="auto" w:fill="FFFFFF"/>
          </w:tcPr>
          <w:p w14:paraId="3219AE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@p16</w:t>
            </w:r>
          </w:p>
        </w:tc>
        <w:tc>
          <w:tcPr>
            <w:tcW w:w="0" w:type="auto"/>
            <w:shd w:val="clear" w:color="auto" w:fill="FFFFFF"/>
          </w:tcPr>
          <w:p w14:paraId="3219AE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56" w14:textId="77777777">
        <w:tc>
          <w:tcPr>
            <w:tcW w:w="0" w:type="auto"/>
            <w:shd w:val="clear" w:color="auto" w:fill="F3F3F3"/>
          </w:tcPr>
          <w:p w14:paraId="3219AE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@p17</w:t>
            </w:r>
          </w:p>
        </w:tc>
        <w:tc>
          <w:tcPr>
            <w:tcW w:w="0" w:type="auto"/>
            <w:shd w:val="clear" w:color="auto" w:fill="F3F3F3"/>
          </w:tcPr>
          <w:p w14:paraId="3219AE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5A" w14:textId="77777777">
        <w:tc>
          <w:tcPr>
            <w:tcW w:w="0" w:type="auto"/>
            <w:shd w:val="clear" w:color="auto" w:fill="FFFFFF"/>
          </w:tcPr>
          <w:p w14:paraId="3219AE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@p18</w:t>
            </w:r>
          </w:p>
        </w:tc>
        <w:tc>
          <w:tcPr>
            <w:tcW w:w="0" w:type="auto"/>
            <w:shd w:val="clear" w:color="auto" w:fill="FFFFFF"/>
          </w:tcPr>
          <w:p w14:paraId="3219AE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AE5E" w14:textId="77777777">
        <w:tc>
          <w:tcPr>
            <w:tcW w:w="0" w:type="auto"/>
            <w:shd w:val="clear" w:color="auto" w:fill="F3F3F3"/>
          </w:tcPr>
          <w:p w14:paraId="3219AE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@p19</w:t>
            </w:r>
          </w:p>
        </w:tc>
        <w:tc>
          <w:tcPr>
            <w:tcW w:w="0" w:type="auto"/>
            <w:shd w:val="clear" w:color="auto" w:fill="F3F3F3"/>
          </w:tcPr>
          <w:p w14:paraId="3219AE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AE5F" w14:textId="77777777" w:rsidR="00DC5D26" w:rsidRDefault="00DC5D26">
      <w:pPr>
        <w:rPr>
          <w:rStyle w:val="Table-Header"/>
        </w:rPr>
      </w:pPr>
    </w:p>
    <w:p w14:paraId="3219AE60" w14:textId="77777777" w:rsidR="00DC5D26" w:rsidRDefault="00EC1450">
      <w:pPr>
        <w:pStyle w:val="BlockTitleParagraph"/>
        <w:rPr>
          <w:rStyle w:val="Table-Header"/>
        </w:rPr>
      </w:pPr>
      <w:bookmarkStart w:id="1146" w:name="8fMjp2AxatjSXtIFbc8TGy9udKg="/>
      <w:r>
        <w:t>SQL Script</w:t>
      </w:r>
      <w:bookmarkEnd w:id="114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84" w14:textId="77777777">
        <w:tc>
          <w:tcPr>
            <w:tcW w:w="0" w:type="auto"/>
            <w:shd w:val="clear" w:color="auto" w:fill="F5F5F5"/>
          </w:tcPr>
          <w:p w14:paraId="3219AE61" w14:textId="77777777" w:rsidR="00DC5D26" w:rsidRDefault="00DC5D26">
            <w:pPr>
              <w:rPr>
                <w:rStyle w:val="ScriptNormal"/>
              </w:rPr>
            </w:pPr>
          </w:p>
          <w:p w14:paraId="3219AE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[p_project_tag_get_by_projectids]</w:t>
            </w:r>
          </w:p>
          <w:p w14:paraId="3219AE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@p0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@p2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@p3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@p4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@p5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@p6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@p7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@p8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@p9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@p10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@p11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@p12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@p13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@p14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@p15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@p16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@p17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@p18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AE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@p19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AE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E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E79" w14:textId="77777777" w:rsidR="00DC5D26" w:rsidRDefault="00DC5D26">
            <w:pPr>
              <w:rPr>
                <w:rStyle w:val="ScriptNormal"/>
              </w:rPr>
            </w:pPr>
          </w:p>
          <w:p w14:paraId="3219AE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projectid, tag</w:t>
            </w:r>
          </w:p>
          <w:p w14:paraId="3219AE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t_project_tag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AE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@p0, @p1, @p2, @p3, @p4, @p5, @p6, @p7, @p8, @p9, @p10, @p11, @p12, @p13, @p14, @p15, @p16, @p17, @p18, @p19</w:t>
            </w:r>
            <w:r>
              <w:rPr>
                <w:rStyle w:val="ScriptOperator"/>
              </w:rPr>
              <w:t>)</w:t>
            </w:r>
          </w:p>
          <w:p w14:paraId="3219AE7D" w14:textId="77777777" w:rsidR="00DC5D26" w:rsidRDefault="00DC5D26">
            <w:pPr>
              <w:rPr>
                <w:rStyle w:val="ScriptNormal"/>
              </w:rPr>
            </w:pPr>
          </w:p>
          <w:p w14:paraId="3219AE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E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E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E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E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E8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E85" w14:textId="77777777" w:rsidR="00DC5D26" w:rsidRDefault="00DC5D26">
      <w:pPr>
        <w:rPr>
          <w:rStyle w:val="ScriptNormal"/>
        </w:rPr>
      </w:pPr>
    </w:p>
    <w:p w14:paraId="3219AE86" w14:textId="77777777" w:rsidR="00DC5D26" w:rsidRDefault="00EC1450">
      <w:pPr>
        <w:pStyle w:val="BlockTitleParagraph"/>
        <w:rPr>
          <w:rStyle w:val="ScriptNormal"/>
        </w:rPr>
      </w:pPr>
      <w:bookmarkStart w:id="1147" w:name="gM4sjHN9pr+75ouJB1fXx9pgPJ0="/>
      <w:r>
        <w:t>Uses</w:t>
      </w:r>
      <w:bookmarkEnd w:id="1147"/>
    </w:p>
    <w:p w14:paraId="3219AE87" w14:textId="77777777" w:rsidR="00DC5D26" w:rsidRDefault="00EC1450">
      <w:hyperlink w:anchor="NVtxRSVjLeXCqup7XcDqnAEmXn0=" w:history="1">
        <w:r>
          <w:t>[dbo].[t_project_tag]</w:t>
        </w:r>
      </w:hyperlink>
    </w:p>
    <w:p w14:paraId="3219AE88" w14:textId="77777777" w:rsidR="00DC5D26" w:rsidRDefault="00DC5D26">
      <w:pPr>
        <w:sectPr w:rsidR="00DC5D26">
          <w:headerReference w:type="default" r:id="rId18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8B" w14:textId="77777777">
        <w:tc>
          <w:tcPr>
            <w:tcW w:w="0" w:type="auto"/>
            <w:shd w:val="clear" w:color="auto" w:fill="E6E6E6"/>
          </w:tcPr>
          <w:p w14:paraId="3219AE89" w14:textId="77777777" w:rsidR="00DC5D26" w:rsidRDefault="00EC1450">
            <w:pPr>
              <w:pStyle w:val="Heading6"/>
            </w:pPr>
            <w:bookmarkStart w:id="1148" w:name="_Toc256000169"/>
            <w:bookmarkStart w:id="1149" w:name="3vvsElx+lZXKCjcNsf3X5c+aQpY="/>
            <w:r>
              <w:pict w14:anchorId="3219F0C7">
                <v:shape id="_x0000_i1889" type="#_x0000_t75" style="width:11.95pt;height:11.95pt">
                  <v:imagedata r:id="rId12" o:title=""/>
                </v:shape>
              </w:pict>
            </w:r>
            <w:r>
              <w:t xml:space="preserve"> [dbo].[p_project_tag_insert]</w:t>
            </w:r>
            <w:bookmarkEnd w:id="1148"/>
          </w:p>
          <w:bookmarkEnd w:id="1149"/>
          <w:p w14:paraId="3219AE8A" w14:textId="77777777" w:rsidR="00DC5D26" w:rsidRDefault="00DC5D26"/>
        </w:tc>
      </w:tr>
    </w:tbl>
    <w:p w14:paraId="3219AE8C" w14:textId="77777777" w:rsidR="00DC5D26" w:rsidRDefault="00DC5D26">
      <w:pPr>
        <w:keepNext/>
      </w:pPr>
    </w:p>
    <w:p w14:paraId="3219AE8D" w14:textId="77777777" w:rsidR="00DC5D26" w:rsidRDefault="00EC1450">
      <w:pPr>
        <w:pStyle w:val="BlockTitleParagraph"/>
      </w:pPr>
      <w:bookmarkStart w:id="1150" w:name="bjTAhZcVSNDLqfrDeaT9BUA7Emg="/>
      <w:r>
        <w:t>Parameters</w:t>
      </w:r>
      <w:bookmarkEnd w:id="115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96"/>
        <w:gridCol w:w="2336"/>
        <w:gridCol w:w="3258"/>
        <w:gridCol w:w="1752"/>
      </w:tblGrid>
      <w:tr w:rsidR="00DC5D26" w14:paraId="3219AE92" w14:textId="77777777">
        <w:tc>
          <w:tcPr>
            <w:tcW w:w="0" w:type="auto"/>
            <w:shd w:val="clear" w:color="auto" w:fill="F3F3F3"/>
            <w:vAlign w:val="bottom"/>
          </w:tcPr>
          <w:p w14:paraId="3219AE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8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9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E97" w14:textId="77777777">
        <w:tc>
          <w:tcPr>
            <w:tcW w:w="0" w:type="auto"/>
            <w:shd w:val="clear" w:color="auto" w:fill="FFFFFF"/>
          </w:tcPr>
          <w:p w14:paraId="3219AE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E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E9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E9C" w14:textId="77777777">
        <w:tc>
          <w:tcPr>
            <w:tcW w:w="0" w:type="auto"/>
            <w:shd w:val="clear" w:color="auto" w:fill="F3F3F3"/>
          </w:tcPr>
          <w:p w14:paraId="3219AE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@tag</w:t>
            </w:r>
          </w:p>
        </w:tc>
        <w:tc>
          <w:tcPr>
            <w:tcW w:w="0" w:type="auto"/>
            <w:shd w:val="clear" w:color="auto" w:fill="F3F3F3"/>
          </w:tcPr>
          <w:p w14:paraId="3219AE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AE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AE9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EA1" w14:textId="77777777">
        <w:tc>
          <w:tcPr>
            <w:tcW w:w="0" w:type="auto"/>
            <w:shd w:val="clear" w:color="auto" w:fill="FFFFFF"/>
          </w:tcPr>
          <w:p w14:paraId="3219AE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E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E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EA2" w14:textId="77777777" w:rsidR="00DC5D26" w:rsidRDefault="00DC5D26">
      <w:pPr>
        <w:rPr>
          <w:rStyle w:val="Table-Header"/>
        </w:rPr>
      </w:pPr>
    </w:p>
    <w:p w14:paraId="3219AEA3" w14:textId="77777777" w:rsidR="00DC5D26" w:rsidRDefault="00EC1450">
      <w:pPr>
        <w:pStyle w:val="BlockTitleParagraph"/>
        <w:rPr>
          <w:rStyle w:val="Table-Header"/>
        </w:rPr>
      </w:pPr>
      <w:bookmarkStart w:id="1151" w:name="4KXADtDvHbgXvh3E9KegTy2FidU="/>
      <w:r>
        <w:t>SQL Script</w:t>
      </w:r>
      <w:bookmarkEnd w:id="115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BD" w14:textId="77777777">
        <w:tc>
          <w:tcPr>
            <w:tcW w:w="0" w:type="auto"/>
            <w:shd w:val="clear" w:color="auto" w:fill="F5F5F5"/>
          </w:tcPr>
          <w:p w14:paraId="3219AEA4" w14:textId="77777777" w:rsidR="00DC5D26" w:rsidRDefault="00DC5D26">
            <w:pPr>
              <w:rPr>
                <w:rStyle w:val="ScriptNormal"/>
              </w:rPr>
            </w:pPr>
          </w:p>
          <w:p w14:paraId="3219AE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[p_project_tag_insert]</w:t>
            </w:r>
          </w:p>
          <w:p w14:paraId="3219AE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E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@tag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E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AE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E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EAB" w14:textId="77777777" w:rsidR="00DC5D26" w:rsidRDefault="00DC5D26">
            <w:pPr>
              <w:rPr>
                <w:rStyle w:val="ScriptNormal"/>
              </w:rPr>
            </w:pPr>
          </w:p>
          <w:p w14:paraId="3219AE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t_project_tag</w:t>
            </w:r>
          </w:p>
          <w:p w14:paraId="3219AE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E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projectid,</w:t>
            </w:r>
          </w:p>
          <w:p w14:paraId="3219AE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tag</w:t>
            </w:r>
          </w:p>
          <w:p w14:paraId="3219AE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E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AE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AE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@projectid,</w:t>
            </w:r>
          </w:p>
          <w:p w14:paraId="3219AE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@tag</w:t>
            </w:r>
          </w:p>
          <w:p w14:paraId="3219AE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AE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AE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EB8" w14:textId="77777777" w:rsidR="00DC5D26" w:rsidRDefault="00DC5D26">
            <w:pPr>
              <w:rPr>
                <w:rStyle w:val="ScriptNormal"/>
              </w:rPr>
            </w:pPr>
          </w:p>
          <w:p w14:paraId="3219AE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E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E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EB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EBE" w14:textId="77777777" w:rsidR="00DC5D26" w:rsidRDefault="00DC5D26">
      <w:pPr>
        <w:rPr>
          <w:rStyle w:val="ScriptNormal"/>
        </w:rPr>
      </w:pPr>
    </w:p>
    <w:p w14:paraId="3219AEBF" w14:textId="77777777" w:rsidR="00DC5D26" w:rsidRDefault="00EC1450">
      <w:pPr>
        <w:pStyle w:val="BlockTitleParagraph"/>
        <w:rPr>
          <w:rStyle w:val="ScriptNormal"/>
        </w:rPr>
      </w:pPr>
      <w:bookmarkStart w:id="1152" w:name="36LbjxiH+RMs7YXiwhYNyVX9djI="/>
      <w:r>
        <w:t>Uses</w:t>
      </w:r>
      <w:bookmarkEnd w:id="1152"/>
    </w:p>
    <w:p w14:paraId="3219AEC0" w14:textId="77777777" w:rsidR="00DC5D26" w:rsidRDefault="00EC1450">
      <w:hyperlink w:anchor="NVtxRSVjLeXCqup7XcDqnAEmXn0=" w:history="1">
        <w:r>
          <w:t>[dbo].[t_project_tag]</w:t>
        </w:r>
      </w:hyperlink>
    </w:p>
    <w:p w14:paraId="3219AEC1" w14:textId="77777777" w:rsidR="00DC5D26" w:rsidRDefault="00DC5D26">
      <w:pPr>
        <w:sectPr w:rsidR="00DC5D26">
          <w:headerReference w:type="default" r:id="rId18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C4" w14:textId="77777777">
        <w:tc>
          <w:tcPr>
            <w:tcW w:w="0" w:type="auto"/>
            <w:shd w:val="clear" w:color="auto" w:fill="E6E6E6"/>
          </w:tcPr>
          <w:p w14:paraId="3219AEC2" w14:textId="77777777" w:rsidR="00DC5D26" w:rsidRDefault="00EC1450">
            <w:pPr>
              <w:pStyle w:val="Heading6"/>
            </w:pPr>
            <w:bookmarkStart w:id="1153" w:name="_Toc256000170"/>
            <w:bookmarkStart w:id="1154" w:name="HnARsWtIToI2HkIeehqGO8xLPYU="/>
            <w:r>
              <w:pict w14:anchorId="3219F0C8">
                <v:shape id="_x0000_i1890" type="#_x0000_t75" style="width:11.95pt;height:11.95pt">
                  <v:imagedata r:id="rId12" o:title=""/>
                </v:shape>
              </w:pict>
            </w:r>
            <w:r>
              <w:t xml:space="preserve"> [dbo].[p_project_update]</w:t>
            </w:r>
            <w:bookmarkEnd w:id="1153"/>
          </w:p>
          <w:bookmarkEnd w:id="1154"/>
          <w:p w14:paraId="3219AEC3" w14:textId="77777777" w:rsidR="00DC5D26" w:rsidRDefault="00DC5D26"/>
        </w:tc>
      </w:tr>
    </w:tbl>
    <w:p w14:paraId="3219AEC5" w14:textId="77777777" w:rsidR="00DC5D26" w:rsidRDefault="00DC5D26">
      <w:pPr>
        <w:keepNext/>
      </w:pPr>
    </w:p>
    <w:p w14:paraId="3219AEC6" w14:textId="77777777" w:rsidR="00DC5D26" w:rsidRDefault="00EC1450">
      <w:pPr>
        <w:pStyle w:val="BlockTitleParagraph"/>
      </w:pPr>
      <w:bookmarkStart w:id="1155" w:name="3nG/uG+uFnKAKwFmRF6padNqE6A="/>
      <w:r>
        <w:t>Parameters</w:t>
      </w:r>
      <w:bookmarkEnd w:id="11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144"/>
        <w:gridCol w:w="2257"/>
        <w:gridCol w:w="3148"/>
        <w:gridCol w:w="1693"/>
      </w:tblGrid>
      <w:tr w:rsidR="00DC5D26" w14:paraId="3219AECB" w14:textId="77777777">
        <w:tc>
          <w:tcPr>
            <w:tcW w:w="0" w:type="auto"/>
            <w:shd w:val="clear" w:color="auto" w:fill="F3F3F3"/>
            <w:vAlign w:val="bottom"/>
          </w:tcPr>
          <w:p w14:paraId="3219AE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E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ED0" w14:textId="77777777">
        <w:tc>
          <w:tcPr>
            <w:tcW w:w="0" w:type="auto"/>
            <w:shd w:val="clear" w:color="auto" w:fill="FFFFFF"/>
          </w:tcPr>
          <w:p w14:paraId="3219AE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E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E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EC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ED5" w14:textId="77777777">
        <w:tc>
          <w:tcPr>
            <w:tcW w:w="0" w:type="auto"/>
            <w:shd w:val="clear" w:color="auto" w:fill="F3F3F3"/>
          </w:tcPr>
          <w:p w14:paraId="3219AE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E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ED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EDA" w14:textId="77777777">
        <w:tc>
          <w:tcPr>
            <w:tcW w:w="0" w:type="auto"/>
            <w:shd w:val="clear" w:color="auto" w:fill="FFFFFF"/>
          </w:tcPr>
          <w:p w14:paraId="3219AE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AE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AE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AE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EDF" w14:textId="77777777">
        <w:tc>
          <w:tcPr>
            <w:tcW w:w="0" w:type="auto"/>
            <w:shd w:val="clear" w:color="auto" w:fill="F3F3F3"/>
          </w:tcPr>
          <w:p w14:paraId="3219AE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E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ED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E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EE0" w14:textId="77777777" w:rsidR="00DC5D26" w:rsidRDefault="00DC5D26">
      <w:pPr>
        <w:rPr>
          <w:rStyle w:val="Table-Header"/>
        </w:rPr>
      </w:pPr>
    </w:p>
    <w:p w14:paraId="3219AEE1" w14:textId="77777777" w:rsidR="00DC5D26" w:rsidRDefault="00EC1450">
      <w:pPr>
        <w:pStyle w:val="BlockTitleParagraph"/>
        <w:rPr>
          <w:rStyle w:val="Table-Header"/>
        </w:rPr>
      </w:pPr>
      <w:bookmarkStart w:id="1156" w:name="XJ3D4lNjeqd83sxPB0IwuS1wxbk="/>
      <w:r>
        <w:t>SQL Script</w:t>
      </w:r>
      <w:bookmarkEnd w:id="11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F7" w14:textId="77777777">
        <w:tc>
          <w:tcPr>
            <w:tcW w:w="0" w:type="auto"/>
            <w:shd w:val="clear" w:color="auto" w:fill="F5F5F5"/>
          </w:tcPr>
          <w:p w14:paraId="3219AEE2" w14:textId="77777777" w:rsidR="00DC5D26" w:rsidRDefault="00DC5D26">
            <w:pPr>
              <w:rPr>
                <w:rStyle w:val="ScriptNormal"/>
              </w:rPr>
            </w:pPr>
          </w:p>
          <w:p w14:paraId="3219AEE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[p_project_update]</w:t>
            </w:r>
          </w:p>
          <w:p w14:paraId="3219AE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E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E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AE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E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AE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EEA" w14:textId="77777777" w:rsidR="00DC5D26" w:rsidRDefault="00DC5D26">
            <w:pPr>
              <w:rPr>
                <w:rStyle w:val="ScriptNormal"/>
              </w:rPr>
            </w:pPr>
          </w:p>
          <w:p w14:paraId="3219AE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AE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@description,</w:t>
            </w:r>
          </w:p>
          <w:p w14:paraId="3219AE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</w:t>
            </w:r>
            <w:r>
              <w:rPr>
                <w:rStyle w:val="ScriptNormal"/>
              </w:rPr>
              <w:t xml:space="preserve">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E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E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E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E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EF2" w14:textId="77777777" w:rsidR="00DC5D26" w:rsidRDefault="00DC5D26">
            <w:pPr>
              <w:rPr>
                <w:rStyle w:val="ScriptNormal"/>
              </w:rPr>
            </w:pPr>
          </w:p>
          <w:p w14:paraId="3219AE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E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AE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EF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EF8" w14:textId="77777777" w:rsidR="00DC5D26" w:rsidRDefault="00DC5D26">
      <w:pPr>
        <w:rPr>
          <w:rStyle w:val="ScriptNormal"/>
        </w:rPr>
      </w:pPr>
    </w:p>
    <w:p w14:paraId="3219AEF9" w14:textId="77777777" w:rsidR="00DC5D26" w:rsidRDefault="00EC1450">
      <w:pPr>
        <w:pStyle w:val="BlockTitleParagraph"/>
        <w:rPr>
          <w:rStyle w:val="ScriptNormal"/>
        </w:rPr>
      </w:pPr>
      <w:bookmarkStart w:id="1157" w:name="HBG+qnIA8TzRTh9dtWqHO9GBh/0="/>
      <w:r>
        <w:t>Uses</w:t>
      </w:r>
      <w:bookmarkEnd w:id="1157"/>
    </w:p>
    <w:p w14:paraId="3219AEFA" w14:textId="77777777" w:rsidR="00DC5D26" w:rsidRDefault="00EC1450">
      <w:hyperlink w:anchor="7A8kMkf0Z+G9i1FAStnpsh7dJtg=" w:history="1">
        <w:r>
          <w:t>[dbo].[t_project]</w:t>
        </w:r>
      </w:hyperlink>
    </w:p>
    <w:p w14:paraId="3219AEFB" w14:textId="77777777" w:rsidR="00DC5D26" w:rsidRDefault="00DC5D26">
      <w:pPr>
        <w:sectPr w:rsidR="00DC5D26">
          <w:headerReference w:type="default" r:id="rId18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EFE" w14:textId="77777777">
        <w:tc>
          <w:tcPr>
            <w:tcW w:w="0" w:type="auto"/>
            <w:shd w:val="clear" w:color="auto" w:fill="E6E6E6"/>
          </w:tcPr>
          <w:p w14:paraId="3219AEFC" w14:textId="77777777" w:rsidR="00DC5D26" w:rsidRDefault="00EC1450">
            <w:pPr>
              <w:pStyle w:val="Heading6"/>
            </w:pPr>
            <w:bookmarkStart w:id="1158" w:name="_Toc256000171"/>
            <w:bookmarkStart w:id="1159" w:name="tVCiNBHhV9nbMY5h705o5/e2aTY="/>
            <w:r>
              <w:pict w14:anchorId="3219F0C9">
                <v:shape id="_x0000_i1891" type="#_x0000_t75" style="width:11.95pt;height:11.95pt">
                  <v:imagedata r:id="rId12" o:title=""/>
                </v:shape>
              </w:pict>
            </w:r>
            <w:r>
              <w:t xml:space="preserve"> [dbo].[p_project_update_background]</w:t>
            </w:r>
            <w:bookmarkEnd w:id="1158"/>
          </w:p>
          <w:bookmarkEnd w:id="1159"/>
          <w:p w14:paraId="3219AEFD" w14:textId="77777777" w:rsidR="00DC5D26" w:rsidRDefault="00DC5D26"/>
        </w:tc>
      </w:tr>
    </w:tbl>
    <w:p w14:paraId="3219AEFF" w14:textId="77777777" w:rsidR="00DC5D26" w:rsidRDefault="00DC5D26">
      <w:pPr>
        <w:keepNext/>
      </w:pPr>
    </w:p>
    <w:p w14:paraId="3219AF00" w14:textId="77777777" w:rsidR="00DC5D26" w:rsidRDefault="00EC1450">
      <w:pPr>
        <w:pStyle w:val="BlockTitleParagraph"/>
      </w:pPr>
      <w:bookmarkStart w:id="1160" w:name="wOkemaY/O7uixanXXO8uKCi05B4="/>
      <w:r>
        <w:t>Parameters</w:t>
      </w:r>
      <w:bookmarkEnd w:id="11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76"/>
        <w:gridCol w:w="1840"/>
        <w:gridCol w:w="3008"/>
        <w:gridCol w:w="1618"/>
      </w:tblGrid>
      <w:tr w:rsidR="00DC5D26" w14:paraId="3219AF05" w14:textId="77777777">
        <w:tc>
          <w:tcPr>
            <w:tcW w:w="0" w:type="auto"/>
            <w:shd w:val="clear" w:color="auto" w:fill="F3F3F3"/>
            <w:vAlign w:val="bottom"/>
          </w:tcPr>
          <w:p w14:paraId="3219AF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F0A" w14:textId="77777777">
        <w:tc>
          <w:tcPr>
            <w:tcW w:w="0" w:type="auto"/>
            <w:shd w:val="clear" w:color="auto" w:fill="FFFFFF"/>
          </w:tcPr>
          <w:p w14:paraId="3219AF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F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0F" w14:textId="77777777">
        <w:tc>
          <w:tcPr>
            <w:tcW w:w="0" w:type="auto"/>
            <w:shd w:val="clear" w:color="auto" w:fill="F3F3F3"/>
          </w:tcPr>
          <w:p w14:paraId="3219AF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F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14" w14:textId="77777777">
        <w:tc>
          <w:tcPr>
            <w:tcW w:w="0" w:type="auto"/>
            <w:shd w:val="clear" w:color="auto" w:fill="FFFFFF"/>
          </w:tcPr>
          <w:p w14:paraId="3219AF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FFFFF"/>
          </w:tcPr>
          <w:p w14:paraId="3219AF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AF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AF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19" w14:textId="77777777">
        <w:tc>
          <w:tcPr>
            <w:tcW w:w="0" w:type="auto"/>
            <w:shd w:val="clear" w:color="auto" w:fill="F3F3F3"/>
          </w:tcPr>
          <w:p w14:paraId="3219AF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F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F1A" w14:textId="77777777" w:rsidR="00DC5D26" w:rsidRDefault="00DC5D26">
      <w:pPr>
        <w:rPr>
          <w:rStyle w:val="Table-Header"/>
        </w:rPr>
      </w:pPr>
    </w:p>
    <w:p w14:paraId="3219AF1B" w14:textId="77777777" w:rsidR="00DC5D26" w:rsidRDefault="00EC1450">
      <w:pPr>
        <w:pStyle w:val="BlockTitleParagraph"/>
        <w:rPr>
          <w:rStyle w:val="Table-Header"/>
        </w:rPr>
      </w:pPr>
      <w:bookmarkStart w:id="1161" w:name="xRQbM6sJIi2kNfrvV61zFVhlOYA="/>
      <w:r>
        <w:t>SQL Script</w:t>
      </w:r>
      <w:bookmarkEnd w:id="11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30" w14:textId="77777777">
        <w:tc>
          <w:tcPr>
            <w:tcW w:w="0" w:type="auto"/>
            <w:shd w:val="clear" w:color="auto" w:fill="F5F5F5"/>
          </w:tcPr>
          <w:p w14:paraId="3219AF1C" w14:textId="77777777" w:rsidR="00DC5D26" w:rsidRDefault="00DC5D26">
            <w:pPr>
              <w:rPr>
                <w:rStyle w:val="ScriptNormal"/>
              </w:rPr>
            </w:pPr>
          </w:p>
          <w:p w14:paraId="3219AF1D" w14:textId="77777777" w:rsidR="00DC5D26" w:rsidRDefault="00DC5D26">
            <w:pPr>
              <w:rPr>
                <w:rStyle w:val="ScriptNormal"/>
              </w:rPr>
            </w:pPr>
          </w:p>
          <w:p w14:paraId="3219AF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[p_project_update_background]</w:t>
            </w:r>
          </w:p>
          <w:p w14:paraId="3219AF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</w:t>
            </w: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AF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F2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F24" w14:textId="77777777" w:rsidR="00DC5D26" w:rsidRDefault="00DC5D26">
            <w:pPr>
              <w:rPr>
                <w:rStyle w:val="ScriptNormal"/>
              </w:rPr>
            </w:pPr>
          </w:p>
          <w:p w14:paraId="3219AF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F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AF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backgroundcolor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@backgroundcolor,</w:t>
            </w:r>
          </w:p>
          <w:p w14:paraId="3219AF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F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F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F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F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F2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F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F2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F31" w14:textId="77777777" w:rsidR="00DC5D26" w:rsidRDefault="00DC5D26">
      <w:pPr>
        <w:rPr>
          <w:rStyle w:val="ScriptNormal"/>
        </w:rPr>
      </w:pPr>
    </w:p>
    <w:p w14:paraId="3219AF32" w14:textId="77777777" w:rsidR="00DC5D26" w:rsidRDefault="00EC1450">
      <w:pPr>
        <w:pStyle w:val="BlockTitleParagraph"/>
        <w:rPr>
          <w:rStyle w:val="ScriptNormal"/>
        </w:rPr>
      </w:pPr>
      <w:bookmarkStart w:id="1162" w:name="PiIDxqe/b5hjWdARkQWKlyyqubU="/>
      <w:r>
        <w:t>Uses</w:t>
      </w:r>
      <w:bookmarkEnd w:id="1162"/>
    </w:p>
    <w:p w14:paraId="3219AF33" w14:textId="77777777" w:rsidR="00DC5D26" w:rsidRDefault="00EC1450">
      <w:hyperlink w:anchor="7A8kMkf0Z+G9i1FAStnpsh7dJtg=" w:history="1">
        <w:r>
          <w:t>[dbo].[t_project]</w:t>
        </w:r>
      </w:hyperlink>
    </w:p>
    <w:p w14:paraId="3219AF34" w14:textId="77777777" w:rsidR="00DC5D26" w:rsidRDefault="00DC5D26">
      <w:pPr>
        <w:sectPr w:rsidR="00DC5D26">
          <w:headerReference w:type="default" r:id="rId18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37" w14:textId="77777777">
        <w:tc>
          <w:tcPr>
            <w:tcW w:w="0" w:type="auto"/>
            <w:shd w:val="clear" w:color="auto" w:fill="E6E6E6"/>
          </w:tcPr>
          <w:p w14:paraId="3219AF35" w14:textId="77777777" w:rsidR="00DC5D26" w:rsidRDefault="00EC1450">
            <w:pPr>
              <w:pStyle w:val="Heading6"/>
            </w:pPr>
            <w:bookmarkStart w:id="1163" w:name="_Toc256000172"/>
            <w:bookmarkStart w:id="1164" w:name="X9EZEEciQlSU00elRen/dNjE7SA="/>
            <w:r>
              <w:pict w14:anchorId="3219F0CA">
                <v:shape id="_x0000_i1892" type="#_x0000_t75" style="width:11.95pt;height:11.95pt">
                  <v:imagedata r:id="rId12" o:title=""/>
                </v:shape>
              </w:pict>
            </w:r>
            <w:r>
              <w:t xml:space="preserve"> [dbo].[p_project_update_canvas_size_ratio]</w:t>
            </w:r>
            <w:bookmarkEnd w:id="1163"/>
          </w:p>
          <w:bookmarkEnd w:id="1164"/>
          <w:p w14:paraId="3219AF36" w14:textId="77777777" w:rsidR="00DC5D26" w:rsidRDefault="00DC5D26"/>
        </w:tc>
      </w:tr>
    </w:tbl>
    <w:p w14:paraId="3219AF38" w14:textId="77777777" w:rsidR="00DC5D26" w:rsidRDefault="00DC5D26">
      <w:pPr>
        <w:keepNext/>
      </w:pPr>
    </w:p>
    <w:p w14:paraId="3219AF39" w14:textId="77777777" w:rsidR="00DC5D26" w:rsidRDefault="00EC1450">
      <w:pPr>
        <w:pStyle w:val="BlockTitleParagraph"/>
      </w:pPr>
      <w:bookmarkStart w:id="1165" w:name="4EXgALfZ5oEco3pK+xf/ZdUQK8o="/>
      <w:r>
        <w:t>Parameters</w:t>
      </w:r>
      <w:bookmarkEnd w:id="11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92"/>
        <w:gridCol w:w="2035"/>
        <w:gridCol w:w="3326"/>
        <w:gridCol w:w="1789"/>
      </w:tblGrid>
      <w:tr w:rsidR="00DC5D26" w14:paraId="3219AF3E" w14:textId="77777777">
        <w:tc>
          <w:tcPr>
            <w:tcW w:w="0" w:type="auto"/>
            <w:shd w:val="clear" w:color="auto" w:fill="F3F3F3"/>
            <w:vAlign w:val="bottom"/>
          </w:tcPr>
          <w:p w14:paraId="3219AF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F43" w14:textId="77777777">
        <w:tc>
          <w:tcPr>
            <w:tcW w:w="0" w:type="auto"/>
            <w:shd w:val="clear" w:color="auto" w:fill="FFFFFF"/>
          </w:tcPr>
          <w:p w14:paraId="3219AF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F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4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48" w14:textId="77777777">
        <w:tc>
          <w:tcPr>
            <w:tcW w:w="0" w:type="auto"/>
            <w:shd w:val="clear" w:color="auto" w:fill="F3F3F3"/>
          </w:tcPr>
          <w:p w14:paraId="3219AF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F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4D" w14:textId="77777777">
        <w:tc>
          <w:tcPr>
            <w:tcW w:w="0" w:type="auto"/>
            <w:shd w:val="clear" w:color="auto" w:fill="FFFFFF"/>
          </w:tcPr>
          <w:p w14:paraId="3219AF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@size_ratio</w:t>
            </w:r>
          </w:p>
        </w:tc>
        <w:tc>
          <w:tcPr>
            <w:tcW w:w="0" w:type="auto"/>
            <w:shd w:val="clear" w:color="auto" w:fill="FFFFFF"/>
          </w:tcPr>
          <w:p w14:paraId="3219AF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AF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AF4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52" w14:textId="77777777">
        <w:tc>
          <w:tcPr>
            <w:tcW w:w="0" w:type="auto"/>
            <w:shd w:val="clear" w:color="auto" w:fill="F3F3F3"/>
          </w:tcPr>
          <w:p w14:paraId="3219AF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F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F53" w14:textId="77777777" w:rsidR="00DC5D26" w:rsidRDefault="00DC5D26">
      <w:pPr>
        <w:rPr>
          <w:rStyle w:val="Table-Header"/>
        </w:rPr>
      </w:pPr>
    </w:p>
    <w:p w14:paraId="3219AF54" w14:textId="77777777" w:rsidR="00DC5D26" w:rsidRDefault="00EC1450">
      <w:pPr>
        <w:pStyle w:val="BlockTitleParagraph"/>
        <w:rPr>
          <w:rStyle w:val="Table-Header"/>
        </w:rPr>
      </w:pPr>
      <w:bookmarkStart w:id="1166" w:name="UpgeyFhmi8tTB6C2uPMuuJKq+KE="/>
      <w:r>
        <w:t>SQL Script</w:t>
      </w:r>
      <w:bookmarkEnd w:id="116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6A" w14:textId="77777777">
        <w:tc>
          <w:tcPr>
            <w:tcW w:w="0" w:type="auto"/>
            <w:shd w:val="clear" w:color="auto" w:fill="F5F5F5"/>
          </w:tcPr>
          <w:p w14:paraId="3219AF55" w14:textId="77777777" w:rsidR="00DC5D26" w:rsidRDefault="00DC5D26">
            <w:pPr>
              <w:rPr>
                <w:rStyle w:val="ScriptNormal"/>
              </w:rPr>
            </w:pPr>
          </w:p>
          <w:p w14:paraId="3219AF56" w14:textId="77777777" w:rsidR="00DC5D26" w:rsidRDefault="00DC5D26">
            <w:pPr>
              <w:rPr>
                <w:rStyle w:val="ScriptNormal"/>
              </w:rPr>
            </w:pPr>
          </w:p>
          <w:p w14:paraId="3219AF57" w14:textId="77777777" w:rsidR="00DC5D26" w:rsidRDefault="00DC5D26">
            <w:pPr>
              <w:rPr>
                <w:rStyle w:val="ScriptNormal"/>
              </w:rPr>
            </w:pPr>
          </w:p>
          <w:p w14:paraId="3219AF5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[p_project_update_canvas_size_ratio]</w:t>
            </w:r>
          </w:p>
          <w:p w14:paraId="3219AF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@size_ratio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AF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F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F5E" w14:textId="77777777" w:rsidR="00DC5D26" w:rsidRDefault="00DC5D26">
            <w:pPr>
              <w:rPr>
                <w:rStyle w:val="ScriptNormal"/>
              </w:rPr>
            </w:pPr>
          </w:p>
          <w:p w14:paraId="3219AF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F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AF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canvas_size_ratio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@size_ratio,</w:t>
            </w:r>
          </w:p>
          <w:p w14:paraId="3219AF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F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F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F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F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F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F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F6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F6B" w14:textId="77777777" w:rsidR="00DC5D26" w:rsidRDefault="00DC5D26">
      <w:pPr>
        <w:rPr>
          <w:rStyle w:val="ScriptNormal"/>
        </w:rPr>
      </w:pPr>
    </w:p>
    <w:p w14:paraId="3219AF6C" w14:textId="77777777" w:rsidR="00DC5D26" w:rsidRDefault="00EC1450">
      <w:pPr>
        <w:pStyle w:val="BlockTitleParagraph"/>
        <w:rPr>
          <w:rStyle w:val="ScriptNormal"/>
        </w:rPr>
      </w:pPr>
      <w:bookmarkStart w:id="1167" w:name="BWiwTKoDBr+zHcvPC1zxLgJ83WQ="/>
      <w:r>
        <w:t>Uses</w:t>
      </w:r>
      <w:bookmarkEnd w:id="1167"/>
    </w:p>
    <w:p w14:paraId="3219AF6D" w14:textId="77777777" w:rsidR="00DC5D26" w:rsidRDefault="00EC1450">
      <w:hyperlink w:anchor="7A8kMkf0Z+G9i1FAStnpsh7dJtg=" w:history="1">
        <w:r>
          <w:t>[dbo].[t_project]</w:t>
        </w:r>
      </w:hyperlink>
    </w:p>
    <w:p w14:paraId="3219AF6E" w14:textId="77777777" w:rsidR="00DC5D26" w:rsidRDefault="00DC5D26">
      <w:pPr>
        <w:sectPr w:rsidR="00DC5D26">
          <w:headerReference w:type="default" r:id="rId19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71" w14:textId="77777777">
        <w:tc>
          <w:tcPr>
            <w:tcW w:w="0" w:type="auto"/>
            <w:shd w:val="clear" w:color="auto" w:fill="E6E6E6"/>
          </w:tcPr>
          <w:p w14:paraId="3219AF6F" w14:textId="77777777" w:rsidR="00DC5D26" w:rsidRDefault="00EC1450">
            <w:pPr>
              <w:pStyle w:val="Heading6"/>
            </w:pPr>
            <w:bookmarkStart w:id="1168" w:name="_Toc256000173"/>
            <w:bookmarkStart w:id="1169" w:name="nb5QQNpPcSK5w5nOBulGHodgG1w="/>
            <w:r>
              <w:pict w14:anchorId="3219F0CB">
                <v:shape id="_x0000_i1893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[dbo].[p_project_update_deleted]</w:t>
            </w:r>
            <w:bookmarkEnd w:id="1168"/>
          </w:p>
          <w:bookmarkEnd w:id="1169"/>
          <w:p w14:paraId="3219AF70" w14:textId="77777777" w:rsidR="00DC5D26" w:rsidRDefault="00DC5D26"/>
        </w:tc>
      </w:tr>
    </w:tbl>
    <w:p w14:paraId="3219AF72" w14:textId="77777777" w:rsidR="00DC5D26" w:rsidRDefault="00DC5D26">
      <w:pPr>
        <w:keepNext/>
      </w:pPr>
    </w:p>
    <w:p w14:paraId="3219AF73" w14:textId="77777777" w:rsidR="00DC5D26" w:rsidRDefault="00EC1450">
      <w:pPr>
        <w:pStyle w:val="BlockTitleParagraph"/>
      </w:pPr>
      <w:bookmarkStart w:id="1170" w:name="ZHwh0FpSc1/kiGG++XT/ZMNzvok="/>
      <w:r>
        <w:t>Parameters</w:t>
      </w:r>
      <w:bookmarkEnd w:id="11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91"/>
        <w:gridCol w:w="1985"/>
        <w:gridCol w:w="3424"/>
        <w:gridCol w:w="1842"/>
      </w:tblGrid>
      <w:tr w:rsidR="00DC5D26" w14:paraId="3219AF78" w14:textId="77777777">
        <w:tc>
          <w:tcPr>
            <w:tcW w:w="0" w:type="auto"/>
            <w:shd w:val="clear" w:color="auto" w:fill="F3F3F3"/>
            <w:vAlign w:val="bottom"/>
          </w:tcPr>
          <w:p w14:paraId="3219AF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F7D" w14:textId="77777777">
        <w:tc>
          <w:tcPr>
            <w:tcW w:w="0" w:type="auto"/>
            <w:shd w:val="clear" w:color="auto" w:fill="FFFFFF"/>
          </w:tcPr>
          <w:p w14:paraId="3219AF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F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7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82" w14:textId="77777777">
        <w:tc>
          <w:tcPr>
            <w:tcW w:w="0" w:type="auto"/>
            <w:shd w:val="clear" w:color="auto" w:fill="F3F3F3"/>
          </w:tcPr>
          <w:p w14:paraId="3219AF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AF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8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87" w14:textId="77777777">
        <w:tc>
          <w:tcPr>
            <w:tcW w:w="0" w:type="auto"/>
            <w:shd w:val="clear" w:color="auto" w:fill="FFFFFF"/>
          </w:tcPr>
          <w:p w14:paraId="3219AF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@deleted</w:t>
            </w:r>
          </w:p>
        </w:tc>
        <w:tc>
          <w:tcPr>
            <w:tcW w:w="0" w:type="auto"/>
            <w:shd w:val="clear" w:color="auto" w:fill="FFFFFF"/>
          </w:tcPr>
          <w:p w14:paraId="3219AF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AF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AF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8C" w14:textId="77777777">
        <w:tc>
          <w:tcPr>
            <w:tcW w:w="0" w:type="auto"/>
            <w:shd w:val="clear" w:color="auto" w:fill="F3F3F3"/>
          </w:tcPr>
          <w:p w14:paraId="3219AF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AF8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F8D" w14:textId="77777777" w:rsidR="00DC5D26" w:rsidRDefault="00DC5D26">
      <w:pPr>
        <w:rPr>
          <w:rStyle w:val="Table-Header"/>
        </w:rPr>
      </w:pPr>
    </w:p>
    <w:p w14:paraId="3219AF8E" w14:textId="77777777" w:rsidR="00DC5D26" w:rsidRDefault="00EC1450">
      <w:pPr>
        <w:pStyle w:val="BlockTitleParagraph"/>
        <w:rPr>
          <w:rStyle w:val="Table-Header"/>
        </w:rPr>
      </w:pPr>
      <w:bookmarkStart w:id="1171" w:name="JfbBeHTqEvAFGjuOcR5iT+qxPHA="/>
      <w:r>
        <w:t>SQL Script</w:t>
      </w:r>
      <w:bookmarkEnd w:id="11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A3" w14:textId="77777777">
        <w:tc>
          <w:tcPr>
            <w:tcW w:w="0" w:type="auto"/>
            <w:shd w:val="clear" w:color="auto" w:fill="F5F5F5"/>
          </w:tcPr>
          <w:p w14:paraId="3219AF8F" w14:textId="77777777" w:rsidR="00DC5D26" w:rsidRDefault="00DC5D26">
            <w:pPr>
              <w:rPr>
                <w:rStyle w:val="ScriptNormal"/>
              </w:rPr>
            </w:pPr>
          </w:p>
          <w:p w14:paraId="3219AF90" w14:textId="77777777" w:rsidR="00DC5D26" w:rsidRDefault="00DC5D26">
            <w:pPr>
              <w:rPr>
                <w:rStyle w:val="ScriptNormal"/>
              </w:rPr>
            </w:pPr>
          </w:p>
          <w:p w14:paraId="3219AF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[p_project_update_deleted]</w:t>
            </w:r>
          </w:p>
          <w:p w14:paraId="3219AF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@deleted    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AF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F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F97" w14:textId="77777777" w:rsidR="00DC5D26" w:rsidRDefault="00DC5D26">
            <w:pPr>
              <w:rPr>
                <w:rStyle w:val="ScriptNormal"/>
              </w:rPr>
            </w:pPr>
          </w:p>
          <w:p w14:paraId="3219AF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F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AF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@deleted,</w:t>
            </w:r>
          </w:p>
          <w:p w14:paraId="3219AF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F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F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F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F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FA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F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FA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FA4" w14:textId="77777777" w:rsidR="00DC5D26" w:rsidRDefault="00DC5D26">
      <w:pPr>
        <w:rPr>
          <w:rStyle w:val="ScriptNormal"/>
        </w:rPr>
      </w:pPr>
    </w:p>
    <w:p w14:paraId="3219AFA5" w14:textId="77777777" w:rsidR="00DC5D26" w:rsidRDefault="00EC1450">
      <w:pPr>
        <w:pStyle w:val="BlockTitleParagraph"/>
        <w:rPr>
          <w:rStyle w:val="ScriptNormal"/>
        </w:rPr>
      </w:pPr>
      <w:bookmarkStart w:id="1172" w:name="nEBnVPKrwg4FiliTkAInN+351AY="/>
      <w:r>
        <w:t>Uses</w:t>
      </w:r>
      <w:bookmarkEnd w:id="1172"/>
    </w:p>
    <w:p w14:paraId="3219AFA6" w14:textId="77777777" w:rsidR="00DC5D26" w:rsidRDefault="00EC1450">
      <w:hyperlink w:anchor="7A8kMkf0Z+G9i1FAStnpsh7dJtg=" w:history="1">
        <w:r>
          <w:t>[dbo].[t_project]</w:t>
        </w:r>
      </w:hyperlink>
    </w:p>
    <w:p w14:paraId="3219AFA7" w14:textId="77777777" w:rsidR="00DC5D26" w:rsidRDefault="00DC5D26">
      <w:pPr>
        <w:sectPr w:rsidR="00DC5D26">
          <w:headerReference w:type="default" r:id="rId19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AA" w14:textId="77777777">
        <w:tc>
          <w:tcPr>
            <w:tcW w:w="0" w:type="auto"/>
            <w:shd w:val="clear" w:color="auto" w:fill="E6E6E6"/>
          </w:tcPr>
          <w:p w14:paraId="3219AFA8" w14:textId="77777777" w:rsidR="00DC5D26" w:rsidRDefault="00EC1450">
            <w:pPr>
              <w:pStyle w:val="Heading6"/>
            </w:pPr>
            <w:bookmarkStart w:id="1173" w:name="_Toc256000174"/>
            <w:bookmarkStart w:id="1174" w:name="OfB+9BtUWlve8RbDyeNuNPzX3yc="/>
            <w:r>
              <w:pict w14:anchorId="3219F0CC">
                <v:shape id="_x0000_i1894" type="#_x0000_t75" style="width:11.95pt;height:11.95pt">
                  <v:imagedata r:id="rId12" o:title=""/>
                </v:shape>
              </w:pict>
            </w:r>
            <w:r>
              <w:t xml:space="preserve"> [dbo].[p_project_update_owner]</w:t>
            </w:r>
            <w:bookmarkEnd w:id="1173"/>
          </w:p>
          <w:bookmarkEnd w:id="1174"/>
          <w:p w14:paraId="3219AFA9" w14:textId="77777777" w:rsidR="00DC5D26" w:rsidRDefault="00DC5D26"/>
        </w:tc>
      </w:tr>
    </w:tbl>
    <w:p w14:paraId="3219AFAB" w14:textId="77777777" w:rsidR="00DC5D26" w:rsidRDefault="00DC5D26">
      <w:pPr>
        <w:keepNext/>
      </w:pPr>
    </w:p>
    <w:p w14:paraId="3219AFAC" w14:textId="77777777" w:rsidR="00DC5D26" w:rsidRDefault="00EC1450">
      <w:pPr>
        <w:pStyle w:val="BlockTitleParagraph"/>
      </w:pPr>
      <w:bookmarkStart w:id="1175" w:name="47Dp6pVbHHGS/uIYcMxqA44wsZU="/>
      <w:r>
        <w:t>Parameters</w:t>
      </w:r>
      <w:bookmarkEnd w:id="117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18"/>
        <w:gridCol w:w="1942"/>
        <w:gridCol w:w="2524"/>
        <w:gridCol w:w="1358"/>
      </w:tblGrid>
      <w:tr w:rsidR="00DC5D26" w14:paraId="3219AFB1" w14:textId="77777777">
        <w:tc>
          <w:tcPr>
            <w:tcW w:w="0" w:type="auto"/>
            <w:shd w:val="clear" w:color="auto" w:fill="F3F3F3"/>
            <w:vAlign w:val="bottom"/>
          </w:tcPr>
          <w:p w14:paraId="3219AFA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A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A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AFB6" w14:textId="77777777">
        <w:tc>
          <w:tcPr>
            <w:tcW w:w="0" w:type="auto"/>
            <w:shd w:val="clear" w:color="auto" w:fill="FFFFFF"/>
          </w:tcPr>
          <w:p w14:paraId="3219AF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F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B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BB" w14:textId="77777777">
        <w:tc>
          <w:tcPr>
            <w:tcW w:w="0" w:type="auto"/>
            <w:shd w:val="clear" w:color="auto" w:fill="F3F3F3"/>
          </w:tcPr>
          <w:p w14:paraId="3219AF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@newowner</w:t>
            </w:r>
          </w:p>
        </w:tc>
        <w:tc>
          <w:tcPr>
            <w:tcW w:w="0" w:type="auto"/>
            <w:shd w:val="clear" w:color="auto" w:fill="F3F3F3"/>
          </w:tcPr>
          <w:p w14:paraId="3219AF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AF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AF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C0" w14:textId="77777777">
        <w:tc>
          <w:tcPr>
            <w:tcW w:w="0" w:type="auto"/>
            <w:shd w:val="clear" w:color="auto" w:fill="FFFFFF"/>
          </w:tcPr>
          <w:p w14:paraId="3219AF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AF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B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C5" w14:textId="77777777">
        <w:tc>
          <w:tcPr>
            <w:tcW w:w="0" w:type="auto"/>
            <w:shd w:val="clear" w:color="auto" w:fill="F3F3F3"/>
          </w:tcPr>
          <w:p w14:paraId="3219AF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@createdbyuniquemachineid</w:t>
            </w:r>
          </w:p>
        </w:tc>
        <w:tc>
          <w:tcPr>
            <w:tcW w:w="0" w:type="auto"/>
            <w:shd w:val="clear" w:color="auto" w:fill="F3F3F3"/>
          </w:tcPr>
          <w:p w14:paraId="3219AF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AF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AFC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AFCA" w14:textId="77777777">
        <w:tc>
          <w:tcPr>
            <w:tcW w:w="0" w:type="auto"/>
            <w:shd w:val="clear" w:color="auto" w:fill="FFFFFF"/>
          </w:tcPr>
          <w:p w14:paraId="3219AF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AF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AF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AF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AFCB" w14:textId="77777777" w:rsidR="00DC5D26" w:rsidRDefault="00DC5D26">
      <w:pPr>
        <w:rPr>
          <w:rStyle w:val="Table-Header"/>
        </w:rPr>
      </w:pPr>
    </w:p>
    <w:p w14:paraId="3219AFCC" w14:textId="77777777" w:rsidR="00DC5D26" w:rsidRDefault="00EC1450">
      <w:pPr>
        <w:pStyle w:val="BlockTitleParagraph"/>
        <w:rPr>
          <w:rStyle w:val="Table-Header"/>
        </w:rPr>
      </w:pPr>
      <w:bookmarkStart w:id="1176" w:name="ZVh9vXEmT+zr4GmhK2Svrg9Gr6Y="/>
      <w:r>
        <w:t>SQL Script</w:t>
      </w:r>
      <w:bookmarkEnd w:id="117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EE" w14:textId="77777777">
        <w:tc>
          <w:tcPr>
            <w:tcW w:w="0" w:type="auto"/>
            <w:shd w:val="clear" w:color="auto" w:fill="F5F5F5"/>
          </w:tcPr>
          <w:p w14:paraId="3219AFCD" w14:textId="77777777" w:rsidR="00DC5D26" w:rsidRDefault="00DC5D26">
            <w:pPr>
              <w:rPr>
                <w:rStyle w:val="ScriptNormal"/>
              </w:rPr>
            </w:pPr>
          </w:p>
          <w:p w14:paraId="3219AFCE" w14:textId="77777777" w:rsidR="00DC5D26" w:rsidRDefault="00DC5D26">
            <w:pPr>
              <w:rPr>
                <w:rStyle w:val="ScriptNormal"/>
              </w:rPr>
            </w:pPr>
          </w:p>
          <w:p w14:paraId="3219AFC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[p_project_update_owner]</w:t>
            </w:r>
          </w:p>
          <w:p w14:paraId="3219AF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@newowner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AF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@createdbyuniquemachineid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AF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AF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AFD6" w14:textId="77777777" w:rsidR="00DC5D26" w:rsidRDefault="00DC5D26">
            <w:pPr>
              <w:rPr>
                <w:rStyle w:val="ScriptNormal"/>
              </w:rPr>
            </w:pPr>
          </w:p>
          <w:p w14:paraId="3219AF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AF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AF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@newowner,</w:t>
            </w:r>
          </w:p>
          <w:p w14:paraId="3219AF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createdbyuniquemachineid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@createdbyuniquemachineid,</w:t>
            </w:r>
          </w:p>
          <w:p w14:paraId="3219AF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@userid,</w:t>
            </w:r>
          </w:p>
          <w:p w14:paraId="3219AF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AF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F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AFDF" w14:textId="77777777" w:rsidR="00DC5D26" w:rsidRDefault="00DC5D26">
            <w:pPr>
              <w:rPr>
                <w:rStyle w:val="ScriptNormal"/>
              </w:rPr>
            </w:pPr>
          </w:p>
          <w:p w14:paraId="3219AF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new owner </w:t>
            </w:r>
            <w:r>
              <w:rPr>
                <w:rStyle w:val="ScriptComment"/>
              </w:rPr>
              <w:t>must be deleted from t_project_participant</w:t>
            </w:r>
          </w:p>
          <w:p w14:paraId="3219AF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</w:p>
          <w:p w14:paraId="3219AF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t_project_participant</w:t>
            </w:r>
          </w:p>
          <w:p w14:paraId="3219AF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AF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@newowner</w:t>
            </w:r>
          </w:p>
          <w:p w14:paraId="3219AFE5" w14:textId="77777777" w:rsidR="00DC5D26" w:rsidRDefault="00DC5D26">
            <w:pPr>
              <w:rPr>
                <w:rStyle w:val="ScriptNormal"/>
              </w:rPr>
            </w:pPr>
          </w:p>
          <w:p w14:paraId="3219AF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old owner is now a user participating to the project</w:t>
            </w:r>
          </w:p>
          <w:p w14:paraId="3219AF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t_project_participan</w:t>
            </w:r>
            <w:r>
              <w:rPr>
                <w:rStyle w:val="ScriptNormal"/>
              </w:rPr>
              <w:t xml:space="preserve">t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projectid, userid</w:t>
            </w:r>
            <w:r>
              <w:rPr>
                <w:rStyle w:val="ScriptOperator"/>
              </w:rPr>
              <w:t>)</w:t>
            </w:r>
          </w:p>
          <w:p w14:paraId="3219AF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@projectid, @userid</w:t>
            </w:r>
            <w:r>
              <w:rPr>
                <w:rStyle w:val="ScriptOperator"/>
              </w:rPr>
              <w:t>)</w:t>
            </w:r>
          </w:p>
          <w:p w14:paraId="3219AFE9" w14:textId="77777777" w:rsidR="00DC5D26" w:rsidRDefault="00DC5D26">
            <w:pPr>
              <w:rPr>
                <w:rStyle w:val="ScriptNormal"/>
              </w:rPr>
            </w:pPr>
          </w:p>
          <w:p w14:paraId="3219AF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AFE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AF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AFE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AFEF" w14:textId="77777777" w:rsidR="00DC5D26" w:rsidRDefault="00DC5D26">
      <w:pPr>
        <w:rPr>
          <w:rStyle w:val="ScriptNormal"/>
        </w:rPr>
      </w:pPr>
    </w:p>
    <w:p w14:paraId="3219AFF0" w14:textId="77777777" w:rsidR="00DC5D26" w:rsidRDefault="00EC1450">
      <w:pPr>
        <w:pStyle w:val="BlockTitleParagraph"/>
        <w:rPr>
          <w:rStyle w:val="ScriptNormal"/>
        </w:rPr>
      </w:pPr>
      <w:bookmarkStart w:id="1177" w:name="OS78RypP/86df9/rWxsQ4GjMW9s="/>
      <w:r>
        <w:t>Uses</w:t>
      </w:r>
      <w:bookmarkEnd w:id="1177"/>
    </w:p>
    <w:p w14:paraId="3219AFF1" w14:textId="77777777" w:rsidR="00DC5D26" w:rsidRDefault="00EC1450">
      <w:hyperlink w:anchor="7A8kMkf0Z+G9i1FAStnpsh7dJtg=" w:history="1">
        <w:r>
          <w:t>[dbo].[t_project]</w:t>
        </w:r>
      </w:hyperlink>
    </w:p>
    <w:p w14:paraId="3219AFF2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AFF3" w14:textId="77777777" w:rsidR="00DC5D26" w:rsidRDefault="00DC5D26">
      <w:pPr>
        <w:sectPr w:rsidR="00DC5D26">
          <w:headerReference w:type="default" r:id="rId19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AFF6" w14:textId="77777777">
        <w:tc>
          <w:tcPr>
            <w:tcW w:w="0" w:type="auto"/>
            <w:shd w:val="clear" w:color="auto" w:fill="E6E6E6"/>
          </w:tcPr>
          <w:p w14:paraId="3219AFF4" w14:textId="77777777" w:rsidR="00DC5D26" w:rsidRDefault="00EC1450">
            <w:pPr>
              <w:pStyle w:val="Heading6"/>
            </w:pPr>
            <w:bookmarkStart w:id="1178" w:name="_Toc256000175"/>
            <w:bookmarkStart w:id="1179" w:name="RKyUApgnw8W6pXmnH6bJzqDSX5Y="/>
            <w:r>
              <w:pict w14:anchorId="3219F0CD">
                <v:shape id="_x0000_i1895" type="#_x0000_t75" style="width:11.95pt;height:11.95pt">
                  <v:imagedata r:id="rId12" o:title=""/>
                </v:shape>
              </w:pict>
            </w:r>
            <w:r>
              <w:t xml:space="preserve"> [dbo].[p_project_update_sas_token]</w:t>
            </w:r>
            <w:bookmarkEnd w:id="1178"/>
          </w:p>
          <w:bookmarkEnd w:id="1179"/>
          <w:p w14:paraId="3219AFF5" w14:textId="77777777" w:rsidR="00DC5D26" w:rsidRDefault="00DC5D26"/>
        </w:tc>
      </w:tr>
    </w:tbl>
    <w:p w14:paraId="3219AFF7" w14:textId="77777777" w:rsidR="00DC5D26" w:rsidRDefault="00DC5D26">
      <w:pPr>
        <w:keepNext/>
      </w:pPr>
    </w:p>
    <w:p w14:paraId="3219AFF8" w14:textId="77777777" w:rsidR="00DC5D26" w:rsidRDefault="00EC1450">
      <w:pPr>
        <w:pStyle w:val="BlockTitleParagraph"/>
      </w:pPr>
      <w:bookmarkStart w:id="1180" w:name="NcNB5W3mcjBcQf4iO8wkZiOMt5M="/>
      <w:r>
        <w:t>Parameters</w:t>
      </w:r>
      <w:bookmarkEnd w:id="11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32"/>
        <w:gridCol w:w="2229"/>
        <w:gridCol w:w="3109"/>
        <w:gridCol w:w="1672"/>
      </w:tblGrid>
      <w:tr w:rsidR="00DC5D26" w14:paraId="3219AFFD" w14:textId="77777777">
        <w:tc>
          <w:tcPr>
            <w:tcW w:w="0" w:type="auto"/>
            <w:shd w:val="clear" w:color="auto" w:fill="F3F3F3"/>
            <w:vAlign w:val="bottom"/>
          </w:tcPr>
          <w:p w14:paraId="3219AF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AF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002" w14:textId="77777777">
        <w:tc>
          <w:tcPr>
            <w:tcW w:w="0" w:type="auto"/>
            <w:shd w:val="clear" w:color="auto" w:fill="FFFFFF"/>
          </w:tcPr>
          <w:p w14:paraId="3219AF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AF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0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07" w14:textId="77777777">
        <w:tc>
          <w:tcPr>
            <w:tcW w:w="0" w:type="auto"/>
            <w:shd w:val="clear" w:color="auto" w:fill="F3F3F3"/>
          </w:tcPr>
          <w:p w14:paraId="3219B0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@containeruri</w:t>
            </w:r>
          </w:p>
        </w:tc>
        <w:tc>
          <w:tcPr>
            <w:tcW w:w="0" w:type="auto"/>
            <w:shd w:val="clear" w:color="auto" w:fill="F3F3F3"/>
          </w:tcPr>
          <w:p w14:paraId="3219B0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B0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B00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0C" w14:textId="77777777">
        <w:tc>
          <w:tcPr>
            <w:tcW w:w="0" w:type="auto"/>
            <w:shd w:val="clear" w:color="auto" w:fill="FFFFFF"/>
          </w:tcPr>
          <w:p w14:paraId="3219B0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0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0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00D" w14:textId="77777777" w:rsidR="00DC5D26" w:rsidRDefault="00DC5D26">
      <w:pPr>
        <w:rPr>
          <w:rStyle w:val="Table-Header"/>
        </w:rPr>
      </w:pPr>
    </w:p>
    <w:p w14:paraId="3219B00E" w14:textId="77777777" w:rsidR="00DC5D26" w:rsidRDefault="00EC1450">
      <w:pPr>
        <w:pStyle w:val="BlockTitleParagraph"/>
        <w:rPr>
          <w:rStyle w:val="Table-Header"/>
        </w:rPr>
      </w:pPr>
      <w:bookmarkStart w:id="1181" w:name="MjTw6TsJVp/yCMT2th7+8cXQGmM="/>
      <w:r>
        <w:t>SQL Script</w:t>
      </w:r>
      <w:bookmarkEnd w:id="118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21" w14:textId="77777777">
        <w:tc>
          <w:tcPr>
            <w:tcW w:w="0" w:type="auto"/>
            <w:shd w:val="clear" w:color="auto" w:fill="F5F5F5"/>
          </w:tcPr>
          <w:p w14:paraId="3219B00F" w14:textId="77777777" w:rsidR="00DC5D26" w:rsidRDefault="00DC5D26">
            <w:pPr>
              <w:rPr>
                <w:rStyle w:val="ScriptNormal"/>
              </w:rPr>
            </w:pPr>
          </w:p>
          <w:p w14:paraId="3219B010" w14:textId="77777777" w:rsidR="00DC5D26" w:rsidRDefault="00DC5D26">
            <w:pPr>
              <w:rPr>
                <w:rStyle w:val="ScriptNormal"/>
              </w:rPr>
            </w:pPr>
          </w:p>
          <w:p w14:paraId="3219B0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[p_project_update_sas_token]</w:t>
            </w:r>
          </w:p>
          <w:p w14:paraId="3219B0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@containeruri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B0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0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016" w14:textId="77777777" w:rsidR="00DC5D26" w:rsidRDefault="00DC5D26">
            <w:pPr>
              <w:rPr>
                <w:rStyle w:val="ScriptNormal"/>
              </w:rPr>
            </w:pPr>
          </w:p>
          <w:p w14:paraId="3219B0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0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B0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containeruri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@containeruri,</w:t>
            </w:r>
          </w:p>
          <w:p w14:paraId="3219B0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0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0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0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0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0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02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022" w14:textId="77777777" w:rsidR="00DC5D26" w:rsidRDefault="00DC5D26">
      <w:pPr>
        <w:rPr>
          <w:rStyle w:val="ScriptNormal"/>
        </w:rPr>
      </w:pPr>
    </w:p>
    <w:p w14:paraId="3219B023" w14:textId="77777777" w:rsidR="00DC5D26" w:rsidRDefault="00EC1450">
      <w:pPr>
        <w:pStyle w:val="BlockTitleParagraph"/>
        <w:rPr>
          <w:rStyle w:val="ScriptNormal"/>
        </w:rPr>
      </w:pPr>
      <w:bookmarkStart w:id="1182" w:name="KXibm93SwcxNroMV+onH70AXlKE="/>
      <w:r>
        <w:t>Uses</w:t>
      </w:r>
      <w:bookmarkEnd w:id="1182"/>
    </w:p>
    <w:p w14:paraId="3219B024" w14:textId="77777777" w:rsidR="00DC5D26" w:rsidRDefault="00EC1450">
      <w:hyperlink w:anchor="7A8kMkf0Z+G9i1FAStnpsh7dJtg=" w:history="1">
        <w:r>
          <w:t>[dbo].[t_project]</w:t>
        </w:r>
      </w:hyperlink>
    </w:p>
    <w:p w14:paraId="3219B025" w14:textId="77777777" w:rsidR="00DC5D26" w:rsidRDefault="00DC5D26">
      <w:pPr>
        <w:sectPr w:rsidR="00DC5D26">
          <w:headerReference w:type="default" r:id="rId19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28" w14:textId="77777777">
        <w:tc>
          <w:tcPr>
            <w:tcW w:w="0" w:type="auto"/>
            <w:shd w:val="clear" w:color="auto" w:fill="E6E6E6"/>
          </w:tcPr>
          <w:p w14:paraId="3219B026" w14:textId="77777777" w:rsidR="00DC5D26" w:rsidRDefault="00EC1450">
            <w:pPr>
              <w:pStyle w:val="Heading6"/>
            </w:pPr>
            <w:bookmarkStart w:id="1183" w:name="_Toc256000176"/>
            <w:bookmarkStart w:id="1184" w:name="puatJhq48ml0PZR3M/9OUxn1CLY="/>
            <w:r>
              <w:pict w14:anchorId="3219F0CE">
                <v:shape id="_x0000_i1896" type="#_x0000_t75" style="width:11.95pt;height:11.95pt">
                  <v:imagedata r:id="rId12" o:title=""/>
                </v:shape>
              </w:pict>
            </w:r>
            <w:r>
              <w:t xml:space="preserve"> [dbo].[p_project_update_template]</w:t>
            </w:r>
            <w:bookmarkEnd w:id="1183"/>
          </w:p>
          <w:bookmarkEnd w:id="1184"/>
          <w:p w14:paraId="3219B027" w14:textId="77777777" w:rsidR="00DC5D26" w:rsidRDefault="00DC5D26"/>
        </w:tc>
      </w:tr>
    </w:tbl>
    <w:p w14:paraId="3219B029" w14:textId="77777777" w:rsidR="00DC5D26" w:rsidRDefault="00DC5D26">
      <w:pPr>
        <w:keepNext/>
      </w:pPr>
    </w:p>
    <w:p w14:paraId="3219B02A" w14:textId="77777777" w:rsidR="00DC5D26" w:rsidRDefault="00EC1450">
      <w:pPr>
        <w:pStyle w:val="BlockTitleParagraph"/>
      </w:pPr>
      <w:bookmarkStart w:id="1185" w:name="BGg5pcC6wlLzMXyFGcx8e3weWxQ="/>
      <w:r>
        <w:t>Parameters</w:t>
      </w:r>
      <w:bookmarkEnd w:id="118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86"/>
        <w:gridCol w:w="2028"/>
        <w:gridCol w:w="2749"/>
        <w:gridCol w:w="1479"/>
      </w:tblGrid>
      <w:tr w:rsidR="00DC5D26" w14:paraId="3219B02F" w14:textId="77777777">
        <w:tc>
          <w:tcPr>
            <w:tcW w:w="0" w:type="auto"/>
            <w:shd w:val="clear" w:color="auto" w:fill="F3F3F3"/>
            <w:vAlign w:val="bottom"/>
          </w:tcPr>
          <w:p w14:paraId="3219B02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034" w14:textId="77777777">
        <w:tc>
          <w:tcPr>
            <w:tcW w:w="0" w:type="auto"/>
            <w:shd w:val="clear" w:color="auto" w:fill="FFFFFF"/>
          </w:tcPr>
          <w:p w14:paraId="3219B0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0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39" w14:textId="77777777">
        <w:tc>
          <w:tcPr>
            <w:tcW w:w="0" w:type="auto"/>
            <w:shd w:val="clear" w:color="auto" w:fill="F3F3F3"/>
          </w:tcPr>
          <w:p w14:paraId="3219B0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Type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B0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0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03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3E" w14:textId="77777777">
        <w:tc>
          <w:tcPr>
            <w:tcW w:w="0" w:type="auto"/>
            <w:shd w:val="clear" w:color="auto" w:fill="FFFFFF"/>
          </w:tcPr>
          <w:p w14:paraId="3219B0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0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3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43" w14:textId="77777777">
        <w:tc>
          <w:tcPr>
            <w:tcW w:w="0" w:type="auto"/>
            <w:shd w:val="clear" w:color="auto" w:fill="F3F3F3"/>
          </w:tcPr>
          <w:p w14:paraId="3219B0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B0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B0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B04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48" w14:textId="77777777">
        <w:tc>
          <w:tcPr>
            <w:tcW w:w="0" w:type="auto"/>
            <w:shd w:val="clear" w:color="auto" w:fill="FFFFFF"/>
          </w:tcPr>
          <w:p w14:paraId="3219B0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@extended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3219B0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B0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B04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4D" w14:textId="77777777">
        <w:tc>
          <w:tcPr>
            <w:tcW w:w="0" w:type="auto"/>
            <w:shd w:val="clear" w:color="auto" w:fill="F3F3F3"/>
          </w:tcPr>
          <w:p w14:paraId="3219B0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@more</w:t>
            </w:r>
            <w:r>
              <w:rPr>
                <w:rStyle w:val="Table-Default"/>
              </w:rPr>
              <w:softHyphen/>
              <w:t>Info</w:t>
            </w:r>
            <w:r>
              <w:rPr>
                <w:rStyle w:val="Table-Default"/>
              </w:rPr>
              <w:softHyphen/>
              <w:t>Url</w:t>
            </w:r>
          </w:p>
        </w:tc>
        <w:tc>
          <w:tcPr>
            <w:tcW w:w="0" w:type="auto"/>
            <w:shd w:val="clear" w:color="auto" w:fill="F3F3F3"/>
          </w:tcPr>
          <w:p w14:paraId="3219B0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B0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B04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52" w14:textId="77777777">
        <w:tc>
          <w:tcPr>
            <w:tcW w:w="0" w:type="auto"/>
            <w:shd w:val="clear" w:color="auto" w:fill="FFFFFF"/>
          </w:tcPr>
          <w:p w14:paraId="3219B0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0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053" w14:textId="77777777" w:rsidR="00DC5D26" w:rsidRDefault="00DC5D26">
      <w:pPr>
        <w:rPr>
          <w:rStyle w:val="Table-Header"/>
        </w:rPr>
      </w:pPr>
    </w:p>
    <w:p w14:paraId="3219B054" w14:textId="77777777" w:rsidR="00DC5D26" w:rsidRDefault="00EC1450">
      <w:pPr>
        <w:pStyle w:val="BlockTitleParagraph"/>
        <w:rPr>
          <w:rStyle w:val="Table-Header"/>
        </w:rPr>
      </w:pPr>
      <w:bookmarkStart w:id="1186" w:name="TqWLjirODmW1KG49M5vuWf7Isio="/>
      <w:r>
        <w:t>SQL Script</w:t>
      </w:r>
      <w:bookmarkEnd w:id="11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77" w14:textId="77777777">
        <w:tc>
          <w:tcPr>
            <w:tcW w:w="0" w:type="auto"/>
            <w:shd w:val="clear" w:color="auto" w:fill="F5F5F5"/>
          </w:tcPr>
          <w:p w14:paraId="3219B05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[p_project_update_template]</w:t>
            </w:r>
          </w:p>
          <w:p w14:paraId="3219B0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0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@extended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0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@more</w:t>
            </w:r>
            <w:r>
              <w:rPr>
                <w:rStyle w:val="ScriptNormal"/>
              </w:rPr>
              <w:softHyphen/>
              <w:t>Info</w:t>
            </w:r>
            <w:r>
              <w:rPr>
                <w:rStyle w:val="ScriptNormal"/>
              </w:rPr>
              <w:softHyphen/>
              <w:t xml:space="preserve">Url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0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B0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0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05F" w14:textId="77777777" w:rsidR="00DC5D26" w:rsidRDefault="00DC5D26">
            <w:pPr>
              <w:rPr>
                <w:rStyle w:val="ScriptNormal"/>
              </w:rPr>
            </w:pPr>
          </w:p>
          <w:p w14:paraId="3219B0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</w:t>
            </w:r>
          </w:p>
          <w:p w14:paraId="3219B0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[projecttypeid]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>Id</w:t>
            </w:r>
          </w:p>
          <w:p w14:paraId="3219B0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[projectid]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063" w14:textId="77777777" w:rsidR="00DC5D26" w:rsidRDefault="00DC5D26">
            <w:pPr>
              <w:rPr>
                <w:rStyle w:val="ScriptNormal"/>
              </w:rPr>
            </w:pPr>
          </w:p>
          <w:p w14:paraId="3219B0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dbo.t_template_translation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[projectid]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[languageid]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@language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0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dbo.t_template_translation</w:t>
            </w:r>
          </w:p>
          <w:p w14:paraId="3219B0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@description,</w:t>
            </w:r>
          </w:p>
          <w:p w14:paraId="3219B0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[moreinfourl]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@more</w:t>
            </w:r>
            <w:r>
              <w:rPr>
                <w:rStyle w:val="ScriptNormal"/>
              </w:rPr>
              <w:softHyphen/>
              <w:t>Info</w:t>
            </w:r>
            <w:r>
              <w:rPr>
                <w:rStyle w:val="ScriptNormal"/>
              </w:rPr>
              <w:softHyphen/>
              <w:t>Url,</w:t>
            </w:r>
          </w:p>
          <w:p w14:paraId="3219B0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[extendeddescription]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@extended</w:t>
            </w:r>
            <w:r>
              <w:rPr>
                <w:rStyle w:val="ScriptNormal"/>
              </w:rPr>
              <w:softHyphen/>
              <w:t>Description,</w:t>
            </w:r>
          </w:p>
          <w:p w14:paraId="3219B0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   </w:t>
            </w:r>
          </w:p>
          <w:p w14:paraId="3219B0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[projectid]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0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[languageid]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</w:p>
          <w:p w14:paraId="3219B0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0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dbo.t_template_translation ([projectid], [languageid], [description], [extendeddescription], [moreinfourl]</w:t>
            </w:r>
            <w:r>
              <w:rPr>
                <w:rStyle w:val="ScriptOperator"/>
              </w:rPr>
              <w:t>)</w:t>
            </w:r>
          </w:p>
          <w:p w14:paraId="3219B0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 xml:space="preserve">Id, </w:t>
            </w:r>
            <w:r>
              <w:rPr>
                <w:rStyle w:val="ScriptNormal"/>
              </w:rPr>
              <w:t>@language</w:t>
            </w:r>
            <w:r>
              <w:rPr>
                <w:rStyle w:val="ScriptNormal"/>
              </w:rPr>
              <w:softHyphen/>
              <w:t>Id, @description, @extended</w:t>
            </w:r>
            <w:r>
              <w:rPr>
                <w:rStyle w:val="ScriptNormal"/>
              </w:rPr>
              <w:softHyphen/>
              <w:t>Description, @more</w:t>
            </w:r>
            <w:r>
              <w:rPr>
                <w:rStyle w:val="ScriptNormal"/>
              </w:rPr>
              <w:softHyphen/>
              <w:t>Info</w:t>
            </w:r>
            <w:r>
              <w:rPr>
                <w:rStyle w:val="ScriptNormal"/>
              </w:rPr>
              <w:softHyphen/>
              <w:t>Url</w:t>
            </w:r>
            <w:r>
              <w:rPr>
                <w:rStyle w:val="ScriptOperator"/>
              </w:rPr>
              <w:t>)</w:t>
            </w:r>
          </w:p>
          <w:p w14:paraId="3219B0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070" w14:textId="77777777" w:rsidR="00DC5D26" w:rsidRDefault="00DC5D26">
            <w:pPr>
              <w:rPr>
                <w:rStyle w:val="ScriptNormal"/>
              </w:rPr>
            </w:pPr>
          </w:p>
          <w:p w14:paraId="3219B0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072" w14:textId="77777777" w:rsidR="00DC5D26" w:rsidRDefault="00DC5D26">
            <w:pPr>
              <w:rPr>
                <w:rStyle w:val="ScriptNormal"/>
              </w:rPr>
            </w:pPr>
          </w:p>
          <w:p w14:paraId="3219B0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07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0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07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078" w14:textId="77777777" w:rsidR="00DC5D26" w:rsidRDefault="00DC5D26">
      <w:pPr>
        <w:rPr>
          <w:rStyle w:val="ScriptNormal"/>
        </w:rPr>
      </w:pPr>
    </w:p>
    <w:p w14:paraId="3219B079" w14:textId="77777777" w:rsidR="00DC5D26" w:rsidRDefault="00EC1450">
      <w:pPr>
        <w:pStyle w:val="BlockTitleParagraph"/>
        <w:rPr>
          <w:rStyle w:val="ScriptNormal"/>
        </w:rPr>
      </w:pPr>
      <w:bookmarkStart w:id="1187" w:name="goi5tPJtkRsTFYfS//6SX7fnrno="/>
      <w:r>
        <w:t>Uses</w:t>
      </w:r>
      <w:bookmarkEnd w:id="1187"/>
    </w:p>
    <w:p w14:paraId="3219B07A" w14:textId="77777777" w:rsidR="00DC5D26" w:rsidRDefault="00EC1450">
      <w:hyperlink w:anchor="7A8kMkf0Z+G9i1FAStnpsh7dJtg=" w:history="1">
        <w:r>
          <w:t>[dbo].[t_project]</w:t>
        </w:r>
      </w:hyperlink>
    </w:p>
    <w:p w14:paraId="3219B07B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B07C" w14:textId="77777777" w:rsidR="00DC5D26" w:rsidRDefault="00DC5D26">
      <w:pPr>
        <w:sectPr w:rsidR="00DC5D26">
          <w:headerReference w:type="default" r:id="rId19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7F" w14:textId="77777777">
        <w:tc>
          <w:tcPr>
            <w:tcW w:w="0" w:type="auto"/>
            <w:shd w:val="clear" w:color="auto" w:fill="E6E6E6"/>
          </w:tcPr>
          <w:p w14:paraId="3219B07D" w14:textId="77777777" w:rsidR="00DC5D26" w:rsidRDefault="00EC1450">
            <w:pPr>
              <w:pStyle w:val="Heading6"/>
            </w:pPr>
            <w:bookmarkStart w:id="1188" w:name="_Toc256000177"/>
            <w:bookmarkStart w:id="1189" w:name="QUvLEBPm045EqTjq3BhBwvvubbY="/>
            <w:r>
              <w:pict w14:anchorId="3219F0CF">
                <v:shape id="_x0000_i1897" type="#_x0000_t75" style="width:11.95pt;height:11.95pt">
                  <v:imagedata r:id="rId12" o:title=""/>
                </v:shape>
              </w:pict>
            </w:r>
            <w:r>
              <w:t xml:space="preserve"> [dbo].[p_project_update_thumbnail]</w:t>
            </w:r>
            <w:bookmarkEnd w:id="1188"/>
          </w:p>
          <w:bookmarkEnd w:id="1189"/>
          <w:p w14:paraId="3219B07E" w14:textId="77777777" w:rsidR="00DC5D26" w:rsidRDefault="00DC5D26"/>
        </w:tc>
      </w:tr>
    </w:tbl>
    <w:p w14:paraId="3219B080" w14:textId="77777777" w:rsidR="00DC5D26" w:rsidRDefault="00DC5D26">
      <w:pPr>
        <w:keepNext/>
      </w:pPr>
    </w:p>
    <w:p w14:paraId="3219B081" w14:textId="77777777" w:rsidR="00DC5D26" w:rsidRDefault="00EC1450">
      <w:pPr>
        <w:pStyle w:val="BlockTitleParagraph"/>
      </w:pPr>
      <w:bookmarkStart w:id="1190" w:name="re6Cp0gr0L2rgudskWyUeh92gk0="/>
      <w:r>
        <w:t>Parameters</w:t>
      </w:r>
      <w:bookmarkEnd w:id="11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00"/>
        <w:gridCol w:w="2392"/>
        <w:gridCol w:w="3154"/>
        <w:gridCol w:w="1696"/>
      </w:tblGrid>
      <w:tr w:rsidR="00DC5D26" w14:paraId="3219B086" w14:textId="77777777">
        <w:tc>
          <w:tcPr>
            <w:tcW w:w="0" w:type="auto"/>
            <w:shd w:val="clear" w:color="auto" w:fill="F3F3F3"/>
            <w:vAlign w:val="bottom"/>
          </w:tcPr>
          <w:p w14:paraId="3219B0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08B" w14:textId="77777777">
        <w:tc>
          <w:tcPr>
            <w:tcW w:w="0" w:type="auto"/>
            <w:shd w:val="clear" w:color="auto" w:fill="FFFFFF"/>
          </w:tcPr>
          <w:p w14:paraId="3219B0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0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8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90" w14:textId="77777777">
        <w:tc>
          <w:tcPr>
            <w:tcW w:w="0" w:type="auto"/>
            <w:shd w:val="clear" w:color="auto" w:fill="F3F3F3"/>
          </w:tcPr>
          <w:p w14:paraId="3219B0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@thumbnail</w:t>
            </w:r>
          </w:p>
        </w:tc>
        <w:tc>
          <w:tcPr>
            <w:tcW w:w="0" w:type="auto"/>
            <w:shd w:val="clear" w:color="auto" w:fill="F3F3F3"/>
          </w:tcPr>
          <w:p w14:paraId="3219B0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3F3F3"/>
          </w:tcPr>
          <w:p w14:paraId="3219B0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B08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95" w14:textId="77777777">
        <w:tc>
          <w:tcPr>
            <w:tcW w:w="0" w:type="auto"/>
            <w:shd w:val="clear" w:color="auto" w:fill="FFFFFF"/>
          </w:tcPr>
          <w:p w14:paraId="3219B0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0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096" w14:textId="77777777" w:rsidR="00DC5D26" w:rsidRDefault="00DC5D26">
      <w:pPr>
        <w:rPr>
          <w:rStyle w:val="Table-Header"/>
        </w:rPr>
      </w:pPr>
    </w:p>
    <w:p w14:paraId="3219B097" w14:textId="77777777" w:rsidR="00DC5D26" w:rsidRDefault="00EC1450">
      <w:pPr>
        <w:pStyle w:val="BlockTitleParagraph"/>
        <w:rPr>
          <w:rStyle w:val="Table-Header"/>
        </w:rPr>
      </w:pPr>
      <w:bookmarkStart w:id="1191" w:name="7+J+dfHMUscCGICXYlu/ttKwIbE="/>
      <w:r>
        <w:t>SQL Script</w:t>
      </w:r>
      <w:bookmarkEnd w:id="119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AA" w14:textId="77777777">
        <w:tc>
          <w:tcPr>
            <w:tcW w:w="0" w:type="auto"/>
            <w:shd w:val="clear" w:color="auto" w:fill="F5F5F5"/>
          </w:tcPr>
          <w:p w14:paraId="3219B098" w14:textId="77777777" w:rsidR="00DC5D26" w:rsidRDefault="00DC5D26">
            <w:pPr>
              <w:rPr>
                <w:rStyle w:val="ScriptNormal"/>
              </w:rPr>
            </w:pPr>
          </w:p>
          <w:p w14:paraId="3219B099" w14:textId="77777777" w:rsidR="00DC5D26" w:rsidRDefault="00DC5D26">
            <w:pPr>
              <w:rPr>
                <w:rStyle w:val="ScriptNormal"/>
              </w:rPr>
            </w:pPr>
          </w:p>
          <w:p w14:paraId="3219B09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[p_project_update_thumbnail]</w:t>
            </w:r>
          </w:p>
          <w:p w14:paraId="3219B0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@thumbnail     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0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0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09F" w14:textId="77777777" w:rsidR="00DC5D26" w:rsidRDefault="00DC5D26">
            <w:pPr>
              <w:rPr>
                <w:rStyle w:val="ScriptNormal"/>
              </w:rPr>
            </w:pPr>
          </w:p>
          <w:p w14:paraId="3219B0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0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B0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thumbnail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@thumbnail,</w:t>
            </w:r>
          </w:p>
          <w:p w14:paraId="3219B0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0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0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0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0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0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0A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0AB" w14:textId="77777777" w:rsidR="00DC5D26" w:rsidRDefault="00DC5D26">
      <w:pPr>
        <w:rPr>
          <w:rStyle w:val="ScriptNormal"/>
        </w:rPr>
      </w:pPr>
    </w:p>
    <w:p w14:paraId="3219B0AC" w14:textId="77777777" w:rsidR="00DC5D26" w:rsidRDefault="00EC1450">
      <w:pPr>
        <w:pStyle w:val="BlockTitleParagraph"/>
        <w:rPr>
          <w:rStyle w:val="ScriptNormal"/>
        </w:rPr>
      </w:pPr>
      <w:bookmarkStart w:id="1192" w:name="O4iic2fpW94qwGmMrElwYUCrkZI="/>
      <w:r>
        <w:t>Uses</w:t>
      </w:r>
      <w:bookmarkEnd w:id="1192"/>
    </w:p>
    <w:p w14:paraId="3219B0AD" w14:textId="77777777" w:rsidR="00DC5D26" w:rsidRDefault="00EC1450">
      <w:hyperlink w:anchor="7A8kMkf0Z+G9i1FAStnpsh7dJtg=" w:history="1">
        <w:r>
          <w:t>[dbo].[t_project]</w:t>
        </w:r>
      </w:hyperlink>
    </w:p>
    <w:p w14:paraId="3219B0AE" w14:textId="77777777" w:rsidR="00DC5D26" w:rsidRDefault="00DC5D26">
      <w:pPr>
        <w:sectPr w:rsidR="00DC5D26">
          <w:headerReference w:type="default" r:id="rId19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B1" w14:textId="77777777">
        <w:tc>
          <w:tcPr>
            <w:tcW w:w="0" w:type="auto"/>
            <w:shd w:val="clear" w:color="auto" w:fill="E6E6E6"/>
          </w:tcPr>
          <w:p w14:paraId="3219B0AF" w14:textId="77777777" w:rsidR="00DC5D26" w:rsidRDefault="00EC1450">
            <w:pPr>
              <w:pStyle w:val="Heading6"/>
            </w:pPr>
            <w:bookmarkStart w:id="1193" w:name="_Toc256000178"/>
            <w:bookmarkStart w:id="1194" w:name="nYA8gp7ufhzJqRDzS9UMHz+um64="/>
            <w:r>
              <w:pict w14:anchorId="3219F0D0">
                <v:shape id="_x0000_i1898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[dbo].[p_project_update_zoom_offset]</w:t>
            </w:r>
            <w:bookmarkEnd w:id="1193"/>
          </w:p>
          <w:bookmarkEnd w:id="1194"/>
          <w:p w14:paraId="3219B0B0" w14:textId="77777777" w:rsidR="00DC5D26" w:rsidRDefault="00DC5D26"/>
        </w:tc>
      </w:tr>
    </w:tbl>
    <w:p w14:paraId="3219B0B2" w14:textId="77777777" w:rsidR="00DC5D26" w:rsidRDefault="00DC5D26">
      <w:pPr>
        <w:keepNext/>
      </w:pPr>
    </w:p>
    <w:p w14:paraId="3219B0B3" w14:textId="77777777" w:rsidR="00DC5D26" w:rsidRDefault="00EC1450">
      <w:pPr>
        <w:pStyle w:val="BlockTitleParagraph"/>
      </w:pPr>
      <w:bookmarkStart w:id="1195" w:name="wTiRbxo6fcvtl6tkagvhVEzDJO4="/>
      <w:r>
        <w:t>Parameters</w:t>
      </w:r>
      <w:bookmarkEnd w:id="119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75"/>
        <w:gridCol w:w="1908"/>
        <w:gridCol w:w="3290"/>
        <w:gridCol w:w="1769"/>
      </w:tblGrid>
      <w:tr w:rsidR="00DC5D26" w14:paraId="3219B0B8" w14:textId="77777777">
        <w:tc>
          <w:tcPr>
            <w:tcW w:w="0" w:type="auto"/>
            <w:shd w:val="clear" w:color="auto" w:fill="F3F3F3"/>
            <w:vAlign w:val="bottom"/>
          </w:tcPr>
          <w:p w14:paraId="3219B0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0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0BD" w14:textId="77777777">
        <w:tc>
          <w:tcPr>
            <w:tcW w:w="0" w:type="auto"/>
            <w:shd w:val="clear" w:color="auto" w:fill="FFFFFF"/>
          </w:tcPr>
          <w:p w14:paraId="3219B0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0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B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C2" w14:textId="77777777">
        <w:tc>
          <w:tcPr>
            <w:tcW w:w="0" w:type="auto"/>
            <w:shd w:val="clear" w:color="auto" w:fill="F3F3F3"/>
          </w:tcPr>
          <w:p w14:paraId="3219B0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@zoomfactor</w:t>
            </w:r>
          </w:p>
        </w:tc>
        <w:tc>
          <w:tcPr>
            <w:tcW w:w="0" w:type="auto"/>
            <w:shd w:val="clear" w:color="auto" w:fill="F3F3F3"/>
          </w:tcPr>
          <w:p w14:paraId="3219B0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0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B0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C7" w14:textId="77777777">
        <w:tc>
          <w:tcPr>
            <w:tcW w:w="0" w:type="auto"/>
            <w:shd w:val="clear" w:color="auto" w:fill="FFFFFF"/>
          </w:tcPr>
          <w:p w14:paraId="3219B0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@offsetx</w:t>
            </w:r>
          </w:p>
        </w:tc>
        <w:tc>
          <w:tcPr>
            <w:tcW w:w="0" w:type="auto"/>
            <w:shd w:val="clear" w:color="auto" w:fill="FFFFFF"/>
          </w:tcPr>
          <w:p w14:paraId="3219B0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B0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B0C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CC" w14:textId="77777777">
        <w:tc>
          <w:tcPr>
            <w:tcW w:w="0" w:type="auto"/>
            <w:shd w:val="clear" w:color="auto" w:fill="F3F3F3"/>
          </w:tcPr>
          <w:p w14:paraId="3219B0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@offsety</w:t>
            </w:r>
          </w:p>
        </w:tc>
        <w:tc>
          <w:tcPr>
            <w:tcW w:w="0" w:type="auto"/>
            <w:shd w:val="clear" w:color="auto" w:fill="F3F3F3"/>
          </w:tcPr>
          <w:p w14:paraId="3219B0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0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B0C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0D1" w14:textId="77777777">
        <w:tc>
          <w:tcPr>
            <w:tcW w:w="0" w:type="auto"/>
            <w:shd w:val="clear" w:color="auto" w:fill="FFFFFF"/>
          </w:tcPr>
          <w:p w14:paraId="3219B0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0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0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0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0D2" w14:textId="77777777" w:rsidR="00DC5D26" w:rsidRDefault="00DC5D26">
      <w:pPr>
        <w:rPr>
          <w:rStyle w:val="Table-Header"/>
        </w:rPr>
      </w:pPr>
    </w:p>
    <w:p w14:paraId="3219B0D3" w14:textId="77777777" w:rsidR="00DC5D26" w:rsidRDefault="00EC1450">
      <w:pPr>
        <w:pStyle w:val="BlockTitleParagraph"/>
        <w:rPr>
          <w:rStyle w:val="Table-Header"/>
        </w:rPr>
      </w:pPr>
      <w:bookmarkStart w:id="1196" w:name="aSEOgSMdSpKNTFgbWSnog9RUoiQ="/>
      <w:r>
        <w:t>SQL Script</w:t>
      </w:r>
      <w:bookmarkEnd w:id="119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EA" w14:textId="77777777">
        <w:tc>
          <w:tcPr>
            <w:tcW w:w="0" w:type="auto"/>
            <w:shd w:val="clear" w:color="auto" w:fill="F5F5F5"/>
          </w:tcPr>
          <w:p w14:paraId="3219B0D4" w14:textId="77777777" w:rsidR="00DC5D26" w:rsidRDefault="00DC5D26">
            <w:pPr>
              <w:rPr>
                <w:rStyle w:val="ScriptNormal"/>
              </w:rPr>
            </w:pPr>
          </w:p>
          <w:p w14:paraId="3219B0D5" w14:textId="77777777" w:rsidR="00DC5D26" w:rsidRDefault="00DC5D26">
            <w:pPr>
              <w:rPr>
                <w:rStyle w:val="ScriptNormal"/>
              </w:rPr>
            </w:pPr>
          </w:p>
          <w:p w14:paraId="3219B0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[p_project_update_zoom_offset]</w:t>
            </w:r>
          </w:p>
          <w:p w14:paraId="3219B0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0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@zoomfactor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B0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@offsetx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B0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@offsety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B0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0D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0DD" w14:textId="77777777" w:rsidR="00DC5D26" w:rsidRDefault="00DC5D26">
            <w:pPr>
              <w:rPr>
                <w:rStyle w:val="ScriptNormal"/>
              </w:rPr>
            </w:pPr>
          </w:p>
          <w:p w14:paraId="3219B0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0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t_project</w:t>
            </w:r>
          </w:p>
          <w:p w14:paraId="3219B0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zoomfactor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@zoomfactor,</w:t>
            </w:r>
          </w:p>
          <w:p w14:paraId="3219B0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offsetx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@offsetx,</w:t>
            </w:r>
          </w:p>
          <w:p w14:paraId="3219B0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offsety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@offsety,</w:t>
            </w:r>
          </w:p>
          <w:p w14:paraId="3219B0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0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0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0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0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0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0E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0EB" w14:textId="77777777" w:rsidR="00DC5D26" w:rsidRDefault="00DC5D26">
      <w:pPr>
        <w:rPr>
          <w:rStyle w:val="ScriptNormal"/>
        </w:rPr>
      </w:pPr>
    </w:p>
    <w:p w14:paraId="3219B0EC" w14:textId="77777777" w:rsidR="00DC5D26" w:rsidRDefault="00EC1450">
      <w:pPr>
        <w:pStyle w:val="BlockTitleParagraph"/>
        <w:rPr>
          <w:rStyle w:val="ScriptNormal"/>
        </w:rPr>
      </w:pPr>
      <w:bookmarkStart w:id="1197" w:name="gx2N1mrm3u1V2Oum40S6pXuepRk="/>
      <w:r>
        <w:t>Uses</w:t>
      </w:r>
      <w:bookmarkEnd w:id="1197"/>
    </w:p>
    <w:p w14:paraId="3219B0ED" w14:textId="77777777" w:rsidR="00DC5D26" w:rsidRDefault="00EC1450">
      <w:hyperlink w:anchor="7A8kMkf0Z+G9i1FAStnpsh7dJtg=" w:history="1">
        <w:r>
          <w:t>[dbo].[t_project]</w:t>
        </w:r>
      </w:hyperlink>
    </w:p>
    <w:p w14:paraId="3219B0EE" w14:textId="77777777" w:rsidR="00DC5D26" w:rsidRDefault="00DC5D26">
      <w:pPr>
        <w:sectPr w:rsidR="00DC5D26">
          <w:headerReference w:type="default" r:id="rId19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0F1" w14:textId="77777777">
        <w:tc>
          <w:tcPr>
            <w:tcW w:w="0" w:type="auto"/>
            <w:shd w:val="clear" w:color="auto" w:fill="E6E6E6"/>
          </w:tcPr>
          <w:p w14:paraId="3219B0EF" w14:textId="77777777" w:rsidR="00DC5D26" w:rsidRDefault="00EC1450">
            <w:pPr>
              <w:pStyle w:val="Heading6"/>
            </w:pPr>
            <w:bookmarkStart w:id="1198" w:name="_Toc256000179"/>
            <w:bookmarkStart w:id="1199" w:name="ZtIHMxzkIaQqTAum/wUN5RfUzwk="/>
            <w:r>
              <w:pict w14:anchorId="3219F0D1">
                <v:shape id="_x0000_i1899" type="#_x0000_t75" style="width:11.95pt;height:11.95pt">
                  <v:imagedata r:id="rId12" o:title=""/>
                </v:shape>
              </w:pict>
            </w:r>
            <w:r>
              <w:t xml:space="preserve"> [dbo].[p_project_upgrade_book]</w:t>
            </w:r>
            <w:bookmarkEnd w:id="1198"/>
          </w:p>
          <w:bookmarkEnd w:id="1199"/>
          <w:p w14:paraId="3219B0F0" w14:textId="77777777" w:rsidR="00DC5D26" w:rsidRDefault="00DC5D26"/>
        </w:tc>
      </w:tr>
    </w:tbl>
    <w:p w14:paraId="3219B0F2" w14:textId="77777777" w:rsidR="00DC5D26" w:rsidRDefault="00DC5D26">
      <w:pPr>
        <w:keepNext/>
      </w:pPr>
    </w:p>
    <w:p w14:paraId="3219B0F3" w14:textId="77777777" w:rsidR="00DC5D26" w:rsidRDefault="00EC1450">
      <w:pPr>
        <w:pStyle w:val="BlockTitleParagraph"/>
      </w:pPr>
      <w:bookmarkStart w:id="1200" w:name="7ILGEe6N4a4C1Gj6D7tFIm1TvaE="/>
      <w:r>
        <w:t>SQL Script</w:t>
      </w:r>
      <w:bookmarkEnd w:id="120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1A" w14:textId="77777777">
        <w:tc>
          <w:tcPr>
            <w:tcW w:w="0" w:type="auto"/>
            <w:shd w:val="clear" w:color="auto" w:fill="F5F5F5"/>
          </w:tcPr>
          <w:p w14:paraId="3219B0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[p_project_upgrade_book]</w:t>
            </w:r>
          </w:p>
          <w:p w14:paraId="3219B0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0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B0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B0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0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B0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B0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0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0FD" w14:textId="77777777" w:rsidR="00DC5D26" w:rsidRDefault="00DC5D26">
            <w:pPr>
              <w:rPr>
                <w:rStyle w:val="ScriptNormal"/>
              </w:rPr>
            </w:pPr>
          </w:p>
          <w:p w14:paraId="3219B0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dbo.t_project_upgrade_booking</w:t>
            </w:r>
          </w:p>
          <w:p w14:paraId="3219B0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@booked_by,</w:t>
            </w:r>
          </w:p>
          <w:p w14:paraId="3219B1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B1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B1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B1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104" w14:textId="77777777" w:rsidR="00DC5D26" w:rsidRDefault="00DC5D26">
            <w:pPr>
              <w:rPr>
                <w:rStyle w:val="ScriptNormal"/>
              </w:rPr>
            </w:pPr>
          </w:p>
          <w:p w14:paraId="3219B1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 </w:t>
            </w:r>
          </w:p>
          <w:p w14:paraId="3219B1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1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</w:t>
            </w:r>
          </w:p>
          <w:p w14:paraId="3219B1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B1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B1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[projectid],</w:t>
            </w:r>
          </w:p>
          <w:p w14:paraId="3219B1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[currentversion],</w:t>
            </w:r>
          </w:p>
          <w:p w14:paraId="3219B1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[desiredversion],</w:t>
            </w:r>
          </w:p>
          <w:p w14:paraId="3219B1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[uniquedeviceid],</w:t>
            </w:r>
          </w:p>
          <w:p w14:paraId="3219B1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B1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B1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B1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</w:t>
            </w:r>
          </w:p>
          <w:p w14:paraId="3219B1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dbo.t_project_upgrade_booking</w:t>
            </w:r>
          </w:p>
          <w:p w14:paraId="3219B1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B1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1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1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11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1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11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11B" w14:textId="77777777" w:rsidR="00DC5D26" w:rsidRDefault="00DC5D26">
      <w:pPr>
        <w:rPr>
          <w:rStyle w:val="ScriptNormal"/>
        </w:rPr>
      </w:pPr>
    </w:p>
    <w:p w14:paraId="3219B11C" w14:textId="77777777" w:rsidR="00DC5D26" w:rsidRDefault="00EC1450">
      <w:pPr>
        <w:pStyle w:val="BlockTitleParagraph"/>
        <w:rPr>
          <w:rStyle w:val="ScriptNormal"/>
        </w:rPr>
      </w:pPr>
      <w:bookmarkStart w:id="1201" w:name="SGVH1ocuix6vQkQWjtIOA4Yt/hI="/>
      <w:r>
        <w:t>Uses</w:t>
      </w:r>
      <w:bookmarkEnd w:id="1201"/>
    </w:p>
    <w:p w14:paraId="3219B11D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B11E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11F" w14:textId="77777777" w:rsidR="00DC5D26" w:rsidRDefault="00DC5D26">
      <w:pPr>
        <w:sectPr w:rsidR="00DC5D26">
          <w:headerReference w:type="default" r:id="rId19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22" w14:textId="77777777">
        <w:tc>
          <w:tcPr>
            <w:tcW w:w="0" w:type="auto"/>
            <w:shd w:val="clear" w:color="auto" w:fill="E6E6E6"/>
          </w:tcPr>
          <w:p w14:paraId="3219B120" w14:textId="77777777" w:rsidR="00DC5D26" w:rsidRDefault="00EC1450">
            <w:pPr>
              <w:pStyle w:val="Heading6"/>
            </w:pPr>
            <w:bookmarkStart w:id="1202" w:name="_Toc256000180"/>
            <w:bookmarkStart w:id="1203" w:name="eyFMA0mMdoB7kA1BgRbWM2aeqpE="/>
            <w:r>
              <w:pict w14:anchorId="3219F0D2">
                <v:shape id="_x0000_i1900" type="#_x0000_t75" style="width:11.95pt;height:11.95pt">
                  <v:imagedata r:id="rId12" o:title=""/>
                </v:shape>
              </w:pict>
            </w:r>
            <w:r>
              <w:t xml:space="preserve"> [dbo].[p_project_upgrade_fallback]</w:t>
            </w:r>
            <w:bookmarkEnd w:id="1202"/>
          </w:p>
          <w:bookmarkEnd w:id="1203"/>
          <w:p w14:paraId="3219B121" w14:textId="77777777" w:rsidR="00DC5D26" w:rsidRDefault="00DC5D26"/>
        </w:tc>
      </w:tr>
    </w:tbl>
    <w:p w14:paraId="3219B123" w14:textId="77777777" w:rsidR="00DC5D26" w:rsidRDefault="00DC5D26">
      <w:pPr>
        <w:keepNext/>
      </w:pPr>
    </w:p>
    <w:p w14:paraId="3219B124" w14:textId="77777777" w:rsidR="00DC5D26" w:rsidRDefault="00EC1450">
      <w:pPr>
        <w:pStyle w:val="BlockTitleParagraph"/>
      </w:pPr>
      <w:bookmarkStart w:id="1204" w:name="MDDeJ/D+I/TT5qYgB9Ga/muEbxA="/>
      <w:r>
        <w:t>Parameters</w:t>
      </w:r>
      <w:bookmarkEnd w:id="120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B128" w14:textId="77777777">
        <w:tc>
          <w:tcPr>
            <w:tcW w:w="0" w:type="auto"/>
            <w:shd w:val="clear" w:color="auto" w:fill="F3F3F3"/>
            <w:vAlign w:val="bottom"/>
          </w:tcPr>
          <w:p w14:paraId="3219B12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2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</w:tr>
      <w:tr w:rsidR="00DC5D26" w14:paraId="3219B12C" w14:textId="77777777">
        <w:tc>
          <w:tcPr>
            <w:tcW w:w="0" w:type="auto"/>
            <w:shd w:val="clear" w:color="auto" w:fill="FFFFFF"/>
          </w:tcPr>
          <w:p w14:paraId="3219B1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B1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1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30" w14:textId="77777777">
        <w:tc>
          <w:tcPr>
            <w:tcW w:w="0" w:type="auto"/>
            <w:shd w:val="clear" w:color="auto" w:fill="F3F3F3"/>
          </w:tcPr>
          <w:p w14:paraId="3219B1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B1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1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131" w14:textId="77777777" w:rsidR="00DC5D26" w:rsidRDefault="00DC5D26">
      <w:pPr>
        <w:rPr>
          <w:rStyle w:val="Table-Header"/>
        </w:rPr>
      </w:pPr>
    </w:p>
    <w:p w14:paraId="3219B132" w14:textId="77777777" w:rsidR="00DC5D26" w:rsidRDefault="00EC1450">
      <w:pPr>
        <w:pStyle w:val="BlockTitleParagraph"/>
        <w:rPr>
          <w:rStyle w:val="Table-Header"/>
        </w:rPr>
      </w:pPr>
      <w:bookmarkStart w:id="1205" w:name="pwuki7iCQWCsJ2qLF4HVKwpArGE="/>
      <w:r>
        <w:t>SQL Script</w:t>
      </w:r>
      <w:bookmarkEnd w:id="120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4F" w14:textId="77777777">
        <w:tc>
          <w:tcPr>
            <w:tcW w:w="0" w:type="auto"/>
            <w:shd w:val="clear" w:color="auto" w:fill="F5F5F5"/>
          </w:tcPr>
          <w:p w14:paraId="3219B13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[p_project_upgrade_fallback]</w:t>
            </w:r>
          </w:p>
          <w:p w14:paraId="3219B1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1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B13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13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138" w14:textId="77777777" w:rsidR="00DC5D26" w:rsidRDefault="00DC5D26">
            <w:pPr>
              <w:rPr>
                <w:rStyle w:val="ScriptNormal"/>
              </w:rPr>
            </w:pPr>
          </w:p>
          <w:p w14:paraId="3219B1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B1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B1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1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13D" w14:textId="77777777" w:rsidR="00DC5D26" w:rsidRDefault="00DC5D26">
            <w:pPr>
              <w:rPr>
                <w:rStyle w:val="ScriptNormal"/>
              </w:rPr>
            </w:pPr>
          </w:p>
          <w:p w14:paraId="3219B1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dbo.t_project_upgrade_booking</w:t>
            </w:r>
          </w:p>
          <w:p w14:paraId="3219B1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1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1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B1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B1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retry &gt;= @max_retries</w:t>
            </w:r>
            <w:r>
              <w:rPr>
                <w:rStyle w:val="ScriptOperator"/>
              </w:rPr>
              <w:t>)</w:t>
            </w:r>
          </w:p>
          <w:p w14:paraId="3219B1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B1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B1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1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END</w:t>
            </w:r>
          </w:p>
          <w:p w14:paraId="3219B1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B1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 &gt;= @booking_elapsed_time_in_sec</w:t>
            </w:r>
          </w:p>
          <w:p w14:paraId="3219B1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14B" w14:textId="77777777" w:rsidR="00DC5D26" w:rsidRDefault="00DC5D26">
            <w:pPr>
              <w:rPr>
                <w:rStyle w:val="ScriptNormal"/>
              </w:rPr>
            </w:pPr>
          </w:p>
          <w:p w14:paraId="3219B1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1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14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150" w14:textId="77777777" w:rsidR="00DC5D26" w:rsidRDefault="00DC5D26">
      <w:pPr>
        <w:rPr>
          <w:rStyle w:val="ScriptNormal"/>
        </w:rPr>
      </w:pPr>
    </w:p>
    <w:p w14:paraId="3219B151" w14:textId="77777777" w:rsidR="00DC5D26" w:rsidRDefault="00EC1450">
      <w:pPr>
        <w:pStyle w:val="BlockTitleParagraph"/>
        <w:rPr>
          <w:rStyle w:val="ScriptNormal"/>
        </w:rPr>
      </w:pPr>
      <w:bookmarkStart w:id="1206" w:name="oJrMvrO/gxzAqfrKKIo3X9J0yxY="/>
      <w:r>
        <w:t>Uses</w:t>
      </w:r>
      <w:bookmarkEnd w:id="1206"/>
    </w:p>
    <w:p w14:paraId="3219B152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B153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154" w14:textId="77777777" w:rsidR="00DC5D26" w:rsidRDefault="00DC5D26">
      <w:pPr>
        <w:sectPr w:rsidR="00DC5D26">
          <w:headerReference w:type="default" r:id="rId19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57" w14:textId="77777777">
        <w:tc>
          <w:tcPr>
            <w:tcW w:w="0" w:type="auto"/>
            <w:shd w:val="clear" w:color="auto" w:fill="E6E6E6"/>
          </w:tcPr>
          <w:p w14:paraId="3219B155" w14:textId="77777777" w:rsidR="00DC5D26" w:rsidRDefault="00EC1450">
            <w:pPr>
              <w:pStyle w:val="Heading6"/>
            </w:pPr>
            <w:bookmarkStart w:id="1207" w:name="_Toc256000181"/>
            <w:bookmarkStart w:id="1208" w:name="TRfRFOGkYYT9dyRx+1BlOHqMJnk="/>
            <w:r>
              <w:pict w14:anchorId="3219F0D3">
                <v:shape id="_x0000_i1901" type="#_x0000_t75" style="width:11.95pt;height:11.95pt">
                  <v:imagedata r:id="rId12" o:title=""/>
                </v:shape>
              </w:pict>
            </w:r>
            <w:r>
              <w:t xml:space="preserve"> [dbo].[p_project_upgrade_history]</w:t>
            </w:r>
            <w:bookmarkEnd w:id="1207"/>
          </w:p>
          <w:bookmarkEnd w:id="1208"/>
          <w:p w14:paraId="3219B156" w14:textId="77777777" w:rsidR="00DC5D26" w:rsidRDefault="00DC5D26"/>
        </w:tc>
      </w:tr>
    </w:tbl>
    <w:p w14:paraId="3219B158" w14:textId="77777777" w:rsidR="00DC5D26" w:rsidRDefault="00DC5D26">
      <w:pPr>
        <w:keepNext/>
      </w:pPr>
    </w:p>
    <w:p w14:paraId="3219B159" w14:textId="77777777" w:rsidR="00DC5D26" w:rsidRDefault="00EC1450">
      <w:pPr>
        <w:pStyle w:val="BlockTitleParagraph"/>
      </w:pPr>
      <w:bookmarkStart w:id="1209" w:name="hnMGoWGihp3C6h0d/SwRHglyaKE="/>
      <w:r>
        <w:t>SQL Script</w:t>
      </w:r>
      <w:bookmarkEnd w:id="12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8E" w14:textId="77777777">
        <w:tc>
          <w:tcPr>
            <w:tcW w:w="0" w:type="auto"/>
            <w:shd w:val="clear" w:color="auto" w:fill="F5F5F5"/>
          </w:tcPr>
          <w:p w14:paraId="3219B15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[p_project_upgrade_history]</w:t>
            </w:r>
          </w:p>
          <w:p w14:paraId="3219B15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15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1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[t_project_upgrade_booking_history] </w:t>
            </w:r>
          </w:p>
          <w:p w14:paraId="3219B1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1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[Id],</w:t>
            </w:r>
          </w:p>
          <w:p w14:paraId="3219B1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B1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[username],</w:t>
            </w:r>
          </w:p>
          <w:p w14:paraId="3219B1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[projectid],</w:t>
            </w:r>
          </w:p>
          <w:p w14:paraId="3219B1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[currentversion],</w:t>
            </w:r>
          </w:p>
          <w:p w14:paraId="3219B1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      [desiredversion],</w:t>
            </w:r>
          </w:p>
          <w:p w14:paraId="3219B1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[uniquedeviceid],</w:t>
            </w:r>
          </w:p>
          <w:p w14:paraId="3219B1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B1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[lastupdate],</w:t>
            </w:r>
          </w:p>
          <w:p w14:paraId="3219B1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[bookingdate],</w:t>
            </w:r>
          </w:p>
          <w:p w14:paraId="3219B1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B1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[statemachinestatusid]</w:t>
            </w:r>
          </w:p>
          <w:p w14:paraId="3219B1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B1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1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[Id],</w:t>
            </w:r>
          </w:p>
          <w:p w14:paraId="3219B1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[creationdate],</w:t>
            </w:r>
          </w:p>
          <w:p w14:paraId="3219B1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[username],</w:t>
            </w:r>
          </w:p>
          <w:p w14:paraId="3219B1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[projectid],</w:t>
            </w:r>
          </w:p>
          <w:p w14:paraId="3219B1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[currentversion],</w:t>
            </w:r>
          </w:p>
          <w:p w14:paraId="3219B1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[desiredversion],</w:t>
            </w:r>
          </w:p>
          <w:p w14:paraId="3219B1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[uniquedeviceid],</w:t>
            </w:r>
          </w:p>
          <w:p w14:paraId="3219B1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[bookedby],</w:t>
            </w:r>
          </w:p>
          <w:p w14:paraId="3219B1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[lastupdate],</w:t>
            </w:r>
          </w:p>
          <w:p w14:paraId="3219B1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          [bookingdate],</w:t>
            </w:r>
          </w:p>
          <w:p w14:paraId="3219B1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[retry],</w:t>
            </w:r>
          </w:p>
          <w:p w14:paraId="3219B1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[statemachinestatusid]</w:t>
            </w:r>
          </w:p>
          <w:p w14:paraId="3219B1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B1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B1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[t_project_upgrade_booking]</w:t>
            </w:r>
          </w:p>
          <w:p w14:paraId="3219B1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B1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DELETED.[Id],</w:t>
            </w:r>
          </w:p>
          <w:p w14:paraId="3219B1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DELETED.[creationdate],</w:t>
            </w:r>
          </w:p>
          <w:p w14:paraId="3219B1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DELETED.[username],</w:t>
            </w:r>
          </w:p>
          <w:p w14:paraId="3219B1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DELETED.[projectid],</w:t>
            </w:r>
          </w:p>
          <w:p w14:paraId="3219B1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DELETED.[currentversion],</w:t>
            </w:r>
          </w:p>
          <w:p w14:paraId="3219B1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DELETED.[desiredversion],</w:t>
            </w:r>
          </w:p>
          <w:p w14:paraId="3219B1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DELETED.[uniquedevi</w:t>
            </w:r>
            <w:r>
              <w:rPr>
                <w:rStyle w:val="ScriptNormal"/>
              </w:rPr>
              <w:t>ceid],</w:t>
            </w:r>
          </w:p>
          <w:p w14:paraId="3219B1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DELETED.[bookedby],</w:t>
            </w:r>
          </w:p>
          <w:p w14:paraId="3219B1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DELETED.[lastupdate],</w:t>
            </w:r>
          </w:p>
          <w:p w14:paraId="3219B1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DELETED.[bookingdate],</w:t>
            </w:r>
          </w:p>
          <w:p w14:paraId="3219B1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DELETED.[retry],</w:t>
            </w:r>
          </w:p>
          <w:p w14:paraId="3219B1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DELETED.[statemachinestatusid]</w:t>
            </w:r>
          </w:p>
          <w:p w14:paraId="3219B1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[statemachinestatusid] &gt;=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B1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B1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1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18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18F" w14:textId="77777777" w:rsidR="00DC5D26" w:rsidRDefault="00DC5D26">
      <w:pPr>
        <w:rPr>
          <w:rStyle w:val="ScriptNormal"/>
        </w:rPr>
      </w:pPr>
    </w:p>
    <w:p w14:paraId="3219B190" w14:textId="77777777" w:rsidR="00DC5D26" w:rsidRDefault="00EC1450">
      <w:pPr>
        <w:pStyle w:val="BlockTitleParagraph"/>
        <w:rPr>
          <w:rStyle w:val="ScriptNormal"/>
        </w:rPr>
      </w:pPr>
      <w:bookmarkStart w:id="1210" w:name="gZMPx5QaVPBiN0dXmAKOylD4ltA="/>
      <w:r>
        <w:t>Uses</w:t>
      </w:r>
      <w:bookmarkEnd w:id="1210"/>
    </w:p>
    <w:p w14:paraId="3219B191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B192" w14:textId="77777777" w:rsidR="00DC5D26" w:rsidRDefault="00EC1450">
      <w:hyperlink w:anchor="lorYCHQjcbwJVwleNpEFauH2JOY=" w:history="1">
        <w:r>
          <w:t>[dbo].[t</w:t>
        </w:r>
        <w:r>
          <w:t>_project_upgrade_booking_history]</w:t>
        </w:r>
      </w:hyperlink>
    </w:p>
    <w:p w14:paraId="3219B193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194" w14:textId="77777777" w:rsidR="00DC5D26" w:rsidRDefault="00DC5D26">
      <w:pPr>
        <w:sectPr w:rsidR="00DC5D26">
          <w:headerReference w:type="default" r:id="rId19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97" w14:textId="77777777">
        <w:tc>
          <w:tcPr>
            <w:tcW w:w="0" w:type="auto"/>
            <w:shd w:val="clear" w:color="auto" w:fill="E6E6E6"/>
          </w:tcPr>
          <w:p w14:paraId="3219B195" w14:textId="77777777" w:rsidR="00DC5D26" w:rsidRDefault="00EC1450">
            <w:pPr>
              <w:pStyle w:val="Heading6"/>
            </w:pPr>
            <w:bookmarkStart w:id="1211" w:name="_Toc256000182"/>
            <w:bookmarkStart w:id="1212" w:name="2XDAj09j2hETAOl2Ohb7ZFRhJUU="/>
            <w:r>
              <w:pict w14:anchorId="3219F0D4">
                <v:shape id="_x0000_i1902" type="#_x0000_t75" style="width:11.95pt;height:11.95pt">
                  <v:imagedata r:id="rId12" o:title=""/>
                </v:shape>
              </w:pict>
            </w:r>
            <w:r>
              <w:t xml:space="preserve"> [dbo].[p_project_upgrade_insert]</w:t>
            </w:r>
            <w:bookmarkEnd w:id="1211"/>
          </w:p>
          <w:bookmarkEnd w:id="1212"/>
          <w:p w14:paraId="3219B196" w14:textId="77777777" w:rsidR="00DC5D26" w:rsidRDefault="00DC5D26"/>
        </w:tc>
      </w:tr>
    </w:tbl>
    <w:p w14:paraId="3219B198" w14:textId="77777777" w:rsidR="00DC5D26" w:rsidRDefault="00DC5D26">
      <w:pPr>
        <w:keepNext/>
      </w:pPr>
    </w:p>
    <w:p w14:paraId="3219B199" w14:textId="77777777" w:rsidR="00DC5D26" w:rsidRDefault="00EC1450">
      <w:pPr>
        <w:pStyle w:val="BlockTitleParagraph"/>
      </w:pPr>
      <w:bookmarkStart w:id="1213" w:name="j1AegGcbHZbQPh/tN9X9bCRzrG0="/>
      <w:r>
        <w:t>Parameters</w:t>
      </w:r>
      <w:bookmarkEnd w:id="12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10"/>
        <w:gridCol w:w="2710"/>
        <w:gridCol w:w="3522"/>
      </w:tblGrid>
      <w:tr w:rsidR="00DC5D26" w14:paraId="3219B19D" w14:textId="77777777">
        <w:tc>
          <w:tcPr>
            <w:tcW w:w="0" w:type="auto"/>
            <w:shd w:val="clear" w:color="auto" w:fill="F3F3F3"/>
            <w:vAlign w:val="bottom"/>
          </w:tcPr>
          <w:p w14:paraId="3219B1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1A1" w14:textId="77777777">
        <w:tc>
          <w:tcPr>
            <w:tcW w:w="0" w:type="auto"/>
            <w:shd w:val="clear" w:color="auto" w:fill="FFFFFF"/>
          </w:tcPr>
          <w:p w14:paraId="3219B1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B1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B1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B1A5" w14:textId="77777777">
        <w:tc>
          <w:tcPr>
            <w:tcW w:w="0" w:type="auto"/>
            <w:shd w:val="clear" w:color="auto" w:fill="F3F3F3"/>
          </w:tcPr>
          <w:p w14:paraId="3219B1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B1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1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A9" w14:textId="77777777">
        <w:tc>
          <w:tcPr>
            <w:tcW w:w="0" w:type="auto"/>
            <w:shd w:val="clear" w:color="auto" w:fill="FFFFFF"/>
          </w:tcPr>
          <w:p w14:paraId="3219B1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@currentversion</w:t>
            </w:r>
          </w:p>
        </w:tc>
        <w:tc>
          <w:tcPr>
            <w:tcW w:w="0" w:type="auto"/>
            <w:shd w:val="clear" w:color="auto" w:fill="FFFFFF"/>
          </w:tcPr>
          <w:p w14:paraId="3219B1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1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AD" w14:textId="77777777">
        <w:tc>
          <w:tcPr>
            <w:tcW w:w="0" w:type="auto"/>
            <w:shd w:val="clear" w:color="auto" w:fill="F3F3F3"/>
          </w:tcPr>
          <w:p w14:paraId="3219B1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@desiredversion</w:t>
            </w:r>
          </w:p>
        </w:tc>
        <w:tc>
          <w:tcPr>
            <w:tcW w:w="0" w:type="auto"/>
            <w:shd w:val="clear" w:color="auto" w:fill="F3F3F3"/>
          </w:tcPr>
          <w:p w14:paraId="3219B1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1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B1" w14:textId="77777777">
        <w:tc>
          <w:tcPr>
            <w:tcW w:w="0" w:type="auto"/>
            <w:shd w:val="clear" w:color="auto" w:fill="FFFFFF"/>
          </w:tcPr>
          <w:p w14:paraId="3219B1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@uniquedeviceid</w:t>
            </w:r>
          </w:p>
        </w:tc>
        <w:tc>
          <w:tcPr>
            <w:tcW w:w="0" w:type="auto"/>
            <w:shd w:val="clear" w:color="auto" w:fill="FFFFFF"/>
          </w:tcPr>
          <w:p w14:paraId="3219B1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1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1B2" w14:textId="77777777" w:rsidR="00DC5D26" w:rsidRDefault="00DC5D26">
      <w:pPr>
        <w:rPr>
          <w:rStyle w:val="Table-Header"/>
        </w:rPr>
      </w:pPr>
    </w:p>
    <w:p w14:paraId="3219B1B3" w14:textId="77777777" w:rsidR="00DC5D26" w:rsidRDefault="00EC1450">
      <w:pPr>
        <w:pStyle w:val="BlockTitleParagraph"/>
        <w:rPr>
          <w:rStyle w:val="Table-Header"/>
        </w:rPr>
      </w:pPr>
      <w:bookmarkStart w:id="1214" w:name="Rt2bTOjgGMpJJqMEUF59rmWckDI="/>
      <w:r>
        <w:t>SQL Script</w:t>
      </w:r>
      <w:bookmarkEnd w:id="121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E2" w14:textId="77777777">
        <w:tc>
          <w:tcPr>
            <w:tcW w:w="0" w:type="auto"/>
            <w:shd w:val="clear" w:color="auto" w:fill="F5F5F5"/>
          </w:tcPr>
          <w:p w14:paraId="3219B1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[p_project_upgrade_insert]</w:t>
            </w:r>
          </w:p>
          <w:p w14:paraId="3219B1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1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B1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1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@currentversion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1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@desiredversion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1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@uniquedeviceid </w:t>
            </w:r>
            <w:r>
              <w:rPr>
                <w:rStyle w:val="ScriptKeyword"/>
              </w:rPr>
              <w:t>UNIQUEIDENTIFIER</w:t>
            </w:r>
          </w:p>
          <w:p w14:paraId="3219B1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1B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1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1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B1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1C0" w14:textId="77777777" w:rsidR="00DC5D26" w:rsidRDefault="00DC5D26">
            <w:pPr>
              <w:rPr>
                <w:rStyle w:val="ScriptNormal"/>
              </w:rPr>
            </w:pPr>
          </w:p>
          <w:p w14:paraId="3219B1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[t_project_upgrade_booking]</w:t>
            </w:r>
          </w:p>
          <w:p w14:paraId="3219B1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B1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[creationdate],</w:t>
            </w:r>
          </w:p>
          <w:p w14:paraId="3219B1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B1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[projectid],</w:t>
            </w:r>
          </w:p>
          <w:p w14:paraId="3219B1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[currentversion],</w:t>
            </w:r>
          </w:p>
          <w:p w14:paraId="3219B1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[desiredversion],</w:t>
            </w:r>
          </w:p>
          <w:p w14:paraId="3219B1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[uniquedeviceid],</w:t>
            </w:r>
          </w:p>
          <w:p w14:paraId="3219B1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[bookedby],</w:t>
            </w:r>
          </w:p>
          <w:p w14:paraId="3219B1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B1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[bookingdate],</w:t>
            </w:r>
          </w:p>
          <w:p w14:paraId="3219B1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[retry],</w:t>
            </w:r>
          </w:p>
          <w:p w14:paraId="3219B1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[statemachinestatusid]</w:t>
            </w:r>
          </w:p>
          <w:p w14:paraId="3219B1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B1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B1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B1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B1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B1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@projectid,</w:t>
            </w:r>
          </w:p>
          <w:p w14:paraId="3219B1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@currentversion,</w:t>
            </w:r>
          </w:p>
          <w:p w14:paraId="3219B1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@desiredversion,</w:t>
            </w:r>
          </w:p>
          <w:p w14:paraId="3219B1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@uniquedeviceid,</w:t>
            </w:r>
          </w:p>
          <w:p w14:paraId="3219B1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1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B1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1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0,</w:t>
            </w:r>
          </w:p>
          <w:p w14:paraId="3219B1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@statemachinestatusid</w:t>
            </w:r>
          </w:p>
          <w:p w14:paraId="3219B1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B1DD" w14:textId="77777777" w:rsidR="00DC5D26" w:rsidRDefault="00DC5D26">
            <w:pPr>
              <w:rPr>
                <w:rStyle w:val="ScriptNormal"/>
              </w:rPr>
            </w:pPr>
          </w:p>
          <w:p w14:paraId="3219B1D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1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1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1E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1E3" w14:textId="77777777" w:rsidR="00DC5D26" w:rsidRDefault="00DC5D26">
      <w:pPr>
        <w:rPr>
          <w:rStyle w:val="ScriptNormal"/>
        </w:rPr>
      </w:pPr>
    </w:p>
    <w:p w14:paraId="3219B1E4" w14:textId="77777777" w:rsidR="00DC5D26" w:rsidRDefault="00EC1450">
      <w:pPr>
        <w:pStyle w:val="BlockTitleParagraph"/>
        <w:rPr>
          <w:rStyle w:val="ScriptNormal"/>
        </w:rPr>
      </w:pPr>
      <w:bookmarkStart w:id="1215" w:name="dVqka9PhqgnI+bOoCbNNdYzIYzI="/>
      <w:r>
        <w:t>Uses</w:t>
      </w:r>
      <w:bookmarkEnd w:id="1215"/>
    </w:p>
    <w:p w14:paraId="3219B1E5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B1E6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1E7" w14:textId="77777777" w:rsidR="00DC5D26" w:rsidRDefault="00DC5D26">
      <w:pPr>
        <w:sectPr w:rsidR="00DC5D26">
          <w:headerReference w:type="default" r:id="rId20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1EA" w14:textId="77777777">
        <w:tc>
          <w:tcPr>
            <w:tcW w:w="0" w:type="auto"/>
            <w:shd w:val="clear" w:color="auto" w:fill="E6E6E6"/>
          </w:tcPr>
          <w:p w14:paraId="3219B1E8" w14:textId="77777777" w:rsidR="00DC5D26" w:rsidRDefault="00EC1450">
            <w:pPr>
              <w:pStyle w:val="Heading6"/>
            </w:pPr>
            <w:bookmarkStart w:id="1216" w:name="_Toc256000183"/>
            <w:bookmarkStart w:id="1217" w:name="9/vewVcF04vLmiCKTfJh/bhSZrU="/>
            <w:r>
              <w:pict w14:anchorId="3219F0D5">
                <v:shape id="_x0000_i1903" type="#_x0000_t75" style="width:11.95pt;height:11.95pt">
                  <v:imagedata r:id="rId12" o:title=""/>
                </v:shape>
              </w:pict>
            </w:r>
            <w:r>
              <w:t xml:space="preserve"> [dbo].[p_project_upgrade_unbook]</w:t>
            </w:r>
            <w:bookmarkEnd w:id="1216"/>
          </w:p>
          <w:bookmarkEnd w:id="1217"/>
          <w:p w14:paraId="3219B1E9" w14:textId="77777777" w:rsidR="00DC5D26" w:rsidRDefault="00DC5D26"/>
        </w:tc>
      </w:tr>
    </w:tbl>
    <w:p w14:paraId="3219B1EB" w14:textId="77777777" w:rsidR="00DC5D26" w:rsidRDefault="00DC5D26">
      <w:pPr>
        <w:keepNext/>
      </w:pPr>
    </w:p>
    <w:p w14:paraId="3219B1EC" w14:textId="77777777" w:rsidR="00DC5D26" w:rsidRDefault="00EC1450">
      <w:pPr>
        <w:pStyle w:val="BlockTitleParagraph"/>
      </w:pPr>
      <w:bookmarkStart w:id="1218" w:name="q2XUufDaGMQXqf9M+kHoHjbd1I8="/>
      <w:r>
        <w:t>Parameters</w:t>
      </w:r>
      <w:bookmarkEnd w:id="12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B1F0" w14:textId="77777777">
        <w:tc>
          <w:tcPr>
            <w:tcW w:w="0" w:type="auto"/>
            <w:shd w:val="clear" w:color="auto" w:fill="F3F3F3"/>
            <w:vAlign w:val="bottom"/>
          </w:tcPr>
          <w:p w14:paraId="3219B1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1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1F4" w14:textId="77777777">
        <w:tc>
          <w:tcPr>
            <w:tcW w:w="0" w:type="auto"/>
            <w:shd w:val="clear" w:color="auto" w:fill="FFFFFF"/>
          </w:tcPr>
          <w:p w14:paraId="3219B1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B1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1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F8" w14:textId="77777777">
        <w:tc>
          <w:tcPr>
            <w:tcW w:w="0" w:type="auto"/>
            <w:shd w:val="clear" w:color="auto" w:fill="F3F3F3"/>
          </w:tcPr>
          <w:p w14:paraId="3219B1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B1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1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1FC" w14:textId="77777777">
        <w:tc>
          <w:tcPr>
            <w:tcW w:w="0" w:type="auto"/>
            <w:shd w:val="clear" w:color="auto" w:fill="FFFFFF"/>
          </w:tcPr>
          <w:p w14:paraId="3219B1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B1F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1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1FD" w14:textId="77777777" w:rsidR="00DC5D26" w:rsidRDefault="00DC5D26">
      <w:pPr>
        <w:rPr>
          <w:rStyle w:val="Table-Header"/>
        </w:rPr>
      </w:pPr>
    </w:p>
    <w:p w14:paraId="3219B1FE" w14:textId="77777777" w:rsidR="00DC5D26" w:rsidRDefault="00EC1450">
      <w:pPr>
        <w:pStyle w:val="BlockTitleParagraph"/>
        <w:rPr>
          <w:rStyle w:val="Table-Header"/>
        </w:rPr>
      </w:pPr>
      <w:bookmarkStart w:id="1219" w:name="eIfgloElw2swPbRt5cjdJtUqzP0="/>
      <w:r>
        <w:t xml:space="preserve">SQL </w:t>
      </w:r>
      <w:r>
        <w:t>Script</w:t>
      </w:r>
      <w:bookmarkEnd w:id="121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14" w14:textId="77777777">
        <w:tc>
          <w:tcPr>
            <w:tcW w:w="0" w:type="auto"/>
            <w:shd w:val="clear" w:color="auto" w:fill="F5F5F5"/>
          </w:tcPr>
          <w:p w14:paraId="3219B1F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[p_project_upgrade_unbook]</w:t>
            </w:r>
          </w:p>
          <w:p w14:paraId="3219B2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</w:t>
            </w:r>
            <w:r>
              <w:rPr>
                <w:rStyle w:val="ScriptKeyword"/>
              </w:rPr>
              <w:t>INT</w:t>
            </w:r>
          </w:p>
          <w:p w14:paraId="3219B2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2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205" w14:textId="77777777" w:rsidR="00DC5D26" w:rsidRDefault="00DC5D26">
            <w:pPr>
              <w:rPr>
                <w:rStyle w:val="ScriptNormal"/>
              </w:rPr>
            </w:pPr>
          </w:p>
          <w:p w14:paraId="3219B2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dbo.t_project_upgrade_booking</w:t>
            </w:r>
          </w:p>
          <w:p w14:paraId="3219B2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B2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2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2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retry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@retries,</w:t>
            </w:r>
          </w:p>
          <w:p w14:paraId="3219B2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statemachinestatusid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@statemachinestatusid,</w:t>
            </w:r>
          </w:p>
          <w:p w14:paraId="3219B2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2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B2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@id</w:t>
            </w:r>
          </w:p>
          <w:p w14:paraId="3219B20F" w14:textId="77777777" w:rsidR="00DC5D26" w:rsidRDefault="00DC5D26">
            <w:pPr>
              <w:rPr>
                <w:rStyle w:val="ScriptNormal"/>
              </w:rPr>
            </w:pPr>
          </w:p>
          <w:p w14:paraId="3219B2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2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2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21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215" w14:textId="77777777" w:rsidR="00DC5D26" w:rsidRDefault="00DC5D26">
      <w:pPr>
        <w:rPr>
          <w:rStyle w:val="ScriptNormal"/>
        </w:rPr>
      </w:pPr>
    </w:p>
    <w:p w14:paraId="3219B216" w14:textId="77777777" w:rsidR="00DC5D26" w:rsidRDefault="00EC1450">
      <w:pPr>
        <w:pStyle w:val="BlockTitleParagraph"/>
        <w:rPr>
          <w:rStyle w:val="ScriptNormal"/>
        </w:rPr>
      </w:pPr>
      <w:bookmarkStart w:id="1220" w:name="eDEA7ohZLpmhgIfMEEt5x79H9NE="/>
      <w:r>
        <w:t>Uses</w:t>
      </w:r>
      <w:bookmarkEnd w:id="1220"/>
    </w:p>
    <w:p w14:paraId="3219B217" w14:textId="77777777" w:rsidR="00DC5D26" w:rsidRDefault="00EC1450">
      <w:hyperlink w:anchor="gfuU7fskjWXvIyRe4VWGy2an6Kw=" w:history="1">
        <w:r>
          <w:t>[dbo].[t_project_upgrade_booking]</w:t>
        </w:r>
      </w:hyperlink>
    </w:p>
    <w:p w14:paraId="3219B218" w14:textId="77777777" w:rsidR="00DC5D26" w:rsidRDefault="00DC5D26">
      <w:pPr>
        <w:sectPr w:rsidR="00DC5D26">
          <w:headerReference w:type="default" r:id="rId20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1B" w14:textId="77777777">
        <w:tc>
          <w:tcPr>
            <w:tcW w:w="0" w:type="auto"/>
            <w:shd w:val="clear" w:color="auto" w:fill="E6E6E6"/>
          </w:tcPr>
          <w:p w14:paraId="3219B219" w14:textId="77777777" w:rsidR="00DC5D26" w:rsidRDefault="00EC1450">
            <w:pPr>
              <w:pStyle w:val="Heading6"/>
            </w:pPr>
            <w:bookmarkStart w:id="1221" w:name="_Toc256000184"/>
            <w:bookmarkStart w:id="1222" w:name="JwgwHPiObJe/EYScukAUlCcGImA="/>
            <w:r>
              <w:pict w14:anchorId="3219F0D6">
                <v:shape id="_x0000_i1904" type="#_x0000_t75" style="width:11.95pt;height:11.95pt">
                  <v:imagedata r:id="rId12" o:title=""/>
                </v:shape>
              </w:pict>
            </w:r>
            <w:r>
              <w:t xml:space="preserve"> [dbo].[p_projecttypes_convert_to_template]</w:t>
            </w:r>
            <w:bookmarkEnd w:id="1221"/>
          </w:p>
          <w:bookmarkEnd w:id="1222"/>
          <w:p w14:paraId="3219B21A" w14:textId="77777777" w:rsidR="00DC5D26" w:rsidRDefault="00DC5D26"/>
        </w:tc>
      </w:tr>
    </w:tbl>
    <w:p w14:paraId="3219B21C" w14:textId="77777777" w:rsidR="00DC5D26" w:rsidRDefault="00DC5D26">
      <w:pPr>
        <w:keepNext/>
      </w:pPr>
    </w:p>
    <w:p w14:paraId="3219B21D" w14:textId="77777777" w:rsidR="00DC5D26" w:rsidRDefault="00EC1450">
      <w:pPr>
        <w:pStyle w:val="BlockTitleParagraph"/>
      </w:pPr>
      <w:bookmarkStart w:id="1223" w:name="lrNLXXjgXkUVLs4tv60OZI+uZfE="/>
      <w:r>
        <w:t>Parameters</w:t>
      </w:r>
      <w:bookmarkEnd w:id="12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55"/>
        <w:gridCol w:w="2414"/>
        <w:gridCol w:w="3273"/>
      </w:tblGrid>
      <w:tr w:rsidR="00DC5D26" w14:paraId="3219B221" w14:textId="77777777">
        <w:tc>
          <w:tcPr>
            <w:tcW w:w="0" w:type="auto"/>
            <w:shd w:val="clear" w:color="auto" w:fill="F3F3F3"/>
            <w:vAlign w:val="bottom"/>
          </w:tcPr>
          <w:p w14:paraId="3219B2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225" w14:textId="77777777">
        <w:tc>
          <w:tcPr>
            <w:tcW w:w="0" w:type="auto"/>
            <w:shd w:val="clear" w:color="auto" w:fill="FFFFFF"/>
          </w:tcPr>
          <w:p w14:paraId="3219B2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2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2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229" w14:textId="77777777">
        <w:tc>
          <w:tcPr>
            <w:tcW w:w="0" w:type="auto"/>
            <w:shd w:val="clear" w:color="auto" w:fill="F3F3F3"/>
          </w:tcPr>
          <w:p w14:paraId="3219B2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Type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B2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2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22D" w14:textId="77777777">
        <w:tc>
          <w:tcPr>
            <w:tcW w:w="0" w:type="auto"/>
            <w:shd w:val="clear" w:color="auto" w:fill="FFFFFF"/>
          </w:tcPr>
          <w:p w14:paraId="3219B2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B2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B2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B231" w14:textId="77777777">
        <w:tc>
          <w:tcPr>
            <w:tcW w:w="0" w:type="auto"/>
            <w:shd w:val="clear" w:color="auto" w:fill="F3F3F3"/>
          </w:tcPr>
          <w:p w14:paraId="3219B2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@extended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B2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B2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B235" w14:textId="77777777">
        <w:tc>
          <w:tcPr>
            <w:tcW w:w="0" w:type="auto"/>
            <w:shd w:val="clear" w:color="auto" w:fill="FFFFFF"/>
          </w:tcPr>
          <w:p w14:paraId="3219B2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@more</w:t>
            </w:r>
            <w:r>
              <w:rPr>
                <w:rStyle w:val="Table-Default"/>
              </w:rPr>
              <w:softHyphen/>
              <w:t>Info</w:t>
            </w:r>
            <w:r>
              <w:rPr>
                <w:rStyle w:val="Table-Default"/>
              </w:rPr>
              <w:softHyphen/>
              <w:t>Url</w:t>
            </w:r>
          </w:p>
        </w:tc>
        <w:tc>
          <w:tcPr>
            <w:tcW w:w="0" w:type="auto"/>
            <w:shd w:val="clear" w:color="auto" w:fill="FFFFFF"/>
          </w:tcPr>
          <w:p w14:paraId="3219B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B2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B239" w14:textId="77777777">
        <w:tc>
          <w:tcPr>
            <w:tcW w:w="0" w:type="auto"/>
            <w:shd w:val="clear" w:color="auto" w:fill="F3F3F3"/>
          </w:tcPr>
          <w:p w14:paraId="3219B2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@zoom</w:t>
            </w:r>
            <w:r>
              <w:rPr>
                <w:rStyle w:val="Table-Default"/>
              </w:rPr>
              <w:softHyphen/>
              <w:t>Factor</w:t>
            </w:r>
          </w:p>
        </w:tc>
        <w:tc>
          <w:tcPr>
            <w:tcW w:w="0" w:type="auto"/>
            <w:shd w:val="clear" w:color="auto" w:fill="F3F3F3"/>
          </w:tcPr>
          <w:p w14:paraId="3219B2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2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</w:tbl>
    <w:p w14:paraId="3219B23A" w14:textId="77777777" w:rsidR="00DC5D26" w:rsidRDefault="00DC5D26">
      <w:pPr>
        <w:rPr>
          <w:rStyle w:val="Table-Header"/>
        </w:rPr>
      </w:pPr>
    </w:p>
    <w:p w14:paraId="3219B23B" w14:textId="77777777" w:rsidR="00DC5D26" w:rsidRDefault="00EC1450">
      <w:pPr>
        <w:pStyle w:val="BlockTitleParagraph"/>
        <w:rPr>
          <w:rStyle w:val="Table-Header"/>
        </w:rPr>
      </w:pPr>
      <w:bookmarkStart w:id="1224" w:name="tTudzGK+OvkatZOHWjTVekjfcX4="/>
      <w:r>
        <w:t>SQL Script</w:t>
      </w:r>
      <w:bookmarkEnd w:id="122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63" w14:textId="77777777">
        <w:tc>
          <w:tcPr>
            <w:tcW w:w="0" w:type="auto"/>
            <w:shd w:val="clear" w:color="auto" w:fill="F5F5F5"/>
          </w:tcPr>
          <w:p w14:paraId="3219B23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[p_projecttypes_convert_to_template]</w:t>
            </w:r>
          </w:p>
          <w:p w14:paraId="3219B2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2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@extended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2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@more</w:t>
            </w:r>
            <w:r>
              <w:rPr>
                <w:rStyle w:val="ScriptNormal"/>
              </w:rPr>
              <w:softHyphen/>
              <w:t>Info</w:t>
            </w:r>
            <w:r>
              <w:rPr>
                <w:rStyle w:val="ScriptNormal"/>
              </w:rPr>
              <w:softHyphen/>
              <w:t xml:space="preserve">Url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2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@zoom</w:t>
            </w:r>
            <w:r>
              <w:rPr>
                <w:rStyle w:val="ScriptNormal"/>
              </w:rPr>
              <w:softHyphen/>
              <w:t xml:space="preserve">Factor </w:t>
            </w:r>
            <w:r>
              <w:rPr>
                <w:rStyle w:val="ScriptKeyword"/>
              </w:rPr>
              <w:t>FLOAT</w:t>
            </w:r>
          </w:p>
          <w:p w14:paraId="3219B2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2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245" w14:textId="77777777" w:rsidR="00DC5D26" w:rsidRDefault="00DC5D26">
            <w:pPr>
              <w:rPr>
                <w:rStyle w:val="ScriptNormal"/>
              </w:rPr>
            </w:pPr>
          </w:p>
          <w:p w14:paraId="3219B2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dbo.t_template_translation</w:t>
            </w:r>
          </w:p>
          <w:p w14:paraId="3219B2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B2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projectid,</w:t>
            </w:r>
          </w:p>
          <w:p w14:paraId="3219B2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languageid,</w:t>
            </w:r>
          </w:p>
          <w:p w14:paraId="3219B2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B2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extendeddescription,</w:t>
            </w:r>
          </w:p>
          <w:p w14:paraId="3219B2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moreinfourl</w:t>
            </w:r>
          </w:p>
          <w:p w14:paraId="3219B2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B2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B2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 xml:space="preserve">Id,   </w:t>
            </w:r>
            <w:r>
              <w:rPr>
                <w:rStyle w:val="ScriptComment"/>
              </w:rPr>
              <w:t>-- projectid - int</w:t>
            </w:r>
          </w:p>
          <w:p w14:paraId="3219B2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1,  </w:t>
            </w:r>
            <w:r>
              <w:rPr>
                <w:rStyle w:val="ScriptComment"/>
              </w:rPr>
              <w:t>-- Default language</w:t>
            </w:r>
          </w:p>
          <w:p w14:paraId="3219B2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@description, </w:t>
            </w:r>
            <w:r>
              <w:rPr>
                <w:rStyle w:val="ScriptComment"/>
              </w:rPr>
              <w:t>-- description - nvarchar(250)</w:t>
            </w:r>
          </w:p>
          <w:p w14:paraId="3219B2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@extended</w:t>
            </w:r>
            <w:r>
              <w:rPr>
                <w:rStyle w:val="ScriptNormal"/>
              </w:rPr>
              <w:softHyphen/>
              <w:t xml:space="preserve">Description, </w:t>
            </w:r>
            <w:r>
              <w:rPr>
                <w:rStyle w:val="ScriptComment"/>
              </w:rPr>
              <w:t>-- extendeddescription - nvarchar(max)</w:t>
            </w:r>
          </w:p>
          <w:p w14:paraId="3219B2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@more</w:t>
            </w:r>
            <w:r>
              <w:rPr>
                <w:rStyle w:val="ScriptNormal"/>
              </w:rPr>
              <w:softHyphen/>
              <w:t>Info</w:t>
            </w:r>
            <w:r>
              <w:rPr>
                <w:rStyle w:val="ScriptNormal"/>
              </w:rPr>
              <w:softHyphen/>
              <w:t xml:space="preserve">Url  </w:t>
            </w:r>
            <w:r>
              <w:rPr>
                <w:rStyle w:val="ScriptComment"/>
              </w:rPr>
              <w:t>-- moreinfourl - nvarchar(250)</w:t>
            </w:r>
          </w:p>
          <w:p w14:paraId="3219B2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255" w14:textId="77777777" w:rsidR="00DC5D26" w:rsidRDefault="00DC5D26">
            <w:pPr>
              <w:rPr>
                <w:rStyle w:val="ScriptNormal"/>
              </w:rPr>
            </w:pPr>
          </w:p>
          <w:p w14:paraId="3219B2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</w:t>
            </w:r>
          </w:p>
          <w:p w14:paraId="3219B2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>Id,</w:t>
            </w:r>
          </w:p>
          <w:p w14:paraId="3219B2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1,</w:t>
            </w:r>
          </w:p>
          <w:p w14:paraId="3219B2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zoomfactor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@zoom</w:t>
            </w:r>
            <w:r>
              <w:rPr>
                <w:rStyle w:val="ScriptNormal"/>
              </w:rPr>
              <w:softHyphen/>
              <w:t>Factor</w:t>
            </w:r>
          </w:p>
          <w:p w14:paraId="3219B2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25B" w14:textId="77777777" w:rsidR="00DC5D26" w:rsidRDefault="00DC5D26">
            <w:pPr>
              <w:rPr>
                <w:rStyle w:val="ScriptNormal"/>
              </w:rPr>
            </w:pPr>
          </w:p>
          <w:p w14:paraId="3219B2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Remove the participants as well</w:t>
            </w:r>
          </w:p>
          <w:p w14:paraId="3219B2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dbo.t_project_participant</w:t>
            </w:r>
          </w:p>
          <w:p w14:paraId="3219B2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25F" w14:textId="77777777" w:rsidR="00DC5D26" w:rsidRDefault="00DC5D26">
            <w:pPr>
              <w:rPr>
                <w:rStyle w:val="ScriptNormal"/>
              </w:rPr>
            </w:pPr>
          </w:p>
          <w:p w14:paraId="3219B26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2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26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264" w14:textId="77777777" w:rsidR="00DC5D26" w:rsidRDefault="00DC5D26">
      <w:pPr>
        <w:rPr>
          <w:rStyle w:val="ScriptNormal"/>
        </w:rPr>
      </w:pPr>
    </w:p>
    <w:p w14:paraId="3219B265" w14:textId="77777777" w:rsidR="00DC5D26" w:rsidRDefault="00EC1450">
      <w:pPr>
        <w:pStyle w:val="BlockTitleParagraph"/>
        <w:rPr>
          <w:rStyle w:val="ScriptNormal"/>
        </w:rPr>
      </w:pPr>
      <w:bookmarkStart w:id="1225" w:name="WOnIMHTkovUFesaD2pe+EDPNj2A="/>
      <w:r>
        <w:t>Uses</w:t>
      </w:r>
      <w:bookmarkEnd w:id="1225"/>
    </w:p>
    <w:p w14:paraId="3219B266" w14:textId="77777777" w:rsidR="00DC5D26" w:rsidRDefault="00EC1450">
      <w:hyperlink w:anchor="7A8kMkf0Z+G9i1FAStnpsh7dJtg=" w:history="1">
        <w:r>
          <w:t>[dbo].[t_project]</w:t>
        </w:r>
      </w:hyperlink>
    </w:p>
    <w:p w14:paraId="3219B267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B268" w14:textId="77777777" w:rsidR="00DC5D26" w:rsidRDefault="00EC1450">
      <w:hyperlink w:anchor="BpdWJknsRmdVD81ROP738LoU6EU=" w:history="1">
        <w:r>
          <w:t>[dbo].[t_template_translation]</w:t>
        </w:r>
      </w:hyperlink>
    </w:p>
    <w:p w14:paraId="3219B269" w14:textId="77777777" w:rsidR="00DC5D26" w:rsidRDefault="00DC5D26">
      <w:pPr>
        <w:sectPr w:rsidR="00DC5D26">
          <w:headerReference w:type="default" r:id="rId20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6C" w14:textId="77777777">
        <w:tc>
          <w:tcPr>
            <w:tcW w:w="0" w:type="auto"/>
            <w:shd w:val="clear" w:color="auto" w:fill="E6E6E6"/>
          </w:tcPr>
          <w:p w14:paraId="3219B26A" w14:textId="77777777" w:rsidR="00DC5D26" w:rsidRDefault="00EC1450">
            <w:pPr>
              <w:pStyle w:val="Heading6"/>
            </w:pPr>
            <w:bookmarkStart w:id="1226" w:name="_Toc256000185"/>
            <w:bookmarkStart w:id="1227" w:name="70ejMUHyGW7VE9h4zbtOWktjRas="/>
            <w:r>
              <w:pict w14:anchorId="3219F0D7">
                <v:shape id="_x0000_i1905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[dbo].[p_projecttypes_delete]</w:t>
            </w:r>
            <w:bookmarkEnd w:id="1226"/>
          </w:p>
          <w:bookmarkEnd w:id="1227"/>
          <w:p w14:paraId="3219B26B" w14:textId="77777777" w:rsidR="00DC5D26" w:rsidRDefault="00DC5D26"/>
        </w:tc>
      </w:tr>
    </w:tbl>
    <w:p w14:paraId="3219B26D" w14:textId="77777777" w:rsidR="00DC5D26" w:rsidRDefault="00DC5D26">
      <w:pPr>
        <w:keepNext/>
      </w:pPr>
    </w:p>
    <w:p w14:paraId="3219B26E" w14:textId="77777777" w:rsidR="00DC5D26" w:rsidRDefault="00EC1450">
      <w:pPr>
        <w:pStyle w:val="BlockTitleParagraph"/>
      </w:pPr>
      <w:bookmarkStart w:id="1228" w:name="wZ8LS36rocCaDaJp/hKZ0hCZHjY="/>
      <w:r>
        <w:t>Parameters</w:t>
      </w:r>
      <w:bookmarkEnd w:id="122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41"/>
        <w:gridCol w:w="1862"/>
        <w:gridCol w:w="3212"/>
        <w:gridCol w:w="1727"/>
      </w:tblGrid>
      <w:tr w:rsidR="00DC5D26" w14:paraId="3219B273" w14:textId="77777777">
        <w:tc>
          <w:tcPr>
            <w:tcW w:w="0" w:type="auto"/>
            <w:shd w:val="clear" w:color="auto" w:fill="F3F3F3"/>
            <w:vAlign w:val="bottom"/>
          </w:tcPr>
          <w:p w14:paraId="3219B2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7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278" w14:textId="77777777">
        <w:tc>
          <w:tcPr>
            <w:tcW w:w="0" w:type="auto"/>
            <w:shd w:val="clear" w:color="auto" w:fill="FFFFFF"/>
          </w:tcPr>
          <w:p w14:paraId="3219B2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@projecttypeid</w:t>
            </w:r>
          </w:p>
        </w:tc>
        <w:tc>
          <w:tcPr>
            <w:tcW w:w="0" w:type="auto"/>
            <w:shd w:val="clear" w:color="auto" w:fill="FFFFFF"/>
          </w:tcPr>
          <w:p w14:paraId="3219B2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2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27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27D" w14:textId="77777777">
        <w:tc>
          <w:tcPr>
            <w:tcW w:w="0" w:type="auto"/>
            <w:shd w:val="clear" w:color="auto" w:fill="F3F3F3"/>
          </w:tcPr>
          <w:p w14:paraId="3219B2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B2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2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2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27E" w14:textId="77777777" w:rsidR="00DC5D26" w:rsidRDefault="00DC5D26">
      <w:pPr>
        <w:rPr>
          <w:rStyle w:val="Table-Header"/>
        </w:rPr>
      </w:pPr>
    </w:p>
    <w:p w14:paraId="3219B27F" w14:textId="77777777" w:rsidR="00DC5D26" w:rsidRDefault="00EC1450">
      <w:pPr>
        <w:pStyle w:val="BlockTitleParagraph"/>
        <w:rPr>
          <w:rStyle w:val="Table-Header"/>
        </w:rPr>
      </w:pPr>
      <w:bookmarkStart w:id="1229" w:name="Yl68ZWvy8axHLAaez6yAwvKvbek="/>
      <w:r>
        <w:t>SQL Script</w:t>
      </w:r>
      <w:bookmarkEnd w:id="122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95" w14:textId="77777777">
        <w:tc>
          <w:tcPr>
            <w:tcW w:w="0" w:type="auto"/>
            <w:shd w:val="clear" w:color="auto" w:fill="F5F5F5"/>
          </w:tcPr>
          <w:p w14:paraId="3219B280" w14:textId="77777777" w:rsidR="00DC5D26" w:rsidRDefault="00DC5D26">
            <w:pPr>
              <w:rPr>
                <w:rStyle w:val="ScriptNormal"/>
              </w:rPr>
            </w:pPr>
          </w:p>
          <w:p w14:paraId="3219B2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[p_projecttypes_delete]</w:t>
            </w:r>
          </w:p>
          <w:p w14:paraId="3219B2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@projecttypeid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2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2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286" w14:textId="77777777" w:rsidR="00DC5D26" w:rsidRDefault="00DC5D26">
            <w:pPr>
              <w:rPr>
                <w:rStyle w:val="ScriptNormal"/>
              </w:rPr>
            </w:pPr>
          </w:p>
          <w:p w14:paraId="3219B2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Delete the project type translations</w:t>
            </w:r>
          </w:p>
          <w:p w14:paraId="3219B2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dbo.t_project_type_translation</w:t>
            </w:r>
          </w:p>
          <w:p w14:paraId="3219B2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@projecttypeid</w:t>
            </w:r>
          </w:p>
          <w:p w14:paraId="3219B28A" w14:textId="77777777" w:rsidR="00DC5D26" w:rsidRDefault="00DC5D26">
            <w:pPr>
              <w:rPr>
                <w:rStyle w:val="ScriptNormal"/>
              </w:rPr>
            </w:pPr>
          </w:p>
          <w:p w14:paraId="3219B2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Delete the project type</w:t>
            </w:r>
          </w:p>
          <w:p w14:paraId="3219B2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</w:t>
            </w:r>
          </w:p>
          <w:p w14:paraId="3219B2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@projecttypeid</w:t>
            </w:r>
          </w:p>
          <w:p w14:paraId="3219B28E" w14:textId="77777777" w:rsidR="00DC5D26" w:rsidRDefault="00DC5D26">
            <w:pPr>
              <w:rPr>
                <w:rStyle w:val="ScriptNormal"/>
              </w:rPr>
            </w:pPr>
          </w:p>
          <w:p w14:paraId="3219B2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290" w14:textId="77777777" w:rsidR="00DC5D26" w:rsidRDefault="00DC5D26">
            <w:pPr>
              <w:rPr>
                <w:rStyle w:val="ScriptNormal"/>
              </w:rPr>
            </w:pPr>
          </w:p>
          <w:p w14:paraId="3219B2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2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2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29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296" w14:textId="77777777" w:rsidR="00DC5D26" w:rsidRDefault="00DC5D26">
      <w:pPr>
        <w:rPr>
          <w:rStyle w:val="ScriptNormal"/>
        </w:rPr>
      </w:pPr>
    </w:p>
    <w:p w14:paraId="3219B297" w14:textId="77777777" w:rsidR="00DC5D26" w:rsidRDefault="00EC1450">
      <w:pPr>
        <w:pStyle w:val="BlockTitleParagraph"/>
        <w:rPr>
          <w:rStyle w:val="ScriptNormal"/>
        </w:rPr>
      </w:pPr>
      <w:bookmarkStart w:id="1230" w:name="mf6uBras5U7w187x63jK2U5YxkI="/>
      <w:r>
        <w:t>Uses</w:t>
      </w:r>
      <w:bookmarkEnd w:id="1230"/>
    </w:p>
    <w:p w14:paraId="3219B298" w14:textId="77777777" w:rsidR="00DC5D26" w:rsidRDefault="00EC1450">
      <w:hyperlink w:anchor="GyGD46URFdCG64D0BvNZhMpw4IA=" w:history="1">
        <w:r>
          <w:t>[dbo].[t_project_type]</w:t>
        </w:r>
      </w:hyperlink>
    </w:p>
    <w:p w14:paraId="3219B299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B29A" w14:textId="77777777" w:rsidR="00DC5D26" w:rsidRDefault="00DC5D26">
      <w:pPr>
        <w:sectPr w:rsidR="00DC5D26">
          <w:headerReference w:type="default" r:id="rId20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9D" w14:textId="77777777">
        <w:tc>
          <w:tcPr>
            <w:tcW w:w="0" w:type="auto"/>
            <w:shd w:val="clear" w:color="auto" w:fill="E6E6E6"/>
          </w:tcPr>
          <w:p w14:paraId="3219B29B" w14:textId="77777777" w:rsidR="00DC5D26" w:rsidRDefault="00EC1450">
            <w:pPr>
              <w:pStyle w:val="Heading6"/>
            </w:pPr>
            <w:bookmarkStart w:id="1231" w:name="_Toc256000186"/>
            <w:bookmarkStart w:id="1232" w:name="Hqsb1aBo2hQhIDxbDm0pmRoxiog="/>
            <w:r>
              <w:pict w14:anchorId="3219F0D8">
                <v:shape id="_x0000_i190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[dbo].[p_projecttypes_get_all_template_types]</w:t>
            </w:r>
            <w:bookmarkEnd w:id="1231"/>
          </w:p>
          <w:bookmarkEnd w:id="1232"/>
          <w:p w14:paraId="3219B29C" w14:textId="77777777" w:rsidR="00DC5D26" w:rsidRDefault="00DC5D26"/>
        </w:tc>
      </w:tr>
    </w:tbl>
    <w:p w14:paraId="3219B29E" w14:textId="77777777" w:rsidR="00DC5D26" w:rsidRDefault="00DC5D26">
      <w:pPr>
        <w:keepNext/>
      </w:pPr>
    </w:p>
    <w:p w14:paraId="3219B29F" w14:textId="77777777" w:rsidR="00DC5D26" w:rsidRDefault="00EC1450">
      <w:pPr>
        <w:pStyle w:val="BlockTitleParagraph"/>
      </w:pPr>
      <w:bookmarkStart w:id="1233" w:name="inwf8D6LDl9IJ4HFKurLWtsXAzk="/>
      <w:r>
        <w:t>Parameters</w:t>
      </w:r>
      <w:bookmarkEnd w:id="12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66"/>
        <w:gridCol w:w="1855"/>
        <w:gridCol w:w="3200"/>
        <w:gridCol w:w="1721"/>
      </w:tblGrid>
      <w:tr w:rsidR="00DC5D26" w14:paraId="3219B2A4" w14:textId="77777777">
        <w:tc>
          <w:tcPr>
            <w:tcW w:w="0" w:type="auto"/>
            <w:shd w:val="clear" w:color="auto" w:fill="F3F3F3"/>
            <w:vAlign w:val="bottom"/>
          </w:tcPr>
          <w:p w14:paraId="3219B2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2A9" w14:textId="77777777">
        <w:tc>
          <w:tcPr>
            <w:tcW w:w="0" w:type="auto"/>
            <w:shd w:val="clear" w:color="auto" w:fill="FFFFFF"/>
          </w:tcPr>
          <w:p w14:paraId="3219B2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2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2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2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2AE" w14:textId="77777777">
        <w:tc>
          <w:tcPr>
            <w:tcW w:w="0" w:type="auto"/>
            <w:shd w:val="clear" w:color="auto" w:fill="F3F3F3"/>
          </w:tcPr>
          <w:p w14:paraId="3219B2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3F3F3"/>
          </w:tcPr>
          <w:p w14:paraId="3219B2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2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2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2B3" w14:textId="77777777">
        <w:tc>
          <w:tcPr>
            <w:tcW w:w="0" w:type="auto"/>
            <w:shd w:val="clear" w:color="auto" w:fill="FFFFFF"/>
          </w:tcPr>
          <w:p w14:paraId="3219B2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Size</w:t>
            </w:r>
          </w:p>
        </w:tc>
        <w:tc>
          <w:tcPr>
            <w:tcW w:w="0" w:type="auto"/>
            <w:shd w:val="clear" w:color="auto" w:fill="FFFFFF"/>
          </w:tcPr>
          <w:p w14:paraId="3219B2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2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2B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2B8" w14:textId="77777777">
        <w:tc>
          <w:tcPr>
            <w:tcW w:w="0" w:type="auto"/>
            <w:shd w:val="clear" w:color="auto" w:fill="F3F3F3"/>
          </w:tcPr>
          <w:p w14:paraId="3219B2B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</w:t>
            </w:r>
            <w:r>
              <w:rPr>
                <w:rStyle w:val="Table-Default"/>
              </w:rPr>
              <w:softHyphen/>
              <w:t>Rows</w:t>
            </w:r>
          </w:p>
        </w:tc>
        <w:tc>
          <w:tcPr>
            <w:tcW w:w="0" w:type="auto"/>
            <w:shd w:val="clear" w:color="auto" w:fill="F3F3F3"/>
          </w:tcPr>
          <w:p w14:paraId="3219B2B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2B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2B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2B9" w14:textId="77777777" w:rsidR="00DC5D26" w:rsidRDefault="00DC5D26">
      <w:pPr>
        <w:rPr>
          <w:rStyle w:val="Table-Header"/>
        </w:rPr>
      </w:pPr>
    </w:p>
    <w:p w14:paraId="3219B2BA" w14:textId="77777777" w:rsidR="00DC5D26" w:rsidRDefault="00EC1450">
      <w:pPr>
        <w:pStyle w:val="BlockTitleParagraph"/>
        <w:rPr>
          <w:rStyle w:val="Table-Header"/>
        </w:rPr>
      </w:pPr>
      <w:bookmarkStart w:id="1234" w:name="6dormH+AQvIdJBpcu6klm19RaCg="/>
      <w:r>
        <w:t>SQL Script</w:t>
      </w:r>
      <w:bookmarkEnd w:id="123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DF" w14:textId="77777777">
        <w:tc>
          <w:tcPr>
            <w:tcW w:w="0" w:type="auto"/>
            <w:shd w:val="clear" w:color="auto" w:fill="F5F5F5"/>
          </w:tcPr>
          <w:p w14:paraId="3219B2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[p_projecttypes_get_all_template_types]</w:t>
            </w:r>
          </w:p>
          <w:p w14:paraId="3219B2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1,</w:t>
            </w:r>
          </w:p>
          <w:p w14:paraId="3219B2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2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</w:t>
            </w:r>
            <w:r>
              <w:rPr>
                <w:rStyle w:val="ScriptNormal"/>
              </w:rPr>
              <w:softHyphen/>
              <w:t xml:space="preserve">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2C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2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2C2" w14:textId="77777777" w:rsidR="00DC5D26" w:rsidRDefault="00DC5D26">
            <w:pPr>
              <w:rPr>
                <w:rStyle w:val="ScriptNormal"/>
              </w:rPr>
            </w:pPr>
          </w:p>
          <w:p w14:paraId="3219B2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2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b.description description,</w:t>
            </w:r>
          </w:p>
          <w:p w14:paraId="3219B2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a.projecttypeid projecttypeid , </w:t>
            </w:r>
          </w:p>
          <w:p w14:paraId="3219B2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b.languageid languageid</w:t>
            </w:r>
          </w:p>
          <w:p w14:paraId="3219B2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a</w:t>
            </w:r>
          </w:p>
          <w:p w14:paraId="3219B2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dbo.t_project_type_translation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b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b.projecttypeid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a.projecttypeid</w:t>
            </w:r>
          </w:p>
          <w:p w14:paraId="3219B2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B2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a.projecttypeid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a.projecttypeid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0 ))</w:t>
            </w:r>
          </w:p>
          <w:p w14:paraId="3219B2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2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b.languageid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</w:p>
          <w:p w14:paraId="3219B2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b.languageid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2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b.languageid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</w:p>
          <w:p w14:paraId="3219B2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a.projecttypeid, b.languageid</w:t>
            </w:r>
          </w:p>
          <w:p w14:paraId="3219B2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2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Size ROWS ONLY;</w:t>
            </w:r>
          </w:p>
          <w:p w14:paraId="3219B2D2" w14:textId="77777777" w:rsidR="00DC5D26" w:rsidRDefault="00DC5D26">
            <w:pPr>
              <w:rPr>
                <w:rStyle w:val="ScriptNormal"/>
              </w:rPr>
            </w:pPr>
          </w:p>
          <w:p w14:paraId="3219B2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</w:t>
            </w:r>
            <w:r>
              <w:rPr>
                <w:rStyle w:val="ScriptNormal"/>
              </w:rPr>
              <w:softHyphen/>
              <w:t xml:space="preserve">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2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a</w:t>
            </w:r>
          </w:p>
          <w:p w14:paraId="3219B2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dbo.t_project_type_translation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b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b.projecttypeid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a.projecttypeid</w:t>
            </w:r>
          </w:p>
          <w:p w14:paraId="3219B2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2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a.projecttypeid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a.projecttypeid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0 ))</w:t>
            </w:r>
          </w:p>
          <w:p w14:paraId="3219B2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2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b.languageid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</w:p>
          <w:p w14:paraId="3219B2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b.languageid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2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b.languageid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</w:p>
          <w:p w14:paraId="3219B2D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2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2D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2E0" w14:textId="77777777" w:rsidR="00DC5D26" w:rsidRDefault="00DC5D26">
      <w:pPr>
        <w:rPr>
          <w:rStyle w:val="ScriptNormal"/>
        </w:rPr>
      </w:pPr>
    </w:p>
    <w:p w14:paraId="3219B2E1" w14:textId="77777777" w:rsidR="00DC5D26" w:rsidRDefault="00EC1450">
      <w:pPr>
        <w:pStyle w:val="BlockTitleParagraph"/>
        <w:rPr>
          <w:rStyle w:val="ScriptNormal"/>
        </w:rPr>
      </w:pPr>
      <w:bookmarkStart w:id="1235" w:name="pw7QiRVkijzovfqeUxlFPUpjk/Q="/>
      <w:r>
        <w:t>Uses</w:t>
      </w:r>
      <w:bookmarkEnd w:id="1235"/>
    </w:p>
    <w:p w14:paraId="3219B2E2" w14:textId="77777777" w:rsidR="00DC5D26" w:rsidRDefault="00EC1450">
      <w:hyperlink w:anchor="GyGD46URFdCG64D0BvNZhMpw4IA=" w:history="1">
        <w:r>
          <w:t>[dbo].[t_project_type]</w:t>
        </w:r>
      </w:hyperlink>
    </w:p>
    <w:p w14:paraId="3219B2E3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B2E4" w14:textId="77777777" w:rsidR="00DC5D26" w:rsidRDefault="00DC5D26">
      <w:pPr>
        <w:sectPr w:rsidR="00DC5D26">
          <w:headerReference w:type="default" r:id="rId20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2E7" w14:textId="77777777">
        <w:tc>
          <w:tcPr>
            <w:tcW w:w="0" w:type="auto"/>
            <w:shd w:val="clear" w:color="auto" w:fill="E6E6E6"/>
          </w:tcPr>
          <w:p w14:paraId="3219B2E5" w14:textId="77777777" w:rsidR="00DC5D26" w:rsidRDefault="00EC1450">
            <w:pPr>
              <w:pStyle w:val="Heading6"/>
            </w:pPr>
            <w:bookmarkStart w:id="1236" w:name="_Toc256000187"/>
            <w:bookmarkStart w:id="1237" w:name="6m8B+ayGYiWnCRtFav0XhiYLSOQ="/>
            <w:r>
              <w:pict w14:anchorId="3219F0D9">
                <v:shape id="_x0000_i1907" type="#_x0000_t75" style="width:11.95pt;height:11.95pt">
                  <v:imagedata r:id="rId12" o:title=""/>
                </v:shape>
              </w:pict>
            </w:r>
            <w:r>
              <w:t xml:space="preserve"> [dbo].[p_projecttypes_insert_new_projecttype]</w:t>
            </w:r>
            <w:bookmarkEnd w:id="1236"/>
          </w:p>
          <w:bookmarkEnd w:id="1237"/>
          <w:p w14:paraId="3219B2E6" w14:textId="77777777" w:rsidR="00DC5D26" w:rsidRDefault="00DC5D26"/>
        </w:tc>
      </w:tr>
    </w:tbl>
    <w:p w14:paraId="3219B2E8" w14:textId="77777777" w:rsidR="00DC5D26" w:rsidRDefault="00DC5D26">
      <w:pPr>
        <w:keepNext/>
      </w:pPr>
    </w:p>
    <w:p w14:paraId="3219B2E9" w14:textId="77777777" w:rsidR="00DC5D26" w:rsidRDefault="00EC1450">
      <w:pPr>
        <w:pStyle w:val="BlockTitleParagraph"/>
      </w:pPr>
      <w:bookmarkStart w:id="1238" w:name="VCJbO7vQ3DG/Q+3Q/UEWJwJze2Q="/>
      <w:r>
        <w:t>Parameters</w:t>
      </w:r>
      <w:bookmarkEnd w:id="123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29"/>
        <w:gridCol w:w="2198"/>
        <w:gridCol w:w="3066"/>
        <w:gridCol w:w="1649"/>
      </w:tblGrid>
      <w:tr w:rsidR="00DC5D26" w14:paraId="3219B2EE" w14:textId="77777777">
        <w:tc>
          <w:tcPr>
            <w:tcW w:w="0" w:type="auto"/>
            <w:shd w:val="clear" w:color="auto" w:fill="F3F3F3"/>
            <w:vAlign w:val="bottom"/>
          </w:tcPr>
          <w:p w14:paraId="3219B2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E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2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2F3" w14:textId="77777777">
        <w:tc>
          <w:tcPr>
            <w:tcW w:w="0" w:type="auto"/>
            <w:shd w:val="clear" w:color="auto" w:fill="FFFFFF"/>
          </w:tcPr>
          <w:p w14:paraId="3219B2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B2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B2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B2F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2F8" w14:textId="77777777">
        <w:tc>
          <w:tcPr>
            <w:tcW w:w="0" w:type="auto"/>
            <w:shd w:val="clear" w:color="auto" w:fill="F3F3F3"/>
          </w:tcPr>
          <w:p w14:paraId="3219B2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@projecttypeid</w:t>
            </w:r>
          </w:p>
        </w:tc>
        <w:tc>
          <w:tcPr>
            <w:tcW w:w="0" w:type="auto"/>
            <w:shd w:val="clear" w:color="auto" w:fill="F3F3F3"/>
          </w:tcPr>
          <w:p w14:paraId="3219B2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2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2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2F9" w14:textId="77777777" w:rsidR="00DC5D26" w:rsidRDefault="00DC5D26">
      <w:pPr>
        <w:rPr>
          <w:rStyle w:val="Table-Header"/>
        </w:rPr>
      </w:pPr>
    </w:p>
    <w:p w14:paraId="3219B2FA" w14:textId="77777777" w:rsidR="00DC5D26" w:rsidRDefault="00EC1450">
      <w:pPr>
        <w:pStyle w:val="BlockTitleParagraph"/>
        <w:rPr>
          <w:rStyle w:val="Table-Header"/>
        </w:rPr>
      </w:pPr>
      <w:bookmarkStart w:id="1239" w:name="0FJm+nueoYzvuCCKIl2DSz7bRzc="/>
      <w:r>
        <w:t>SQL Script</w:t>
      </w:r>
      <w:bookmarkEnd w:id="123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2D" w14:textId="77777777">
        <w:tc>
          <w:tcPr>
            <w:tcW w:w="0" w:type="auto"/>
            <w:shd w:val="clear" w:color="auto" w:fill="F5F5F5"/>
          </w:tcPr>
          <w:p w14:paraId="3219B2FB" w14:textId="77777777" w:rsidR="00DC5D26" w:rsidRDefault="00DC5D26">
            <w:pPr>
              <w:rPr>
                <w:rStyle w:val="ScriptNormal"/>
              </w:rPr>
            </w:pPr>
          </w:p>
          <w:p w14:paraId="3219B2F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[p_projecttypes_insert_new_projecttype]</w:t>
            </w:r>
          </w:p>
          <w:p w14:paraId="3219B2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2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@projecttypeid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B2F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3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301" w14:textId="77777777" w:rsidR="00DC5D26" w:rsidRDefault="00DC5D26">
            <w:pPr>
              <w:rPr>
                <w:rStyle w:val="ScriptNormal"/>
              </w:rPr>
            </w:pPr>
          </w:p>
          <w:p w14:paraId="3219B3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EXISTS(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[description]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</w:t>
            </w:r>
            <w:r>
              <w:rPr>
                <w:rStyle w:val="ScriptOperator"/>
              </w:rPr>
              <w:t>)</w:t>
            </w:r>
          </w:p>
          <w:p w14:paraId="3219B3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3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@projecttypeid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projecttypeid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</w:t>
            </w:r>
          </w:p>
          <w:p w14:paraId="3219B3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RETURN</w:t>
            </w:r>
          </w:p>
          <w:p w14:paraId="3219B3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B3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3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>255</w:t>
            </w:r>
            <w:r>
              <w:rPr>
                <w:rStyle w:val="ScriptOperator"/>
              </w:rPr>
              <w:t>)</w:t>
            </w:r>
          </w:p>
          <w:p w14:paraId="3219B3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3219B3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@projecttypeid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256</w:t>
            </w:r>
          </w:p>
          <w:p w14:paraId="3219B3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B3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ELSE</w:t>
            </w:r>
          </w:p>
          <w:p w14:paraId="3219B3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3219B3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@projecttypeid=(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projecttypeid)+1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</w:t>
            </w:r>
          </w:p>
          <w:p w14:paraId="3219B3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B311" w14:textId="77777777" w:rsidR="00DC5D26" w:rsidRDefault="00DC5D26">
            <w:pPr>
              <w:rPr>
                <w:rStyle w:val="ScriptNormal"/>
              </w:rPr>
            </w:pPr>
          </w:p>
          <w:p w14:paraId="3219B3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dbo.t_project_type</w:t>
            </w:r>
          </w:p>
          <w:p w14:paraId="3219B3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3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projecttypeid,</w:t>
            </w:r>
          </w:p>
          <w:p w14:paraId="3219B3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description</w:t>
            </w:r>
          </w:p>
          <w:p w14:paraId="3219B3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3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</w:p>
          <w:p w14:paraId="3219B3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@projecttypeid,  </w:t>
            </w:r>
          </w:p>
          <w:p w14:paraId="3219B3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@description </w:t>
            </w:r>
          </w:p>
          <w:p w14:paraId="3219B3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Operator"/>
              </w:rPr>
              <w:t>)</w:t>
            </w:r>
          </w:p>
          <w:p w14:paraId="3219B3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</w:p>
          <w:p w14:paraId="3219B3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Also set the default, English version</w:t>
            </w:r>
          </w:p>
          <w:p w14:paraId="3219B31D" w14:textId="77777777" w:rsidR="00DC5D26" w:rsidRDefault="00DC5D26">
            <w:pPr>
              <w:rPr>
                <w:rStyle w:val="ScriptNormal"/>
              </w:rPr>
            </w:pPr>
          </w:p>
          <w:p w14:paraId="3219B3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dbo.t_project_type_translation</w:t>
            </w:r>
          </w:p>
          <w:p w14:paraId="3219B3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3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projecttype</w:t>
            </w:r>
            <w:r>
              <w:rPr>
                <w:rStyle w:val="ScriptNormal"/>
              </w:rPr>
              <w:t>id,</w:t>
            </w:r>
          </w:p>
          <w:p w14:paraId="3219B3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languageid,</w:t>
            </w:r>
          </w:p>
          <w:p w14:paraId="3219B3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description</w:t>
            </w:r>
          </w:p>
          <w:p w14:paraId="3219B3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3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</w:p>
          <w:p w14:paraId="3219B3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@projecttypeid,  </w:t>
            </w:r>
          </w:p>
          <w:p w14:paraId="3219B3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1, </w:t>
            </w:r>
            <w:r>
              <w:rPr>
                <w:rStyle w:val="ScriptComment"/>
              </w:rPr>
              <w:t>-- Default is english</w:t>
            </w:r>
          </w:p>
          <w:p w14:paraId="3219B3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@description</w:t>
            </w:r>
          </w:p>
          <w:p w14:paraId="3219B3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3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2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3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32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32E" w14:textId="77777777" w:rsidR="00DC5D26" w:rsidRDefault="00DC5D26">
      <w:pPr>
        <w:rPr>
          <w:rStyle w:val="ScriptNormal"/>
        </w:rPr>
      </w:pPr>
    </w:p>
    <w:p w14:paraId="3219B32F" w14:textId="77777777" w:rsidR="00DC5D26" w:rsidRDefault="00EC1450">
      <w:pPr>
        <w:pStyle w:val="BlockTitleParagraph"/>
        <w:rPr>
          <w:rStyle w:val="ScriptNormal"/>
        </w:rPr>
      </w:pPr>
      <w:bookmarkStart w:id="1240" w:name="PaUCwwEiIvn4EDcIszOEutnxnOQ="/>
      <w:r>
        <w:t>Uses</w:t>
      </w:r>
      <w:bookmarkEnd w:id="1240"/>
    </w:p>
    <w:p w14:paraId="3219B330" w14:textId="77777777" w:rsidR="00DC5D26" w:rsidRDefault="00EC1450">
      <w:hyperlink w:anchor="GyGD46URFdCG64D0BvNZhMpw4IA=" w:history="1">
        <w:r>
          <w:t>[dbo].[t_project_type]</w:t>
        </w:r>
      </w:hyperlink>
    </w:p>
    <w:p w14:paraId="3219B331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B332" w14:textId="77777777" w:rsidR="00DC5D26" w:rsidRDefault="00DC5D26">
      <w:pPr>
        <w:sectPr w:rsidR="00DC5D26">
          <w:headerReference w:type="default" r:id="rId20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35" w14:textId="77777777">
        <w:tc>
          <w:tcPr>
            <w:tcW w:w="0" w:type="auto"/>
            <w:shd w:val="clear" w:color="auto" w:fill="E6E6E6"/>
          </w:tcPr>
          <w:p w14:paraId="3219B333" w14:textId="77777777" w:rsidR="00DC5D26" w:rsidRDefault="00EC1450">
            <w:pPr>
              <w:pStyle w:val="Heading6"/>
            </w:pPr>
            <w:bookmarkStart w:id="1241" w:name="_Toc256000188"/>
            <w:bookmarkStart w:id="1242" w:name="r8wawLDNZrHLDtPZFcORekZDs4M="/>
            <w:r>
              <w:pict w14:anchorId="3219F0DA">
                <v:shape id="_x0000_i1908" type="#_x0000_t75" style="width:11.95pt;height:11.95pt">
                  <v:imagedata r:id="rId12" o:title=""/>
                </v:shape>
              </w:pict>
            </w:r>
            <w:r>
              <w:t xml:space="preserve"> [dbo].[p_projecttypes_update]</w:t>
            </w:r>
            <w:bookmarkEnd w:id="1241"/>
          </w:p>
          <w:bookmarkEnd w:id="1242"/>
          <w:p w14:paraId="3219B334" w14:textId="77777777" w:rsidR="00DC5D26" w:rsidRDefault="00DC5D26"/>
        </w:tc>
      </w:tr>
    </w:tbl>
    <w:p w14:paraId="3219B336" w14:textId="77777777" w:rsidR="00DC5D26" w:rsidRDefault="00DC5D26">
      <w:pPr>
        <w:keepNext/>
      </w:pPr>
    </w:p>
    <w:p w14:paraId="3219B337" w14:textId="77777777" w:rsidR="00DC5D26" w:rsidRDefault="00EC1450">
      <w:pPr>
        <w:pStyle w:val="BlockTitleParagraph"/>
      </w:pPr>
      <w:bookmarkStart w:id="1243" w:name="yYZHvqSgY1cN1s3psvusTeUuUX4="/>
      <w:r>
        <w:t>Parameters</w:t>
      </w:r>
      <w:bookmarkEnd w:id="12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53"/>
        <w:gridCol w:w="1968"/>
        <w:gridCol w:w="2745"/>
        <w:gridCol w:w="1476"/>
      </w:tblGrid>
      <w:tr w:rsidR="00DC5D26" w14:paraId="3219B33C" w14:textId="77777777">
        <w:tc>
          <w:tcPr>
            <w:tcW w:w="0" w:type="auto"/>
            <w:shd w:val="clear" w:color="auto" w:fill="F3F3F3"/>
            <w:vAlign w:val="bottom"/>
          </w:tcPr>
          <w:p w14:paraId="3219B3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341" w14:textId="77777777">
        <w:tc>
          <w:tcPr>
            <w:tcW w:w="0" w:type="auto"/>
            <w:shd w:val="clear" w:color="auto" w:fill="FFFFFF"/>
          </w:tcPr>
          <w:p w14:paraId="3219B3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@projecttypeid</w:t>
            </w:r>
          </w:p>
        </w:tc>
        <w:tc>
          <w:tcPr>
            <w:tcW w:w="0" w:type="auto"/>
            <w:shd w:val="clear" w:color="auto" w:fill="FFFFFF"/>
          </w:tcPr>
          <w:p w14:paraId="3219B3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3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346" w14:textId="77777777">
        <w:tc>
          <w:tcPr>
            <w:tcW w:w="0" w:type="auto"/>
            <w:shd w:val="clear" w:color="auto" w:fill="F3F3F3"/>
          </w:tcPr>
          <w:p w14:paraId="3219B3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B3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B3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B3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34B" w14:textId="77777777">
        <w:tc>
          <w:tcPr>
            <w:tcW w:w="0" w:type="auto"/>
            <w:shd w:val="clear" w:color="auto" w:fill="FFFFFF"/>
          </w:tcPr>
          <w:p w14:paraId="3219B3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3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3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350" w14:textId="77777777">
        <w:tc>
          <w:tcPr>
            <w:tcW w:w="0" w:type="auto"/>
            <w:shd w:val="clear" w:color="auto" w:fill="F3F3F3"/>
          </w:tcPr>
          <w:p w14:paraId="3219B3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@translated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3219B3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B3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B3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355" w14:textId="77777777">
        <w:tc>
          <w:tcPr>
            <w:tcW w:w="0" w:type="auto"/>
            <w:shd w:val="clear" w:color="auto" w:fill="FFFFFF"/>
          </w:tcPr>
          <w:p w14:paraId="3219B3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3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5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3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356" w14:textId="77777777" w:rsidR="00DC5D26" w:rsidRDefault="00DC5D26">
      <w:pPr>
        <w:rPr>
          <w:rStyle w:val="Table-Header"/>
        </w:rPr>
      </w:pPr>
    </w:p>
    <w:p w14:paraId="3219B357" w14:textId="77777777" w:rsidR="00DC5D26" w:rsidRDefault="00EC1450">
      <w:pPr>
        <w:pStyle w:val="BlockTitleParagraph"/>
        <w:rPr>
          <w:rStyle w:val="Table-Header"/>
        </w:rPr>
      </w:pPr>
      <w:bookmarkStart w:id="1244" w:name="Yt1uzOOIgIKlXrMFxzjsz4Z+TPo="/>
      <w:r>
        <w:t>SQL Script</w:t>
      </w:r>
      <w:bookmarkEnd w:id="124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78" w14:textId="77777777">
        <w:tc>
          <w:tcPr>
            <w:tcW w:w="0" w:type="auto"/>
            <w:shd w:val="clear" w:color="auto" w:fill="F5F5F5"/>
          </w:tcPr>
          <w:p w14:paraId="3219B358" w14:textId="77777777" w:rsidR="00DC5D26" w:rsidRDefault="00DC5D26">
            <w:pPr>
              <w:rPr>
                <w:rStyle w:val="ScriptNormal"/>
              </w:rPr>
            </w:pPr>
          </w:p>
          <w:p w14:paraId="3219B3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[p_projecttypes_update]</w:t>
            </w:r>
          </w:p>
          <w:p w14:paraId="3219B3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@projecttypeid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3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@translated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3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3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3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361" w14:textId="77777777" w:rsidR="00DC5D26" w:rsidRDefault="00DC5D26">
            <w:pPr>
              <w:rPr>
                <w:rStyle w:val="ScriptNormal"/>
              </w:rPr>
            </w:pPr>
          </w:p>
          <w:p w14:paraId="3219B3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Update the project type</w:t>
            </w:r>
          </w:p>
          <w:p w14:paraId="3219B3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dbo.t_project_type</w:t>
            </w:r>
          </w:p>
          <w:p w14:paraId="3219B3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[description]  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</w:t>
            </w:r>
          </w:p>
          <w:p w14:paraId="3219B3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@projecttypeid</w:t>
            </w:r>
          </w:p>
          <w:p w14:paraId="3219B366" w14:textId="77777777" w:rsidR="00DC5D26" w:rsidRDefault="00DC5D26">
            <w:pPr>
              <w:rPr>
                <w:rStyle w:val="ScriptNormal"/>
              </w:rPr>
            </w:pPr>
          </w:p>
          <w:p w14:paraId="3219B3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368" w14:textId="77777777" w:rsidR="00DC5D26" w:rsidRDefault="00DC5D26">
            <w:pPr>
              <w:rPr>
                <w:rStyle w:val="ScriptNormal"/>
              </w:rPr>
            </w:pPr>
          </w:p>
          <w:p w14:paraId="3219B3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Update the project type translation</w:t>
            </w:r>
          </w:p>
          <w:p w14:paraId="3219B3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dbo.t_project_type_translation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@projecttypeid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3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dbo.t_project_type_translation</w:t>
            </w:r>
          </w:p>
          <w:p w14:paraId="3219B3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@translated</w:t>
            </w:r>
            <w:r>
              <w:rPr>
                <w:rStyle w:val="ScriptNormal"/>
              </w:rPr>
              <w:softHyphen/>
              <w:t>Description</w:t>
            </w:r>
          </w:p>
          <w:p w14:paraId="3219B3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@projecttypeid    </w:t>
            </w:r>
          </w:p>
          <w:p w14:paraId="3219B3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languageid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</w:t>
            </w:r>
            <w:r>
              <w:rPr>
                <w:rStyle w:val="ScriptNormal"/>
              </w:rPr>
              <w:softHyphen/>
              <w:t>Id</w:t>
            </w:r>
          </w:p>
          <w:p w14:paraId="3219B3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3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dbo.t_project_type_translation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projecttypeid, </w:t>
            </w:r>
            <w:r>
              <w:rPr>
                <w:rStyle w:val="ScriptNormal"/>
              </w:rPr>
              <w:t>languageid, [description]</w:t>
            </w:r>
            <w:r>
              <w:rPr>
                <w:rStyle w:val="ScriptOperator"/>
              </w:rPr>
              <w:t>)</w:t>
            </w:r>
          </w:p>
          <w:p w14:paraId="3219B3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@projecttypeid, @language</w:t>
            </w:r>
            <w:r>
              <w:rPr>
                <w:rStyle w:val="ScriptNormal"/>
              </w:rPr>
              <w:softHyphen/>
              <w:t>Id, @translated</w:t>
            </w:r>
            <w:r>
              <w:rPr>
                <w:rStyle w:val="ScriptNormal"/>
              </w:rPr>
              <w:softHyphen/>
              <w:t>Description</w:t>
            </w:r>
            <w:r>
              <w:rPr>
                <w:rStyle w:val="ScriptOperator"/>
              </w:rPr>
              <w:t>)</w:t>
            </w:r>
          </w:p>
          <w:p w14:paraId="3219B3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73" w14:textId="77777777" w:rsidR="00DC5D26" w:rsidRDefault="00DC5D26">
            <w:pPr>
              <w:rPr>
                <w:rStyle w:val="ScriptNormal"/>
              </w:rPr>
            </w:pPr>
          </w:p>
          <w:p w14:paraId="3219B3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3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3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37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379" w14:textId="77777777" w:rsidR="00DC5D26" w:rsidRDefault="00DC5D26">
      <w:pPr>
        <w:rPr>
          <w:rStyle w:val="ScriptNormal"/>
        </w:rPr>
      </w:pPr>
    </w:p>
    <w:p w14:paraId="3219B37A" w14:textId="77777777" w:rsidR="00DC5D26" w:rsidRDefault="00EC1450">
      <w:pPr>
        <w:pStyle w:val="BlockTitleParagraph"/>
        <w:rPr>
          <w:rStyle w:val="ScriptNormal"/>
        </w:rPr>
      </w:pPr>
      <w:bookmarkStart w:id="1245" w:name="b6JueMtF57Sir4XgaQJaf4JPe5w="/>
      <w:r>
        <w:t>Uses</w:t>
      </w:r>
      <w:bookmarkEnd w:id="1245"/>
    </w:p>
    <w:p w14:paraId="3219B37B" w14:textId="77777777" w:rsidR="00DC5D26" w:rsidRDefault="00EC1450">
      <w:hyperlink w:anchor="GyGD46URFdCG64D0BvNZhMpw4IA=" w:history="1">
        <w:r>
          <w:t>[dbo].[t_project_type]</w:t>
        </w:r>
      </w:hyperlink>
    </w:p>
    <w:p w14:paraId="3219B37C" w14:textId="77777777" w:rsidR="00DC5D26" w:rsidRDefault="00EC1450">
      <w:hyperlink w:anchor="2FXHl0VtJaQYGTZWPJRvQ1jyQEw=" w:history="1">
        <w:r>
          <w:t>[dbo].[t_project_type_translation]</w:t>
        </w:r>
      </w:hyperlink>
    </w:p>
    <w:p w14:paraId="3219B37D" w14:textId="77777777" w:rsidR="00DC5D26" w:rsidRDefault="00DC5D26">
      <w:pPr>
        <w:sectPr w:rsidR="00DC5D26">
          <w:headerReference w:type="default" r:id="rId20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80" w14:textId="77777777">
        <w:tc>
          <w:tcPr>
            <w:tcW w:w="0" w:type="auto"/>
            <w:shd w:val="clear" w:color="auto" w:fill="E6E6E6"/>
          </w:tcPr>
          <w:p w14:paraId="3219B37E" w14:textId="77777777" w:rsidR="00DC5D26" w:rsidRDefault="00EC1450">
            <w:pPr>
              <w:pStyle w:val="Heading6"/>
            </w:pPr>
            <w:bookmarkStart w:id="1246" w:name="_Toc256000189"/>
            <w:bookmarkStart w:id="1247" w:name="10qW7rShvQlXAgL1Fh1vVBvRPVQ="/>
            <w:r>
              <w:pict w14:anchorId="3219F0DB">
                <v:shape id="_x0000_i1909" type="#_x0000_t75" style="width:11.95pt;height:11.95pt">
                  <v:imagedata r:id="rId12" o:title=""/>
                </v:shape>
              </w:pict>
            </w:r>
            <w:r>
              <w:t xml:space="preserve"> [dbo].[p_projecttypes_verify_if_template]</w:t>
            </w:r>
            <w:bookmarkEnd w:id="1246"/>
          </w:p>
          <w:bookmarkEnd w:id="1247"/>
          <w:p w14:paraId="3219B37F" w14:textId="77777777" w:rsidR="00DC5D26" w:rsidRDefault="00DC5D26"/>
        </w:tc>
      </w:tr>
    </w:tbl>
    <w:p w14:paraId="3219B381" w14:textId="77777777" w:rsidR="00DC5D26" w:rsidRDefault="00DC5D26">
      <w:pPr>
        <w:keepNext/>
      </w:pPr>
    </w:p>
    <w:p w14:paraId="3219B382" w14:textId="77777777" w:rsidR="00DC5D26" w:rsidRDefault="00EC1450">
      <w:pPr>
        <w:pStyle w:val="BlockTitleParagraph"/>
      </w:pPr>
      <w:bookmarkStart w:id="1248" w:name="KGHpJLiCzj6zG6c7b8CicU3CorA="/>
      <w:r>
        <w:t>Parameters</w:t>
      </w:r>
      <w:bookmarkEnd w:id="12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26"/>
        <w:gridCol w:w="1839"/>
        <w:gridCol w:w="3171"/>
        <w:gridCol w:w="1706"/>
      </w:tblGrid>
      <w:tr w:rsidR="00DC5D26" w14:paraId="3219B387" w14:textId="77777777">
        <w:tc>
          <w:tcPr>
            <w:tcW w:w="0" w:type="auto"/>
            <w:shd w:val="clear" w:color="auto" w:fill="F3F3F3"/>
            <w:vAlign w:val="bottom"/>
          </w:tcPr>
          <w:p w14:paraId="3219B3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38C" w14:textId="77777777">
        <w:tc>
          <w:tcPr>
            <w:tcW w:w="0" w:type="auto"/>
            <w:shd w:val="clear" w:color="auto" w:fill="FFFFFF"/>
          </w:tcPr>
          <w:p w14:paraId="3219B3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Type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3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3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391" w14:textId="77777777">
        <w:tc>
          <w:tcPr>
            <w:tcW w:w="0" w:type="auto"/>
            <w:shd w:val="clear" w:color="auto" w:fill="F3F3F3"/>
          </w:tcPr>
          <w:p w14:paraId="3219B3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@result</w:t>
            </w:r>
          </w:p>
        </w:tc>
        <w:tc>
          <w:tcPr>
            <w:tcW w:w="0" w:type="auto"/>
            <w:shd w:val="clear" w:color="auto" w:fill="F3F3F3"/>
          </w:tcPr>
          <w:p w14:paraId="3219B3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B3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B3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392" w14:textId="77777777" w:rsidR="00DC5D26" w:rsidRDefault="00DC5D26">
      <w:pPr>
        <w:rPr>
          <w:rStyle w:val="Table-Header"/>
        </w:rPr>
      </w:pPr>
    </w:p>
    <w:p w14:paraId="3219B393" w14:textId="77777777" w:rsidR="00DC5D26" w:rsidRDefault="00EC1450">
      <w:pPr>
        <w:pStyle w:val="BlockTitleParagraph"/>
        <w:rPr>
          <w:rStyle w:val="Table-Header"/>
        </w:rPr>
      </w:pPr>
      <w:bookmarkStart w:id="1249" w:name="xi2Lo4IMQ2fACO4GhPr78razdbw="/>
      <w:r>
        <w:t>SQL Script</w:t>
      </w:r>
      <w:bookmarkEnd w:id="124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B0" w14:textId="77777777">
        <w:tc>
          <w:tcPr>
            <w:tcW w:w="0" w:type="auto"/>
            <w:shd w:val="clear" w:color="auto" w:fill="F5F5F5"/>
          </w:tcPr>
          <w:p w14:paraId="3219B3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[p_projecttypes_verify_if_template]</w:t>
            </w:r>
          </w:p>
          <w:p w14:paraId="3219B3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@result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B3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398" w14:textId="77777777" w:rsidR="00DC5D26" w:rsidRDefault="00DC5D26">
            <w:pPr>
              <w:rPr>
                <w:rStyle w:val="ScriptNormal"/>
              </w:rPr>
            </w:pPr>
          </w:p>
          <w:p w14:paraId="3219B3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>Id &lt;&gt;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&amp;</w:t>
            </w:r>
            <w:r>
              <w:rPr>
                <w:rStyle w:val="ScriptNormal"/>
              </w:rPr>
              <w:t xml:space="preserve"> 256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  <w:r>
              <w:rPr>
                <w:rStyle w:val="ScriptOperator"/>
              </w:rPr>
              <w:t>)</w:t>
            </w:r>
          </w:p>
          <w:p w14:paraId="3219B3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3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@result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0</w:t>
            </w:r>
          </w:p>
          <w:p w14:paraId="3219B3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B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@result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</w:t>
            </w:r>
          </w:p>
          <w:p w14:paraId="3219B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A1" w14:textId="77777777" w:rsidR="00DC5D26" w:rsidRDefault="00DC5D26">
            <w:pPr>
              <w:rPr>
                <w:rStyle w:val="ScriptNormal"/>
              </w:rPr>
            </w:pPr>
          </w:p>
          <w:p w14:paraId="3219B3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@result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3A4" w14:textId="77777777" w:rsidR="00DC5D26" w:rsidRDefault="00DC5D26">
            <w:pPr>
              <w:rPr>
                <w:rStyle w:val="ScriptNormal"/>
              </w:rPr>
            </w:pPr>
          </w:p>
          <w:p w14:paraId="3219B3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@result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</w:p>
          <w:p w14:paraId="3219B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 </w:t>
            </w:r>
          </w:p>
          <w:p w14:paraId="3219B3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dbo.t_project_type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projecttypeid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B3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1 </w:t>
            </w:r>
          </w:p>
          <w:p w14:paraId="3219B3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0</w:t>
            </w:r>
          </w:p>
          <w:p w14:paraId="3219B3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B3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3AC" w14:textId="77777777" w:rsidR="00DC5D26" w:rsidRDefault="00DC5D26">
            <w:pPr>
              <w:rPr>
                <w:rStyle w:val="ScriptNormal"/>
              </w:rPr>
            </w:pPr>
          </w:p>
          <w:p w14:paraId="3219B3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3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3A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3B1" w14:textId="77777777" w:rsidR="00DC5D26" w:rsidRDefault="00DC5D26">
      <w:pPr>
        <w:rPr>
          <w:rStyle w:val="ScriptNormal"/>
        </w:rPr>
      </w:pPr>
    </w:p>
    <w:p w14:paraId="3219B3B2" w14:textId="77777777" w:rsidR="00DC5D26" w:rsidRDefault="00EC1450">
      <w:pPr>
        <w:pStyle w:val="BlockTitleParagraph"/>
        <w:rPr>
          <w:rStyle w:val="ScriptNormal"/>
        </w:rPr>
      </w:pPr>
      <w:bookmarkStart w:id="1250" w:name="8nXxkXpCAJZyahLfAhVDIZQA4HU="/>
      <w:r>
        <w:t>Uses</w:t>
      </w:r>
      <w:bookmarkEnd w:id="1250"/>
    </w:p>
    <w:p w14:paraId="3219B3B3" w14:textId="77777777" w:rsidR="00DC5D26" w:rsidRDefault="00EC1450">
      <w:hyperlink w:anchor="GyGD46URFdCG64D0BvNZhMpw4IA=" w:history="1">
        <w:r>
          <w:t>[dbo].[t_project_type]</w:t>
        </w:r>
      </w:hyperlink>
    </w:p>
    <w:p w14:paraId="3219B3B4" w14:textId="77777777" w:rsidR="00DC5D26" w:rsidRDefault="00DC5D26">
      <w:pPr>
        <w:sectPr w:rsidR="00DC5D26">
          <w:headerReference w:type="default" r:id="rId20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B7" w14:textId="77777777">
        <w:tc>
          <w:tcPr>
            <w:tcW w:w="0" w:type="auto"/>
            <w:shd w:val="clear" w:color="auto" w:fill="E6E6E6"/>
          </w:tcPr>
          <w:p w14:paraId="3219B3B5" w14:textId="77777777" w:rsidR="00DC5D26" w:rsidRDefault="00EC1450">
            <w:pPr>
              <w:pStyle w:val="Heading6"/>
            </w:pPr>
            <w:bookmarkStart w:id="1251" w:name="_Toc256000190"/>
            <w:bookmarkStart w:id="1252" w:name="hSJmCOcnSP/0EQyXqFjk0TGGCrU="/>
            <w:r>
              <w:pict w14:anchorId="3219F0DC">
                <v:shape id="_x0000_i1910" type="#_x0000_t75" style="width:11.95pt;height:11.95pt">
                  <v:imagedata r:id="rId12" o:title=""/>
                </v:shape>
              </w:pict>
            </w:r>
            <w:r>
              <w:t xml:space="preserve"> [dbo].[p_quicklink_delete]</w:t>
            </w:r>
            <w:bookmarkEnd w:id="1251"/>
          </w:p>
          <w:bookmarkEnd w:id="1252"/>
          <w:p w14:paraId="3219B3B6" w14:textId="77777777" w:rsidR="00DC5D26" w:rsidRDefault="00DC5D26"/>
        </w:tc>
      </w:tr>
    </w:tbl>
    <w:p w14:paraId="3219B3B8" w14:textId="77777777" w:rsidR="00DC5D26" w:rsidRDefault="00DC5D26">
      <w:pPr>
        <w:keepNext/>
      </w:pPr>
    </w:p>
    <w:p w14:paraId="3219B3B9" w14:textId="77777777" w:rsidR="00DC5D26" w:rsidRDefault="00EC1450">
      <w:pPr>
        <w:pStyle w:val="BlockTitleParagraph"/>
      </w:pPr>
      <w:bookmarkStart w:id="1253" w:name="zSTDDZ7R6SJWF4HFHjwRYrS9kYA="/>
      <w:r>
        <w:t>Parameters</w:t>
      </w:r>
      <w:bookmarkEnd w:id="12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24"/>
        <w:gridCol w:w="2392"/>
        <w:gridCol w:w="4126"/>
      </w:tblGrid>
      <w:tr w:rsidR="00DC5D26" w14:paraId="3219B3BD" w14:textId="77777777">
        <w:tc>
          <w:tcPr>
            <w:tcW w:w="0" w:type="auto"/>
            <w:shd w:val="clear" w:color="auto" w:fill="F3F3F3"/>
            <w:vAlign w:val="bottom"/>
          </w:tcPr>
          <w:p w14:paraId="3219B3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3C1" w14:textId="77777777">
        <w:tc>
          <w:tcPr>
            <w:tcW w:w="0" w:type="auto"/>
            <w:shd w:val="clear" w:color="auto" w:fill="FFFFFF"/>
          </w:tcPr>
          <w:p w14:paraId="3219B3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3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3C5" w14:textId="77777777">
        <w:tc>
          <w:tcPr>
            <w:tcW w:w="0" w:type="auto"/>
            <w:shd w:val="clear" w:color="auto" w:fill="F3F3F3"/>
          </w:tcPr>
          <w:p w14:paraId="3219B3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@quicklinkid</w:t>
            </w:r>
          </w:p>
        </w:tc>
        <w:tc>
          <w:tcPr>
            <w:tcW w:w="0" w:type="auto"/>
            <w:shd w:val="clear" w:color="auto" w:fill="F3F3F3"/>
          </w:tcPr>
          <w:p w14:paraId="3219B3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3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3C9" w14:textId="77777777">
        <w:tc>
          <w:tcPr>
            <w:tcW w:w="0" w:type="auto"/>
            <w:shd w:val="clear" w:color="auto" w:fill="FFFFFF"/>
          </w:tcPr>
          <w:p w14:paraId="3219B3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B3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C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3CA" w14:textId="77777777" w:rsidR="00DC5D26" w:rsidRDefault="00DC5D26">
      <w:pPr>
        <w:rPr>
          <w:rStyle w:val="Table-Header"/>
        </w:rPr>
      </w:pPr>
    </w:p>
    <w:p w14:paraId="3219B3CB" w14:textId="77777777" w:rsidR="00DC5D26" w:rsidRDefault="00EC1450">
      <w:pPr>
        <w:pStyle w:val="BlockTitleParagraph"/>
        <w:rPr>
          <w:rStyle w:val="Table-Header"/>
        </w:rPr>
      </w:pPr>
      <w:bookmarkStart w:id="1254" w:name="N0NyWdKyEGQA7Pf+5A4lZkQyVRY="/>
      <w:r>
        <w:t>SQL Script</w:t>
      </w:r>
      <w:bookmarkEnd w:id="125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DF" w14:textId="77777777">
        <w:tc>
          <w:tcPr>
            <w:tcW w:w="0" w:type="auto"/>
            <w:shd w:val="clear" w:color="auto" w:fill="F5F5F5"/>
          </w:tcPr>
          <w:p w14:paraId="3219B3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[p_quicklink_delete]</w:t>
            </w:r>
          </w:p>
          <w:p w14:paraId="3219B3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@quicklinkid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@userid </w:t>
            </w:r>
            <w:r>
              <w:rPr>
                <w:rStyle w:val="ScriptKeyword"/>
              </w:rPr>
              <w:t>INT</w:t>
            </w:r>
          </w:p>
          <w:p w14:paraId="3219B3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3D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3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3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dbo.t_quicklink</w:t>
            </w:r>
          </w:p>
          <w:p w14:paraId="3219B3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B3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1,</w:t>
            </w:r>
          </w:p>
          <w:p w14:paraId="3219B3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B3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    </w:t>
            </w:r>
          </w:p>
          <w:p w14:paraId="3219B3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3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@quicklinkid</w:t>
            </w:r>
          </w:p>
          <w:p w14:paraId="3219B3DA" w14:textId="77777777" w:rsidR="00DC5D26" w:rsidRDefault="00DC5D26">
            <w:pPr>
              <w:rPr>
                <w:rStyle w:val="ScriptNormal"/>
              </w:rPr>
            </w:pPr>
          </w:p>
          <w:p w14:paraId="3219B3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3D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3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3D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3E0" w14:textId="77777777" w:rsidR="00DC5D26" w:rsidRDefault="00DC5D26">
      <w:pPr>
        <w:rPr>
          <w:rStyle w:val="ScriptNormal"/>
        </w:rPr>
      </w:pPr>
    </w:p>
    <w:p w14:paraId="3219B3E1" w14:textId="77777777" w:rsidR="00DC5D26" w:rsidRDefault="00EC1450">
      <w:pPr>
        <w:pStyle w:val="BlockTitleParagraph"/>
        <w:rPr>
          <w:rStyle w:val="ScriptNormal"/>
        </w:rPr>
      </w:pPr>
      <w:bookmarkStart w:id="1255" w:name="FZCjE17lUy5AzWwUSjeKPiLutjA="/>
      <w:r>
        <w:t>Uses</w:t>
      </w:r>
      <w:bookmarkEnd w:id="1255"/>
    </w:p>
    <w:p w14:paraId="3219B3E2" w14:textId="77777777" w:rsidR="00DC5D26" w:rsidRDefault="00EC1450">
      <w:hyperlink w:anchor="8R5txRxbFoGoF2i7BOacoCDM29c=" w:history="1">
        <w:r>
          <w:t>[dbo].[t_quicklink]</w:t>
        </w:r>
      </w:hyperlink>
    </w:p>
    <w:p w14:paraId="3219B3E3" w14:textId="77777777" w:rsidR="00DC5D26" w:rsidRDefault="00DC5D26">
      <w:pPr>
        <w:sectPr w:rsidR="00DC5D26">
          <w:headerReference w:type="default" r:id="rId20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3E6" w14:textId="77777777">
        <w:tc>
          <w:tcPr>
            <w:tcW w:w="0" w:type="auto"/>
            <w:shd w:val="clear" w:color="auto" w:fill="E6E6E6"/>
          </w:tcPr>
          <w:p w14:paraId="3219B3E4" w14:textId="77777777" w:rsidR="00DC5D26" w:rsidRDefault="00EC1450">
            <w:pPr>
              <w:pStyle w:val="Heading6"/>
            </w:pPr>
            <w:bookmarkStart w:id="1256" w:name="_Toc256000191"/>
            <w:bookmarkStart w:id="1257" w:name="20MjjZnKch28Y9YLDxEDS3FGmTo="/>
            <w:r>
              <w:pict w14:anchorId="3219F0DD">
                <v:shape id="_x0000_i1911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[dbo].[p_quicklink_get_by_id]</w:t>
            </w:r>
            <w:bookmarkEnd w:id="1256"/>
          </w:p>
          <w:bookmarkEnd w:id="1257"/>
          <w:p w14:paraId="3219B3E5" w14:textId="77777777" w:rsidR="00DC5D26" w:rsidRDefault="00DC5D26"/>
        </w:tc>
      </w:tr>
    </w:tbl>
    <w:p w14:paraId="3219B3E7" w14:textId="77777777" w:rsidR="00DC5D26" w:rsidRDefault="00DC5D26">
      <w:pPr>
        <w:keepNext/>
      </w:pPr>
    </w:p>
    <w:p w14:paraId="3219B3E8" w14:textId="77777777" w:rsidR="00DC5D26" w:rsidRDefault="00EC1450">
      <w:pPr>
        <w:pStyle w:val="BlockTitleParagraph"/>
      </w:pPr>
      <w:bookmarkStart w:id="1258" w:name="xzkr9HEvhCd7XT8/4DM3Lh+4fFY="/>
      <w:r>
        <w:t>Parameters</w:t>
      </w:r>
      <w:bookmarkEnd w:id="125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24"/>
        <w:gridCol w:w="2392"/>
        <w:gridCol w:w="4126"/>
      </w:tblGrid>
      <w:tr w:rsidR="00DC5D26" w14:paraId="3219B3EC" w14:textId="77777777">
        <w:tc>
          <w:tcPr>
            <w:tcW w:w="0" w:type="auto"/>
            <w:shd w:val="clear" w:color="auto" w:fill="F3F3F3"/>
            <w:vAlign w:val="bottom"/>
          </w:tcPr>
          <w:p w14:paraId="3219B3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E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3E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3F0" w14:textId="77777777">
        <w:tc>
          <w:tcPr>
            <w:tcW w:w="0" w:type="auto"/>
            <w:shd w:val="clear" w:color="auto" w:fill="FFFFFF"/>
          </w:tcPr>
          <w:p w14:paraId="3219B3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3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3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3F4" w14:textId="77777777">
        <w:tc>
          <w:tcPr>
            <w:tcW w:w="0" w:type="auto"/>
            <w:shd w:val="clear" w:color="auto" w:fill="F3F3F3"/>
          </w:tcPr>
          <w:p w14:paraId="3219B3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@quicklinkid</w:t>
            </w:r>
          </w:p>
        </w:tc>
        <w:tc>
          <w:tcPr>
            <w:tcW w:w="0" w:type="auto"/>
            <w:shd w:val="clear" w:color="auto" w:fill="F3F3F3"/>
          </w:tcPr>
          <w:p w14:paraId="3219B3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3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3F5" w14:textId="77777777" w:rsidR="00DC5D26" w:rsidRDefault="00DC5D26">
      <w:pPr>
        <w:rPr>
          <w:rStyle w:val="Table-Header"/>
        </w:rPr>
      </w:pPr>
    </w:p>
    <w:p w14:paraId="3219B3F6" w14:textId="77777777" w:rsidR="00DC5D26" w:rsidRDefault="00EC1450">
      <w:pPr>
        <w:pStyle w:val="BlockTitleParagraph"/>
        <w:rPr>
          <w:rStyle w:val="Table-Header"/>
        </w:rPr>
      </w:pPr>
      <w:bookmarkStart w:id="1259" w:name="xEjl9jG2Heof/taSLT4x/QDhOmo="/>
      <w:r>
        <w:t>SQL Script</w:t>
      </w:r>
      <w:bookmarkEnd w:id="125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11" w14:textId="77777777">
        <w:tc>
          <w:tcPr>
            <w:tcW w:w="0" w:type="auto"/>
            <w:shd w:val="clear" w:color="auto" w:fill="F5F5F5"/>
          </w:tcPr>
          <w:p w14:paraId="3219B3F7" w14:textId="77777777" w:rsidR="00DC5D26" w:rsidRDefault="00DC5D26">
            <w:pPr>
              <w:rPr>
                <w:rStyle w:val="ScriptNormal"/>
              </w:rPr>
            </w:pPr>
          </w:p>
          <w:p w14:paraId="3219B3F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[p_quicklink_get_by_id]</w:t>
            </w:r>
          </w:p>
          <w:p w14:paraId="3219B3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3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@quicklinkid </w:t>
            </w:r>
            <w:r>
              <w:rPr>
                <w:rStyle w:val="ScriptKeyword"/>
              </w:rPr>
              <w:t>INT</w:t>
            </w:r>
          </w:p>
          <w:p w14:paraId="3219B3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3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3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ql.quicklinkid,</w:t>
            </w:r>
          </w:p>
          <w:p w14:paraId="3219B3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ql.projectid,</w:t>
            </w:r>
          </w:p>
          <w:p w14:paraId="3219B3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ql.name,</w:t>
            </w:r>
          </w:p>
          <w:p w14:paraId="3219B4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ql.createdby,</w:t>
            </w:r>
          </w:p>
          <w:p w14:paraId="3219B4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ql.creationdate,</w:t>
            </w:r>
          </w:p>
          <w:p w14:paraId="3219B4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ql.lastupdate,</w:t>
            </w:r>
          </w:p>
          <w:p w14:paraId="3219B4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ql.lastupdatedby,</w:t>
            </w:r>
          </w:p>
          <w:p w14:paraId="3219B4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ql.thumbnail </w:t>
            </w:r>
          </w:p>
          <w:p w14:paraId="3219B4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</w:p>
          <w:p w14:paraId="3219B4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dbo.t_quicklink ql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4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4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4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4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@quicklinkid</w:t>
            </w:r>
          </w:p>
          <w:p w14:paraId="3219B4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4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40D" w14:textId="77777777" w:rsidR="00DC5D26" w:rsidRDefault="00DC5D26">
            <w:pPr>
              <w:rPr>
                <w:rStyle w:val="ScriptNormal"/>
              </w:rPr>
            </w:pPr>
          </w:p>
          <w:p w14:paraId="3219B4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4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41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412" w14:textId="77777777" w:rsidR="00DC5D26" w:rsidRDefault="00DC5D26">
      <w:pPr>
        <w:rPr>
          <w:rStyle w:val="ScriptNormal"/>
        </w:rPr>
      </w:pPr>
    </w:p>
    <w:p w14:paraId="3219B413" w14:textId="77777777" w:rsidR="00DC5D26" w:rsidRDefault="00EC1450">
      <w:pPr>
        <w:pStyle w:val="BlockTitleParagraph"/>
        <w:rPr>
          <w:rStyle w:val="ScriptNormal"/>
        </w:rPr>
      </w:pPr>
      <w:bookmarkStart w:id="1260" w:name="KfOCvHO/cUyl8+0Xsk3ugPJL54w="/>
      <w:r>
        <w:t>Uses</w:t>
      </w:r>
      <w:bookmarkEnd w:id="1260"/>
    </w:p>
    <w:p w14:paraId="3219B414" w14:textId="77777777" w:rsidR="00DC5D26" w:rsidRDefault="00EC1450">
      <w:hyperlink w:anchor="8R5txRxbFoGoF2i7BOacoCDM29c=" w:history="1">
        <w:r>
          <w:t>[dbo].[t_quicklink]</w:t>
        </w:r>
      </w:hyperlink>
    </w:p>
    <w:p w14:paraId="3219B415" w14:textId="77777777" w:rsidR="00DC5D26" w:rsidRDefault="00DC5D26">
      <w:pPr>
        <w:sectPr w:rsidR="00DC5D26">
          <w:headerReference w:type="default" r:id="rId20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18" w14:textId="77777777">
        <w:tc>
          <w:tcPr>
            <w:tcW w:w="0" w:type="auto"/>
            <w:shd w:val="clear" w:color="auto" w:fill="E6E6E6"/>
          </w:tcPr>
          <w:p w14:paraId="3219B416" w14:textId="77777777" w:rsidR="00DC5D26" w:rsidRDefault="00EC1450">
            <w:pPr>
              <w:pStyle w:val="Heading6"/>
            </w:pPr>
            <w:bookmarkStart w:id="1261" w:name="_Toc256000192"/>
            <w:bookmarkStart w:id="1262" w:name="CjFA3Ut9sPwMnJs7sFx+eBX6Pf8="/>
            <w:r>
              <w:pict w14:anchorId="3219F0DE">
                <v:shape id="_x0000_i1912" type="#_x0000_t75" style="width:11.95pt;height:11.95pt">
                  <v:imagedata r:id="rId12" o:title=""/>
                </v:shape>
              </w:pict>
            </w:r>
            <w:r>
              <w:t xml:space="preserve"> [dbo].[p_quicklink_get_by_projectid]</w:t>
            </w:r>
            <w:bookmarkEnd w:id="1261"/>
          </w:p>
          <w:bookmarkEnd w:id="1262"/>
          <w:p w14:paraId="3219B417" w14:textId="77777777" w:rsidR="00DC5D26" w:rsidRDefault="00DC5D26"/>
        </w:tc>
      </w:tr>
    </w:tbl>
    <w:p w14:paraId="3219B419" w14:textId="77777777" w:rsidR="00DC5D26" w:rsidRDefault="00DC5D26">
      <w:pPr>
        <w:keepNext/>
      </w:pPr>
    </w:p>
    <w:p w14:paraId="3219B41A" w14:textId="77777777" w:rsidR="00DC5D26" w:rsidRDefault="00EC1450">
      <w:pPr>
        <w:pStyle w:val="BlockTitleParagraph"/>
      </w:pPr>
      <w:bookmarkStart w:id="1263" w:name="UeJzGUwgEFo26SBr2ERSlDCBeRk="/>
      <w:r>
        <w:t>Parameters</w:t>
      </w:r>
      <w:bookmarkEnd w:id="12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53"/>
        <w:gridCol w:w="1886"/>
        <w:gridCol w:w="3253"/>
        <w:gridCol w:w="1750"/>
      </w:tblGrid>
      <w:tr w:rsidR="00DC5D26" w14:paraId="3219B41F" w14:textId="77777777">
        <w:tc>
          <w:tcPr>
            <w:tcW w:w="0" w:type="auto"/>
            <w:shd w:val="clear" w:color="auto" w:fill="F3F3F3"/>
            <w:vAlign w:val="bottom"/>
          </w:tcPr>
          <w:p w14:paraId="3219B4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424" w14:textId="77777777">
        <w:tc>
          <w:tcPr>
            <w:tcW w:w="0" w:type="auto"/>
            <w:shd w:val="clear" w:color="auto" w:fill="FFFFFF"/>
          </w:tcPr>
          <w:p w14:paraId="3219B4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4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4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42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429" w14:textId="77777777">
        <w:tc>
          <w:tcPr>
            <w:tcW w:w="0" w:type="auto"/>
            <w:shd w:val="clear" w:color="auto" w:fill="F3F3F3"/>
          </w:tcPr>
          <w:p w14:paraId="3219B4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3F3F3"/>
          </w:tcPr>
          <w:p w14:paraId="3219B4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B4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B4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42E" w14:textId="77777777">
        <w:tc>
          <w:tcPr>
            <w:tcW w:w="0" w:type="auto"/>
            <w:shd w:val="clear" w:color="auto" w:fill="FFFFFF"/>
          </w:tcPr>
          <w:p w14:paraId="3219B4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B4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4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4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433" w14:textId="77777777">
        <w:tc>
          <w:tcPr>
            <w:tcW w:w="0" w:type="auto"/>
            <w:shd w:val="clear" w:color="auto" w:fill="F3F3F3"/>
          </w:tcPr>
          <w:p w14:paraId="3219B4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</w:t>
            </w:r>
          </w:p>
        </w:tc>
        <w:tc>
          <w:tcPr>
            <w:tcW w:w="0" w:type="auto"/>
            <w:shd w:val="clear" w:color="auto" w:fill="F3F3F3"/>
          </w:tcPr>
          <w:p w14:paraId="3219B4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4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4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438" w14:textId="77777777">
        <w:tc>
          <w:tcPr>
            <w:tcW w:w="0" w:type="auto"/>
            <w:shd w:val="clear" w:color="auto" w:fill="FFFFFF"/>
          </w:tcPr>
          <w:p w14:paraId="3219B4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B4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4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4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439" w14:textId="77777777" w:rsidR="00DC5D26" w:rsidRDefault="00DC5D26">
      <w:pPr>
        <w:rPr>
          <w:rStyle w:val="Table-Header"/>
        </w:rPr>
      </w:pPr>
    </w:p>
    <w:p w14:paraId="3219B43A" w14:textId="77777777" w:rsidR="00DC5D26" w:rsidRDefault="00EC1450">
      <w:pPr>
        <w:pStyle w:val="BlockTitleParagraph"/>
        <w:rPr>
          <w:rStyle w:val="Table-Header"/>
        </w:rPr>
      </w:pPr>
      <w:bookmarkStart w:id="1264" w:name="/Ct8TVztOsIFQz/bB4+JF5Pi+Lk="/>
      <w:r>
        <w:t>SQL Script</w:t>
      </w:r>
      <w:bookmarkEnd w:id="126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6A" w14:textId="77777777">
        <w:tc>
          <w:tcPr>
            <w:tcW w:w="0" w:type="auto"/>
            <w:shd w:val="clear" w:color="auto" w:fill="F5F5F5"/>
          </w:tcPr>
          <w:p w14:paraId="3219B4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[p_quicklink_get_by_projectid]</w:t>
            </w:r>
          </w:p>
          <w:p w14:paraId="3219B4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4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B4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4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4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0 </w:t>
            </w:r>
            <w:r>
              <w:rPr>
                <w:rStyle w:val="ScriptKeyword"/>
              </w:rPr>
              <w:t>OUTPUT</w:t>
            </w:r>
          </w:p>
          <w:p w14:paraId="3219B441" w14:textId="77777777" w:rsidR="00DC5D26" w:rsidRDefault="00DC5D26">
            <w:pPr>
              <w:rPr>
                <w:rStyle w:val="ScriptNormal"/>
              </w:rPr>
            </w:pPr>
          </w:p>
          <w:p w14:paraId="3219B4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4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4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ql.quicklinkid,</w:t>
            </w:r>
          </w:p>
          <w:p w14:paraId="3219B4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ql.projectid,</w:t>
            </w:r>
          </w:p>
          <w:p w14:paraId="3219B4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ql.name,</w:t>
            </w:r>
          </w:p>
          <w:p w14:paraId="3219B4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ql.createdby,</w:t>
            </w:r>
          </w:p>
          <w:p w14:paraId="3219B4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ql.creationdate,</w:t>
            </w:r>
          </w:p>
          <w:p w14:paraId="3219B4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ql.lastupdate,</w:t>
            </w:r>
          </w:p>
          <w:p w14:paraId="3219B4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ql.lastupdatedby,</w:t>
            </w:r>
          </w:p>
          <w:p w14:paraId="3219B4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ql.thumbnail </w:t>
            </w:r>
          </w:p>
          <w:p w14:paraId="3219B4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</w:p>
          <w:p w14:paraId="3219B4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dbo.t_quicklink ql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4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4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4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4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4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</w:t>
            </w:r>
          </w:p>
          <w:p w14:paraId="3219B4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creationdate </w:t>
            </w:r>
            <w:r>
              <w:rPr>
                <w:rStyle w:val="ScriptKeyword"/>
              </w:rPr>
              <w:t>ASC</w:t>
            </w:r>
          </w:p>
          <w:p w14:paraId="3219B4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@pagenum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4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</w:t>
            </w:r>
          </w:p>
          <w:p w14:paraId="3219B456" w14:textId="77777777" w:rsidR="00DC5D26" w:rsidRDefault="00DC5D26">
            <w:pPr>
              <w:rPr>
                <w:rStyle w:val="ScriptNormal"/>
              </w:rPr>
            </w:pPr>
          </w:p>
          <w:p w14:paraId="3219B4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B4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4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4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B4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</w:p>
          <w:p w14:paraId="3219B4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dbo.t_quicklink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4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4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4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B4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4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4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B4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4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4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466" w14:textId="77777777" w:rsidR="00DC5D26" w:rsidRDefault="00DC5D26">
            <w:pPr>
              <w:rPr>
                <w:rStyle w:val="ScriptNormal"/>
              </w:rPr>
            </w:pPr>
          </w:p>
          <w:p w14:paraId="3219B4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4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46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46B" w14:textId="77777777" w:rsidR="00DC5D26" w:rsidRDefault="00DC5D26">
      <w:pPr>
        <w:rPr>
          <w:rStyle w:val="ScriptNormal"/>
        </w:rPr>
      </w:pPr>
    </w:p>
    <w:p w14:paraId="3219B46C" w14:textId="77777777" w:rsidR="00DC5D26" w:rsidRDefault="00EC1450">
      <w:pPr>
        <w:pStyle w:val="BlockTitleParagraph"/>
        <w:rPr>
          <w:rStyle w:val="ScriptNormal"/>
        </w:rPr>
      </w:pPr>
      <w:bookmarkStart w:id="1265" w:name="GFlp4OCjqIB69Z8Ha8N+a0GEHd8="/>
      <w:r>
        <w:t>Uses</w:t>
      </w:r>
      <w:bookmarkEnd w:id="1265"/>
    </w:p>
    <w:p w14:paraId="3219B46D" w14:textId="77777777" w:rsidR="00DC5D26" w:rsidRDefault="00EC1450">
      <w:hyperlink w:anchor="8R5txRxbFoGoF2i7BOacoCDM29c=" w:history="1">
        <w:r>
          <w:t>[dbo].[t_quicklink]</w:t>
        </w:r>
      </w:hyperlink>
    </w:p>
    <w:p w14:paraId="3219B46E" w14:textId="77777777" w:rsidR="00DC5D26" w:rsidRDefault="00DC5D26">
      <w:pPr>
        <w:sectPr w:rsidR="00DC5D26">
          <w:headerReference w:type="default" r:id="rId21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71" w14:textId="77777777">
        <w:tc>
          <w:tcPr>
            <w:tcW w:w="0" w:type="auto"/>
            <w:shd w:val="clear" w:color="auto" w:fill="E6E6E6"/>
          </w:tcPr>
          <w:p w14:paraId="3219B46F" w14:textId="77777777" w:rsidR="00DC5D26" w:rsidRDefault="00EC1450">
            <w:pPr>
              <w:pStyle w:val="Heading6"/>
            </w:pPr>
            <w:bookmarkStart w:id="1266" w:name="_Toc256000193"/>
            <w:bookmarkStart w:id="1267" w:name="Cucj13pAuEzWnCUMIObApOpoAn0="/>
            <w:r>
              <w:pict w14:anchorId="3219F0DF">
                <v:shape id="_x0000_i1913" type="#_x0000_t75" style="width:11.95pt;height:11.95pt">
                  <v:imagedata r:id="rId12" o:title=""/>
                </v:shape>
              </w:pict>
            </w:r>
            <w:r>
              <w:t xml:space="preserve"> [dbo].[p_quicklink_get_tiles_for_quicklink]</w:t>
            </w:r>
            <w:bookmarkEnd w:id="1266"/>
          </w:p>
          <w:bookmarkEnd w:id="1267"/>
          <w:p w14:paraId="3219B470" w14:textId="77777777" w:rsidR="00DC5D26" w:rsidRDefault="00DC5D26"/>
        </w:tc>
      </w:tr>
    </w:tbl>
    <w:p w14:paraId="3219B472" w14:textId="77777777" w:rsidR="00DC5D26" w:rsidRDefault="00DC5D26">
      <w:pPr>
        <w:keepNext/>
      </w:pPr>
    </w:p>
    <w:p w14:paraId="3219B473" w14:textId="77777777" w:rsidR="00DC5D26" w:rsidRDefault="00EC1450">
      <w:pPr>
        <w:pStyle w:val="BlockTitleParagraph"/>
      </w:pPr>
      <w:bookmarkStart w:id="1268" w:name="JVdQb2Mc2wsVXXYZML2LgSAclW8="/>
      <w:r>
        <w:t>Parameters</w:t>
      </w:r>
      <w:bookmarkEnd w:id="12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24"/>
        <w:gridCol w:w="2392"/>
        <w:gridCol w:w="4126"/>
      </w:tblGrid>
      <w:tr w:rsidR="00DC5D26" w14:paraId="3219B477" w14:textId="77777777">
        <w:tc>
          <w:tcPr>
            <w:tcW w:w="0" w:type="auto"/>
            <w:shd w:val="clear" w:color="auto" w:fill="F3F3F3"/>
            <w:vAlign w:val="bottom"/>
          </w:tcPr>
          <w:p w14:paraId="3219B4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47B" w14:textId="77777777">
        <w:tc>
          <w:tcPr>
            <w:tcW w:w="0" w:type="auto"/>
            <w:shd w:val="clear" w:color="auto" w:fill="FFFFFF"/>
          </w:tcPr>
          <w:p w14:paraId="3219B4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@quicklinkid</w:t>
            </w:r>
          </w:p>
        </w:tc>
        <w:tc>
          <w:tcPr>
            <w:tcW w:w="0" w:type="auto"/>
            <w:shd w:val="clear" w:color="auto" w:fill="FFFFFF"/>
          </w:tcPr>
          <w:p w14:paraId="3219B4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4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47C" w14:textId="77777777" w:rsidR="00DC5D26" w:rsidRDefault="00DC5D26">
      <w:pPr>
        <w:rPr>
          <w:rStyle w:val="Table-Header"/>
        </w:rPr>
      </w:pPr>
    </w:p>
    <w:p w14:paraId="3219B47D" w14:textId="77777777" w:rsidR="00DC5D26" w:rsidRDefault="00EC1450">
      <w:pPr>
        <w:pStyle w:val="BlockTitleParagraph"/>
        <w:rPr>
          <w:rStyle w:val="Table-Header"/>
        </w:rPr>
      </w:pPr>
      <w:bookmarkStart w:id="1269" w:name="ZDUSx945H8nQuijCUrbB9SutoNs="/>
      <w:r>
        <w:t xml:space="preserve">SQL </w:t>
      </w:r>
      <w:r>
        <w:t>Script</w:t>
      </w:r>
      <w:bookmarkEnd w:id="126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8D" w14:textId="77777777">
        <w:tc>
          <w:tcPr>
            <w:tcW w:w="0" w:type="auto"/>
            <w:shd w:val="clear" w:color="auto" w:fill="F5F5F5"/>
          </w:tcPr>
          <w:p w14:paraId="3219B4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[p_quicklink_get_tiles_for_quicklink]</w:t>
            </w:r>
          </w:p>
          <w:p w14:paraId="3219B4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@quicklinkid </w:t>
            </w:r>
            <w:r>
              <w:rPr>
                <w:rStyle w:val="ScriptKeyword"/>
              </w:rPr>
              <w:t>INT</w:t>
            </w:r>
          </w:p>
          <w:p w14:paraId="3219B4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4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4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483" w14:textId="77777777" w:rsidR="00DC5D26" w:rsidRDefault="00DC5D26">
            <w:pPr>
              <w:rPr>
                <w:rStyle w:val="ScriptNormal"/>
              </w:rPr>
            </w:pPr>
          </w:p>
          <w:p w14:paraId="3219B4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tileid</w:t>
            </w:r>
          </w:p>
          <w:p w14:paraId="3219B4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dbo.t_quicklink_tile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4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4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@quicklinkid</w:t>
            </w:r>
          </w:p>
          <w:p w14:paraId="3219B488" w14:textId="77777777" w:rsidR="00DC5D26" w:rsidRDefault="00DC5D26">
            <w:pPr>
              <w:rPr>
                <w:rStyle w:val="ScriptNormal"/>
              </w:rPr>
            </w:pPr>
          </w:p>
          <w:p w14:paraId="3219B4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48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4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48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48E" w14:textId="77777777" w:rsidR="00DC5D26" w:rsidRDefault="00DC5D26">
      <w:pPr>
        <w:rPr>
          <w:rStyle w:val="ScriptNormal"/>
        </w:rPr>
      </w:pPr>
    </w:p>
    <w:p w14:paraId="3219B48F" w14:textId="77777777" w:rsidR="00DC5D26" w:rsidRDefault="00EC1450">
      <w:pPr>
        <w:pStyle w:val="BlockTitleParagraph"/>
        <w:rPr>
          <w:rStyle w:val="ScriptNormal"/>
        </w:rPr>
      </w:pPr>
      <w:bookmarkStart w:id="1270" w:name="rCkNxGwTItbuobD4mrG8MTUINWE="/>
      <w:r>
        <w:t>Uses</w:t>
      </w:r>
      <w:bookmarkEnd w:id="1270"/>
    </w:p>
    <w:p w14:paraId="3219B490" w14:textId="77777777" w:rsidR="00DC5D26" w:rsidRDefault="00EC1450">
      <w:hyperlink w:anchor="ysQ1DFp6SF/FNK2j6CNl4tj0nZ8=" w:history="1">
        <w:r>
          <w:t>[dbo].[t_quicklink_tile]</w:t>
        </w:r>
      </w:hyperlink>
    </w:p>
    <w:p w14:paraId="3219B491" w14:textId="77777777" w:rsidR="00DC5D26" w:rsidRDefault="00DC5D26">
      <w:pPr>
        <w:sectPr w:rsidR="00DC5D26">
          <w:headerReference w:type="default" r:id="rId21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494" w14:textId="77777777">
        <w:tc>
          <w:tcPr>
            <w:tcW w:w="0" w:type="auto"/>
            <w:shd w:val="clear" w:color="auto" w:fill="E6E6E6"/>
          </w:tcPr>
          <w:p w14:paraId="3219B492" w14:textId="77777777" w:rsidR="00DC5D26" w:rsidRDefault="00EC1450">
            <w:pPr>
              <w:pStyle w:val="Heading6"/>
            </w:pPr>
            <w:bookmarkStart w:id="1271" w:name="_Toc256000194"/>
            <w:bookmarkStart w:id="1272" w:name="7L+mI5DHWSS1FBBxmtHfmfPa4Mc="/>
            <w:r>
              <w:pict w14:anchorId="3219F0E0">
                <v:shape id="_x0000_i1914" type="#_x0000_t75" style="width:11.95pt;height:11.95pt">
                  <v:imagedata r:id="rId12" o:title=""/>
                </v:shape>
              </w:pict>
            </w:r>
            <w:r>
              <w:t xml:space="preserve"> [dbo].[p_quicklink_insert]</w:t>
            </w:r>
            <w:bookmarkEnd w:id="1271"/>
          </w:p>
          <w:bookmarkEnd w:id="1272"/>
          <w:p w14:paraId="3219B493" w14:textId="77777777" w:rsidR="00DC5D26" w:rsidRDefault="00DC5D26"/>
        </w:tc>
      </w:tr>
    </w:tbl>
    <w:p w14:paraId="3219B495" w14:textId="77777777" w:rsidR="00DC5D26" w:rsidRDefault="00DC5D26">
      <w:pPr>
        <w:keepNext/>
      </w:pPr>
    </w:p>
    <w:p w14:paraId="3219B496" w14:textId="77777777" w:rsidR="00DC5D26" w:rsidRDefault="00EC1450">
      <w:pPr>
        <w:pStyle w:val="BlockTitleParagraph"/>
      </w:pPr>
      <w:bookmarkStart w:id="1273" w:name="j2xPSAEOHmB7ddaTeDsQILlhBa8="/>
      <w:r>
        <w:t>Parameters</w:t>
      </w:r>
      <w:bookmarkEnd w:id="12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10"/>
        <w:gridCol w:w="2710"/>
        <w:gridCol w:w="3522"/>
      </w:tblGrid>
      <w:tr w:rsidR="00DC5D26" w14:paraId="3219B49A" w14:textId="77777777">
        <w:tc>
          <w:tcPr>
            <w:tcW w:w="0" w:type="auto"/>
            <w:shd w:val="clear" w:color="auto" w:fill="F3F3F3"/>
            <w:vAlign w:val="bottom"/>
          </w:tcPr>
          <w:p w14:paraId="3219B4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4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49E" w14:textId="77777777">
        <w:tc>
          <w:tcPr>
            <w:tcW w:w="0" w:type="auto"/>
            <w:shd w:val="clear" w:color="auto" w:fill="FFFFFF"/>
          </w:tcPr>
          <w:p w14:paraId="3219B4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4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4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4A2" w14:textId="77777777">
        <w:tc>
          <w:tcPr>
            <w:tcW w:w="0" w:type="auto"/>
            <w:shd w:val="clear" w:color="auto" w:fill="F3F3F3"/>
          </w:tcPr>
          <w:p w14:paraId="3219B4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@createdby</w:t>
            </w:r>
          </w:p>
        </w:tc>
        <w:tc>
          <w:tcPr>
            <w:tcW w:w="0" w:type="auto"/>
            <w:shd w:val="clear" w:color="auto" w:fill="F3F3F3"/>
          </w:tcPr>
          <w:p w14:paraId="3219B4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4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4A6" w14:textId="77777777">
        <w:tc>
          <w:tcPr>
            <w:tcW w:w="0" w:type="auto"/>
            <w:shd w:val="clear" w:color="auto" w:fill="FFFFFF"/>
          </w:tcPr>
          <w:p w14:paraId="3219B4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B4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B4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B4AA" w14:textId="77777777">
        <w:tc>
          <w:tcPr>
            <w:tcW w:w="0" w:type="auto"/>
            <w:shd w:val="clear" w:color="auto" w:fill="F3F3F3"/>
          </w:tcPr>
          <w:p w14:paraId="3219B4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@thumbnail</w:t>
            </w:r>
          </w:p>
        </w:tc>
        <w:tc>
          <w:tcPr>
            <w:tcW w:w="0" w:type="auto"/>
            <w:shd w:val="clear" w:color="auto" w:fill="F3F3F3"/>
          </w:tcPr>
          <w:p w14:paraId="3219B4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3F3F3"/>
          </w:tcPr>
          <w:p w14:paraId="3219B4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B4AE" w14:textId="77777777">
        <w:tc>
          <w:tcPr>
            <w:tcW w:w="0" w:type="auto"/>
            <w:shd w:val="clear" w:color="auto" w:fill="FFFFFF"/>
          </w:tcPr>
          <w:p w14:paraId="3219B4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@uniquedeviceid</w:t>
            </w:r>
          </w:p>
        </w:tc>
        <w:tc>
          <w:tcPr>
            <w:tcW w:w="0" w:type="auto"/>
            <w:shd w:val="clear" w:color="auto" w:fill="FFFFFF"/>
          </w:tcPr>
          <w:p w14:paraId="3219B4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4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4B2" w14:textId="77777777">
        <w:tc>
          <w:tcPr>
            <w:tcW w:w="0" w:type="auto"/>
            <w:shd w:val="clear" w:color="auto" w:fill="F3F3F3"/>
          </w:tcPr>
          <w:p w14:paraId="3219B4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@tileids</w:t>
            </w:r>
          </w:p>
        </w:tc>
        <w:tc>
          <w:tcPr>
            <w:tcW w:w="0" w:type="auto"/>
            <w:shd w:val="clear" w:color="auto" w:fill="F3F3F3"/>
          </w:tcPr>
          <w:p w14:paraId="3219B4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</w:t>
            </w:r>
            <w:r>
              <w:rPr>
                <w:rStyle w:val="Table-Default"/>
              </w:rPr>
              <w:softHyphen/>
              <w:t>Status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Set</w:t>
            </w:r>
          </w:p>
        </w:tc>
        <w:tc>
          <w:tcPr>
            <w:tcW w:w="0" w:type="auto"/>
            <w:shd w:val="clear" w:color="auto" w:fill="F3F3F3"/>
          </w:tcPr>
          <w:p w14:paraId="3219B4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</w:tbl>
    <w:p w14:paraId="3219B4B3" w14:textId="77777777" w:rsidR="00DC5D26" w:rsidRDefault="00DC5D26">
      <w:pPr>
        <w:rPr>
          <w:rStyle w:val="Table-Header"/>
        </w:rPr>
      </w:pPr>
    </w:p>
    <w:p w14:paraId="3219B4B4" w14:textId="77777777" w:rsidR="00DC5D26" w:rsidRDefault="00EC1450">
      <w:pPr>
        <w:pStyle w:val="BlockTitleParagraph"/>
        <w:rPr>
          <w:rStyle w:val="Table-Header"/>
        </w:rPr>
      </w:pPr>
      <w:bookmarkStart w:id="1274" w:name="CYT2h/PB5YJbSVZgzYa19m50+RU="/>
      <w:r>
        <w:t>SQL Script</w:t>
      </w:r>
      <w:bookmarkEnd w:id="12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03" w14:textId="77777777">
        <w:tc>
          <w:tcPr>
            <w:tcW w:w="0" w:type="auto"/>
            <w:shd w:val="clear" w:color="auto" w:fill="F5F5F5"/>
          </w:tcPr>
          <w:p w14:paraId="3219B4B5" w14:textId="77777777" w:rsidR="00DC5D26" w:rsidRDefault="00DC5D26">
            <w:pPr>
              <w:rPr>
                <w:rStyle w:val="ScriptNormal"/>
              </w:rPr>
            </w:pPr>
          </w:p>
          <w:p w14:paraId="3219B4B6" w14:textId="77777777" w:rsidR="00DC5D26" w:rsidRDefault="00DC5D26">
            <w:pPr>
              <w:rPr>
                <w:rStyle w:val="ScriptNormal"/>
              </w:rPr>
            </w:pPr>
          </w:p>
          <w:p w14:paraId="3219B4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[p_quicklink_insert]</w:t>
            </w:r>
          </w:p>
          <w:p w14:paraId="3219B4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4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@createdby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4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4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@thumbnail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4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@uniquedeviceid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4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@tileids dbo.Tile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Set </w:t>
            </w:r>
            <w:r>
              <w:rPr>
                <w:rStyle w:val="ScriptKeyword"/>
              </w:rPr>
              <w:t>READONLY</w:t>
            </w:r>
          </w:p>
          <w:p w14:paraId="3219B4B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4B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4C0" w14:textId="77777777" w:rsidR="00DC5D26" w:rsidRDefault="00DC5D26">
            <w:pPr>
              <w:rPr>
                <w:rStyle w:val="ScriptNormal"/>
              </w:rPr>
            </w:pPr>
          </w:p>
          <w:p w14:paraId="3219B4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4C2" w14:textId="77777777" w:rsidR="00DC5D26" w:rsidRDefault="00DC5D26">
            <w:pPr>
              <w:rPr>
                <w:rStyle w:val="ScriptNormal"/>
              </w:rPr>
            </w:pPr>
          </w:p>
          <w:p w14:paraId="3219B4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@creationdate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4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4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@quicklinkid </w:t>
            </w:r>
            <w:r>
              <w:rPr>
                <w:rStyle w:val="ScriptKeyword"/>
              </w:rPr>
              <w:t>INT</w:t>
            </w:r>
          </w:p>
          <w:p w14:paraId="3219B4C6" w14:textId="77777777" w:rsidR="00DC5D26" w:rsidRDefault="00DC5D26">
            <w:pPr>
              <w:rPr>
                <w:rStyle w:val="ScriptNormal"/>
              </w:rPr>
            </w:pPr>
          </w:p>
          <w:p w14:paraId="3219B4C7" w14:textId="77777777" w:rsidR="00DC5D26" w:rsidRDefault="00DC5D26">
            <w:pPr>
              <w:rPr>
                <w:rStyle w:val="ScriptNormal"/>
              </w:rPr>
            </w:pPr>
          </w:p>
          <w:p w14:paraId="3219B4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Create the tally table to avoid using (slow!) cursors</w:t>
            </w:r>
          </w:p>
          <w:p w14:paraId="3219B4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 xml:space="preserve">Table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Iterator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);</w:t>
            </w:r>
          </w:p>
          <w:p w14:paraId="3219B4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 xml:space="preserve">Table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B4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@tileids</w:t>
            </w:r>
          </w:p>
          <w:p w14:paraId="3219B4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4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Create th</w:t>
            </w:r>
            <w:r>
              <w:rPr>
                <w:rStyle w:val="ScriptComment"/>
              </w:rPr>
              <w:t>e main quicklink entity</w:t>
            </w:r>
          </w:p>
          <w:p w14:paraId="3219B4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dbo.t_quicklink </w:t>
            </w:r>
            <w:r>
              <w:rPr>
                <w:rStyle w:val="ScriptOperator"/>
              </w:rPr>
              <w:t>(</w:t>
            </w:r>
          </w:p>
          <w:p w14:paraId="3219B4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projectid, </w:t>
            </w:r>
          </w:p>
          <w:p w14:paraId="3219B4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createdby, </w:t>
            </w:r>
          </w:p>
          <w:p w14:paraId="3219B4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creationdate, </w:t>
            </w:r>
          </w:p>
          <w:p w14:paraId="3219B4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lastupdate, </w:t>
            </w:r>
          </w:p>
          <w:p w14:paraId="3219B4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lastupdatedby,</w:t>
            </w:r>
          </w:p>
          <w:p w14:paraId="3219B4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B4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thumbnail,</w:t>
            </w:r>
          </w:p>
          <w:p w14:paraId="3219B4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createdbyuniquemachineid,</w:t>
            </w:r>
          </w:p>
          <w:p w14:paraId="3219B4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isdeleted</w:t>
            </w:r>
          </w:p>
          <w:p w14:paraId="3219B4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4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B4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@projectid, </w:t>
            </w:r>
          </w:p>
          <w:p w14:paraId="3219B4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@createdby,</w:t>
            </w:r>
          </w:p>
          <w:p w14:paraId="3219B4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@creationdate,</w:t>
            </w:r>
          </w:p>
          <w:p w14:paraId="3219B4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@lastupdate,</w:t>
            </w:r>
          </w:p>
          <w:p w14:paraId="3219B4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@createdby,</w:t>
            </w:r>
          </w:p>
          <w:p w14:paraId="3219B4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@name,</w:t>
            </w:r>
          </w:p>
          <w:p w14:paraId="3219B4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@thumbnail,</w:t>
            </w:r>
          </w:p>
          <w:p w14:paraId="3219B4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@uniquedeviceid,</w:t>
            </w:r>
          </w:p>
          <w:p w14:paraId="3219B4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</w:t>
            </w:r>
            <w:r>
              <w:rPr>
                <w:rStyle w:val="ScriptOperator"/>
              </w:rPr>
              <w:t>)</w:t>
            </w:r>
          </w:p>
          <w:p w14:paraId="3219B4E3" w14:textId="77777777" w:rsidR="00DC5D26" w:rsidRDefault="00DC5D26">
            <w:pPr>
              <w:rPr>
                <w:rStyle w:val="ScriptNormal"/>
              </w:rPr>
            </w:pPr>
          </w:p>
          <w:p w14:paraId="3219B4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B4E5" w14:textId="77777777" w:rsidR="00DC5D26" w:rsidRDefault="00DC5D26">
            <w:pPr>
              <w:rPr>
                <w:rStyle w:val="ScriptNormal"/>
              </w:rPr>
            </w:pPr>
          </w:p>
          <w:p w14:paraId="3219B4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Insert all </w:t>
            </w:r>
            <w:r>
              <w:rPr>
                <w:rStyle w:val="ScriptComment"/>
              </w:rPr>
              <w:t>tile</w:t>
            </w:r>
            <w:r>
              <w:rPr>
                <w:rStyle w:val="ScriptComment"/>
              </w:rPr>
              <w:softHyphen/>
              <w:t>Ids into the table</w:t>
            </w:r>
          </w:p>
          <w:p w14:paraId="3219B4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@Row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Keyword"/>
              </w:rPr>
              <w:t>INT</w:t>
            </w:r>
          </w:p>
          <w:p w14:paraId="3219B4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4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</w:p>
          <w:p w14:paraId="3219B4EA" w14:textId="77777777" w:rsidR="00DC5D26" w:rsidRDefault="00DC5D26">
            <w:pPr>
              <w:rPr>
                <w:rStyle w:val="ScriptNormal"/>
              </w:rPr>
            </w:pPr>
          </w:p>
          <w:p w14:paraId="3219B4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@Row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@tileids</w:t>
            </w:r>
          </w:p>
          <w:p w14:paraId="3219B4EC" w14:textId="77777777" w:rsidR="00DC5D26" w:rsidRDefault="00DC5D26">
            <w:pPr>
              <w:rPr>
                <w:rStyle w:val="ScriptNormal"/>
              </w:rPr>
            </w:pPr>
          </w:p>
          <w:p w14:paraId="3219B4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Loop through all given tile</w:t>
            </w:r>
            <w:r>
              <w:rPr>
                <w:rStyle w:val="ScriptComment"/>
              </w:rPr>
              <w:softHyphen/>
              <w:t>Ids</w:t>
            </w:r>
          </w:p>
          <w:p w14:paraId="3219B4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 &lt;= @Row</w:t>
            </w:r>
            <w:r>
              <w:rPr>
                <w:rStyle w:val="ScriptNormal"/>
              </w:rPr>
              <w:softHyphen/>
              <w:t>Count</w:t>
            </w:r>
          </w:p>
          <w:p w14:paraId="3219B4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4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</w:t>
            </w:r>
            <w:r>
              <w:rPr>
                <w:rStyle w:val="ScriptKeyword"/>
              </w:rPr>
              <w:t>ELECT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>Table</w:t>
            </w:r>
          </w:p>
          <w:p w14:paraId="3219B4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Iterator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</w:t>
            </w:r>
          </w:p>
          <w:p w14:paraId="3219B4F2" w14:textId="77777777" w:rsidR="00DC5D26" w:rsidRDefault="00DC5D26">
            <w:pPr>
              <w:rPr>
                <w:rStyle w:val="ScriptNormal"/>
              </w:rPr>
            </w:pPr>
          </w:p>
          <w:p w14:paraId="3219B4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[t_quicklink_tile]</w:t>
            </w:r>
          </w:p>
          <w:p w14:paraId="3219B4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quicklinkid, tileid</w:t>
            </w:r>
            <w:r>
              <w:rPr>
                <w:rStyle w:val="ScriptOperator"/>
              </w:rPr>
              <w:t>)</w:t>
            </w:r>
          </w:p>
          <w:p w14:paraId="3219B4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</w:p>
          <w:p w14:paraId="3219B4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@quicklinkid, @tile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B4F7" w14:textId="77777777" w:rsidR="00DC5D26" w:rsidRDefault="00DC5D26">
            <w:pPr>
              <w:rPr>
                <w:rStyle w:val="ScriptNormal"/>
              </w:rPr>
            </w:pPr>
          </w:p>
          <w:p w14:paraId="3219B4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1</w:t>
            </w:r>
          </w:p>
          <w:p w14:paraId="3219B4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4FA" w14:textId="77777777" w:rsidR="00DC5D26" w:rsidRDefault="00DC5D26">
            <w:pPr>
              <w:rPr>
                <w:rStyle w:val="ScriptNormal"/>
              </w:rPr>
            </w:pPr>
          </w:p>
          <w:p w14:paraId="3219B4FB" w14:textId="77777777" w:rsidR="00DC5D26" w:rsidRDefault="00DC5D26">
            <w:pPr>
              <w:rPr>
                <w:rStyle w:val="ScriptNormal"/>
              </w:rPr>
            </w:pPr>
          </w:p>
          <w:p w14:paraId="3219B4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4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4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4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5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50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504" w14:textId="77777777" w:rsidR="00DC5D26" w:rsidRDefault="00DC5D26">
      <w:pPr>
        <w:rPr>
          <w:rStyle w:val="ScriptNormal"/>
        </w:rPr>
      </w:pPr>
    </w:p>
    <w:p w14:paraId="3219B505" w14:textId="77777777" w:rsidR="00DC5D26" w:rsidRDefault="00EC1450">
      <w:pPr>
        <w:pStyle w:val="BlockTitleParagraph"/>
        <w:rPr>
          <w:rStyle w:val="ScriptNormal"/>
        </w:rPr>
      </w:pPr>
      <w:bookmarkStart w:id="1275" w:name="uExB/KIcfX+UtgjvXBrtsGZ5Fo0="/>
      <w:r>
        <w:t>Uses</w:t>
      </w:r>
      <w:bookmarkEnd w:id="1275"/>
    </w:p>
    <w:p w14:paraId="3219B506" w14:textId="77777777" w:rsidR="00DC5D26" w:rsidRDefault="00EC1450">
      <w:hyperlink w:anchor="8R5txRxbFoGoF2i7BOacoCDM29c=" w:history="1">
        <w:r>
          <w:t>[dbo].[t_quicklink]</w:t>
        </w:r>
      </w:hyperlink>
    </w:p>
    <w:p w14:paraId="3219B507" w14:textId="77777777" w:rsidR="00DC5D26" w:rsidRDefault="00EC1450">
      <w:hyperlink w:anchor="ysQ1DFp6SF/FNK2j6CNl4tj0nZ8=" w:history="1">
        <w:r>
          <w:t>[dbo].[t_quicklink_tile]</w:t>
        </w:r>
      </w:hyperlink>
    </w:p>
    <w:p w14:paraId="3219B508" w14:textId="77777777" w:rsidR="00DC5D26" w:rsidRDefault="00EC1450">
      <w:r>
        <w:t>[dbo].[Tile</w:t>
      </w:r>
      <w:r>
        <w:softHyphen/>
        <w:t>Status</w:t>
      </w:r>
      <w:r>
        <w:softHyphen/>
        <w:t>Id</w:t>
      </w:r>
      <w:r>
        <w:softHyphen/>
        <w:t>Set]</w:t>
      </w:r>
    </w:p>
    <w:p w14:paraId="3219B509" w14:textId="77777777" w:rsidR="00DC5D26" w:rsidRDefault="00DC5D26">
      <w:pPr>
        <w:sectPr w:rsidR="00DC5D26">
          <w:headerReference w:type="default" r:id="rId21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0C" w14:textId="77777777">
        <w:tc>
          <w:tcPr>
            <w:tcW w:w="0" w:type="auto"/>
            <w:shd w:val="clear" w:color="auto" w:fill="E6E6E6"/>
          </w:tcPr>
          <w:p w14:paraId="3219B50A" w14:textId="77777777" w:rsidR="00DC5D26" w:rsidRDefault="00EC1450">
            <w:pPr>
              <w:pStyle w:val="Heading6"/>
            </w:pPr>
            <w:bookmarkStart w:id="1276" w:name="_Toc256000195"/>
            <w:bookmarkStart w:id="1277" w:name="kIJK7kTX7Jb4WDa8+PQQ1AGu1T8="/>
            <w:r>
              <w:pict w14:anchorId="3219F0E1">
                <v:shape id="_x0000_i1915" type="#_x0000_t75" style="width:11.95pt;height:11.95pt">
                  <v:imagedata r:id="rId12" o:title=""/>
                </v:shape>
              </w:pict>
            </w:r>
            <w:r>
              <w:t xml:space="preserve"> [dbo].[p_quicklink_remove_tile_from_quicklinks]</w:t>
            </w:r>
            <w:bookmarkEnd w:id="1276"/>
          </w:p>
          <w:bookmarkEnd w:id="1277"/>
          <w:p w14:paraId="3219B50B" w14:textId="77777777" w:rsidR="00DC5D26" w:rsidRDefault="00DC5D26"/>
        </w:tc>
      </w:tr>
    </w:tbl>
    <w:p w14:paraId="3219B50D" w14:textId="77777777" w:rsidR="00DC5D26" w:rsidRDefault="00DC5D26">
      <w:pPr>
        <w:keepNext/>
      </w:pPr>
    </w:p>
    <w:p w14:paraId="3219B50E" w14:textId="77777777" w:rsidR="00DC5D26" w:rsidRDefault="00EC1450">
      <w:pPr>
        <w:pStyle w:val="BlockTitleParagraph"/>
      </w:pPr>
      <w:bookmarkStart w:id="1278" w:name="wOFqfn+q3KqWxqMLTevc+CDQAfo="/>
      <w:r>
        <w:t>Parameters</w:t>
      </w:r>
      <w:bookmarkEnd w:id="12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68"/>
        <w:gridCol w:w="3250"/>
        <w:gridCol w:w="4224"/>
      </w:tblGrid>
      <w:tr w:rsidR="00DC5D26" w14:paraId="3219B512" w14:textId="77777777">
        <w:tc>
          <w:tcPr>
            <w:tcW w:w="0" w:type="auto"/>
            <w:shd w:val="clear" w:color="auto" w:fill="F3F3F3"/>
            <w:vAlign w:val="bottom"/>
          </w:tcPr>
          <w:p w14:paraId="3219B5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516" w14:textId="77777777">
        <w:tc>
          <w:tcPr>
            <w:tcW w:w="0" w:type="auto"/>
            <w:shd w:val="clear" w:color="auto" w:fill="FFFFFF"/>
          </w:tcPr>
          <w:p w14:paraId="3219B5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5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5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517" w14:textId="77777777" w:rsidR="00DC5D26" w:rsidRDefault="00DC5D26">
      <w:pPr>
        <w:rPr>
          <w:rStyle w:val="Table-Header"/>
        </w:rPr>
      </w:pPr>
    </w:p>
    <w:p w14:paraId="3219B518" w14:textId="77777777" w:rsidR="00DC5D26" w:rsidRDefault="00EC1450">
      <w:pPr>
        <w:pStyle w:val="BlockTitleParagraph"/>
        <w:rPr>
          <w:rStyle w:val="Table-Header"/>
        </w:rPr>
      </w:pPr>
      <w:bookmarkStart w:id="1279" w:name="kOyn5AoBP37eIlX0vq8K0b4sqPA="/>
      <w:r>
        <w:t>SQL Script</w:t>
      </w:r>
      <w:bookmarkEnd w:id="127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35" w14:textId="77777777">
        <w:tc>
          <w:tcPr>
            <w:tcW w:w="0" w:type="auto"/>
            <w:shd w:val="clear" w:color="auto" w:fill="F5F5F5"/>
          </w:tcPr>
          <w:p w14:paraId="3219B5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[p_quicklink_remove_tile_from_quicklinks]</w:t>
            </w:r>
          </w:p>
          <w:p w14:paraId="3219B5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</w:t>
            </w:r>
            <w:r>
              <w:rPr>
                <w:rStyle w:val="ScriptKeyword"/>
              </w:rPr>
              <w:t>UNIQUEIDENTIFIER</w:t>
            </w:r>
          </w:p>
          <w:p w14:paraId="3219B51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5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5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First, select all quicklinks this is part off</w:t>
            </w:r>
          </w:p>
          <w:p w14:paraId="3219B51E" w14:textId="77777777" w:rsidR="00DC5D26" w:rsidRDefault="00DC5D26">
            <w:pPr>
              <w:rPr>
                <w:rStyle w:val="ScriptNormal"/>
              </w:rPr>
            </w:pPr>
          </w:p>
          <w:p w14:paraId="3219B5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ql.quicklinkid </w:t>
            </w:r>
          </w:p>
          <w:p w14:paraId="3219B5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#affected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Quick</w:t>
            </w:r>
            <w:r>
              <w:rPr>
                <w:rStyle w:val="ScriptNormal"/>
              </w:rPr>
              <w:softHyphen/>
              <w:t>Links</w:t>
            </w:r>
          </w:p>
          <w:p w14:paraId="3219B5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dbo.t_quicklink ql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5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dbo.t_quicklink_tile qlt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qlt.quicklinkid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ql.quicklinkid</w:t>
            </w:r>
          </w:p>
          <w:p w14:paraId="3219B5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qlt.tileid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525" w14:textId="77777777" w:rsidR="00DC5D26" w:rsidRDefault="00DC5D26">
            <w:pPr>
              <w:rPr>
                <w:rStyle w:val="ScriptNormal"/>
              </w:rPr>
            </w:pPr>
          </w:p>
          <w:p w14:paraId="3219B526" w14:textId="77777777" w:rsidR="00DC5D26" w:rsidRDefault="00DC5D26">
            <w:pPr>
              <w:rPr>
                <w:rStyle w:val="ScriptNormal"/>
              </w:rPr>
            </w:pPr>
          </w:p>
          <w:p w14:paraId="3219B5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Delete all tiles</w:t>
            </w:r>
          </w:p>
          <w:p w14:paraId="3219B5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dbo.t_quicklink_tile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ID</w:t>
            </w:r>
          </w:p>
          <w:p w14:paraId="3219B529" w14:textId="77777777" w:rsidR="00DC5D26" w:rsidRDefault="00DC5D26">
            <w:pPr>
              <w:rPr>
                <w:rStyle w:val="ScriptNormal"/>
              </w:rPr>
            </w:pPr>
          </w:p>
          <w:p w14:paraId="3219B5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Now, see if there are quicklinks that have NO tiles. If they do, delete them as well</w:t>
            </w:r>
          </w:p>
          <w:p w14:paraId="3219B5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dbo.t_quicklink </w:t>
            </w:r>
          </w:p>
          <w:p w14:paraId="3219B5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5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#affected</w:t>
            </w:r>
            <w:r>
              <w:rPr>
                <w:rStyle w:val="ScriptNormal"/>
              </w:rPr>
              <w:softHyphen/>
              <w:t>Quick</w:t>
            </w:r>
            <w:r>
              <w:rPr>
                <w:rStyle w:val="ScriptNormal"/>
              </w:rPr>
              <w:softHyphen/>
              <w:t xml:space="preserve">Links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t_quicklink.quicklinkid</w:t>
            </w:r>
            <w:r>
              <w:rPr>
                <w:rStyle w:val="ScriptOperator"/>
              </w:rPr>
              <w:t>)</w:t>
            </w:r>
          </w:p>
          <w:p w14:paraId="3219B5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dbo.t_quicklink_tile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t_quicklink.quicklinkid </w:t>
            </w:r>
            <w:r>
              <w:rPr>
                <w:rStyle w:val="ScriptOperator"/>
              </w:rPr>
              <w:t>)</w:t>
            </w:r>
          </w:p>
          <w:p w14:paraId="3219B52F" w14:textId="77777777" w:rsidR="00DC5D26" w:rsidRDefault="00DC5D26">
            <w:pPr>
              <w:rPr>
                <w:rStyle w:val="ScriptNormal"/>
              </w:rPr>
            </w:pPr>
          </w:p>
          <w:p w14:paraId="3219B5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531" w14:textId="77777777" w:rsidR="00DC5D26" w:rsidRDefault="00DC5D26">
            <w:pPr>
              <w:rPr>
                <w:rStyle w:val="ScriptNormal"/>
              </w:rPr>
            </w:pPr>
          </w:p>
          <w:p w14:paraId="3219B53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5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53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536" w14:textId="77777777" w:rsidR="00DC5D26" w:rsidRDefault="00DC5D26">
      <w:pPr>
        <w:rPr>
          <w:rStyle w:val="ScriptNormal"/>
        </w:rPr>
      </w:pPr>
    </w:p>
    <w:p w14:paraId="3219B537" w14:textId="77777777" w:rsidR="00DC5D26" w:rsidRDefault="00EC1450">
      <w:pPr>
        <w:pStyle w:val="BlockTitleParagraph"/>
        <w:rPr>
          <w:rStyle w:val="ScriptNormal"/>
        </w:rPr>
      </w:pPr>
      <w:bookmarkStart w:id="1280" w:name="5pE6Ehnm94ZB/XQvfasEdiup2TE="/>
      <w:r>
        <w:t>Uses</w:t>
      </w:r>
      <w:bookmarkEnd w:id="1280"/>
    </w:p>
    <w:p w14:paraId="3219B538" w14:textId="77777777" w:rsidR="00DC5D26" w:rsidRDefault="00EC1450">
      <w:hyperlink w:anchor="8R5txRxbFoGoF2i7BOacoCDM29c=" w:history="1">
        <w:r>
          <w:t>[dbo].[t_quicklink]</w:t>
        </w:r>
      </w:hyperlink>
    </w:p>
    <w:p w14:paraId="3219B539" w14:textId="77777777" w:rsidR="00DC5D26" w:rsidRDefault="00EC1450">
      <w:hyperlink w:anchor="ysQ1DFp6SF/FNK2j6CNl4tj0nZ8=" w:history="1">
        <w:r>
          <w:t>[dbo].[t_quicklink_tile]</w:t>
        </w:r>
      </w:hyperlink>
    </w:p>
    <w:p w14:paraId="3219B53A" w14:textId="77777777" w:rsidR="00DC5D26" w:rsidRDefault="00DC5D26">
      <w:pPr>
        <w:sectPr w:rsidR="00DC5D26">
          <w:headerReference w:type="default" r:id="rId21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3D" w14:textId="77777777">
        <w:tc>
          <w:tcPr>
            <w:tcW w:w="0" w:type="auto"/>
            <w:shd w:val="clear" w:color="auto" w:fill="E6E6E6"/>
          </w:tcPr>
          <w:p w14:paraId="3219B53B" w14:textId="77777777" w:rsidR="00DC5D26" w:rsidRDefault="00EC1450">
            <w:pPr>
              <w:pStyle w:val="Heading6"/>
            </w:pPr>
            <w:bookmarkStart w:id="1281" w:name="_Toc256000196"/>
            <w:bookmarkStart w:id="1282" w:name="dCF41uDCmFp5QJyNe7l1hO5erx8="/>
            <w:r>
              <w:pict w14:anchorId="3219F0E2">
                <v:shape id="_x0000_i1916" type="#_x0000_t75" style="width:11.95pt;height:11.95pt">
                  <v:imagedata r:id="rId12" o:title=""/>
                </v:shape>
              </w:pict>
            </w:r>
            <w:r>
              <w:t xml:space="preserve"> [dbo].[p_quicklink_update]</w:t>
            </w:r>
            <w:bookmarkEnd w:id="1281"/>
          </w:p>
          <w:bookmarkEnd w:id="1282"/>
          <w:p w14:paraId="3219B53C" w14:textId="77777777" w:rsidR="00DC5D26" w:rsidRDefault="00DC5D26"/>
        </w:tc>
      </w:tr>
    </w:tbl>
    <w:p w14:paraId="3219B53E" w14:textId="77777777" w:rsidR="00DC5D26" w:rsidRDefault="00DC5D26">
      <w:pPr>
        <w:keepNext/>
      </w:pPr>
    </w:p>
    <w:p w14:paraId="3219B53F" w14:textId="77777777" w:rsidR="00DC5D26" w:rsidRDefault="00EC1450">
      <w:pPr>
        <w:pStyle w:val="BlockTitleParagraph"/>
      </w:pPr>
      <w:bookmarkStart w:id="1283" w:name="nrr7G3zAP6P9n2bR68rnc0Nkpo8="/>
      <w:r>
        <w:t>Parameters</w:t>
      </w:r>
      <w:bookmarkEnd w:id="12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09"/>
        <w:gridCol w:w="2753"/>
        <w:gridCol w:w="3580"/>
      </w:tblGrid>
      <w:tr w:rsidR="00DC5D26" w14:paraId="3219B543" w14:textId="77777777">
        <w:tc>
          <w:tcPr>
            <w:tcW w:w="0" w:type="auto"/>
            <w:shd w:val="clear" w:color="auto" w:fill="F3F3F3"/>
            <w:vAlign w:val="bottom"/>
          </w:tcPr>
          <w:p w14:paraId="3219B5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547" w14:textId="77777777">
        <w:tc>
          <w:tcPr>
            <w:tcW w:w="0" w:type="auto"/>
            <w:shd w:val="clear" w:color="auto" w:fill="FFFFFF"/>
          </w:tcPr>
          <w:p w14:paraId="3219B5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5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5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54B" w14:textId="77777777">
        <w:tc>
          <w:tcPr>
            <w:tcW w:w="0" w:type="auto"/>
            <w:shd w:val="clear" w:color="auto" w:fill="F3F3F3"/>
          </w:tcPr>
          <w:p w14:paraId="3219B5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@quicklinkid</w:t>
            </w:r>
          </w:p>
        </w:tc>
        <w:tc>
          <w:tcPr>
            <w:tcW w:w="0" w:type="auto"/>
            <w:shd w:val="clear" w:color="auto" w:fill="F3F3F3"/>
          </w:tcPr>
          <w:p w14:paraId="3219B5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5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54F" w14:textId="77777777">
        <w:tc>
          <w:tcPr>
            <w:tcW w:w="0" w:type="auto"/>
            <w:shd w:val="clear" w:color="auto" w:fill="FFFFFF"/>
          </w:tcPr>
          <w:p w14:paraId="3219B5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@lastupdatedby</w:t>
            </w:r>
          </w:p>
        </w:tc>
        <w:tc>
          <w:tcPr>
            <w:tcW w:w="0" w:type="auto"/>
            <w:shd w:val="clear" w:color="auto" w:fill="FFFFFF"/>
          </w:tcPr>
          <w:p w14:paraId="3219B5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5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553" w14:textId="77777777">
        <w:tc>
          <w:tcPr>
            <w:tcW w:w="0" w:type="auto"/>
            <w:shd w:val="clear" w:color="auto" w:fill="F3F3F3"/>
          </w:tcPr>
          <w:p w14:paraId="3219B5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B5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B5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  <w:tr w:rsidR="00DC5D26" w14:paraId="3219B557" w14:textId="77777777">
        <w:tc>
          <w:tcPr>
            <w:tcW w:w="0" w:type="auto"/>
            <w:shd w:val="clear" w:color="auto" w:fill="FFFFFF"/>
          </w:tcPr>
          <w:p w14:paraId="3219B5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@thumbnail</w:t>
            </w:r>
          </w:p>
        </w:tc>
        <w:tc>
          <w:tcPr>
            <w:tcW w:w="0" w:type="auto"/>
            <w:shd w:val="clear" w:color="auto" w:fill="FFFFFF"/>
          </w:tcPr>
          <w:p w14:paraId="3219B5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B5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B55B" w14:textId="77777777">
        <w:tc>
          <w:tcPr>
            <w:tcW w:w="0" w:type="auto"/>
            <w:shd w:val="clear" w:color="auto" w:fill="F3F3F3"/>
          </w:tcPr>
          <w:p w14:paraId="3219B5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@tileids</w:t>
            </w:r>
          </w:p>
        </w:tc>
        <w:tc>
          <w:tcPr>
            <w:tcW w:w="0" w:type="auto"/>
            <w:shd w:val="clear" w:color="auto" w:fill="F3F3F3"/>
          </w:tcPr>
          <w:p w14:paraId="3219B5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</w:t>
            </w:r>
            <w:r>
              <w:rPr>
                <w:rStyle w:val="Table-Default"/>
              </w:rPr>
              <w:softHyphen/>
              <w:t>Status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Set</w:t>
            </w:r>
          </w:p>
        </w:tc>
        <w:tc>
          <w:tcPr>
            <w:tcW w:w="0" w:type="auto"/>
            <w:shd w:val="clear" w:color="auto" w:fill="F3F3F3"/>
          </w:tcPr>
          <w:p w14:paraId="3219B5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</w:tbl>
    <w:p w14:paraId="3219B55C" w14:textId="77777777" w:rsidR="00DC5D26" w:rsidRDefault="00DC5D26">
      <w:pPr>
        <w:rPr>
          <w:rStyle w:val="Table-Header"/>
        </w:rPr>
      </w:pPr>
    </w:p>
    <w:p w14:paraId="3219B55D" w14:textId="77777777" w:rsidR="00DC5D26" w:rsidRDefault="00EC1450">
      <w:pPr>
        <w:pStyle w:val="BlockTitleParagraph"/>
        <w:rPr>
          <w:rStyle w:val="Table-Header"/>
        </w:rPr>
      </w:pPr>
      <w:bookmarkStart w:id="1284" w:name="kJ/FMcLjdVIKYdF6Ng6BCRjS4pg="/>
      <w:r>
        <w:t xml:space="preserve">SQL </w:t>
      </w:r>
      <w:r>
        <w:t>Script</w:t>
      </w:r>
      <w:bookmarkEnd w:id="12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A3" w14:textId="77777777">
        <w:tc>
          <w:tcPr>
            <w:tcW w:w="0" w:type="auto"/>
            <w:shd w:val="clear" w:color="auto" w:fill="F5F5F5"/>
          </w:tcPr>
          <w:p w14:paraId="3219B55E" w14:textId="77777777" w:rsidR="00DC5D26" w:rsidRDefault="00DC5D26">
            <w:pPr>
              <w:rPr>
                <w:rStyle w:val="ScriptNormal"/>
              </w:rPr>
            </w:pPr>
          </w:p>
          <w:p w14:paraId="3219B55F" w14:textId="77777777" w:rsidR="00DC5D26" w:rsidRDefault="00DC5D26">
            <w:pPr>
              <w:rPr>
                <w:rStyle w:val="ScriptNormal"/>
              </w:rPr>
            </w:pPr>
          </w:p>
          <w:p w14:paraId="3219B56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[p_quicklink_update]</w:t>
            </w:r>
          </w:p>
          <w:p w14:paraId="3219B5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5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@quicklinkid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5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@lastupdatedby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5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B5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@thumbnail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5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@tileids dbo.Tile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Set </w:t>
            </w:r>
            <w:r>
              <w:rPr>
                <w:rStyle w:val="ScriptKeyword"/>
              </w:rPr>
              <w:t>READONLY</w:t>
            </w:r>
          </w:p>
          <w:p w14:paraId="3219B5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5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569" w14:textId="77777777" w:rsidR="00DC5D26" w:rsidRDefault="00DC5D26">
            <w:pPr>
              <w:rPr>
                <w:rStyle w:val="ScriptNormal"/>
              </w:rPr>
            </w:pPr>
          </w:p>
          <w:p w14:paraId="3219B5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5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B5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Create the main quicklink entity</w:t>
            </w:r>
          </w:p>
          <w:p w14:paraId="3219B5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dbo.t_quicklink</w:t>
            </w:r>
          </w:p>
          <w:p w14:paraId="3219B5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B5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B5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@lastupdatedby,</w:t>
            </w:r>
          </w:p>
          <w:p w14:paraId="3219B5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[name]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@name,</w:t>
            </w:r>
          </w:p>
          <w:p w14:paraId="3219B5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thumbnail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@thumbnail</w:t>
            </w:r>
          </w:p>
          <w:p w14:paraId="3219B5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quicklinkid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@quicklinkid</w:t>
            </w:r>
          </w:p>
          <w:p w14:paraId="3219B5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5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isdeleted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578" w14:textId="77777777" w:rsidR="00DC5D26" w:rsidRDefault="00DC5D26">
            <w:pPr>
              <w:rPr>
                <w:rStyle w:val="ScriptNormal"/>
              </w:rPr>
            </w:pPr>
          </w:p>
          <w:p w14:paraId="3219B5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B5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57B" w14:textId="77777777" w:rsidR="00DC5D26" w:rsidRDefault="00DC5D26">
            <w:pPr>
              <w:rPr>
                <w:rStyle w:val="ScriptNormal"/>
              </w:rPr>
            </w:pPr>
          </w:p>
          <w:p w14:paraId="3219B5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Create the tally table to avoid using (slow!) cursors</w:t>
            </w:r>
          </w:p>
          <w:p w14:paraId="3219B5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 xml:space="preserve">Table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Iterator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);</w:t>
            </w:r>
          </w:p>
          <w:p w14:paraId="3219B5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 xml:space="preserve">Table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B5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@tileids</w:t>
            </w:r>
          </w:p>
          <w:p w14:paraId="3219B580" w14:textId="77777777" w:rsidR="00DC5D26" w:rsidRDefault="00DC5D26">
            <w:pPr>
              <w:rPr>
                <w:rStyle w:val="ScriptNormal"/>
              </w:rPr>
            </w:pPr>
          </w:p>
          <w:p w14:paraId="3219B5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Delete all the old tiles. </w:t>
            </w:r>
          </w:p>
          <w:p w14:paraId="3219B5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dbo.t_quicklink_tile</w:t>
            </w:r>
          </w:p>
          <w:p w14:paraId="3219B5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qui</w:t>
            </w:r>
            <w:r>
              <w:rPr>
                <w:rStyle w:val="ScriptNormal"/>
              </w:rPr>
              <w:t xml:space="preserve">cklinkid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@quicklinkid    </w:t>
            </w:r>
          </w:p>
          <w:p w14:paraId="3219B584" w14:textId="77777777" w:rsidR="00DC5D26" w:rsidRDefault="00DC5D26">
            <w:pPr>
              <w:rPr>
                <w:rStyle w:val="ScriptNormal"/>
              </w:rPr>
            </w:pPr>
          </w:p>
          <w:p w14:paraId="3219B5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Insert all tile</w:t>
            </w:r>
            <w:r>
              <w:rPr>
                <w:rStyle w:val="ScriptComment"/>
              </w:rPr>
              <w:softHyphen/>
              <w:t>Ids into the table</w:t>
            </w:r>
          </w:p>
          <w:p w14:paraId="3219B5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@Row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Keyword"/>
              </w:rPr>
              <w:t>INT</w:t>
            </w:r>
          </w:p>
          <w:p w14:paraId="3219B5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5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</w:p>
          <w:p w14:paraId="3219B589" w14:textId="77777777" w:rsidR="00DC5D26" w:rsidRDefault="00DC5D26">
            <w:pPr>
              <w:rPr>
                <w:rStyle w:val="ScriptNormal"/>
              </w:rPr>
            </w:pPr>
          </w:p>
          <w:p w14:paraId="3219B5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@Row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@tileids</w:t>
            </w:r>
          </w:p>
          <w:p w14:paraId="3219B58B" w14:textId="77777777" w:rsidR="00DC5D26" w:rsidRDefault="00DC5D26">
            <w:pPr>
              <w:rPr>
                <w:rStyle w:val="ScriptNormal"/>
              </w:rPr>
            </w:pPr>
          </w:p>
          <w:p w14:paraId="3219B5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Loop </w:t>
            </w:r>
            <w:r>
              <w:rPr>
                <w:rStyle w:val="ScriptComment"/>
              </w:rPr>
              <w:t>through all given tile</w:t>
            </w:r>
            <w:r>
              <w:rPr>
                <w:rStyle w:val="ScriptComment"/>
              </w:rPr>
              <w:softHyphen/>
              <w:t>Ids</w:t>
            </w:r>
          </w:p>
          <w:p w14:paraId="3219B5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 &lt;= @Row</w:t>
            </w:r>
            <w:r>
              <w:rPr>
                <w:rStyle w:val="ScriptNormal"/>
              </w:rPr>
              <w:softHyphen/>
              <w:t>Count</w:t>
            </w:r>
          </w:p>
          <w:p w14:paraId="3219B5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3219B5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@Tally</w:t>
            </w:r>
            <w:r>
              <w:rPr>
                <w:rStyle w:val="ScriptNormal"/>
              </w:rPr>
              <w:softHyphen/>
              <w:t>Table</w:t>
            </w:r>
          </w:p>
          <w:p w14:paraId="3219B5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Iterator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</w:t>
            </w:r>
          </w:p>
          <w:p w14:paraId="3219B591" w14:textId="77777777" w:rsidR="00DC5D26" w:rsidRDefault="00DC5D26">
            <w:pPr>
              <w:rPr>
                <w:rStyle w:val="ScriptNormal"/>
              </w:rPr>
            </w:pPr>
          </w:p>
          <w:p w14:paraId="3219B5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[t_quicklink_tile]</w:t>
            </w:r>
          </w:p>
          <w:p w14:paraId="3219B5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quicklinkid, tileid</w:t>
            </w:r>
            <w:r>
              <w:rPr>
                <w:rStyle w:val="ScriptOperator"/>
              </w:rPr>
              <w:t>)</w:t>
            </w:r>
          </w:p>
          <w:p w14:paraId="3219B5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VALUES</w:t>
            </w:r>
          </w:p>
          <w:p w14:paraId="3219B5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@quicklinkid, @tile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B596" w14:textId="77777777" w:rsidR="00DC5D26" w:rsidRDefault="00DC5D26">
            <w:pPr>
              <w:rPr>
                <w:rStyle w:val="ScriptNormal"/>
              </w:rPr>
            </w:pPr>
          </w:p>
          <w:p w14:paraId="3219B5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1</w:t>
            </w:r>
          </w:p>
          <w:p w14:paraId="3219B5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B599" w14:textId="77777777" w:rsidR="00DC5D26" w:rsidRDefault="00DC5D26">
            <w:pPr>
              <w:rPr>
                <w:rStyle w:val="ScriptNormal"/>
              </w:rPr>
            </w:pPr>
          </w:p>
          <w:p w14:paraId="3219B5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Comment"/>
              </w:rPr>
              <w:t>-- IF @@ROWCOUNT &gt; 0</w:t>
            </w:r>
          </w:p>
          <w:p w14:paraId="3219B59B" w14:textId="77777777" w:rsidR="00DC5D26" w:rsidRDefault="00DC5D26">
            <w:pPr>
              <w:rPr>
                <w:rStyle w:val="ScriptNormal"/>
              </w:rPr>
            </w:pPr>
          </w:p>
          <w:p w14:paraId="3219B5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5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5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A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5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5A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5A4" w14:textId="77777777" w:rsidR="00DC5D26" w:rsidRDefault="00DC5D26">
      <w:pPr>
        <w:rPr>
          <w:rStyle w:val="ScriptNormal"/>
        </w:rPr>
      </w:pPr>
    </w:p>
    <w:p w14:paraId="3219B5A5" w14:textId="77777777" w:rsidR="00DC5D26" w:rsidRDefault="00EC1450">
      <w:pPr>
        <w:pStyle w:val="BlockTitleParagraph"/>
        <w:rPr>
          <w:rStyle w:val="ScriptNormal"/>
        </w:rPr>
      </w:pPr>
      <w:bookmarkStart w:id="1285" w:name="GbwKgwubSrRI5ub+O5k894Xgf1s="/>
      <w:r>
        <w:t>Uses</w:t>
      </w:r>
      <w:bookmarkEnd w:id="1285"/>
    </w:p>
    <w:p w14:paraId="3219B5A6" w14:textId="77777777" w:rsidR="00DC5D26" w:rsidRDefault="00EC1450">
      <w:hyperlink w:anchor="8R5txRxbFoGoF2i7BOacoCDM29c=" w:history="1">
        <w:r>
          <w:t>[dbo].[t_quicklink]</w:t>
        </w:r>
      </w:hyperlink>
    </w:p>
    <w:p w14:paraId="3219B5A7" w14:textId="77777777" w:rsidR="00DC5D26" w:rsidRDefault="00EC1450">
      <w:hyperlink w:anchor="ysQ1DFp6SF/FNK2j6CNl4tj0nZ8=" w:history="1">
        <w:r>
          <w:t>[dbo].[t_quicklink_tile]</w:t>
        </w:r>
      </w:hyperlink>
    </w:p>
    <w:p w14:paraId="3219B5A8" w14:textId="77777777" w:rsidR="00DC5D26" w:rsidRDefault="00EC1450">
      <w:r>
        <w:t>[dbo].[Tile</w:t>
      </w:r>
      <w:r>
        <w:softHyphen/>
        <w:t>Status</w:t>
      </w:r>
      <w:r>
        <w:softHyphen/>
        <w:t>Id</w:t>
      </w:r>
      <w:r>
        <w:softHyphen/>
        <w:t>Set]</w:t>
      </w:r>
    </w:p>
    <w:p w14:paraId="3219B5A9" w14:textId="77777777" w:rsidR="00DC5D26" w:rsidRDefault="00DC5D26">
      <w:pPr>
        <w:sectPr w:rsidR="00DC5D26">
          <w:headerReference w:type="default" r:id="rId21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AC" w14:textId="77777777">
        <w:tc>
          <w:tcPr>
            <w:tcW w:w="0" w:type="auto"/>
            <w:shd w:val="clear" w:color="auto" w:fill="E6E6E6"/>
          </w:tcPr>
          <w:p w14:paraId="3219B5AA" w14:textId="77777777" w:rsidR="00DC5D26" w:rsidRDefault="00EC1450">
            <w:pPr>
              <w:pStyle w:val="Heading6"/>
            </w:pPr>
            <w:bookmarkStart w:id="1286" w:name="_Toc256000197"/>
            <w:bookmarkStart w:id="1287" w:name="y8l5XarsJbQbKA/O4NBf8iqG0nI="/>
            <w:r>
              <w:pict w14:anchorId="3219F0E3">
                <v:shape id="_x0000_i1917" type="#_x0000_t75" style="width:11.95pt;height:11.95pt">
                  <v:imagedata r:id="rId12" o:title=""/>
                </v:shape>
              </w:pict>
            </w:r>
            <w:r>
              <w:t xml:space="preserve"> [dbo].[p_storage_eraser_book]</w:t>
            </w:r>
            <w:bookmarkEnd w:id="1286"/>
          </w:p>
          <w:bookmarkEnd w:id="1287"/>
          <w:p w14:paraId="3219B5AB" w14:textId="77777777" w:rsidR="00DC5D26" w:rsidRDefault="00DC5D26"/>
        </w:tc>
      </w:tr>
    </w:tbl>
    <w:p w14:paraId="3219B5AD" w14:textId="77777777" w:rsidR="00DC5D26" w:rsidRDefault="00DC5D26">
      <w:pPr>
        <w:keepNext/>
      </w:pPr>
    </w:p>
    <w:p w14:paraId="3219B5AE" w14:textId="77777777" w:rsidR="00DC5D26" w:rsidRDefault="00EC1450">
      <w:pPr>
        <w:pStyle w:val="BlockTitleParagraph"/>
      </w:pPr>
      <w:bookmarkStart w:id="1288" w:name="Dm9Ti75b0AabCGzxeOd6homRUkE="/>
      <w:r>
        <w:t>SQL Script</w:t>
      </w:r>
      <w:bookmarkEnd w:id="12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D2" w14:textId="77777777">
        <w:tc>
          <w:tcPr>
            <w:tcW w:w="0" w:type="auto"/>
            <w:shd w:val="clear" w:color="auto" w:fill="F5F5F5"/>
          </w:tcPr>
          <w:p w14:paraId="3219B5AF" w14:textId="77777777" w:rsidR="00DC5D26" w:rsidRDefault="00DC5D26">
            <w:pPr>
              <w:rPr>
                <w:rStyle w:val="ScriptNormal"/>
              </w:rPr>
            </w:pPr>
          </w:p>
          <w:p w14:paraId="3219B5B0" w14:textId="77777777" w:rsidR="00DC5D26" w:rsidRDefault="00DC5D26">
            <w:pPr>
              <w:rPr>
                <w:rStyle w:val="ScriptNormal"/>
              </w:rPr>
            </w:pPr>
          </w:p>
          <w:p w14:paraId="3219B5B1" w14:textId="77777777" w:rsidR="00DC5D26" w:rsidRDefault="00DC5D26">
            <w:pPr>
              <w:rPr>
                <w:rStyle w:val="ScriptNormal"/>
              </w:rPr>
            </w:pPr>
          </w:p>
          <w:p w14:paraId="3219B5B2" w14:textId="77777777" w:rsidR="00DC5D26" w:rsidRDefault="00DC5D26">
            <w:pPr>
              <w:rPr>
                <w:rStyle w:val="ScriptNormal"/>
              </w:rPr>
            </w:pPr>
          </w:p>
          <w:p w14:paraId="3219B5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[p_storage_eraser_book]</w:t>
            </w:r>
          </w:p>
          <w:p w14:paraId="3219B5B4" w14:textId="77777777" w:rsidR="00DC5D26" w:rsidRDefault="00DC5D26">
            <w:pPr>
              <w:rPr>
                <w:rStyle w:val="ScriptNormal"/>
              </w:rPr>
            </w:pPr>
          </w:p>
          <w:p w14:paraId="3219B5B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5B6" w14:textId="77777777" w:rsidR="00DC5D26" w:rsidRDefault="00DC5D26">
            <w:pPr>
              <w:rPr>
                <w:rStyle w:val="ScriptNormal"/>
              </w:rPr>
            </w:pPr>
          </w:p>
          <w:p w14:paraId="3219B5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B5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B5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5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smalldatetime</w:t>
            </w:r>
          </w:p>
          <w:p w14:paraId="3219B5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5BC" w14:textId="77777777" w:rsidR="00DC5D26" w:rsidRDefault="00DC5D26">
            <w:pPr>
              <w:rPr>
                <w:rStyle w:val="ScriptNormal"/>
              </w:rPr>
            </w:pPr>
          </w:p>
          <w:p w14:paraId="3219B5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--part of unsed code</w:t>
            </w:r>
          </w:p>
          <w:p w14:paraId="3219B5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--SET NOCOUNT ON</w:t>
            </w:r>
          </w:p>
          <w:p w14:paraId="3219B5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--UPDATE    top(5) t_tilestatus </w:t>
            </w:r>
          </w:p>
          <w:p w14:paraId="3219B5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--SET        bookedby = </w:t>
            </w:r>
            <w:r>
              <w:rPr>
                <w:rStyle w:val="ScriptComment"/>
              </w:rPr>
              <w:t>@bookeby,</w:t>
            </w:r>
          </w:p>
          <w:p w14:paraId="3219B5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       bookingdate = @bookingdate,</w:t>
            </w:r>
          </w:p>
          <w:p w14:paraId="3219B5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       statemachinestatusid = dbo.fn_</w:t>
            </w:r>
            <w:r>
              <w:rPr>
                <w:rStyle w:val="ScriptComment"/>
              </w:rPr>
              <w:softHyphen/>
              <w:t>Get</w:t>
            </w:r>
            <w:r>
              <w:rPr>
                <w:rStyle w:val="ScriptComment"/>
              </w:rPr>
              <w:softHyphen/>
              <w:t>State</w:t>
            </w:r>
            <w:r>
              <w:rPr>
                <w:rStyle w:val="ScriptComment"/>
              </w:rPr>
              <w:softHyphen/>
              <w:t>Machine</w:t>
            </w:r>
            <w:r>
              <w:rPr>
                <w:rStyle w:val="ScriptComment"/>
              </w:rPr>
              <w:softHyphen/>
              <w:t>Status</w:t>
            </w:r>
            <w:r>
              <w:rPr>
                <w:rStyle w:val="ScriptComment"/>
              </w:rPr>
              <w:softHyphen/>
              <w:t>Id('WORKING')</w:t>
            </w:r>
          </w:p>
          <w:p w14:paraId="3219B5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--WHERE    (blobstatusid = dbo.fn_</w:t>
            </w:r>
            <w:r>
              <w:rPr>
                <w:rStyle w:val="ScriptComment"/>
              </w:rPr>
              <w:softHyphen/>
              <w:t>Get</w:t>
            </w:r>
            <w:r>
              <w:rPr>
                <w:rStyle w:val="ScriptComment"/>
              </w:rPr>
              <w:softHyphen/>
              <w:t>Blob</w:t>
            </w:r>
            <w:r>
              <w:rPr>
                <w:rStyle w:val="ScriptComment"/>
              </w:rPr>
              <w:softHyphen/>
              <w:t>Status('DELETED') or blobstatusid = dbo.fn_</w:t>
            </w:r>
            <w:r>
              <w:rPr>
                <w:rStyle w:val="ScriptComment"/>
              </w:rPr>
              <w:softHyphen/>
              <w:t>Get</w:t>
            </w:r>
            <w:r>
              <w:rPr>
                <w:rStyle w:val="ScriptComment"/>
              </w:rPr>
              <w:softHyphen/>
              <w:t>Blob</w:t>
            </w:r>
            <w:r>
              <w:rPr>
                <w:rStyle w:val="ScriptComment"/>
              </w:rPr>
              <w:softHyphen/>
              <w:t>Status('UPLOADERROR</w:t>
            </w:r>
            <w:r>
              <w:rPr>
                <w:rStyle w:val="ScriptComment"/>
              </w:rPr>
              <w:t>'))</w:t>
            </w:r>
          </w:p>
          <w:p w14:paraId="3219B5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--AND        statemachinestatusid = dbo.fn_</w:t>
            </w:r>
            <w:r>
              <w:rPr>
                <w:rStyle w:val="ScriptComment"/>
              </w:rPr>
              <w:softHyphen/>
              <w:t>Get</w:t>
            </w:r>
            <w:r>
              <w:rPr>
                <w:rStyle w:val="ScriptComment"/>
              </w:rPr>
              <w:softHyphen/>
              <w:t>State</w:t>
            </w:r>
            <w:r>
              <w:rPr>
                <w:rStyle w:val="ScriptComment"/>
              </w:rPr>
              <w:softHyphen/>
              <w:t>Machine</w:t>
            </w:r>
            <w:r>
              <w:rPr>
                <w:rStyle w:val="ScriptComment"/>
              </w:rPr>
              <w:softHyphen/>
              <w:t>Status</w:t>
            </w:r>
            <w:r>
              <w:rPr>
                <w:rStyle w:val="ScriptComment"/>
              </w:rPr>
              <w:softHyphen/>
              <w:t>Id('READY')</w:t>
            </w:r>
          </w:p>
          <w:p w14:paraId="3219B5C5" w14:textId="77777777" w:rsidR="00DC5D26" w:rsidRDefault="00DC5D26">
            <w:pPr>
              <w:rPr>
                <w:rStyle w:val="ScriptNormal"/>
              </w:rPr>
            </w:pPr>
          </w:p>
          <w:p w14:paraId="3219B5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--SELECT    tileid, projectid, parentid, tiletype, tileorder, centerx, centery, height, width, zindex, scale, rotation, isactive,</w:t>
            </w:r>
          </w:p>
          <w:p w14:paraId="3219B5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       isnew, </w:t>
            </w:r>
            <w:r>
              <w:rPr>
                <w:rStyle w:val="ScriptComment"/>
              </w:rPr>
              <w:t>tileshape, tilecontenttype, gridlibrarytype, backgroundcolor, syncid, blobstatusid, header,</w:t>
            </w:r>
          </w:p>
          <w:p w14:paraId="3219B5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       lockeduser, lockedby, lockeddate, lastupdate, bookedby, bookingdate, retry, statemachinestatusid</w:t>
            </w:r>
          </w:p>
          <w:p w14:paraId="3219B5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--FROM    t_tilestatus --with(nolock)</w:t>
            </w:r>
          </w:p>
          <w:p w14:paraId="3219B5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--WHERE</w:t>
            </w:r>
            <w:r>
              <w:rPr>
                <w:rStyle w:val="ScriptComment"/>
              </w:rPr>
              <w:t xml:space="preserve">    bookedby = @bookeby</w:t>
            </w:r>
          </w:p>
          <w:p w14:paraId="3219B5CB" w14:textId="77777777" w:rsidR="00DC5D26" w:rsidRDefault="00DC5D26">
            <w:pPr>
              <w:rPr>
                <w:rStyle w:val="ScriptNormal"/>
              </w:rPr>
            </w:pPr>
          </w:p>
          <w:p w14:paraId="3219B5CC" w14:textId="77777777" w:rsidR="00DC5D26" w:rsidRDefault="00DC5D26">
            <w:pPr>
              <w:rPr>
                <w:rStyle w:val="ScriptNormal"/>
              </w:rPr>
            </w:pPr>
          </w:p>
          <w:p w14:paraId="3219B5CD" w14:textId="77777777" w:rsidR="00DC5D26" w:rsidRDefault="00DC5D26">
            <w:pPr>
              <w:rPr>
                <w:rStyle w:val="ScriptNormal"/>
              </w:rPr>
            </w:pPr>
          </w:p>
          <w:p w14:paraId="3219B5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5C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5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5D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5D3" w14:textId="77777777" w:rsidR="00DC5D26" w:rsidRDefault="00DC5D26">
      <w:pPr>
        <w:rPr>
          <w:rStyle w:val="ScriptNormal"/>
        </w:rPr>
      </w:pPr>
    </w:p>
    <w:p w14:paraId="3219B5D4" w14:textId="77777777" w:rsidR="00DC5D26" w:rsidRDefault="00DC5D26">
      <w:pPr>
        <w:rPr>
          <w:rStyle w:val="ScriptNormal"/>
        </w:rPr>
        <w:sectPr w:rsidR="00DC5D26">
          <w:headerReference w:type="default" r:id="rId21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5D7" w14:textId="77777777">
        <w:tc>
          <w:tcPr>
            <w:tcW w:w="0" w:type="auto"/>
            <w:shd w:val="clear" w:color="auto" w:fill="E6E6E6"/>
          </w:tcPr>
          <w:p w14:paraId="3219B5D5" w14:textId="77777777" w:rsidR="00DC5D26" w:rsidRDefault="00EC1450">
            <w:pPr>
              <w:pStyle w:val="Heading6"/>
            </w:pPr>
            <w:bookmarkStart w:id="1289" w:name="_Toc256000198"/>
            <w:bookmarkStart w:id="1290" w:name="DJ35DDYZvLl9Ltne6CU+Guru1bk="/>
            <w:r>
              <w:pict w14:anchorId="3219F0E4">
                <v:shape id="_x0000_i1918" type="#_x0000_t75" style="width:11.95pt;height:11.95pt">
                  <v:imagedata r:id="rId12" o:title=""/>
                </v:shape>
              </w:pict>
            </w:r>
            <w:r>
              <w:t xml:space="preserve"> [dbo].[p_storage_eraser_unbook]</w:t>
            </w:r>
            <w:bookmarkEnd w:id="1289"/>
          </w:p>
          <w:bookmarkEnd w:id="1290"/>
          <w:p w14:paraId="3219B5D6" w14:textId="77777777" w:rsidR="00DC5D26" w:rsidRDefault="00DC5D26"/>
        </w:tc>
      </w:tr>
    </w:tbl>
    <w:p w14:paraId="3219B5D8" w14:textId="77777777" w:rsidR="00DC5D26" w:rsidRDefault="00DC5D26">
      <w:pPr>
        <w:keepNext/>
      </w:pPr>
    </w:p>
    <w:p w14:paraId="3219B5D9" w14:textId="77777777" w:rsidR="00DC5D26" w:rsidRDefault="00EC1450">
      <w:pPr>
        <w:pStyle w:val="BlockTitleParagraph"/>
      </w:pPr>
      <w:bookmarkStart w:id="1291" w:name="4hE22Ws5dafmlGxmphSnnfHFONY="/>
      <w:r>
        <w:t>Parameters</w:t>
      </w:r>
      <w:bookmarkEnd w:id="12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05"/>
        <w:gridCol w:w="2080"/>
        <w:gridCol w:w="2703"/>
        <w:gridCol w:w="1454"/>
      </w:tblGrid>
      <w:tr w:rsidR="00DC5D26" w14:paraId="3219B5DE" w14:textId="77777777">
        <w:tc>
          <w:tcPr>
            <w:tcW w:w="0" w:type="auto"/>
            <w:shd w:val="clear" w:color="auto" w:fill="F3F3F3"/>
            <w:vAlign w:val="bottom"/>
          </w:tcPr>
          <w:p w14:paraId="3219B5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D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5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5E3" w14:textId="77777777">
        <w:tc>
          <w:tcPr>
            <w:tcW w:w="0" w:type="auto"/>
            <w:shd w:val="clear" w:color="auto" w:fill="FFFFFF"/>
          </w:tcPr>
          <w:p w14:paraId="3219B5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5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5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5E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5E8" w14:textId="77777777">
        <w:tc>
          <w:tcPr>
            <w:tcW w:w="0" w:type="auto"/>
            <w:shd w:val="clear" w:color="auto" w:fill="F3F3F3"/>
          </w:tcPr>
          <w:p w14:paraId="3219B5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3F3F3"/>
          </w:tcPr>
          <w:p w14:paraId="3219B5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5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5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5ED" w14:textId="77777777">
        <w:tc>
          <w:tcPr>
            <w:tcW w:w="0" w:type="auto"/>
            <w:shd w:val="clear" w:color="auto" w:fill="FFFFFF"/>
          </w:tcPr>
          <w:p w14:paraId="3219B5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B5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5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5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5F2" w14:textId="77777777">
        <w:tc>
          <w:tcPr>
            <w:tcW w:w="0" w:type="auto"/>
            <w:shd w:val="clear" w:color="auto" w:fill="F3F3F3"/>
          </w:tcPr>
          <w:p w14:paraId="3219B5E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B5E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5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5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5F3" w14:textId="77777777" w:rsidR="00DC5D26" w:rsidRDefault="00DC5D26">
      <w:pPr>
        <w:rPr>
          <w:rStyle w:val="Table-Header"/>
        </w:rPr>
      </w:pPr>
    </w:p>
    <w:p w14:paraId="3219B5F4" w14:textId="77777777" w:rsidR="00DC5D26" w:rsidRDefault="00EC1450">
      <w:pPr>
        <w:pStyle w:val="BlockTitleParagraph"/>
        <w:rPr>
          <w:rStyle w:val="Table-Header"/>
        </w:rPr>
      </w:pPr>
      <w:bookmarkStart w:id="1292" w:name="QYdee7GpIcPKothoNMZ+ELYPMm8="/>
      <w:r>
        <w:t xml:space="preserve">SQL </w:t>
      </w:r>
      <w:r>
        <w:t>Script</w:t>
      </w:r>
      <w:bookmarkEnd w:id="12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0F" w14:textId="77777777">
        <w:tc>
          <w:tcPr>
            <w:tcW w:w="0" w:type="auto"/>
            <w:shd w:val="clear" w:color="auto" w:fill="F5F5F5"/>
          </w:tcPr>
          <w:p w14:paraId="3219B5F5" w14:textId="77777777" w:rsidR="00DC5D26" w:rsidRDefault="00DC5D26">
            <w:pPr>
              <w:rPr>
                <w:rStyle w:val="ScriptNormal"/>
              </w:rPr>
            </w:pPr>
          </w:p>
          <w:p w14:paraId="3219B5F6" w14:textId="77777777" w:rsidR="00DC5D26" w:rsidRDefault="00DC5D26">
            <w:pPr>
              <w:rPr>
                <w:rStyle w:val="ScriptNormal"/>
              </w:rPr>
            </w:pPr>
          </w:p>
          <w:p w14:paraId="3219B5F7" w14:textId="77777777" w:rsidR="00DC5D26" w:rsidRDefault="00DC5D26">
            <w:pPr>
              <w:rPr>
                <w:rStyle w:val="ScriptNormal"/>
              </w:rPr>
            </w:pPr>
          </w:p>
          <w:p w14:paraId="3219B5F8" w14:textId="77777777" w:rsidR="00DC5D26" w:rsidRDefault="00DC5D26">
            <w:pPr>
              <w:rPr>
                <w:rStyle w:val="ScriptNormal"/>
              </w:rPr>
            </w:pPr>
          </w:p>
          <w:p w14:paraId="3219B5F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[p_storage_eraser_unbook]</w:t>
            </w:r>
          </w:p>
          <w:p w14:paraId="3219B5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5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5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5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5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5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</w:t>
            </w:r>
            <w:r>
              <w:rPr>
                <w:rStyle w:val="ScriptKeyword"/>
              </w:rPr>
              <w:t>etime</w:t>
            </w:r>
          </w:p>
          <w:p w14:paraId="3219B6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601" w14:textId="77777777" w:rsidR="00DC5D26" w:rsidRDefault="00DC5D26">
            <w:pPr>
              <w:rPr>
                <w:rStyle w:val="ScriptNormal"/>
              </w:rPr>
            </w:pPr>
          </w:p>
          <w:p w14:paraId="3219B6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6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B6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6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6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B6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@statemachinestatusid</w:t>
            </w:r>
          </w:p>
          <w:p w14:paraId="3219B6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609" w14:textId="77777777" w:rsidR="00DC5D26" w:rsidRDefault="00DC5D26">
            <w:pPr>
              <w:rPr>
                <w:rStyle w:val="ScriptNormal"/>
              </w:rPr>
            </w:pPr>
          </w:p>
          <w:p w14:paraId="3219B6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6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6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6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60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610" w14:textId="77777777" w:rsidR="00DC5D26" w:rsidRDefault="00DC5D26">
      <w:pPr>
        <w:rPr>
          <w:rStyle w:val="ScriptNormal"/>
        </w:rPr>
      </w:pPr>
    </w:p>
    <w:p w14:paraId="3219B611" w14:textId="77777777" w:rsidR="00DC5D26" w:rsidRDefault="00EC1450">
      <w:pPr>
        <w:pStyle w:val="BlockTitleParagraph"/>
        <w:rPr>
          <w:rStyle w:val="ScriptNormal"/>
        </w:rPr>
      </w:pPr>
      <w:bookmarkStart w:id="1293" w:name="JTx9G/KI2WZnp/eL+Vs0wV11FME="/>
      <w:r>
        <w:t>Uses</w:t>
      </w:r>
      <w:bookmarkEnd w:id="1293"/>
    </w:p>
    <w:p w14:paraId="3219B612" w14:textId="77777777" w:rsidR="00DC5D26" w:rsidRDefault="00EC1450">
      <w:hyperlink w:anchor="oLs0t3srd6yHmujlsbYzAtzC4Zs=" w:history="1">
        <w:r>
          <w:t>[dbo].[t_tilestatus]</w:t>
        </w:r>
      </w:hyperlink>
    </w:p>
    <w:p w14:paraId="3219B613" w14:textId="77777777" w:rsidR="00DC5D26" w:rsidRDefault="00DC5D26">
      <w:pPr>
        <w:sectPr w:rsidR="00DC5D26">
          <w:headerReference w:type="default" r:id="rId21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16" w14:textId="77777777">
        <w:tc>
          <w:tcPr>
            <w:tcW w:w="0" w:type="auto"/>
            <w:shd w:val="clear" w:color="auto" w:fill="E6E6E6"/>
          </w:tcPr>
          <w:p w14:paraId="3219B614" w14:textId="77777777" w:rsidR="00DC5D26" w:rsidRDefault="00EC1450">
            <w:pPr>
              <w:pStyle w:val="Heading6"/>
            </w:pPr>
            <w:bookmarkStart w:id="1294" w:name="_Toc256000199"/>
            <w:bookmarkStart w:id="1295" w:name="K+D3VDXeBNU758yas8f/5w0zA+0="/>
            <w:r>
              <w:pict w14:anchorId="3219F0E5">
                <v:shape id="_x0000_i1919" type="#_x0000_t75" style="width:11.95pt;height:11.95pt">
                  <v:imagedata r:id="rId12" o:title=""/>
                </v:shape>
              </w:pict>
            </w:r>
            <w:r>
              <w:t xml:space="preserve"> [dbo].[p_telemetry_insert]</w:t>
            </w:r>
            <w:bookmarkEnd w:id="1294"/>
          </w:p>
          <w:bookmarkEnd w:id="1295"/>
          <w:p w14:paraId="3219B615" w14:textId="77777777" w:rsidR="00DC5D26" w:rsidRDefault="00DC5D26"/>
        </w:tc>
      </w:tr>
    </w:tbl>
    <w:p w14:paraId="3219B617" w14:textId="77777777" w:rsidR="00DC5D26" w:rsidRDefault="00DC5D26">
      <w:pPr>
        <w:keepNext/>
      </w:pPr>
    </w:p>
    <w:p w14:paraId="3219B618" w14:textId="77777777" w:rsidR="00DC5D26" w:rsidRDefault="00EC1450">
      <w:pPr>
        <w:pStyle w:val="BlockTitleParagraph"/>
      </w:pPr>
      <w:bookmarkStart w:id="1296" w:name="j0n9PHJqkNz76gaxKToc85oS6TQ="/>
      <w:r>
        <w:t>Parameters</w:t>
      </w:r>
      <w:bookmarkEnd w:id="129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27"/>
        <w:gridCol w:w="2919"/>
        <w:gridCol w:w="3796"/>
      </w:tblGrid>
      <w:tr w:rsidR="00DC5D26" w14:paraId="3219B61C" w14:textId="77777777">
        <w:tc>
          <w:tcPr>
            <w:tcW w:w="0" w:type="auto"/>
            <w:shd w:val="clear" w:color="auto" w:fill="F3F3F3"/>
            <w:vAlign w:val="bottom"/>
          </w:tcPr>
          <w:p w14:paraId="3219B6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620" w14:textId="77777777">
        <w:tc>
          <w:tcPr>
            <w:tcW w:w="0" w:type="auto"/>
            <w:shd w:val="clear" w:color="auto" w:fill="FFFFFF"/>
          </w:tcPr>
          <w:p w14:paraId="3219B61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@Trace</w:t>
            </w:r>
            <w:r>
              <w:rPr>
                <w:rStyle w:val="Table-Default"/>
              </w:rPr>
              <w:softHyphen/>
              <w:t>Data</w:t>
            </w:r>
          </w:p>
        </w:tc>
        <w:tc>
          <w:tcPr>
            <w:tcW w:w="0" w:type="auto"/>
            <w:shd w:val="clear" w:color="auto" w:fill="FFFFFF"/>
          </w:tcPr>
          <w:p w14:paraId="3219B61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nvarchar(1024)</w:t>
            </w:r>
          </w:p>
        </w:tc>
        <w:tc>
          <w:tcPr>
            <w:tcW w:w="0" w:type="auto"/>
            <w:shd w:val="clear" w:color="auto" w:fill="FFFFFF"/>
          </w:tcPr>
          <w:p w14:paraId="3219B61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2048</w:t>
            </w:r>
          </w:p>
        </w:tc>
      </w:tr>
    </w:tbl>
    <w:p w14:paraId="3219B621" w14:textId="77777777" w:rsidR="00DC5D26" w:rsidRDefault="00DC5D26">
      <w:pPr>
        <w:rPr>
          <w:rStyle w:val="Table-Header"/>
        </w:rPr>
      </w:pPr>
    </w:p>
    <w:p w14:paraId="3219B622" w14:textId="77777777" w:rsidR="00DC5D26" w:rsidRDefault="00EC1450">
      <w:pPr>
        <w:pStyle w:val="BlockTitleParagraph"/>
        <w:rPr>
          <w:rStyle w:val="Table-Header"/>
        </w:rPr>
      </w:pPr>
      <w:bookmarkStart w:id="1297" w:name="HFDtxyFZJihV7OJazg6bC0pRe9A="/>
      <w:r>
        <w:t>SQL Script</w:t>
      </w:r>
      <w:bookmarkEnd w:id="129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36" w14:textId="77777777">
        <w:tc>
          <w:tcPr>
            <w:tcW w:w="0" w:type="auto"/>
            <w:shd w:val="clear" w:color="auto" w:fill="F5F5F5"/>
          </w:tcPr>
          <w:p w14:paraId="3219B62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[p_telemetry_insert]</w:t>
            </w:r>
          </w:p>
          <w:p w14:paraId="3219B6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6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B6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@Trace</w:t>
            </w:r>
            <w:r>
              <w:rPr>
                <w:rStyle w:val="ScriptNormal"/>
              </w:rPr>
              <w:softHyphen/>
              <w:t xml:space="preserve">Data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1024</w:t>
            </w:r>
            <w:r>
              <w:rPr>
                <w:rStyle w:val="ScriptOperator"/>
              </w:rPr>
              <w:t>)</w:t>
            </w:r>
          </w:p>
          <w:p w14:paraId="3219B6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</w:p>
          <w:p w14:paraId="3219B62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6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6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6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</w:t>
            </w:r>
            <w:r>
              <w:rPr>
                <w:rStyle w:val="ScriptComment"/>
              </w:rPr>
              <w:t>.</w:t>
            </w:r>
          </w:p>
          <w:p w14:paraId="3219B6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62D" w14:textId="77777777" w:rsidR="00DC5D26" w:rsidRDefault="00DC5D26">
            <w:pPr>
              <w:rPr>
                <w:rStyle w:val="ScriptNormal"/>
              </w:rPr>
            </w:pPr>
          </w:p>
          <w:p w14:paraId="3219B6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Insert statements for procedure here</w:t>
            </w:r>
          </w:p>
          <w:p w14:paraId="3219B6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[t_telemetrydata]</w:t>
            </w:r>
          </w:p>
          <w:p w14:paraId="3219B6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Creation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>Time, Log</w:t>
            </w:r>
            <w:r>
              <w:rPr>
                <w:rStyle w:val="ScriptNormal"/>
              </w:rPr>
              <w:softHyphen/>
              <w:t>Entry</w:t>
            </w:r>
            <w:r>
              <w:rPr>
                <w:rStyle w:val="ScriptOperator"/>
              </w:rPr>
              <w:t>)</w:t>
            </w:r>
          </w:p>
          <w:p w14:paraId="3219B6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B6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 @Trace</w:t>
            </w:r>
            <w:r>
              <w:rPr>
                <w:rStyle w:val="ScriptNormal"/>
              </w:rPr>
              <w:softHyphen/>
              <w:t>Data</w:t>
            </w:r>
            <w:r>
              <w:rPr>
                <w:rStyle w:val="ScriptOperator"/>
              </w:rPr>
              <w:t>)</w:t>
            </w:r>
          </w:p>
          <w:p w14:paraId="3219B63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6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63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637" w14:textId="77777777" w:rsidR="00DC5D26" w:rsidRDefault="00DC5D26">
      <w:pPr>
        <w:rPr>
          <w:rStyle w:val="ScriptNormal"/>
        </w:rPr>
      </w:pPr>
    </w:p>
    <w:p w14:paraId="3219B638" w14:textId="77777777" w:rsidR="00DC5D26" w:rsidRDefault="00EC1450">
      <w:pPr>
        <w:pStyle w:val="BlockTitleParagraph"/>
        <w:rPr>
          <w:rStyle w:val="ScriptNormal"/>
        </w:rPr>
      </w:pPr>
      <w:bookmarkStart w:id="1298" w:name="kD1svesETcXOA0ZQFQfpuBWEegk="/>
      <w:r>
        <w:t>Uses</w:t>
      </w:r>
      <w:bookmarkEnd w:id="1298"/>
    </w:p>
    <w:p w14:paraId="3219B639" w14:textId="77777777" w:rsidR="00DC5D26" w:rsidRDefault="00EC1450">
      <w:hyperlink w:anchor="cjQE5M9B1IDxcJRkAEXqhevcxLc=" w:history="1">
        <w:r>
          <w:t>[dbo].[t_telemetrydata]</w:t>
        </w:r>
      </w:hyperlink>
    </w:p>
    <w:p w14:paraId="3219B63A" w14:textId="77777777" w:rsidR="00DC5D26" w:rsidRDefault="00DC5D26">
      <w:pPr>
        <w:sectPr w:rsidR="00DC5D26">
          <w:headerReference w:type="default" r:id="rId21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3D" w14:textId="77777777">
        <w:tc>
          <w:tcPr>
            <w:tcW w:w="0" w:type="auto"/>
            <w:shd w:val="clear" w:color="auto" w:fill="E6E6E6"/>
          </w:tcPr>
          <w:p w14:paraId="3219B63B" w14:textId="77777777" w:rsidR="00DC5D26" w:rsidRDefault="00EC1450">
            <w:pPr>
              <w:pStyle w:val="Heading6"/>
            </w:pPr>
            <w:bookmarkStart w:id="1299" w:name="_Toc256000200"/>
            <w:bookmarkStart w:id="1300" w:name="4nTl9Mym0JSY27XlS6qwx+oO8Ww="/>
            <w:r>
              <w:pict w14:anchorId="3219F0E6">
                <v:shape id="_x0000_i1920" type="#_x0000_t75" style="width:11.95pt;height:11.95pt">
                  <v:imagedata r:id="rId12" o:title=""/>
                </v:shape>
              </w:pict>
            </w:r>
            <w:r>
              <w:t xml:space="preserve"> [dbo].[p_tile_relation_by_participating_tile]</w:t>
            </w:r>
            <w:bookmarkEnd w:id="1299"/>
          </w:p>
          <w:bookmarkEnd w:id="1300"/>
          <w:p w14:paraId="3219B63C" w14:textId="77777777" w:rsidR="00DC5D26" w:rsidRDefault="00DC5D26"/>
        </w:tc>
      </w:tr>
    </w:tbl>
    <w:p w14:paraId="3219B63E" w14:textId="77777777" w:rsidR="00DC5D26" w:rsidRDefault="00DC5D26">
      <w:pPr>
        <w:keepNext/>
      </w:pPr>
    </w:p>
    <w:p w14:paraId="3219B63F" w14:textId="77777777" w:rsidR="00DC5D26" w:rsidRDefault="00EC1450">
      <w:pPr>
        <w:pStyle w:val="BlockTitleParagraph"/>
      </w:pPr>
      <w:bookmarkStart w:id="1301" w:name="RxxZ7m/eCZcs5lJQ6uCgs54ttt8="/>
      <w:r>
        <w:t>Parameters</w:t>
      </w:r>
      <w:bookmarkEnd w:id="130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05"/>
        <w:gridCol w:w="2798"/>
        <w:gridCol w:w="3639"/>
      </w:tblGrid>
      <w:tr w:rsidR="00DC5D26" w14:paraId="3219B643" w14:textId="77777777">
        <w:tc>
          <w:tcPr>
            <w:tcW w:w="0" w:type="auto"/>
            <w:shd w:val="clear" w:color="auto" w:fill="F3F3F3"/>
            <w:vAlign w:val="bottom"/>
          </w:tcPr>
          <w:p w14:paraId="3219B6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4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647" w14:textId="77777777">
        <w:tc>
          <w:tcPr>
            <w:tcW w:w="0" w:type="auto"/>
            <w:shd w:val="clear" w:color="auto" w:fill="FFFFFF"/>
          </w:tcPr>
          <w:p w14:paraId="3219B64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@requested</w:t>
            </w:r>
            <w:r>
              <w:rPr>
                <w:rStyle w:val="Table-Default"/>
              </w:rPr>
              <w:softHyphen/>
              <w:t>Ids</w:t>
            </w:r>
          </w:p>
        </w:tc>
        <w:tc>
          <w:tcPr>
            <w:tcW w:w="0" w:type="auto"/>
            <w:shd w:val="clear" w:color="auto" w:fill="FFFFFF"/>
          </w:tcPr>
          <w:p w14:paraId="3219B64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</w:t>
            </w:r>
            <w:r>
              <w:rPr>
                <w:rStyle w:val="Table-Default"/>
              </w:rPr>
              <w:softHyphen/>
              <w:t>Status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Set</w:t>
            </w:r>
          </w:p>
        </w:tc>
        <w:tc>
          <w:tcPr>
            <w:tcW w:w="0" w:type="auto"/>
            <w:shd w:val="clear" w:color="auto" w:fill="FFFFFF"/>
          </w:tcPr>
          <w:p w14:paraId="3219B64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</w:tbl>
    <w:p w14:paraId="3219B648" w14:textId="77777777" w:rsidR="00DC5D26" w:rsidRDefault="00DC5D26">
      <w:pPr>
        <w:rPr>
          <w:rStyle w:val="Table-Header"/>
        </w:rPr>
      </w:pPr>
    </w:p>
    <w:p w14:paraId="3219B649" w14:textId="77777777" w:rsidR="00DC5D26" w:rsidRDefault="00EC1450">
      <w:pPr>
        <w:pStyle w:val="BlockTitleParagraph"/>
        <w:rPr>
          <w:rStyle w:val="Table-Header"/>
        </w:rPr>
      </w:pPr>
      <w:bookmarkStart w:id="1302" w:name="F3ZH/4iOebYAcwKGXYtCnK4lHfw="/>
      <w:r>
        <w:t>SQL Script</w:t>
      </w:r>
      <w:bookmarkEnd w:id="130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B7" w14:textId="77777777">
        <w:tc>
          <w:tcPr>
            <w:tcW w:w="0" w:type="auto"/>
            <w:shd w:val="clear" w:color="auto" w:fill="F5F5F5"/>
          </w:tcPr>
          <w:p w14:paraId="3219B64A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=============================================</w:t>
            </w:r>
          </w:p>
          <w:p w14:paraId="3219B64B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Dennis Vroegop</w:t>
            </w:r>
          </w:p>
          <w:p w14:paraId="3219B64C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Create Date: 05/07/2020</w:t>
            </w:r>
          </w:p>
          <w:p w14:paraId="3219B64D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Returns all relations that have one endpoint in a given set</w:t>
            </w:r>
          </w:p>
          <w:p w14:paraId="3219B64E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B64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</w:t>
            </w:r>
            <w:r>
              <w:rPr>
                <w:rStyle w:val="ScriptNormal"/>
              </w:rPr>
              <w:t>ile_relation_by_participating_tile]</w:t>
            </w:r>
          </w:p>
          <w:p w14:paraId="3219B650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B6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6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@requested</w:t>
            </w:r>
            <w:r>
              <w:rPr>
                <w:rStyle w:val="ScriptNormal"/>
              </w:rPr>
              <w:softHyphen/>
              <w:t>Ids [dbo].Tile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Set </w:t>
            </w:r>
            <w:r>
              <w:rPr>
                <w:rStyle w:val="ScriptKeyword"/>
              </w:rPr>
              <w:t>READONLY</w:t>
            </w:r>
            <w:r>
              <w:rPr>
                <w:rStyle w:val="ScriptNormal"/>
              </w:rPr>
              <w:t xml:space="preserve"> </w:t>
            </w:r>
          </w:p>
          <w:p w14:paraId="3219B65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B6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65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6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6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</w:t>
            </w:r>
            <w:r>
              <w:rPr>
                <w:rStyle w:val="ScriptComment"/>
              </w:rPr>
              <w:t>ements.</w:t>
            </w:r>
          </w:p>
          <w:p w14:paraId="3219B6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659" w14:textId="77777777" w:rsidR="00DC5D26" w:rsidRDefault="00DC5D26">
            <w:pPr>
              <w:rPr>
                <w:rStyle w:val="ScriptNormal"/>
              </w:rPr>
            </w:pPr>
          </w:p>
          <w:p w14:paraId="3219B6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219B6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>Ids</w:t>
            </w:r>
            <w:r>
              <w:rPr>
                <w:rStyle w:val="ScriptOperator"/>
              </w:rPr>
              <w:t>)</w:t>
            </w:r>
          </w:p>
          <w:p w14:paraId="3219B65C" w14:textId="77777777" w:rsidR="00DC5D26" w:rsidRDefault="00DC5D26">
            <w:pPr>
              <w:rPr>
                <w:rStyle w:val="ScriptNormal"/>
              </w:rPr>
            </w:pPr>
          </w:p>
          <w:p w14:paraId="3219B65D" w14:textId="77777777" w:rsidR="00DC5D26" w:rsidRDefault="00DC5D26">
            <w:pPr>
              <w:rPr>
                <w:rStyle w:val="ScriptNormal"/>
              </w:rPr>
            </w:pPr>
          </w:p>
          <w:p w14:paraId="3219B6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;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tree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B6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6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t1.tileid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Id, </w:t>
            </w:r>
          </w:p>
          <w:p w14:paraId="3219B6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t1.parentid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parent</w:t>
            </w:r>
            <w:r>
              <w:rPr>
                <w:rStyle w:val="ScriptNormal"/>
              </w:rPr>
              <w:softHyphen/>
              <w:t>Id,</w:t>
            </w:r>
          </w:p>
          <w:p w14:paraId="3219B6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[level]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B6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t1</w:t>
            </w:r>
          </w:p>
          <w:p w14:paraId="3219B6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t1.parentid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B6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t1.projectid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6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</w:p>
          <w:p w14:paraId="3219B6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 xml:space="preserve">Ids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t1.tileid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B668" w14:textId="77777777" w:rsidR="00DC5D26" w:rsidRDefault="00DC5D26">
            <w:pPr>
              <w:rPr>
                <w:rStyle w:val="ScriptNormal"/>
              </w:rPr>
            </w:pPr>
          </w:p>
          <w:p w14:paraId="3219B669" w14:textId="77777777" w:rsidR="00DC5D26" w:rsidRDefault="00DC5D26">
            <w:pPr>
              <w:rPr>
                <w:rStyle w:val="ScriptNormal"/>
              </w:rPr>
            </w:pPr>
          </w:p>
          <w:p w14:paraId="3219B6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UNION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ALL</w:t>
            </w:r>
          </w:p>
          <w:p w14:paraId="3219B66B" w14:textId="77777777" w:rsidR="00DC5D26" w:rsidRDefault="00DC5D26">
            <w:pPr>
              <w:rPr>
                <w:rStyle w:val="ScriptNormal"/>
              </w:rPr>
            </w:pPr>
          </w:p>
          <w:p w14:paraId="3219B6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6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t2.tileid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>ID,</w:t>
            </w:r>
          </w:p>
          <w:p w14:paraId="3219B6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t2.parentid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parent</w:t>
            </w:r>
            <w:r>
              <w:rPr>
                <w:rStyle w:val="ScriptNormal"/>
              </w:rPr>
              <w:softHyphen/>
              <w:t xml:space="preserve">Id, </w:t>
            </w:r>
          </w:p>
          <w:p w14:paraId="3219B6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[level]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tree.[level]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1</w:t>
            </w:r>
          </w:p>
          <w:p w14:paraId="3219B6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t2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</w:p>
          <w:p w14:paraId="3219B6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tree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tree.tile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t2.parentid</w:t>
            </w:r>
          </w:p>
          <w:p w14:paraId="3219B6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t2.projectid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B67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B674" w14:textId="77777777" w:rsidR="00DC5D26" w:rsidRDefault="00DC5D26">
            <w:pPr>
              <w:rPr>
                <w:rStyle w:val="ScriptNormal"/>
              </w:rPr>
            </w:pPr>
          </w:p>
          <w:p w14:paraId="3219B6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r.tilerelationid,</w:t>
            </w:r>
          </w:p>
          <w:p w14:paraId="3219B6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r.projectid,</w:t>
            </w:r>
          </w:p>
          <w:p w14:paraId="3219B6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r.tileid,</w:t>
            </w:r>
          </w:p>
          <w:p w14:paraId="3219B6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r.related_tileid,</w:t>
            </w:r>
          </w:p>
          <w:p w14:paraId="3219B6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r.tilerelationstyleid,</w:t>
            </w:r>
          </w:p>
          <w:p w14:paraId="3219B6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r.tilerelationanchoridorigin,</w:t>
            </w:r>
          </w:p>
          <w:p w14:paraId="3219B6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r.tilerelationanchoriddestination,</w:t>
            </w:r>
          </w:p>
          <w:p w14:paraId="3219B6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r.tilerelationstartendsymbolorig</w:t>
            </w:r>
            <w:r>
              <w:rPr>
                <w:rStyle w:val="ScriptNormal"/>
              </w:rPr>
              <w:t>in,</w:t>
            </w:r>
          </w:p>
          <w:p w14:paraId="3219B6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6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r.tilerelationlineid,</w:t>
            </w:r>
          </w:p>
          <w:p w14:paraId="3219B6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r.color,</w:t>
            </w:r>
          </w:p>
          <w:p w14:paraId="3219B6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r.thickness </w:t>
            </w:r>
          </w:p>
          <w:p w14:paraId="3219B6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[dbo].t_tile_relation r</w:t>
            </w:r>
          </w:p>
          <w:p w14:paraId="3219B6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6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tree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r.tileid</w:t>
            </w:r>
            <w:r>
              <w:rPr>
                <w:rStyle w:val="ScriptOperator"/>
              </w:rPr>
              <w:t>)</w:t>
            </w:r>
          </w:p>
          <w:p w14:paraId="3219B6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INTERSECT</w:t>
            </w:r>
          </w:p>
          <w:p w14:paraId="3219B68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r.tilerelationid,</w:t>
            </w:r>
          </w:p>
          <w:p w14:paraId="3219B6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r.projectid,</w:t>
            </w:r>
          </w:p>
          <w:p w14:paraId="3219B6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r.tileid,</w:t>
            </w:r>
          </w:p>
          <w:p w14:paraId="3219B6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r.related_tileid,</w:t>
            </w:r>
          </w:p>
          <w:p w14:paraId="3219B6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r.tilerelationstyleid,</w:t>
            </w:r>
          </w:p>
          <w:p w14:paraId="3219B6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r.tilerelationanchoridorigin,</w:t>
            </w:r>
          </w:p>
          <w:p w14:paraId="3219B6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r.tilerelationanchoriddestination,</w:t>
            </w:r>
          </w:p>
          <w:p w14:paraId="3219B6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</w:t>
            </w:r>
            <w:r>
              <w:rPr>
                <w:rStyle w:val="ScriptNormal"/>
              </w:rPr>
              <w:t>erelationstartendsymbolorigin,</w:t>
            </w:r>
          </w:p>
          <w:p w14:paraId="3219B6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6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r.tilerelationlineid,</w:t>
            </w:r>
          </w:p>
          <w:p w14:paraId="3219B6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r.color,</w:t>
            </w:r>
          </w:p>
          <w:p w14:paraId="3219B6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r.thickness </w:t>
            </w:r>
          </w:p>
          <w:p w14:paraId="3219B6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[dbo].t_tile_relation r</w:t>
            </w:r>
          </w:p>
          <w:p w14:paraId="3219B6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B6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tree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r.related_tileid</w:t>
            </w:r>
            <w:r>
              <w:rPr>
                <w:rStyle w:val="ScriptOperator"/>
              </w:rPr>
              <w:t>)</w:t>
            </w:r>
          </w:p>
          <w:p w14:paraId="3219B694" w14:textId="77777777" w:rsidR="00DC5D26" w:rsidRDefault="00DC5D26">
            <w:pPr>
              <w:rPr>
                <w:rStyle w:val="ScriptNormal"/>
              </w:rPr>
            </w:pPr>
          </w:p>
          <w:p w14:paraId="3219B695" w14:textId="77777777" w:rsidR="00DC5D26" w:rsidRDefault="00DC5D26">
            <w:pPr>
              <w:rPr>
                <w:rStyle w:val="ScriptNormal"/>
              </w:rPr>
            </w:pPr>
          </w:p>
          <w:p w14:paraId="3219B6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Insert statements for procedure here</w:t>
            </w:r>
          </w:p>
          <w:p w14:paraId="3219B6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r.tilerelationid,</w:t>
            </w:r>
          </w:p>
          <w:p w14:paraId="3219B6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r.projectid,</w:t>
            </w:r>
          </w:p>
          <w:p w14:paraId="3219B6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r.tileid,</w:t>
            </w:r>
          </w:p>
          <w:p w14:paraId="3219B6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r.related_tileid,</w:t>
            </w:r>
          </w:p>
          <w:p w14:paraId="3219B6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r.tilerelationstyleid,</w:t>
            </w:r>
          </w:p>
          <w:p w14:paraId="3219B6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</w:t>
            </w:r>
            <w:r>
              <w:rPr>
                <w:rStyle w:val="ScriptNormal"/>
              </w:rPr>
              <w:t>oridorigin,</w:t>
            </w:r>
          </w:p>
          <w:p w14:paraId="3219B6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r.tilerelationanchoriddestination,</w:t>
            </w:r>
          </w:p>
          <w:p w14:paraId="3219B6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r.tilerelationstartendsymbolorigin,</w:t>
            </w:r>
          </w:p>
          <w:p w14:paraId="3219B6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6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r.tilerelationlineid,</w:t>
            </w:r>
          </w:p>
          <w:p w14:paraId="3219B6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r.color,</w:t>
            </w:r>
          </w:p>
          <w:p w14:paraId="3219B6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r.thickness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[dbo].t_ti</w:t>
            </w:r>
            <w:r>
              <w:rPr>
                <w:rStyle w:val="ScriptNormal"/>
              </w:rPr>
              <w:t>le_relation r</w:t>
            </w:r>
          </w:p>
          <w:p w14:paraId="3219B6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 xml:space="preserve">Ids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r.tileid</w:t>
            </w:r>
            <w:r>
              <w:rPr>
                <w:rStyle w:val="ScriptOperator"/>
              </w:rPr>
              <w:t>)</w:t>
            </w:r>
          </w:p>
          <w:p w14:paraId="3219B6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INTERSECT</w:t>
            </w:r>
          </w:p>
          <w:p w14:paraId="3219B6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r.tilerelationid,</w:t>
            </w:r>
          </w:p>
          <w:p w14:paraId="3219B6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r.projectid,</w:t>
            </w:r>
          </w:p>
          <w:p w14:paraId="3219B6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r.tileid,</w:t>
            </w:r>
          </w:p>
          <w:p w14:paraId="3219B6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r.related_tileid,</w:t>
            </w:r>
          </w:p>
          <w:p w14:paraId="3219B6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>r.tilerelationstyleid,</w:t>
            </w:r>
          </w:p>
          <w:p w14:paraId="3219B6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r.tilerelationanchoridorigin,</w:t>
            </w:r>
          </w:p>
          <w:p w14:paraId="3219B6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r.tilerelationanchoriddestination,</w:t>
            </w:r>
          </w:p>
          <w:p w14:paraId="3219B6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r.tilerelationstartendsymbolorigin,</w:t>
            </w:r>
          </w:p>
          <w:p w14:paraId="3219B6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6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>r.tilerelationlineid,</w:t>
            </w:r>
          </w:p>
          <w:p w14:paraId="3219B6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r.color,</w:t>
            </w:r>
          </w:p>
          <w:p w14:paraId="3219B6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r.thickness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[dbo].t_tile_relation r</w:t>
            </w:r>
          </w:p>
          <w:p w14:paraId="3219B6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 xml:space="preserve">Ids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r.related_tileid</w:t>
            </w:r>
            <w:r>
              <w:rPr>
                <w:rStyle w:val="ScriptOperator"/>
              </w:rPr>
              <w:t>)</w:t>
            </w:r>
          </w:p>
          <w:p w14:paraId="3219B6B2" w14:textId="77777777" w:rsidR="00DC5D26" w:rsidRDefault="00DC5D26">
            <w:pPr>
              <w:rPr>
                <w:rStyle w:val="ScriptNormal"/>
              </w:rPr>
            </w:pPr>
          </w:p>
          <w:p w14:paraId="3219B6B3" w14:textId="77777777" w:rsidR="00DC5D26" w:rsidRDefault="00DC5D26">
            <w:pPr>
              <w:rPr>
                <w:rStyle w:val="ScriptNormal"/>
              </w:rPr>
            </w:pPr>
          </w:p>
          <w:p w14:paraId="3219B6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6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6B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6B8" w14:textId="77777777" w:rsidR="00DC5D26" w:rsidRDefault="00DC5D26">
      <w:pPr>
        <w:rPr>
          <w:rStyle w:val="ScriptNormal"/>
        </w:rPr>
      </w:pPr>
    </w:p>
    <w:p w14:paraId="3219B6B9" w14:textId="77777777" w:rsidR="00DC5D26" w:rsidRDefault="00EC1450">
      <w:pPr>
        <w:pStyle w:val="BlockTitleParagraph"/>
        <w:rPr>
          <w:rStyle w:val="ScriptNormal"/>
        </w:rPr>
      </w:pPr>
      <w:bookmarkStart w:id="1303" w:name="kRVBF+pYv2Sp0AB1bYojNEH+h0A="/>
      <w:r>
        <w:t>Uses</w:t>
      </w:r>
      <w:bookmarkEnd w:id="1303"/>
    </w:p>
    <w:p w14:paraId="3219B6BA" w14:textId="77777777" w:rsidR="00DC5D26" w:rsidRDefault="00EC1450">
      <w:hyperlink w:anchor="078YtCFOxZtrTr+ji99XjRUc40A=" w:history="1">
        <w:r>
          <w:t>[dbo].[t_tile</w:t>
        </w:r>
        <w:r>
          <w:t>_relation]</w:t>
        </w:r>
      </w:hyperlink>
    </w:p>
    <w:p w14:paraId="3219B6BB" w14:textId="77777777" w:rsidR="00DC5D26" w:rsidRDefault="00EC1450">
      <w:hyperlink w:anchor="oLs0t3srd6yHmujlsbYzAtzC4Zs=" w:history="1">
        <w:r>
          <w:t>[dbo].[t_tilestatus]</w:t>
        </w:r>
      </w:hyperlink>
    </w:p>
    <w:p w14:paraId="3219B6BC" w14:textId="77777777" w:rsidR="00DC5D26" w:rsidRDefault="00EC1450">
      <w:r>
        <w:t>[dbo].[Tile</w:t>
      </w:r>
      <w:r>
        <w:softHyphen/>
        <w:t>Status</w:t>
      </w:r>
      <w:r>
        <w:softHyphen/>
        <w:t>Id</w:t>
      </w:r>
      <w:r>
        <w:softHyphen/>
        <w:t>Set]</w:t>
      </w:r>
    </w:p>
    <w:p w14:paraId="3219B6BD" w14:textId="77777777" w:rsidR="00DC5D26" w:rsidRDefault="00DC5D26">
      <w:pPr>
        <w:sectPr w:rsidR="00DC5D26">
          <w:headerReference w:type="default" r:id="rId21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C0" w14:textId="77777777">
        <w:tc>
          <w:tcPr>
            <w:tcW w:w="0" w:type="auto"/>
            <w:shd w:val="clear" w:color="auto" w:fill="E6E6E6"/>
          </w:tcPr>
          <w:p w14:paraId="3219B6BE" w14:textId="77777777" w:rsidR="00DC5D26" w:rsidRDefault="00EC1450">
            <w:pPr>
              <w:pStyle w:val="Heading6"/>
            </w:pPr>
            <w:bookmarkStart w:id="1304" w:name="_Toc256000201"/>
            <w:bookmarkStart w:id="1305" w:name="qaxYLU/+tQD5a8bg+OzEjVFLvOA="/>
            <w:r>
              <w:pict w14:anchorId="3219F0E7">
                <v:shape id="_x0000_i1921" type="#_x0000_t75" style="width:11.95pt;height:11.95pt">
                  <v:imagedata r:id="rId12" o:title=""/>
                </v:shape>
              </w:pict>
            </w:r>
            <w:r>
              <w:t xml:space="preserve"> [dbo].[p_tile_relation_delete]</w:t>
            </w:r>
            <w:bookmarkEnd w:id="1304"/>
          </w:p>
          <w:bookmarkEnd w:id="1305"/>
          <w:p w14:paraId="3219B6BF" w14:textId="77777777" w:rsidR="00DC5D26" w:rsidRDefault="00DC5D26"/>
        </w:tc>
      </w:tr>
    </w:tbl>
    <w:p w14:paraId="3219B6C1" w14:textId="77777777" w:rsidR="00DC5D26" w:rsidRDefault="00DC5D26">
      <w:pPr>
        <w:keepNext/>
      </w:pPr>
    </w:p>
    <w:p w14:paraId="3219B6C2" w14:textId="77777777" w:rsidR="00DC5D26" w:rsidRDefault="00EC1450">
      <w:pPr>
        <w:pStyle w:val="BlockTitleParagraph"/>
      </w:pPr>
      <w:bookmarkStart w:id="1306" w:name="hcgDjFio3izhCEerwPfBrYbJCZM="/>
      <w:r>
        <w:t>Parameters</w:t>
      </w:r>
      <w:bookmarkEnd w:id="130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66"/>
        <w:gridCol w:w="1883"/>
        <w:gridCol w:w="3247"/>
        <w:gridCol w:w="1746"/>
      </w:tblGrid>
      <w:tr w:rsidR="00DC5D26" w14:paraId="3219B6C7" w14:textId="77777777">
        <w:tc>
          <w:tcPr>
            <w:tcW w:w="0" w:type="auto"/>
            <w:shd w:val="clear" w:color="auto" w:fill="F3F3F3"/>
            <w:vAlign w:val="bottom"/>
          </w:tcPr>
          <w:p w14:paraId="3219B6C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C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C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6CC" w14:textId="77777777">
        <w:tc>
          <w:tcPr>
            <w:tcW w:w="0" w:type="auto"/>
            <w:shd w:val="clear" w:color="auto" w:fill="FFFFFF"/>
          </w:tcPr>
          <w:p w14:paraId="3219B6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@tilerelationid</w:t>
            </w:r>
          </w:p>
        </w:tc>
        <w:tc>
          <w:tcPr>
            <w:tcW w:w="0" w:type="auto"/>
            <w:shd w:val="clear" w:color="auto" w:fill="FFFFFF"/>
          </w:tcPr>
          <w:p w14:paraId="3219B6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6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6C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6D1" w14:textId="77777777">
        <w:tc>
          <w:tcPr>
            <w:tcW w:w="0" w:type="auto"/>
            <w:shd w:val="clear" w:color="auto" w:fill="F3F3F3"/>
          </w:tcPr>
          <w:p w14:paraId="3219B6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B6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6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6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6D2" w14:textId="77777777" w:rsidR="00DC5D26" w:rsidRDefault="00DC5D26">
      <w:pPr>
        <w:rPr>
          <w:rStyle w:val="Table-Header"/>
        </w:rPr>
      </w:pPr>
    </w:p>
    <w:p w14:paraId="3219B6D3" w14:textId="77777777" w:rsidR="00DC5D26" w:rsidRDefault="00EC1450">
      <w:pPr>
        <w:pStyle w:val="BlockTitleParagraph"/>
        <w:rPr>
          <w:rStyle w:val="Table-Header"/>
        </w:rPr>
      </w:pPr>
      <w:bookmarkStart w:id="1307" w:name="Rss5UQxOSzzMJe9j9meGp+hLWPs="/>
      <w:r>
        <w:t>SQL Script</w:t>
      </w:r>
      <w:bookmarkEnd w:id="130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E5" w14:textId="77777777">
        <w:tc>
          <w:tcPr>
            <w:tcW w:w="0" w:type="auto"/>
            <w:shd w:val="clear" w:color="auto" w:fill="F5F5F5"/>
          </w:tcPr>
          <w:p w14:paraId="3219B6D4" w14:textId="77777777" w:rsidR="00DC5D26" w:rsidRDefault="00DC5D26">
            <w:pPr>
              <w:rPr>
                <w:rStyle w:val="ScriptNormal"/>
              </w:rPr>
            </w:pPr>
          </w:p>
          <w:p w14:paraId="3219B6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[p_tile_relation_delete]</w:t>
            </w:r>
          </w:p>
          <w:p w14:paraId="3219B6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   </w:t>
            </w:r>
          </w:p>
          <w:p w14:paraId="3219B6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6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6D9" w14:textId="77777777" w:rsidR="00DC5D26" w:rsidRDefault="00DC5D26">
            <w:pPr>
              <w:rPr>
                <w:rStyle w:val="ScriptNormal"/>
              </w:rPr>
            </w:pPr>
          </w:p>
          <w:p w14:paraId="3219B6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6DB" w14:textId="77777777" w:rsidR="00DC5D26" w:rsidRDefault="00DC5D26">
            <w:pPr>
              <w:rPr>
                <w:rStyle w:val="ScriptNormal"/>
              </w:rPr>
            </w:pPr>
          </w:p>
          <w:p w14:paraId="3219B6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</w:t>
            </w:r>
          </w:p>
          <w:p w14:paraId="3219B6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tilerelationid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@tilerelationid</w:t>
            </w:r>
          </w:p>
          <w:p w14:paraId="3219B6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6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   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6E0" w14:textId="77777777" w:rsidR="00DC5D26" w:rsidRDefault="00DC5D26">
            <w:pPr>
              <w:rPr>
                <w:rStyle w:val="ScriptNormal"/>
              </w:rPr>
            </w:pPr>
          </w:p>
          <w:p w14:paraId="3219B6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6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6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6E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6E6" w14:textId="77777777" w:rsidR="00DC5D26" w:rsidRDefault="00DC5D26">
      <w:pPr>
        <w:rPr>
          <w:rStyle w:val="ScriptNormal"/>
        </w:rPr>
      </w:pPr>
    </w:p>
    <w:p w14:paraId="3219B6E7" w14:textId="77777777" w:rsidR="00DC5D26" w:rsidRDefault="00EC1450">
      <w:pPr>
        <w:pStyle w:val="BlockTitleParagraph"/>
        <w:rPr>
          <w:rStyle w:val="ScriptNormal"/>
        </w:rPr>
      </w:pPr>
      <w:bookmarkStart w:id="1308" w:name="CqRtvzYtIKz2IWdAsa2E1rOJcbg="/>
      <w:r>
        <w:t>Uses</w:t>
      </w:r>
      <w:bookmarkEnd w:id="1308"/>
    </w:p>
    <w:p w14:paraId="3219B6E8" w14:textId="77777777" w:rsidR="00DC5D26" w:rsidRDefault="00EC1450">
      <w:hyperlink w:anchor="078YtCFOxZtrTr+ji99XjRUc40A=" w:history="1">
        <w:r>
          <w:t>[dbo].[t_tile_relation]</w:t>
        </w:r>
      </w:hyperlink>
    </w:p>
    <w:p w14:paraId="3219B6E9" w14:textId="77777777" w:rsidR="00DC5D26" w:rsidRDefault="00DC5D26">
      <w:pPr>
        <w:sectPr w:rsidR="00DC5D26">
          <w:headerReference w:type="default" r:id="rId21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6EC" w14:textId="77777777">
        <w:tc>
          <w:tcPr>
            <w:tcW w:w="0" w:type="auto"/>
            <w:shd w:val="clear" w:color="auto" w:fill="E6E6E6"/>
          </w:tcPr>
          <w:p w14:paraId="3219B6EA" w14:textId="77777777" w:rsidR="00DC5D26" w:rsidRDefault="00EC1450">
            <w:pPr>
              <w:pStyle w:val="Heading6"/>
            </w:pPr>
            <w:bookmarkStart w:id="1309" w:name="_Toc256000202"/>
            <w:bookmarkStart w:id="1310" w:name="fos8gM3ClGfCxOrzgmfdOF2zYyw="/>
            <w:r>
              <w:pict w14:anchorId="3219F0E8">
                <v:shape id="_x0000_i1922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[dbo].[p_tile_relation_delete_all_by_tileid]</w:t>
            </w:r>
            <w:bookmarkEnd w:id="1309"/>
          </w:p>
          <w:bookmarkEnd w:id="1310"/>
          <w:p w14:paraId="3219B6EB" w14:textId="77777777" w:rsidR="00DC5D26" w:rsidRDefault="00DC5D26"/>
        </w:tc>
      </w:tr>
    </w:tbl>
    <w:p w14:paraId="3219B6ED" w14:textId="77777777" w:rsidR="00DC5D26" w:rsidRDefault="00DC5D26">
      <w:pPr>
        <w:keepNext/>
      </w:pPr>
    </w:p>
    <w:p w14:paraId="3219B6EE" w14:textId="77777777" w:rsidR="00DC5D26" w:rsidRDefault="00EC1450">
      <w:pPr>
        <w:pStyle w:val="BlockTitleParagraph"/>
      </w:pPr>
      <w:bookmarkStart w:id="1311" w:name="zMujF6OlVvgbzhTbbAoeBs5DG+I="/>
      <w:r>
        <w:t>Parameters</w:t>
      </w:r>
      <w:bookmarkEnd w:id="131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434"/>
        <w:gridCol w:w="2604"/>
        <w:gridCol w:w="3384"/>
        <w:gridCol w:w="1820"/>
      </w:tblGrid>
      <w:tr w:rsidR="00DC5D26" w14:paraId="3219B6F3" w14:textId="77777777">
        <w:tc>
          <w:tcPr>
            <w:tcW w:w="0" w:type="auto"/>
            <w:shd w:val="clear" w:color="auto" w:fill="F3F3F3"/>
            <w:vAlign w:val="bottom"/>
          </w:tcPr>
          <w:p w14:paraId="3219B6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6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6F8" w14:textId="77777777">
        <w:tc>
          <w:tcPr>
            <w:tcW w:w="0" w:type="auto"/>
            <w:shd w:val="clear" w:color="auto" w:fill="FFFFFF"/>
          </w:tcPr>
          <w:p w14:paraId="3219B6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6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6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6F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6FD" w14:textId="77777777">
        <w:tc>
          <w:tcPr>
            <w:tcW w:w="0" w:type="auto"/>
            <w:shd w:val="clear" w:color="auto" w:fill="F3F3F3"/>
          </w:tcPr>
          <w:p w14:paraId="3219B6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B6F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6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6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6FE" w14:textId="77777777" w:rsidR="00DC5D26" w:rsidRDefault="00DC5D26">
      <w:pPr>
        <w:rPr>
          <w:rStyle w:val="Table-Header"/>
        </w:rPr>
      </w:pPr>
    </w:p>
    <w:p w14:paraId="3219B6FF" w14:textId="77777777" w:rsidR="00DC5D26" w:rsidRDefault="00EC1450">
      <w:pPr>
        <w:pStyle w:val="BlockTitleParagraph"/>
        <w:rPr>
          <w:rStyle w:val="Table-Header"/>
        </w:rPr>
      </w:pPr>
      <w:bookmarkStart w:id="1312" w:name="7j02wC3TWz6LioIhLfeCC0F4H2U="/>
      <w:r>
        <w:t>SQL Script</w:t>
      </w:r>
      <w:bookmarkEnd w:id="131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11" w14:textId="77777777">
        <w:tc>
          <w:tcPr>
            <w:tcW w:w="0" w:type="auto"/>
            <w:shd w:val="clear" w:color="auto" w:fill="F5F5F5"/>
          </w:tcPr>
          <w:p w14:paraId="3219B7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[p_tile_relation_delete_all_by_tileid]</w:t>
            </w:r>
          </w:p>
          <w:p w14:paraId="3219B7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7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7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704" w14:textId="77777777" w:rsidR="00DC5D26" w:rsidRDefault="00DC5D26">
            <w:pPr>
              <w:rPr>
                <w:rStyle w:val="ScriptNormal"/>
              </w:rPr>
            </w:pPr>
          </w:p>
          <w:p w14:paraId="3219B7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706" w14:textId="77777777" w:rsidR="00DC5D26" w:rsidRDefault="00DC5D26">
            <w:pPr>
              <w:rPr>
                <w:rStyle w:val="ScriptNormal"/>
              </w:rPr>
            </w:pPr>
          </w:p>
          <w:p w14:paraId="3219B7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</w:t>
            </w:r>
          </w:p>
          <w:p w14:paraId="3219B7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7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           related_tileid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</w:t>
            </w:r>
            <w:r>
              <w:rPr>
                <w:rStyle w:val="ScriptNormal"/>
              </w:rPr>
              <w:t>leid</w:t>
            </w:r>
          </w:p>
          <w:p w14:paraId="3219B70A" w14:textId="77777777" w:rsidR="00DC5D26" w:rsidRDefault="00DC5D26">
            <w:pPr>
              <w:rPr>
                <w:rStyle w:val="ScriptNormal"/>
              </w:rPr>
            </w:pPr>
          </w:p>
          <w:p w14:paraId="3219B7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   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70C" w14:textId="77777777" w:rsidR="00DC5D26" w:rsidRDefault="00DC5D26">
            <w:pPr>
              <w:rPr>
                <w:rStyle w:val="ScriptNormal"/>
              </w:rPr>
            </w:pPr>
          </w:p>
          <w:p w14:paraId="3219B7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7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7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71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712" w14:textId="77777777" w:rsidR="00DC5D26" w:rsidRDefault="00DC5D26">
      <w:pPr>
        <w:rPr>
          <w:rStyle w:val="ScriptNormal"/>
        </w:rPr>
      </w:pPr>
    </w:p>
    <w:p w14:paraId="3219B713" w14:textId="77777777" w:rsidR="00DC5D26" w:rsidRDefault="00EC1450">
      <w:pPr>
        <w:pStyle w:val="BlockTitleParagraph"/>
        <w:rPr>
          <w:rStyle w:val="ScriptNormal"/>
        </w:rPr>
      </w:pPr>
      <w:bookmarkStart w:id="1313" w:name="lvaWIAnKjp5yJGt2cuNomW7uZeY="/>
      <w:r>
        <w:t>Uses</w:t>
      </w:r>
      <w:bookmarkEnd w:id="1313"/>
    </w:p>
    <w:p w14:paraId="3219B714" w14:textId="77777777" w:rsidR="00DC5D26" w:rsidRDefault="00EC1450">
      <w:hyperlink w:anchor="078YtCFOxZtrTr+ji99XjRUc40A=" w:history="1">
        <w:r>
          <w:t>[dbo].[t_tile_relation]</w:t>
        </w:r>
      </w:hyperlink>
    </w:p>
    <w:p w14:paraId="3219B715" w14:textId="77777777" w:rsidR="00DC5D26" w:rsidRDefault="00DC5D26">
      <w:pPr>
        <w:sectPr w:rsidR="00DC5D26">
          <w:headerReference w:type="default" r:id="rId22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18" w14:textId="77777777">
        <w:tc>
          <w:tcPr>
            <w:tcW w:w="0" w:type="auto"/>
            <w:shd w:val="clear" w:color="auto" w:fill="E6E6E6"/>
          </w:tcPr>
          <w:p w14:paraId="3219B716" w14:textId="77777777" w:rsidR="00DC5D26" w:rsidRDefault="00EC1450">
            <w:pPr>
              <w:pStyle w:val="Heading6"/>
            </w:pPr>
            <w:bookmarkStart w:id="1314" w:name="_Toc256000203"/>
            <w:bookmarkStart w:id="1315" w:name="PjHeRYIUeUzVAfG8OgmofXHPZwY="/>
            <w:r>
              <w:pict w14:anchorId="3219F0E9">
                <v:shape id="_x0000_i1923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[dbo].[p_tile_relation_get_by_projectid]</w:t>
            </w:r>
            <w:bookmarkEnd w:id="1314"/>
          </w:p>
          <w:bookmarkEnd w:id="1315"/>
          <w:p w14:paraId="3219B717" w14:textId="77777777" w:rsidR="00DC5D26" w:rsidRDefault="00DC5D26"/>
        </w:tc>
      </w:tr>
    </w:tbl>
    <w:p w14:paraId="3219B719" w14:textId="77777777" w:rsidR="00DC5D26" w:rsidRDefault="00DC5D26">
      <w:pPr>
        <w:keepNext/>
      </w:pPr>
    </w:p>
    <w:p w14:paraId="3219B71A" w14:textId="77777777" w:rsidR="00DC5D26" w:rsidRDefault="00EC1450">
      <w:pPr>
        <w:pStyle w:val="BlockTitleParagraph"/>
      </w:pPr>
      <w:bookmarkStart w:id="1316" w:name="B+yeNBhpmVxLEcZpN6j3GELMnbk="/>
      <w:r>
        <w:t>Parameters</w:t>
      </w:r>
      <w:bookmarkEnd w:id="131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B71E" w14:textId="77777777">
        <w:tc>
          <w:tcPr>
            <w:tcW w:w="0" w:type="auto"/>
            <w:shd w:val="clear" w:color="auto" w:fill="F3F3F3"/>
            <w:vAlign w:val="bottom"/>
          </w:tcPr>
          <w:p w14:paraId="3219B7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722" w14:textId="77777777">
        <w:tc>
          <w:tcPr>
            <w:tcW w:w="0" w:type="auto"/>
            <w:shd w:val="clear" w:color="auto" w:fill="FFFFFF"/>
          </w:tcPr>
          <w:p w14:paraId="3219B71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72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2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723" w14:textId="77777777" w:rsidR="00DC5D26" w:rsidRDefault="00DC5D26">
      <w:pPr>
        <w:rPr>
          <w:rStyle w:val="Table-Header"/>
        </w:rPr>
      </w:pPr>
    </w:p>
    <w:p w14:paraId="3219B724" w14:textId="77777777" w:rsidR="00DC5D26" w:rsidRDefault="00EC1450">
      <w:pPr>
        <w:pStyle w:val="BlockTitleParagraph"/>
        <w:rPr>
          <w:rStyle w:val="Table-Header"/>
        </w:rPr>
      </w:pPr>
      <w:bookmarkStart w:id="1317" w:name="cwS7yI1FsDgZ3f/RbdMJjb1Uu3I="/>
      <w:r>
        <w:t>SQL Script</w:t>
      </w:r>
      <w:bookmarkEnd w:id="131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42" w14:textId="77777777">
        <w:tc>
          <w:tcPr>
            <w:tcW w:w="0" w:type="auto"/>
            <w:shd w:val="clear" w:color="auto" w:fill="F5F5F5"/>
          </w:tcPr>
          <w:p w14:paraId="3219B725" w14:textId="77777777" w:rsidR="00DC5D26" w:rsidRDefault="00DC5D26">
            <w:pPr>
              <w:rPr>
                <w:rStyle w:val="ScriptNormal"/>
              </w:rPr>
            </w:pPr>
          </w:p>
          <w:p w14:paraId="3219B726" w14:textId="77777777" w:rsidR="00DC5D26" w:rsidRDefault="00DC5D26">
            <w:pPr>
              <w:rPr>
                <w:rStyle w:val="ScriptNormal"/>
              </w:rPr>
            </w:pPr>
          </w:p>
          <w:p w14:paraId="3219B727" w14:textId="77777777" w:rsidR="00DC5D26" w:rsidRDefault="00DC5D26">
            <w:pPr>
              <w:rPr>
                <w:rStyle w:val="ScriptNormal"/>
              </w:rPr>
            </w:pPr>
          </w:p>
          <w:p w14:paraId="3219B728" w14:textId="77777777" w:rsidR="00DC5D26" w:rsidRDefault="00DC5D26">
            <w:pPr>
              <w:rPr>
                <w:rStyle w:val="ScriptNormal"/>
              </w:rPr>
            </w:pPr>
          </w:p>
          <w:p w14:paraId="3219B7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[p_tile_relation_get_by_projectid]</w:t>
            </w:r>
          </w:p>
          <w:p w14:paraId="3219B7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</w:t>
            </w:r>
            <w:r>
              <w:rPr>
                <w:rStyle w:val="ScriptKeyword"/>
              </w:rPr>
              <w:t>int</w:t>
            </w:r>
          </w:p>
          <w:p w14:paraId="3219B7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72C" w14:textId="77777777" w:rsidR="00DC5D26" w:rsidRDefault="00DC5D26">
            <w:pPr>
              <w:rPr>
                <w:rStyle w:val="ScriptNormal"/>
              </w:rPr>
            </w:pPr>
          </w:p>
          <w:p w14:paraId="3219B7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72E" w14:textId="77777777" w:rsidR="00DC5D26" w:rsidRDefault="00DC5D26">
            <w:pPr>
              <w:rPr>
                <w:rStyle w:val="ScriptNormal"/>
              </w:rPr>
            </w:pPr>
          </w:p>
          <w:p w14:paraId="3219B7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tilerelationid, </w:t>
            </w:r>
          </w:p>
          <w:p w14:paraId="3219B7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 </w:t>
            </w:r>
          </w:p>
          <w:p w14:paraId="3219B7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tileid, </w:t>
            </w:r>
          </w:p>
          <w:p w14:paraId="3219B7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related_tileid, </w:t>
            </w:r>
          </w:p>
          <w:p w14:paraId="3219B7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tilerelationstyleid, </w:t>
            </w:r>
          </w:p>
          <w:p w14:paraId="3219B7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tilerelationanchoridorigin, </w:t>
            </w:r>
          </w:p>
          <w:p w14:paraId="3219B7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tilerelationanchoriddestination, </w:t>
            </w:r>
          </w:p>
          <w:p w14:paraId="3219B7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tilerelationstartendsymbolorigin</w:t>
            </w:r>
            <w:r>
              <w:rPr>
                <w:rStyle w:val="ScriptNormal"/>
              </w:rPr>
              <w:t>,</w:t>
            </w:r>
          </w:p>
          <w:p w14:paraId="3219B7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7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tilerelationlineid,</w:t>
            </w:r>
          </w:p>
          <w:p w14:paraId="3219B7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color, </w:t>
            </w:r>
          </w:p>
          <w:p w14:paraId="3219B7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thickness</w:t>
            </w:r>
          </w:p>
          <w:p w14:paraId="3219B7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7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73D" w14:textId="77777777" w:rsidR="00DC5D26" w:rsidRDefault="00DC5D26">
            <w:pPr>
              <w:rPr>
                <w:rStyle w:val="ScriptNormal"/>
              </w:rPr>
            </w:pPr>
          </w:p>
          <w:p w14:paraId="3219B7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73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7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74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743" w14:textId="77777777" w:rsidR="00DC5D26" w:rsidRDefault="00DC5D26">
      <w:pPr>
        <w:rPr>
          <w:rStyle w:val="ScriptNormal"/>
        </w:rPr>
      </w:pPr>
    </w:p>
    <w:p w14:paraId="3219B744" w14:textId="77777777" w:rsidR="00DC5D26" w:rsidRDefault="00EC1450">
      <w:pPr>
        <w:pStyle w:val="BlockTitleParagraph"/>
        <w:rPr>
          <w:rStyle w:val="ScriptNormal"/>
        </w:rPr>
      </w:pPr>
      <w:bookmarkStart w:id="1318" w:name="nxyVfiZQVumo/5GhFxf+95VFITc="/>
      <w:r>
        <w:t>Uses</w:t>
      </w:r>
      <w:bookmarkEnd w:id="1318"/>
    </w:p>
    <w:p w14:paraId="3219B745" w14:textId="77777777" w:rsidR="00DC5D26" w:rsidRDefault="00EC1450">
      <w:hyperlink w:anchor="078YtCFOxZtrTr+ji99XjRUc40A=" w:history="1">
        <w:r>
          <w:t>[dbo].[t_tile_relation]</w:t>
        </w:r>
      </w:hyperlink>
    </w:p>
    <w:p w14:paraId="3219B746" w14:textId="77777777" w:rsidR="00DC5D26" w:rsidRDefault="00DC5D26">
      <w:pPr>
        <w:sectPr w:rsidR="00DC5D26">
          <w:headerReference w:type="default" r:id="rId22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49" w14:textId="77777777">
        <w:tc>
          <w:tcPr>
            <w:tcW w:w="0" w:type="auto"/>
            <w:shd w:val="clear" w:color="auto" w:fill="E6E6E6"/>
          </w:tcPr>
          <w:p w14:paraId="3219B747" w14:textId="77777777" w:rsidR="00DC5D26" w:rsidRDefault="00EC1450">
            <w:pPr>
              <w:pStyle w:val="Heading6"/>
            </w:pPr>
            <w:bookmarkStart w:id="1319" w:name="_Toc256000204"/>
            <w:bookmarkStart w:id="1320" w:name="4tHkV/GK4O7uKFVRAnsUzM5KpJA="/>
            <w:r>
              <w:pict w14:anchorId="3219F0EA">
                <v:shape id="_x0000_i1924" type="#_x0000_t75" style="width:11.95pt;height:11.95pt">
                  <v:imagedata r:id="rId12" o:title=""/>
                </v:shape>
              </w:pict>
            </w:r>
            <w:r>
              <w:t xml:space="preserve"> [dbo].[p_tile_relation_get_by_projectid_paged]</w:t>
            </w:r>
            <w:bookmarkEnd w:id="1319"/>
          </w:p>
          <w:bookmarkEnd w:id="1320"/>
          <w:p w14:paraId="3219B748" w14:textId="77777777" w:rsidR="00DC5D26" w:rsidRDefault="00DC5D26"/>
        </w:tc>
      </w:tr>
    </w:tbl>
    <w:p w14:paraId="3219B74A" w14:textId="77777777" w:rsidR="00DC5D26" w:rsidRDefault="00DC5D26">
      <w:pPr>
        <w:keepNext/>
      </w:pPr>
    </w:p>
    <w:p w14:paraId="3219B74B" w14:textId="77777777" w:rsidR="00DC5D26" w:rsidRDefault="00EC1450">
      <w:pPr>
        <w:pStyle w:val="BlockTitleParagraph"/>
      </w:pPr>
      <w:bookmarkStart w:id="1321" w:name="IOWxscvab/YqaIwEVKnfvx/1XNk="/>
      <w:r>
        <w:t>Parameters</w:t>
      </w:r>
      <w:bookmarkEnd w:id="132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B750" w14:textId="77777777">
        <w:tc>
          <w:tcPr>
            <w:tcW w:w="0" w:type="auto"/>
            <w:shd w:val="clear" w:color="auto" w:fill="F3F3F3"/>
            <w:vAlign w:val="bottom"/>
          </w:tcPr>
          <w:p w14:paraId="3219B7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4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755" w14:textId="77777777">
        <w:tc>
          <w:tcPr>
            <w:tcW w:w="0" w:type="auto"/>
            <w:shd w:val="clear" w:color="auto" w:fill="FFFFFF"/>
          </w:tcPr>
          <w:p w14:paraId="3219B7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7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5A" w14:textId="77777777">
        <w:tc>
          <w:tcPr>
            <w:tcW w:w="0" w:type="auto"/>
            <w:shd w:val="clear" w:color="auto" w:fill="F3F3F3"/>
          </w:tcPr>
          <w:p w14:paraId="3219B7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B7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5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5F" w14:textId="77777777">
        <w:tc>
          <w:tcPr>
            <w:tcW w:w="0" w:type="auto"/>
            <w:shd w:val="clear" w:color="auto" w:fill="FFFFFF"/>
          </w:tcPr>
          <w:p w14:paraId="3219B7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B7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64" w14:textId="77777777">
        <w:tc>
          <w:tcPr>
            <w:tcW w:w="0" w:type="auto"/>
            <w:shd w:val="clear" w:color="auto" w:fill="F3F3F3"/>
          </w:tcPr>
          <w:p w14:paraId="3219B7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@tocount</w:t>
            </w:r>
          </w:p>
        </w:tc>
        <w:tc>
          <w:tcPr>
            <w:tcW w:w="0" w:type="auto"/>
            <w:shd w:val="clear" w:color="auto" w:fill="F3F3F3"/>
          </w:tcPr>
          <w:p w14:paraId="3219B7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B7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B7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69" w14:textId="77777777">
        <w:tc>
          <w:tcPr>
            <w:tcW w:w="0" w:type="auto"/>
            <w:shd w:val="clear" w:color="auto" w:fill="FFFFFF"/>
          </w:tcPr>
          <w:p w14:paraId="3219B7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B7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76A" w14:textId="77777777" w:rsidR="00DC5D26" w:rsidRDefault="00DC5D26">
      <w:pPr>
        <w:rPr>
          <w:rStyle w:val="Table-Header"/>
        </w:rPr>
      </w:pPr>
    </w:p>
    <w:p w14:paraId="3219B76B" w14:textId="77777777" w:rsidR="00DC5D26" w:rsidRDefault="00EC1450">
      <w:pPr>
        <w:pStyle w:val="BlockTitleParagraph"/>
        <w:rPr>
          <w:rStyle w:val="Table-Header"/>
        </w:rPr>
      </w:pPr>
      <w:bookmarkStart w:id="1322" w:name="I+VQSrCTzhSOuq49vFUg5k2cBZ0="/>
      <w:r>
        <w:t>SQL Script</w:t>
      </w:r>
      <w:bookmarkEnd w:id="132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97" w14:textId="77777777">
        <w:tc>
          <w:tcPr>
            <w:tcW w:w="0" w:type="auto"/>
            <w:shd w:val="clear" w:color="auto" w:fill="F5F5F5"/>
          </w:tcPr>
          <w:p w14:paraId="3219B76C" w14:textId="77777777" w:rsidR="00DC5D26" w:rsidRDefault="00DC5D26">
            <w:pPr>
              <w:rPr>
                <w:rStyle w:val="ScriptNormal"/>
              </w:rPr>
            </w:pPr>
          </w:p>
          <w:p w14:paraId="3219B76D" w14:textId="77777777" w:rsidR="00DC5D26" w:rsidRDefault="00DC5D26">
            <w:pPr>
              <w:rPr>
                <w:rStyle w:val="ScriptNormal"/>
              </w:rPr>
            </w:pPr>
          </w:p>
          <w:p w14:paraId="3219B76E" w14:textId="77777777" w:rsidR="00DC5D26" w:rsidRDefault="00DC5D26">
            <w:pPr>
              <w:rPr>
                <w:rStyle w:val="ScriptNormal"/>
              </w:rPr>
            </w:pPr>
          </w:p>
          <w:p w14:paraId="3219B76F" w14:textId="77777777" w:rsidR="00DC5D26" w:rsidRDefault="00DC5D26">
            <w:pPr>
              <w:rPr>
                <w:rStyle w:val="ScriptNormal"/>
              </w:rPr>
            </w:pPr>
          </w:p>
          <w:p w14:paraId="3219B7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[p_tile_relation_get_by_projectid_paged]</w:t>
            </w:r>
          </w:p>
          <w:p w14:paraId="3219B7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@tocount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B7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7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777" w14:textId="77777777" w:rsidR="00DC5D26" w:rsidRDefault="00DC5D26">
            <w:pPr>
              <w:rPr>
                <w:rStyle w:val="ScriptNormal"/>
              </w:rPr>
            </w:pPr>
          </w:p>
          <w:p w14:paraId="3219B7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779" w14:textId="77777777" w:rsidR="00DC5D26" w:rsidRDefault="00DC5D26">
            <w:pPr>
              <w:rPr>
                <w:rStyle w:val="ScriptNormal"/>
              </w:rPr>
            </w:pPr>
          </w:p>
          <w:p w14:paraId="3219B7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tilerelationid, </w:t>
            </w:r>
          </w:p>
          <w:p w14:paraId="3219B7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 </w:t>
            </w:r>
          </w:p>
          <w:p w14:paraId="3219B7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tileid, </w:t>
            </w:r>
          </w:p>
          <w:p w14:paraId="3219B7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related_tileid, </w:t>
            </w:r>
          </w:p>
          <w:p w14:paraId="3219B7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tilerelationstyleid, </w:t>
            </w:r>
          </w:p>
          <w:p w14:paraId="3219B7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tilerelationanchoridorigin, </w:t>
            </w:r>
          </w:p>
          <w:p w14:paraId="3219B7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tilerelationanchoriddestination, </w:t>
            </w:r>
          </w:p>
          <w:p w14:paraId="3219B7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tilerelationstartendsymbolorigin,</w:t>
            </w:r>
          </w:p>
          <w:p w14:paraId="3219B7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7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tilerelationlineid,</w:t>
            </w:r>
          </w:p>
          <w:p w14:paraId="3219B7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color, </w:t>
            </w:r>
          </w:p>
          <w:p w14:paraId="3219B7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thickness</w:t>
            </w:r>
          </w:p>
          <w:p w14:paraId="3219B7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7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7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</w:t>
            </w:r>
            <w:r>
              <w:rPr>
                <w:rStyle w:val="ScriptKeyword"/>
              </w:rPr>
              <w:t>Y</w:t>
            </w:r>
            <w:r>
              <w:rPr>
                <w:rStyle w:val="ScriptNormal"/>
              </w:rPr>
              <w:t xml:space="preserve">    tilerelationid</w:t>
            </w:r>
          </w:p>
          <w:p w14:paraId="3219B7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7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B78B" w14:textId="77777777" w:rsidR="00DC5D26" w:rsidRDefault="00DC5D26">
            <w:pPr>
              <w:rPr>
                <w:rStyle w:val="ScriptNormal"/>
              </w:rPr>
            </w:pPr>
          </w:p>
          <w:p w14:paraId="3219B7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@tocount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B7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7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7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7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7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792" w14:textId="77777777" w:rsidR="00DC5D26" w:rsidRDefault="00DC5D26">
            <w:pPr>
              <w:rPr>
                <w:rStyle w:val="ScriptNormal"/>
              </w:rPr>
            </w:pPr>
          </w:p>
          <w:p w14:paraId="3219B7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7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7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79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798" w14:textId="77777777" w:rsidR="00DC5D26" w:rsidRDefault="00DC5D26">
      <w:pPr>
        <w:rPr>
          <w:rStyle w:val="ScriptNormal"/>
        </w:rPr>
      </w:pPr>
    </w:p>
    <w:p w14:paraId="3219B799" w14:textId="77777777" w:rsidR="00DC5D26" w:rsidRDefault="00EC1450">
      <w:pPr>
        <w:pStyle w:val="BlockTitleParagraph"/>
        <w:rPr>
          <w:rStyle w:val="ScriptNormal"/>
        </w:rPr>
      </w:pPr>
      <w:bookmarkStart w:id="1323" w:name="xUiOiPmP/dLdh+MDB+uEKREkEqc="/>
      <w:r>
        <w:t>Uses</w:t>
      </w:r>
      <w:bookmarkEnd w:id="1323"/>
    </w:p>
    <w:p w14:paraId="3219B79A" w14:textId="77777777" w:rsidR="00DC5D26" w:rsidRDefault="00EC1450">
      <w:hyperlink w:anchor="078YtCFOxZtrTr+ji99XjRUc40A=" w:history="1">
        <w:r>
          <w:t>[dbo].[t_tile_relation]</w:t>
        </w:r>
      </w:hyperlink>
    </w:p>
    <w:p w14:paraId="3219B79B" w14:textId="77777777" w:rsidR="00DC5D26" w:rsidRDefault="00DC5D26">
      <w:pPr>
        <w:sectPr w:rsidR="00DC5D26">
          <w:headerReference w:type="default" r:id="rId22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79E" w14:textId="77777777">
        <w:tc>
          <w:tcPr>
            <w:tcW w:w="0" w:type="auto"/>
            <w:shd w:val="clear" w:color="auto" w:fill="E6E6E6"/>
          </w:tcPr>
          <w:p w14:paraId="3219B79C" w14:textId="77777777" w:rsidR="00DC5D26" w:rsidRDefault="00EC1450">
            <w:pPr>
              <w:pStyle w:val="Heading6"/>
            </w:pPr>
            <w:bookmarkStart w:id="1324" w:name="_Toc256000205"/>
            <w:bookmarkStart w:id="1325" w:name="ATmtljARCqxJIPGy8/izryEv/y4="/>
            <w:r>
              <w:pict w14:anchorId="3219F0EB">
                <v:shape id="_x0000_i1925" type="#_x0000_t75" style="width:11.95pt;height:11.95pt">
                  <v:imagedata r:id="rId12" o:title=""/>
                </v:shape>
              </w:pict>
            </w:r>
            <w:r>
              <w:t xml:space="preserve"> [dbo].[p_tile_relation_insert]</w:t>
            </w:r>
            <w:bookmarkEnd w:id="1324"/>
          </w:p>
          <w:bookmarkEnd w:id="1325"/>
          <w:p w14:paraId="3219B79D" w14:textId="77777777" w:rsidR="00DC5D26" w:rsidRDefault="00DC5D26"/>
        </w:tc>
      </w:tr>
    </w:tbl>
    <w:p w14:paraId="3219B79F" w14:textId="77777777" w:rsidR="00DC5D26" w:rsidRDefault="00DC5D26">
      <w:pPr>
        <w:keepNext/>
      </w:pPr>
    </w:p>
    <w:p w14:paraId="3219B7A0" w14:textId="77777777" w:rsidR="00DC5D26" w:rsidRDefault="00EC1450">
      <w:pPr>
        <w:pStyle w:val="BlockTitleParagraph"/>
      </w:pPr>
      <w:bookmarkStart w:id="1326" w:name="dQRdM79++/HtWoU8Fn5MDCYbj1g="/>
      <w:r>
        <w:t>Parameters</w:t>
      </w:r>
      <w:bookmarkEnd w:id="132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81"/>
        <w:gridCol w:w="1855"/>
        <w:gridCol w:w="2410"/>
        <w:gridCol w:w="1296"/>
      </w:tblGrid>
      <w:tr w:rsidR="00DC5D26" w14:paraId="3219B7A5" w14:textId="77777777">
        <w:tc>
          <w:tcPr>
            <w:tcW w:w="0" w:type="auto"/>
            <w:shd w:val="clear" w:color="auto" w:fill="F3F3F3"/>
            <w:vAlign w:val="bottom"/>
          </w:tcPr>
          <w:p w14:paraId="3219B7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7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7AA" w14:textId="77777777">
        <w:tc>
          <w:tcPr>
            <w:tcW w:w="0" w:type="auto"/>
            <w:shd w:val="clear" w:color="auto" w:fill="FFFFFF"/>
          </w:tcPr>
          <w:p w14:paraId="3219B7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@tilerelationid</w:t>
            </w:r>
          </w:p>
        </w:tc>
        <w:tc>
          <w:tcPr>
            <w:tcW w:w="0" w:type="auto"/>
            <w:shd w:val="clear" w:color="auto" w:fill="FFFFFF"/>
          </w:tcPr>
          <w:p w14:paraId="3219B7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B7AF" w14:textId="77777777">
        <w:tc>
          <w:tcPr>
            <w:tcW w:w="0" w:type="auto"/>
            <w:shd w:val="clear" w:color="auto" w:fill="F3F3F3"/>
          </w:tcPr>
          <w:p w14:paraId="3219B7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B7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A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B4" w14:textId="77777777">
        <w:tc>
          <w:tcPr>
            <w:tcW w:w="0" w:type="auto"/>
            <w:shd w:val="clear" w:color="auto" w:fill="FFFFFF"/>
          </w:tcPr>
          <w:p w14:paraId="3219B7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7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7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7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B9" w14:textId="77777777">
        <w:tc>
          <w:tcPr>
            <w:tcW w:w="0" w:type="auto"/>
            <w:shd w:val="clear" w:color="auto" w:fill="F3F3F3"/>
          </w:tcPr>
          <w:p w14:paraId="3219B7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@related_tileid</w:t>
            </w:r>
          </w:p>
        </w:tc>
        <w:tc>
          <w:tcPr>
            <w:tcW w:w="0" w:type="auto"/>
            <w:shd w:val="clear" w:color="auto" w:fill="F3F3F3"/>
          </w:tcPr>
          <w:p w14:paraId="3219B7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7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B7B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BE" w14:textId="77777777">
        <w:tc>
          <w:tcPr>
            <w:tcW w:w="0" w:type="auto"/>
            <w:shd w:val="clear" w:color="auto" w:fill="FFFFFF"/>
          </w:tcPr>
          <w:p w14:paraId="3219B7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@tilerelationstyleid</w:t>
            </w:r>
          </w:p>
        </w:tc>
        <w:tc>
          <w:tcPr>
            <w:tcW w:w="0" w:type="auto"/>
            <w:shd w:val="clear" w:color="auto" w:fill="FFFFFF"/>
          </w:tcPr>
          <w:p w14:paraId="3219B7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B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C3" w14:textId="77777777">
        <w:tc>
          <w:tcPr>
            <w:tcW w:w="0" w:type="auto"/>
            <w:shd w:val="clear" w:color="auto" w:fill="F3F3F3"/>
          </w:tcPr>
          <w:p w14:paraId="3219B7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@tilerelationanchoridorigin</w:t>
            </w:r>
          </w:p>
        </w:tc>
        <w:tc>
          <w:tcPr>
            <w:tcW w:w="0" w:type="auto"/>
            <w:shd w:val="clear" w:color="auto" w:fill="F3F3F3"/>
          </w:tcPr>
          <w:p w14:paraId="3219B7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C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C8" w14:textId="77777777">
        <w:tc>
          <w:tcPr>
            <w:tcW w:w="0" w:type="auto"/>
            <w:shd w:val="clear" w:color="auto" w:fill="FFFFFF"/>
          </w:tcPr>
          <w:p w14:paraId="3219B7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@tilerelationanchoriddestination</w:t>
            </w:r>
          </w:p>
        </w:tc>
        <w:tc>
          <w:tcPr>
            <w:tcW w:w="0" w:type="auto"/>
            <w:shd w:val="clear" w:color="auto" w:fill="FFFFFF"/>
          </w:tcPr>
          <w:p w14:paraId="3219B7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CD" w14:textId="77777777">
        <w:tc>
          <w:tcPr>
            <w:tcW w:w="0" w:type="auto"/>
            <w:shd w:val="clear" w:color="auto" w:fill="F3F3F3"/>
          </w:tcPr>
          <w:p w14:paraId="3219B7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@tilerelationstartendsymbolorigin</w:t>
            </w:r>
          </w:p>
        </w:tc>
        <w:tc>
          <w:tcPr>
            <w:tcW w:w="0" w:type="auto"/>
            <w:shd w:val="clear" w:color="auto" w:fill="F3F3F3"/>
          </w:tcPr>
          <w:p w14:paraId="3219B7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C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D2" w14:textId="77777777">
        <w:tc>
          <w:tcPr>
            <w:tcW w:w="0" w:type="auto"/>
            <w:shd w:val="clear" w:color="auto" w:fill="FFFFFF"/>
          </w:tcPr>
          <w:p w14:paraId="3219B7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@dest</w:t>
            </w:r>
          </w:p>
        </w:tc>
        <w:tc>
          <w:tcPr>
            <w:tcW w:w="0" w:type="auto"/>
            <w:shd w:val="clear" w:color="auto" w:fill="FFFFFF"/>
          </w:tcPr>
          <w:p w14:paraId="3219B7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D7" w14:textId="77777777">
        <w:tc>
          <w:tcPr>
            <w:tcW w:w="0" w:type="auto"/>
            <w:shd w:val="clear" w:color="auto" w:fill="F3F3F3"/>
          </w:tcPr>
          <w:p w14:paraId="3219B7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@tilerelationlineid</w:t>
            </w:r>
          </w:p>
        </w:tc>
        <w:tc>
          <w:tcPr>
            <w:tcW w:w="0" w:type="auto"/>
            <w:shd w:val="clear" w:color="auto" w:fill="F3F3F3"/>
          </w:tcPr>
          <w:p w14:paraId="3219B7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D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DC" w14:textId="77777777">
        <w:tc>
          <w:tcPr>
            <w:tcW w:w="0" w:type="auto"/>
            <w:shd w:val="clear" w:color="auto" w:fill="FFFFFF"/>
          </w:tcPr>
          <w:p w14:paraId="3219B7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@color</w:t>
            </w:r>
          </w:p>
        </w:tc>
        <w:tc>
          <w:tcPr>
            <w:tcW w:w="0" w:type="auto"/>
            <w:shd w:val="clear" w:color="auto" w:fill="FFFFFF"/>
          </w:tcPr>
          <w:p w14:paraId="3219B7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B7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B7D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E1" w14:textId="77777777">
        <w:tc>
          <w:tcPr>
            <w:tcW w:w="0" w:type="auto"/>
            <w:shd w:val="clear" w:color="auto" w:fill="F3F3F3"/>
          </w:tcPr>
          <w:p w14:paraId="3219B7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@thickness</w:t>
            </w:r>
          </w:p>
        </w:tc>
        <w:tc>
          <w:tcPr>
            <w:tcW w:w="0" w:type="auto"/>
            <w:shd w:val="clear" w:color="auto" w:fill="F3F3F3"/>
          </w:tcPr>
          <w:p w14:paraId="3219B7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7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7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7E6" w14:textId="77777777">
        <w:tc>
          <w:tcPr>
            <w:tcW w:w="0" w:type="auto"/>
            <w:shd w:val="clear" w:color="auto" w:fill="FFFFFF"/>
          </w:tcPr>
          <w:p w14:paraId="3219B7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7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7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7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7E7" w14:textId="77777777" w:rsidR="00DC5D26" w:rsidRDefault="00DC5D26">
      <w:pPr>
        <w:rPr>
          <w:rStyle w:val="Table-Header"/>
        </w:rPr>
      </w:pPr>
    </w:p>
    <w:p w14:paraId="3219B7E8" w14:textId="77777777" w:rsidR="00DC5D26" w:rsidRDefault="00EC1450">
      <w:pPr>
        <w:pStyle w:val="BlockTitleParagraph"/>
        <w:rPr>
          <w:rStyle w:val="Table-Header"/>
        </w:rPr>
      </w:pPr>
      <w:bookmarkStart w:id="1327" w:name="1yVf6cM1OrzSJWO3Lhvd45yLOHE="/>
      <w:r>
        <w:t>SQL Script</w:t>
      </w:r>
      <w:bookmarkEnd w:id="13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1F" w14:textId="77777777">
        <w:tc>
          <w:tcPr>
            <w:tcW w:w="0" w:type="auto"/>
            <w:shd w:val="clear" w:color="auto" w:fill="F5F5F5"/>
          </w:tcPr>
          <w:p w14:paraId="3219B7E9" w14:textId="77777777" w:rsidR="00DC5D26" w:rsidRDefault="00DC5D26">
            <w:pPr>
              <w:rPr>
                <w:rStyle w:val="ScriptNormal"/>
              </w:rPr>
            </w:pPr>
          </w:p>
          <w:p w14:paraId="3219B7EA" w14:textId="77777777" w:rsidR="00DC5D26" w:rsidRDefault="00DC5D26">
            <w:pPr>
              <w:rPr>
                <w:rStyle w:val="ScriptNormal"/>
              </w:rPr>
            </w:pPr>
          </w:p>
          <w:p w14:paraId="3219B7EB" w14:textId="77777777" w:rsidR="00DC5D26" w:rsidRDefault="00DC5D26">
            <w:pPr>
              <w:rPr>
                <w:rStyle w:val="ScriptNormal"/>
              </w:rPr>
            </w:pPr>
          </w:p>
          <w:p w14:paraId="3219B7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[p_tile_relation_insert]</w:t>
            </w:r>
          </w:p>
          <w:p w14:paraId="3219B7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@tilerelationid</w:t>
            </w: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B7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7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@related_tileid        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7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@tilerelationstyleid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@tilerelationanchoridorigin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@tilerelationanchoriddestination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@tilerelationstartendsymbolorigin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@dest    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@tilerelationlineid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@color                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B7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@thickness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7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7F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7FB" w14:textId="77777777" w:rsidR="00DC5D26" w:rsidRDefault="00DC5D26">
            <w:pPr>
              <w:rPr>
                <w:rStyle w:val="ScriptNormal"/>
              </w:rPr>
            </w:pPr>
          </w:p>
          <w:p w14:paraId="3219B7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7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t_tile_relation </w:t>
            </w:r>
          </w:p>
          <w:p w14:paraId="3219B7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</w:t>
            </w:r>
          </w:p>
          <w:p w14:paraId="3219B7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B8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tileid,</w:t>
            </w:r>
          </w:p>
          <w:p w14:paraId="3219B8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related_tileid,</w:t>
            </w:r>
          </w:p>
          <w:p w14:paraId="3219B8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tilerelationstyleid,</w:t>
            </w:r>
          </w:p>
          <w:p w14:paraId="3219B8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tilerelationanchoridorigin,</w:t>
            </w:r>
          </w:p>
          <w:p w14:paraId="3219B8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tilerelationanchoriddestination,</w:t>
            </w:r>
          </w:p>
          <w:p w14:paraId="3219B8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</w:t>
            </w:r>
            <w:r>
              <w:rPr>
                <w:rStyle w:val="ScriptNormal"/>
              </w:rPr>
              <w:t>ndsymbolorigin,</w:t>
            </w:r>
          </w:p>
          <w:p w14:paraId="3219B8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tilerelationstartendsymboldestination,</w:t>
            </w:r>
          </w:p>
          <w:p w14:paraId="3219B8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tilerelationlineid,</w:t>
            </w:r>
          </w:p>
          <w:p w14:paraId="3219B8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color,</w:t>
            </w:r>
          </w:p>
          <w:p w14:paraId="3219B8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thickness</w:t>
            </w:r>
          </w:p>
          <w:p w14:paraId="3219B8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8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</w:p>
          <w:p w14:paraId="3219B8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8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@projectid,</w:t>
            </w:r>
          </w:p>
          <w:p w14:paraId="3219B8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@tileid,</w:t>
            </w:r>
          </w:p>
          <w:p w14:paraId="3219B8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@related_tileid,</w:t>
            </w:r>
          </w:p>
          <w:p w14:paraId="3219B8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@tilerelationstyleid,</w:t>
            </w:r>
          </w:p>
          <w:p w14:paraId="3219B8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@tilerelationanchoridorigin,</w:t>
            </w:r>
          </w:p>
          <w:p w14:paraId="3219B8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@tilerelationanchoriddestination,</w:t>
            </w:r>
          </w:p>
          <w:p w14:paraId="3219B8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@tilerelationstartendsymbolorigin,</w:t>
            </w:r>
          </w:p>
          <w:p w14:paraId="3219B8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@dest,</w:t>
            </w:r>
          </w:p>
          <w:p w14:paraId="3219B8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@tilerelationlineid,</w:t>
            </w:r>
          </w:p>
          <w:p w14:paraId="3219B8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@color,</w:t>
            </w:r>
          </w:p>
          <w:p w14:paraId="3219B8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@thickness</w:t>
            </w:r>
          </w:p>
          <w:p w14:paraId="3219B8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8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@tilerelationid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B8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8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8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8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81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820" w14:textId="77777777" w:rsidR="00DC5D26" w:rsidRDefault="00DC5D26">
      <w:pPr>
        <w:rPr>
          <w:rStyle w:val="ScriptNormal"/>
        </w:rPr>
      </w:pPr>
    </w:p>
    <w:p w14:paraId="3219B821" w14:textId="77777777" w:rsidR="00DC5D26" w:rsidRDefault="00EC1450">
      <w:pPr>
        <w:pStyle w:val="BlockTitleParagraph"/>
        <w:rPr>
          <w:rStyle w:val="ScriptNormal"/>
        </w:rPr>
      </w:pPr>
      <w:bookmarkStart w:id="1328" w:name="ThtXwEO3F5kXKIE+FocW37BJK/o="/>
      <w:r>
        <w:t>Uses</w:t>
      </w:r>
      <w:bookmarkEnd w:id="1328"/>
    </w:p>
    <w:p w14:paraId="3219B822" w14:textId="77777777" w:rsidR="00DC5D26" w:rsidRDefault="00EC1450">
      <w:hyperlink w:anchor="078YtCFOxZtrTr+ji99XjRUc40A=" w:history="1">
        <w:r>
          <w:t>[dbo].[t_tile_relation]</w:t>
        </w:r>
      </w:hyperlink>
    </w:p>
    <w:p w14:paraId="3219B823" w14:textId="77777777" w:rsidR="00DC5D26" w:rsidRDefault="00DC5D26">
      <w:pPr>
        <w:sectPr w:rsidR="00DC5D26">
          <w:headerReference w:type="default" r:id="rId22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26" w14:textId="77777777">
        <w:tc>
          <w:tcPr>
            <w:tcW w:w="0" w:type="auto"/>
            <w:shd w:val="clear" w:color="auto" w:fill="E6E6E6"/>
          </w:tcPr>
          <w:p w14:paraId="3219B824" w14:textId="77777777" w:rsidR="00DC5D26" w:rsidRDefault="00EC1450">
            <w:pPr>
              <w:pStyle w:val="Heading6"/>
            </w:pPr>
            <w:bookmarkStart w:id="1329" w:name="_Toc256000206"/>
            <w:bookmarkStart w:id="1330" w:name="OPU9oKDp8YMJ9WjYBAoaPsfOSRY="/>
            <w:r>
              <w:pict w14:anchorId="3219F0EC">
                <v:shape id="_x0000_i1926" type="#_x0000_t75" style="width:11.95pt;height:11.95pt">
                  <v:imagedata r:id="rId12" o:title=""/>
                </v:shape>
              </w:pict>
            </w:r>
            <w:r>
              <w:t xml:space="preserve"> [dbo].[p_tile_relation_update]</w:t>
            </w:r>
            <w:bookmarkEnd w:id="1329"/>
          </w:p>
          <w:bookmarkEnd w:id="1330"/>
          <w:p w14:paraId="3219B825" w14:textId="77777777" w:rsidR="00DC5D26" w:rsidRDefault="00DC5D26"/>
        </w:tc>
      </w:tr>
    </w:tbl>
    <w:p w14:paraId="3219B827" w14:textId="77777777" w:rsidR="00DC5D26" w:rsidRDefault="00DC5D26">
      <w:pPr>
        <w:keepNext/>
      </w:pPr>
    </w:p>
    <w:p w14:paraId="3219B828" w14:textId="77777777" w:rsidR="00DC5D26" w:rsidRDefault="00EC1450">
      <w:pPr>
        <w:pStyle w:val="BlockTitleParagraph"/>
      </w:pPr>
      <w:bookmarkStart w:id="1331" w:name="xOVVnTWW1SeDrg6emr6fPaShNcw="/>
      <w:r>
        <w:t>Parameters</w:t>
      </w:r>
      <w:bookmarkEnd w:id="133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81"/>
        <w:gridCol w:w="1855"/>
        <w:gridCol w:w="2410"/>
        <w:gridCol w:w="1296"/>
      </w:tblGrid>
      <w:tr w:rsidR="00DC5D26" w14:paraId="3219B82D" w14:textId="77777777">
        <w:tc>
          <w:tcPr>
            <w:tcW w:w="0" w:type="auto"/>
            <w:shd w:val="clear" w:color="auto" w:fill="F3F3F3"/>
            <w:vAlign w:val="bottom"/>
          </w:tcPr>
          <w:p w14:paraId="3219B8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2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2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2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832" w14:textId="77777777">
        <w:tc>
          <w:tcPr>
            <w:tcW w:w="0" w:type="auto"/>
            <w:shd w:val="clear" w:color="auto" w:fill="FFFFFF"/>
          </w:tcPr>
          <w:p w14:paraId="3219B8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@tilerelationid</w:t>
            </w:r>
          </w:p>
        </w:tc>
        <w:tc>
          <w:tcPr>
            <w:tcW w:w="0" w:type="auto"/>
            <w:shd w:val="clear" w:color="auto" w:fill="FFFFFF"/>
          </w:tcPr>
          <w:p w14:paraId="3219B8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83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37" w14:textId="77777777">
        <w:tc>
          <w:tcPr>
            <w:tcW w:w="0" w:type="auto"/>
            <w:shd w:val="clear" w:color="auto" w:fill="F3F3F3"/>
          </w:tcPr>
          <w:p w14:paraId="3219B8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B8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83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3C" w14:textId="77777777">
        <w:tc>
          <w:tcPr>
            <w:tcW w:w="0" w:type="auto"/>
            <w:shd w:val="clear" w:color="auto" w:fill="FFFFFF"/>
          </w:tcPr>
          <w:p w14:paraId="3219B8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8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8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8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41" w14:textId="77777777">
        <w:tc>
          <w:tcPr>
            <w:tcW w:w="0" w:type="auto"/>
            <w:shd w:val="clear" w:color="auto" w:fill="F3F3F3"/>
          </w:tcPr>
          <w:p w14:paraId="3219B8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@related_tileid</w:t>
            </w:r>
          </w:p>
        </w:tc>
        <w:tc>
          <w:tcPr>
            <w:tcW w:w="0" w:type="auto"/>
            <w:shd w:val="clear" w:color="auto" w:fill="F3F3F3"/>
          </w:tcPr>
          <w:p w14:paraId="3219B8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8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B8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46" w14:textId="77777777">
        <w:tc>
          <w:tcPr>
            <w:tcW w:w="0" w:type="auto"/>
            <w:shd w:val="clear" w:color="auto" w:fill="FFFFFF"/>
          </w:tcPr>
          <w:p w14:paraId="3219B8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@tilerelationstyleid</w:t>
            </w:r>
          </w:p>
        </w:tc>
        <w:tc>
          <w:tcPr>
            <w:tcW w:w="0" w:type="auto"/>
            <w:shd w:val="clear" w:color="auto" w:fill="FFFFFF"/>
          </w:tcPr>
          <w:p w14:paraId="3219B8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8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4B" w14:textId="77777777">
        <w:tc>
          <w:tcPr>
            <w:tcW w:w="0" w:type="auto"/>
            <w:shd w:val="clear" w:color="auto" w:fill="F3F3F3"/>
          </w:tcPr>
          <w:p w14:paraId="3219B8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@tilerelationanchoridorigin</w:t>
            </w:r>
          </w:p>
        </w:tc>
        <w:tc>
          <w:tcPr>
            <w:tcW w:w="0" w:type="auto"/>
            <w:shd w:val="clear" w:color="auto" w:fill="F3F3F3"/>
          </w:tcPr>
          <w:p w14:paraId="3219B8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8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50" w14:textId="77777777">
        <w:tc>
          <w:tcPr>
            <w:tcW w:w="0" w:type="auto"/>
            <w:shd w:val="clear" w:color="auto" w:fill="FFFFFF"/>
          </w:tcPr>
          <w:p w14:paraId="3219B8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@tilerelationanchoriddestination</w:t>
            </w:r>
          </w:p>
        </w:tc>
        <w:tc>
          <w:tcPr>
            <w:tcW w:w="0" w:type="auto"/>
            <w:shd w:val="clear" w:color="auto" w:fill="FFFFFF"/>
          </w:tcPr>
          <w:p w14:paraId="3219B8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8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55" w14:textId="77777777">
        <w:tc>
          <w:tcPr>
            <w:tcW w:w="0" w:type="auto"/>
            <w:shd w:val="clear" w:color="auto" w:fill="F3F3F3"/>
          </w:tcPr>
          <w:p w14:paraId="3219B8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@tilerelationstartendsymbolorigin</w:t>
            </w:r>
          </w:p>
        </w:tc>
        <w:tc>
          <w:tcPr>
            <w:tcW w:w="0" w:type="auto"/>
            <w:shd w:val="clear" w:color="auto" w:fill="F3F3F3"/>
          </w:tcPr>
          <w:p w14:paraId="3219B8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8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5A" w14:textId="77777777">
        <w:tc>
          <w:tcPr>
            <w:tcW w:w="0" w:type="auto"/>
            <w:shd w:val="clear" w:color="auto" w:fill="FFFFFF"/>
          </w:tcPr>
          <w:p w14:paraId="3219B8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@dest</w:t>
            </w:r>
          </w:p>
        </w:tc>
        <w:tc>
          <w:tcPr>
            <w:tcW w:w="0" w:type="auto"/>
            <w:shd w:val="clear" w:color="auto" w:fill="FFFFFF"/>
          </w:tcPr>
          <w:p w14:paraId="3219B8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85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5F" w14:textId="77777777">
        <w:tc>
          <w:tcPr>
            <w:tcW w:w="0" w:type="auto"/>
            <w:shd w:val="clear" w:color="auto" w:fill="F3F3F3"/>
          </w:tcPr>
          <w:p w14:paraId="3219B8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@tilerelationlineid</w:t>
            </w:r>
          </w:p>
        </w:tc>
        <w:tc>
          <w:tcPr>
            <w:tcW w:w="0" w:type="auto"/>
            <w:shd w:val="clear" w:color="auto" w:fill="F3F3F3"/>
          </w:tcPr>
          <w:p w14:paraId="3219B8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8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64" w14:textId="77777777">
        <w:tc>
          <w:tcPr>
            <w:tcW w:w="0" w:type="auto"/>
            <w:shd w:val="clear" w:color="auto" w:fill="FFFFFF"/>
          </w:tcPr>
          <w:p w14:paraId="3219B8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@color</w:t>
            </w:r>
          </w:p>
        </w:tc>
        <w:tc>
          <w:tcPr>
            <w:tcW w:w="0" w:type="auto"/>
            <w:shd w:val="clear" w:color="auto" w:fill="FFFFFF"/>
          </w:tcPr>
          <w:p w14:paraId="3219B8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B8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B8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69" w14:textId="77777777">
        <w:tc>
          <w:tcPr>
            <w:tcW w:w="0" w:type="auto"/>
            <w:shd w:val="clear" w:color="auto" w:fill="F3F3F3"/>
          </w:tcPr>
          <w:p w14:paraId="3219B8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@thickness</w:t>
            </w:r>
          </w:p>
        </w:tc>
        <w:tc>
          <w:tcPr>
            <w:tcW w:w="0" w:type="auto"/>
            <w:shd w:val="clear" w:color="auto" w:fill="F3F3F3"/>
          </w:tcPr>
          <w:p w14:paraId="3219B8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8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86E" w14:textId="77777777">
        <w:tc>
          <w:tcPr>
            <w:tcW w:w="0" w:type="auto"/>
            <w:shd w:val="clear" w:color="auto" w:fill="FFFFFF"/>
          </w:tcPr>
          <w:p w14:paraId="3219B8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8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8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86F" w14:textId="77777777" w:rsidR="00DC5D26" w:rsidRDefault="00DC5D26">
      <w:pPr>
        <w:rPr>
          <w:rStyle w:val="Table-Header"/>
        </w:rPr>
      </w:pPr>
    </w:p>
    <w:p w14:paraId="3219B870" w14:textId="77777777" w:rsidR="00DC5D26" w:rsidRDefault="00EC1450">
      <w:pPr>
        <w:pStyle w:val="BlockTitleParagraph"/>
        <w:rPr>
          <w:rStyle w:val="Table-Header"/>
        </w:rPr>
      </w:pPr>
      <w:bookmarkStart w:id="1332" w:name="rRAqFu7AUv06txkAzSxZlcLJOAg="/>
      <w:r>
        <w:t>SQL Script</w:t>
      </w:r>
      <w:bookmarkEnd w:id="133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99" w14:textId="77777777">
        <w:tc>
          <w:tcPr>
            <w:tcW w:w="0" w:type="auto"/>
            <w:shd w:val="clear" w:color="auto" w:fill="F5F5F5"/>
          </w:tcPr>
          <w:p w14:paraId="3219B871" w14:textId="77777777" w:rsidR="00DC5D26" w:rsidRDefault="00DC5D26">
            <w:pPr>
              <w:rPr>
                <w:rStyle w:val="ScriptNormal"/>
              </w:rPr>
            </w:pPr>
          </w:p>
          <w:p w14:paraId="3219B872" w14:textId="77777777" w:rsidR="00DC5D26" w:rsidRDefault="00DC5D26">
            <w:pPr>
              <w:rPr>
                <w:rStyle w:val="ScriptNormal"/>
              </w:rPr>
            </w:pPr>
          </w:p>
          <w:p w14:paraId="3219B873" w14:textId="77777777" w:rsidR="00DC5D26" w:rsidRDefault="00DC5D26">
            <w:pPr>
              <w:rPr>
                <w:rStyle w:val="ScriptNormal"/>
              </w:rPr>
            </w:pPr>
          </w:p>
          <w:p w14:paraId="3219B874" w14:textId="77777777" w:rsidR="00DC5D26" w:rsidRDefault="00DC5D26">
            <w:pPr>
              <w:rPr>
                <w:rStyle w:val="ScriptNormal"/>
              </w:rPr>
            </w:pPr>
          </w:p>
          <w:p w14:paraId="3219B8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[p_tile_relation_update]</w:t>
            </w:r>
          </w:p>
          <w:p w14:paraId="3219B8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@tilerelationid</w:t>
            </w: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8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@related_tileid            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8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@tilerelationstyleid                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@tilerelationanchoridorigin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@tilerelationanchoriddestination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@tilerelationstartendsymbolorigin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@dest    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@tilerelationlineid</w:t>
            </w: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@color                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B8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@thickness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88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884" w14:textId="77777777" w:rsidR="00DC5D26" w:rsidRDefault="00DC5D26">
            <w:pPr>
              <w:rPr>
                <w:rStyle w:val="ScriptNormal"/>
              </w:rPr>
            </w:pPr>
          </w:p>
          <w:p w14:paraId="3219B8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886" w14:textId="77777777" w:rsidR="00DC5D26" w:rsidRDefault="00DC5D26">
            <w:pPr>
              <w:rPr>
                <w:rStyle w:val="ScriptNormal"/>
              </w:rPr>
            </w:pPr>
          </w:p>
          <w:p w14:paraId="3219B8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t_tile_relation</w:t>
            </w:r>
          </w:p>
          <w:p w14:paraId="3219B8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@tileid,</w:t>
            </w:r>
          </w:p>
          <w:p w14:paraId="3219B8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related_tileid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@related_tileid,</w:t>
            </w:r>
          </w:p>
          <w:p w14:paraId="3219B8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tilerelationstyleid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@tilerelationstyleid,</w:t>
            </w:r>
          </w:p>
          <w:p w14:paraId="3219B8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tilerelationanchoridorigin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@tilerelationanchoridorigin,</w:t>
            </w:r>
          </w:p>
          <w:p w14:paraId="3219B8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tilerelationanchoriddes</w:t>
            </w:r>
            <w:r>
              <w:rPr>
                <w:rStyle w:val="ScriptNormal"/>
              </w:rPr>
              <w:t xml:space="preserve">tination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@tilerelationanchoriddestination,</w:t>
            </w:r>
          </w:p>
          <w:p w14:paraId="3219B8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tilerelationstartendsymbolorigin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@tilerelationstartendsymbolorigin,</w:t>
            </w:r>
          </w:p>
          <w:p w14:paraId="3219B8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tilerelationstartendsymboldestination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@dest,</w:t>
            </w:r>
          </w:p>
          <w:p w14:paraId="3219B8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tilerelationlineid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@tilerelationlineid,</w:t>
            </w:r>
          </w:p>
          <w:p w14:paraId="3219B8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colo</w:t>
            </w:r>
            <w:r>
              <w:rPr>
                <w:rStyle w:val="ScriptNormal"/>
              </w:rPr>
              <w:t xml:space="preserve">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@color,</w:t>
            </w:r>
          </w:p>
          <w:p w14:paraId="3219B8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thickness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@thickness</w:t>
            </w:r>
          </w:p>
          <w:p w14:paraId="3219B8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tilerelationid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@tilerelationid</w:t>
            </w:r>
          </w:p>
          <w:p w14:paraId="3219B8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8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8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8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8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89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89A" w14:textId="77777777" w:rsidR="00DC5D26" w:rsidRDefault="00DC5D26">
      <w:pPr>
        <w:rPr>
          <w:rStyle w:val="ScriptNormal"/>
        </w:rPr>
      </w:pPr>
    </w:p>
    <w:p w14:paraId="3219B89B" w14:textId="77777777" w:rsidR="00DC5D26" w:rsidRDefault="00EC1450">
      <w:pPr>
        <w:pStyle w:val="BlockTitleParagraph"/>
        <w:rPr>
          <w:rStyle w:val="ScriptNormal"/>
        </w:rPr>
      </w:pPr>
      <w:bookmarkStart w:id="1333" w:name="D2/gB5er63ZaQGf+zC7PPMq3ZeQ="/>
      <w:r>
        <w:t>Uses</w:t>
      </w:r>
      <w:bookmarkEnd w:id="1333"/>
    </w:p>
    <w:p w14:paraId="3219B89C" w14:textId="77777777" w:rsidR="00DC5D26" w:rsidRDefault="00EC1450">
      <w:hyperlink w:anchor="078YtCFOxZtrTr+ji99XjRUc40A=" w:history="1">
        <w:r>
          <w:t>[dbo].[t_tile_relation]</w:t>
        </w:r>
      </w:hyperlink>
    </w:p>
    <w:p w14:paraId="3219B89D" w14:textId="77777777" w:rsidR="00DC5D26" w:rsidRDefault="00DC5D26">
      <w:pPr>
        <w:sectPr w:rsidR="00DC5D26">
          <w:headerReference w:type="default" r:id="rId22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A0" w14:textId="77777777">
        <w:tc>
          <w:tcPr>
            <w:tcW w:w="0" w:type="auto"/>
            <w:shd w:val="clear" w:color="auto" w:fill="E6E6E6"/>
          </w:tcPr>
          <w:p w14:paraId="3219B89E" w14:textId="77777777" w:rsidR="00DC5D26" w:rsidRDefault="00EC1450">
            <w:pPr>
              <w:pStyle w:val="Heading6"/>
            </w:pPr>
            <w:bookmarkStart w:id="1334" w:name="_Toc256000207"/>
            <w:bookmarkStart w:id="1335" w:name="TFrhkYoEzh9+cYTxXnhVxpekoBg="/>
            <w:r>
              <w:pict w14:anchorId="3219F0ED">
                <v:shape id="_x0000_i1927" type="#_x0000_t75" style="width:11.95pt;height:11.95pt">
                  <v:imagedata r:id="rId12" o:title=""/>
                </v:shape>
              </w:pict>
            </w:r>
            <w:r>
              <w:t xml:space="preserve"> [dbo].[p_tile_relation_with_tile]</w:t>
            </w:r>
            <w:bookmarkEnd w:id="1334"/>
          </w:p>
          <w:bookmarkEnd w:id="1335"/>
          <w:p w14:paraId="3219B89F" w14:textId="77777777" w:rsidR="00DC5D26" w:rsidRDefault="00DC5D26"/>
        </w:tc>
      </w:tr>
    </w:tbl>
    <w:p w14:paraId="3219B8A1" w14:textId="77777777" w:rsidR="00DC5D26" w:rsidRDefault="00DC5D26">
      <w:pPr>
        <w:keepNext/>
      </w:pPr>
    </w:p>
    <w:p w14:paraId="3219B8A2" w14:textId="77777777" w:rsidR="00DC5D26" w:rsidRDefault="00EC1450">
      <w:pPr>
        <w:pStyle w:val="BlockTitleParagraph"/>
      </w:pPr>
      <w:bookmarkStart w:id="1336" w:name="lAzi0DQrfokMA4yc52GJYDjrDgo="/>
      <w:r>
        <w:t>Parameters</w:t>
      </w:r>
      <w:bookmarkEnd w:id="133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85"/>
        <w:gridCol w:w="3243"/>
        <w:gridCol w:w="4214"/>
      </w:tblGrid>
      <w:tr w:rsidR="00DC5D26" w14:paraId="3219B8A6" w14:textId="77777777">
        <w:tc>
          <w:tcPr>
            <w:tcW w:w="0" w:type="auto"/>
            <w:shd w:val="clear" w:color="auto" w:fill="F3F3F3"/>
            <w:vAlign w:val="bottom"/>
          </w:tcPr>
          <w:p w14:paraId="3219B8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A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8AA" w14:textId="77777777">
        <w:tc>
          <w:tcPr>
            <w:tcW w:w="0" w:type="auto"/>
            <w:shd w:val="clear" w:color="auto" w:fill="FFFFFF"/>
          </w:tcPr>
          <w:p w14:paraId="3219B8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8A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8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8AB" w14:textId="77777777" w:rsidR="00DC5D26" w:rsidRDefault="00DC5D26">
      <w:pPr>
        <w:rPr>
          <w:rStyle w:val="Table-Header"/>
        </w:rPr>
      </w:pPr>
    </w:p>
    <w:p w14:paraId="3219B8AC" w14:textId="77777777" w:rsidR="00DC5D26" w:rsidRDefault="00EC1450">
      <w:pPr>
        <w:pStyle w:val="BlockTitleParagraph"/>
        <w:rPr>
          <w:rStyle w:val="Table-Header"/>
        </w:rPr>
      </w:pPr>
      <w:bookmarkStart w:id="1337" w:name="XbCv6281uZMRPS0s3FEcrgzCoE8="/>
      <w:r>
        <w:t>SQL Script</w:t>
      </w:r>
      <w:bookmarkEnd w:id="133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D8" w14:textId="77777777">
        <w:tc>
          <w:tcPr>
            <w:tcW w:w="0" w:type="auto"/>
            <w:shd w:val="clear" w:color="auto" w:fill="F5F5F5"/>
          </w:tcPr>
          <w:p w14:paraId="3219B8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[p_tile_relation_with_tile]</w:t>
            </w:r>
          </w:p>
          <w:p w14:paraId="3219B8A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B8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8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</w:p>
          <w:p w14:paraId="3219B8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8B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B8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8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8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8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B8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8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8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tilerelationid,</w:t>
            </w:r>
          </w:p>
          <w:p w14:paraId="3219B8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projectid,</w:t>
            </w:r>
          </w:p>
          <w:p w14:paraId="3219B8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tileid,</w:t>
            </w:r>
          </w:p>
          <w:p w14:paraId="3219B8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related_tileid,</w:t>
            </w:r>
          </w:p>
          <w:p w14:paraId="3219B8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Normal"/>
              </w:rPr>
              <w:t>tilerelationstyleid,</w:t>
            </w:r>
          </w:p>
          <w:p w14:paraId="3219B8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tilerelationanchoridorigin,</w:t>
            </w:r>
          </w:p>
          <w:p w14:paraId="3219B8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tilerelationanchoriddestination,</w:t>
            </w:r>
          </w:p>
          <w:p w14:paraId="3219B8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tilerelationstartendsymbolorigin,</w:t>
            </w:r>
          </w:p>
          <w:p w14:paraId="3219B8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8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tilerelationlineid,</w:t>
            </w:r>
          </w:p>
          <w:p w14:paraId="3219B8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color,</w:t>
            </w:r>
          </w:p>
          <w:p w14:paraId="3219B8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thickness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</w:t>
            </w:r>
            <w:r>
              <w:rPr>
                <w:rStyle w:val="ScriptNormal"/>
              </w:rPr>
              <w:t>o.t_tile_relation</w:t>
            </w:r>
          </w:p>
          <w:p w14:paraId="3219B8C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Id</w:t>
            </w:r>
          </w:p>
          <w:p w14:paraId="3219B8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UNION</w:t>
            </w:r>
          </w:p>
          <w:p w14:paraId="3219B8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tilerelationid,</w:t>
            </w:r>
          </w:p>
          <w:p w14:paraId="3219B8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projectid,</w:t>
            </w:r>
          </w:p>
          <w:p w14:paraId="3219B8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tileid,</w:t>
            </w:r>
          </w:p>
          <w:p w14:paraId="3219B8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related_tileid,</w:t>
            </w:r>
          </w:p>
          <w:p w14:paraId="3219B8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tilerelationstyleid,</w:t>
            </w:r>
          </w:p>
          <w:p w14:paraId="3219B8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tilerelationanchoridorigin,</w:t>
            </w:r>
          </w:p>
          <w:p w14:paraId="3219B8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Normal"/>
              </w:rPr>
              <w:t>tilerelationanchoriddestination,</w:t>
            </w:r>
          </w:p>
          <w:p w14:paraId="3219B8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tilerelationstartendsymbolorigin,</w:t>
            </w:r>
          </w:p>
          <w:p w14:paraId="3219B8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tilerelationstartendsymboldestination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dest,</w:t>
            </w:r>
          </w:p>
          <w:p w14:paraId="3219B8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tilerelationlineid,</w:t>
            </w:r>
          </w:p>
          <w:p w14:paraId="3219B8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color,</w:t>
            </w:r>
          </w:p>
          <w:p w14:paraId="3219B8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thickness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dbo.t_tile_relation</w:t>
            </w:r>
          </w:p>
          <w:p w14:paraId="3219B8D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related_tileid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Id</w:t>
            </w:r>
          </w:p>
          <w:p w14:paraId="3219B8D4" w14:textId="77777777" w:rsidR="00DC5D26" w:rsidRDefault="00DC5D26">
            <w:pPr>
              <w:rPr>
                <w:rStyle w:val="ScriptNormal"/>
              </w:rPr>
            </w:pPr>
          </w:p>
          <w:p w14:paraId="3219B8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8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8D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8D9" w14:textId="77777777" w:rsidR="00DC5D26" w:rsidRDefault="00DC5D26">
      <w:pPr>
        <w:rPr>
          <w:rStyle w:val="ScriptNormal"/>
        </w:rPr>
      </w:pPr>
    </w:p>
    <w:p w14:paraId="3219B8DA" w14:textId="77777777" w:rsidR="00DC5D26" w:rsidRDefault="00EC1450">
      <w:pPr>
        <w:pStyle w:val="BlockTitleParagraph"/>
        <w:rPr>
          <w:rStyle w:val="ScriptNormal"/>
        </w:rPr>
      </w:pPr>
      <w:bookmarkStart w:id="1338" w:name="hfIKs8sI3v7BFeYCHWtik8MuBh0="/>
      <w:r>
        <w:t>Uses</w:t>
      </w:r>
      <w:bookmarkEnd w:id="1338"/>
    </w:p>
    <w:p w14:paraId="3219B8DB" w14:textId="77777777" w:rsidR="00DC5D26" w:rsidRDefault="00EC1450">
      <w:hyperlink w:anchor="078YtCFOxZtrTr+ji99XjRUc40A=" w:history="1">
        <w:r>
          <w:t>[dbo].[t_tile_relation]</w:t>
        </w:r>
      </w:hyperlink>
    </w:p>
    <w:p w14:paraId="3219B8DC" w14:textId="77777777" w:rsidR="00DC5D26" w:rsidRDefault="00DC5D26">
      <w:pPr>
        <w:sectPr w:rsidR="00DC5D26">
          <w:headerReference w:type="default" r:id="rId22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8DF" w14:textId="77777777">
        <w:tc>
          <w:tcPr>
            <w:tcW w:w="0" w:type="auto"/>
            <w:shd w:val="clear" w:color="auto" w:fill="E6E6E6"/>
          </w:tcPr>
          <w:p w14:paraId="3219B8DD" w14:textId="77777777" w:rsidR="00DC5D26" w:rsidRDefault="00EC1450">
            <w:pPr>
              <w:pStyle w:val="Heading6"/>
            </w:pPr>
            <w:bookmarkStart w:id="1339" w:name="_Toc256000208"/>
            <w:bookmarkStart w:id="1340" w:name="pM1zrS3UXx8O9xap0QOnGAXEIP0="/>
            <w:r>
              <w:pict w14:anchorId="3219F0EE">
                <v:shape id="_x0000_i1928" type="#_x0000_t75" style="width:11.95pt;height:11.95pt">
                  <v:imagedata r:id="rId12" o:title=""/>
                </v:shape>
              </w:pict>
            </w:r>
            <w:r>
              <w:t xml:space="preserve"> [dbo].[p_tile_voting_get_by_projectid_and_user_id]</w:t>
            </w:r>
            <w:bookmarkEnd w:id="1339"/>
          </w:p>
          <w:bookmarkEnd w:id="1340"/>
          <w:p w14:paraId="3219B8DE" w14:textId="77777777" w:rsidR="00DC5D26" w:rsidRDefault="00DC5D26"/>
        </w:tc>
      </w:tr>
    </w:tbl>
    <w:p w14:paraId="3219B8E0" w14:textId="77777777" w:rsidR="00DC5D26" w:rsidRDefault="00DC5D26">
      <w:pPr>
        <w:keepNext/>
      </w:pPr>
    </w:p>
    <w:p w14:paraId="3219B8E1" w14:textId="77777777" w:rsidR="00DC5D26" w:rsidRDefault="00EC1450">
      <w:pPr>
        <w:pStyle w:val="BlockTitleParagraph"/>
      </w:pPr>
      <w:bookmarkStart w:id="1341" w:name="MYYrBXLhtqV4KAQNAK0AzowGtSI="/>
      <w:r>
        <w:t>Parameters</w:t>
      </w:r>
      <w:bookmarkEnd w:id="13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B8E5" w14:textId="77777777">
        <w:tc>
          <w:tcPr>
            <w:tcW w:w="0" w:type="auto"/>
            <w:shd w:val="clear" w:color="auto" w:fill="F3F3F3"/>
            <w:vAlign w:val="bottom"/>
          </w:tcPr>
          <w:p w14:paraId="3219B8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8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8E9" w14:textId="77777777">
        <w:tc>
          <w:tcPr>
            <w:tcW w:w="0" w:type="auto"/>
            <w:shd w:val="clear" w:color="auto" w:fill="FFFFFF"/>
          </w:tcPr>
          <w:p w14:paraId="3219B8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8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8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8ED" w14:textId="77777777">
        <w:tc>
          <w:tcPr>
            <w:tcW w:w="0" w:type="auto"/>
            <w:shd w:val="clear" w:color="auto" w:fill="F3F3F3"/>
          </w:tcPr>
          <w:p w14:paraId="3219B8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B8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8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8EE" w14:textId="77777777" w:rsidR="00DC5D26" w:rsidRDefault="00DC5D26">
      <w:pPr>
        <w:rPr>
          <w:rStyle w:val="Table-Header"/>
        </w:rPr>
      </w:pPr>
    </w:p>
    <w:p w14:paraId="3219B8EF" w14:textId="77777777" w:rsidR="00DC5D26" w:rsidRDefault="00EC1450">
      <w:pPr>
        <w:pStyle w:val="BlockTitleParagraph"/>
        <w:rPr>
          <w:rStyle w:val="Table-Header"/>
        </w:rPr>
      </w:pPr>
      <w:bookmarkStart w:id="1342" w:name="4SXuTIwxetzWm85McbyoFbEW6sA="/>
      <w:r>
        <w:t>SQL Script</w:t>
      </w:r>
      <w:bookmarkEnd w:id="134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01" w14:textId="77777777">
        <w:tc>
          <w:tcPr>
            <w:tcW w:w="0" w:type="auto"/>
            <w:shd w:val="clear" w:color="auto" w:fill="F5F5F5"/>
          </w:tcPr>
          <w:p w14:paraId="3219B8F0" w14:textId="77777777" w:rsidR="00DC5D26" w:rsidRDefault="00DC5D26">
            <w:pPr>
              <w:rPr>
                <w:rStyle w:val="ScriptNormal"/>
              </w:rPr>
            </w:pPr>
          </w:p>
          <w:p w14:paraId="3219B8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[p_tile_voting_get_by_projectid_and_user_id]</w:t>
            </w:r>
          </w:p>
          <w:p w14:paraId="3219B8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8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</w:t>
            </w:r>
            <w:r>
              <w:rPr>
                <w:rStyle w:val="ScriptKeyword"/>
              </w:rPr>
              <w:t>int</w:t>
            </w:r>
          </w:p>
          <w:p w14:paraId="3219B8F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8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8F6" w14:textId="77777777" w:rsidR="00DC5D26" w:rsidRDefault="00DC5D26">
            <w:pPr>
              <w:rPr>
                <w:rStyle w:val="ScriptNormal"/>
              </w:rPr>
            </w:pPr>
          </w:p>
          <w:p w14:paraId="3219B8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B8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rate,</w:t>
            </w:r>
          </w:p>
          <w:p w14:paraId="3219B8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thumb</w:t>
            </w:r>
          </w:p>
          <w:p w14:paraId="3219B8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8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8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B8FD" w14:textId="77777777" w:rsidR="00DC5D26" w:rsidRDefault="00DC5D26">
            <w:pPr>
              <w:rPr>
                <w:rStyle w:val="ScriptNormal"/>
              </w:rPr>
            </w:pPr>
          </w:p>
          <w:p w14:paraId="3219B8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B8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90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902" w14:textId="77777777" w:rsidR="00DC5D26" w:rsidRDefault="00DC5D26">
      <w:pPr>
        <w:rPr>
          <w:rStyle w:val="ScriptNormal"/>
        </w:rPr>
      </w:pPr>
    </w:p>
    <w:p w14:paraId="3219B903" w14:textId="77777777" w:rsidR="00DC5D26" w:rsidRDefault="00EC1450">
      <w:pPr>
        <w:pStyle w:val="BlockTitleParagraph"/>
        <w:rPr>
          <w:rStyle w:val="ScriptNormal"/>
        </w:rPr>
      </w:pPr>
      <w:bookmarkStart w:id="1343" w:name="+bAk/V3HEQ8TW8HfMarQmAU+bmw="/>
      <w:r>
        <w:t>Uses</w:t>
      </w:r>
      <w:bookmarkEnd w:id="1343"/>
    </w:p>
    <w:p w14:paraId="3219B904" w14:textId="77777777" w:rsidR="00DC5D26" w:rsidRDefault="00EC1450">
      <w:hyperlink w:anchor="apFAn+5wzEjWRUBbGPwi/lWybWQ=" w:history="1">
        <w:r>
          <w:t>[dbo].[t_tile_voting]</w:t>
        </w:r>
      </w:hyperlink>
    </w:p>
    <w:p w14:paraId="3219B905" w14:textId="77777777" w:rsidR="00DC5D26" w:rsidRDefault="00DC5D26">
      <w:pPr>
        <w:sectPr w:rsidR="00DC5D26">
          <w:headerReference w:type="default" r:id="rId22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08" w14:textId="77777777">
        <w:tc>
          <w:tcPr>
            <w:tcW w:w="0" w:type="auto"/>
            <w:shd w:val="clear" w:color="auto" w:fill="E6E6E6"/>
          </w:tcPr>
          <w:p w14:paraId="3219B906" w14:textId="77777777" w:rsidR="00DC5D26" w:rsidRDefault="00EC1450">
            <w:pPr>
              <w:pStyle w:val="Heading6"/>
            </w:pPr>
            <w:bookmarkStart w:id="1344" w:name="_Toc256000209"/>
            <w:bookmarkStart w:id="1345" w:name="uORfngnLeXLGViltwAI1sKjEVXs="/>
            <w:r>
              <w:pict w14:anchorId="3219F0EF">
                <v:shape id="_x0000_i1929" type="#_x0000_t75" style="width:11.95pt;height:11.95pt">
                  <v:imagedata r:id="rId12" o:title=""/>
                </v:shape>
              </w:pict>
            </w:r>
            <w:r>
              <w:t xml:space="preserve"> [dbo].[p_tile_voting_get_by_projectid_and_user_id_paged]</w:t>
            </w:r>
            <w:bookmarkEnd w:id="1344"/>
          </w:p>
          <w:bookmarkEnd w:id="1345"/>
          <w:p w14:paraId="3219B907" w14:textId="77777777" w:rsidR="00DC5D26" w:rsidRDefault="00DC5D26"/>
        </w:tc>
      </w:tr>
    </w:tbl>
    <w:p w14:paraId="3219B909" w14:textId="77777777" w:rsidR="00DC5D26" w:rsidRDefault="00DC5D26">
      <w:pPr>
        <w:keepNext/>
      </w:pPr>
    </w:p>
    <w:p w14:paraId="3219B90A" w14:textId="77777777" w:rsidR="00DC5D26" w:rsidRDefault="00EC1450">
      <w:pPr>
        <w:pStyle w:val="BlockTitleParagraph"/>
      </w:pPr>
      <w:bookmarkStart w:id="1346" w:name="5tLwgc6Dujh+m4yAyECK/iyw2UU="/>
      <w:r>
        <w:t>Parameters</w:t>
      </w:r>
      <w:bookmarkEnd w:id="134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B90F" w14:textId="77777777">
        <w:tc>
          <w:tcPr>
            <w:tcW w:w="0" w:type="auto"/>
            <w:shd w:val="clear" w:color="auto" w:fill="F3F3F3"/>
            <w:vAlign w:val="bottom"/>
          </w:tcPr>
          <w:p w14:paraId="3219B9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914" w14:textId="77777777">
        <w:tc>
          <w:tcPr>
            <w:tcW w:w="0" w:type="auto"/>
            <w:shd w:val="clear" w:color="auto" w:fill="FFFFFF"/>
          </w:tcPr>
          <w:p w14:paraId="3219B9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9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9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9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19" w14:textId="77777777">
        <w:tc>
          <w:tcPr>
            <w:tcW w:w="0" w:type="auto"/>
            <w:shd w:val="clear" w:color="auto" w:fill="F3F3F3"/>
          </w:tcPr>
          <w:p w14:paraId="3219B9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B9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1E" w14:textId="77777777">
        <w:tc>
          <w:tcPr>
            <w:tcW w:w="0" w:type="auto"/>
            <w:shd w:val="clear" w:color="auto" w:fill="FFFFFF"/>
          </w:tcPr>
          <w:p w14:paraId="3219B9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B9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9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9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23" w14:textId="77777777">
        <w:tc>
          <w:tcPr>
            <w:tcW w:w="0" w:type="auto"/>
            <w:shd w:val="clear" w:color="auto" w:fill="F3F3F3"/>
          </w:tcPr>
          <w:p w14:paraId="3219B9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B9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28" w14:textId="77777777">
        <w:tc>
          <w:tcPr>
            <w:tcW w:w="0" w:type="auto"/>
            <w:shd w:val="clear" w:color="auto" w:fill="FFFFFF"/>
          </w:tcPr>
          <w:p w14:paraId="3219B9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@tocount</w:t>
            </w:r>
          </w:p>
        </w:tc>
        <w:tc>
          <w:tcPr>
            <w:tcW w:w="0" w:type="auto"/>
            <w:shd w:val="clear" w:color="auto" w:fill="FFFFFF"/>
          </w:tcPr>
          <w:p w14:paraId="3219B9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B9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B9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2D" w14:textId="77777777">
        <w:tc>
          <w:tcPr>
            <w:tcW w:w="0" w:type="auto"/>
            <w:shd w:val="clear" w:color="auto" w:fill="F3F3F3"/>
          </w:tcPr>
          <w:p w14:paraId="3219B92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B92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92E" w14:textId="77777777" w:rsidR="00DC5D26" w:rsidRDefault="00DC5D26">
      <w:pPr>
        <w:rPr>
          <w:rStyle w:val="Table-Header"/>
        </w:rPr>
      </w:pPr>
    </w:p>
    <w:p w14:paraId="3219B92F" w14:textId="77777777" w:rsidR="00DC5D26" w:rsidRDefault="00EC1450">
      <w:pPr>
        <w:pStyle w:val="BlockTitleParagraph"/>
        <w:rPr>
          <w:rStyle w:val="Table-Header"/>
        </w:rPr>
      </w:pPr>
      <w:bookmarkStart w:id="1347" w:name="8dH92cr4W9F8Dya6GQiqtxTpzgQ="/>
      <w:r>
        <w:t>SQL Script</w:t>
      </w:r>
      <w:bookmarkEnd w:id="134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50" w14:textId="77777777">
        <w:tc>
          <w:tcPr>
            <w:tcW w:w="0" w:type="auto"/>
            <w:shd w:val="clear" w:color="auto" w:fill="F5F5F5"/>
          </w:tcPr>
          <w:p w14:paraId="3219B930" w14:textId="77777777" w:rsidR="00DC5D26" w:rsidRDefault="00DC5D26">
            <w:pPr>
              <w:rPr>
                <w:rStyle w:val="ScriptNormal"/>
              </w:rPr>
            </w:pPr>
          </w:p>
          <w:p w14:paraId="3219B93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[p_tile_voting_get_by_projectid_and_user_id_paged]</w:t>
            </w:r>
          </w:p>
          <w:p w14:paraId="3219B9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@tocount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B9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93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9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93A" w14:textId="77777777" w:rsidR="00DC5D26" w:rsidRDefault="00DC5D26">
            <w:pPr>
              <w:rPr>
                <w:rStyle w:val="ScriptNormal"/>
              </w:rPr>
            </w:pPr>
          </w:p>
          <w:p w14:paraId="3219B9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tileid,</w:t>
            </w:r>
          </w:p>
          <w:p w14:paraId="3219B9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rate,</w:t>
            </w:r>
          </w:p>
          <w:p w14:paraId="3219B9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thumb</w:t>
            </w:r>
          </w:p>
          <w:p w14:paraId="3219B9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t_tile_voting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9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9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B9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projectid, userid</w:t>
            </w:r>
          </w:p>
          <w:p w14:paraId="3219B9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9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B944" w14:textId="77777777" w:rsidR="00DC5D26" w:rsidRDefault="00DC5D26">
            <w:pPr>
              <w:rPr>
                <w:rStyle w:val="ScriptNormal"/>
              </w:rPr>
            </w:pPr>
          </w:p>
          <w:p w14:paraId="3219B9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@tocount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B9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9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9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9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9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B9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94C" w14:textId="77777777" w:rsidR="00DC5D26" w:rsidRDefault="00DC5D26">
            <w:pPr>
              <w:rPr>
                <w:rStyle w:val="ScriptNormal"/>
              </w:rPr>
            </w:pPr>
          </w:p>
          <w:p w14:paraId="3219B94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B9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94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951" w14:textId="77777777" w:rsidR="00DC5D26" w:rsidRDefault="00DC5D26">
      <w:pPr>
        <w:rPr>
          <w:rStyle w:val="ScriptNormal"/>
        </w:rPr>
      </w:pPr>
    </w:p>
    <w:p w14:paraId="3219B952" w14:textId="77777777" w:rsidR="00DC5D26" w:rsidRDefault="00EC1450">
      <w:pPr>
        <w:pStyle w:val="BlockTitleParagraph"/>
        <w:rPr>
          <w:rStyle w:val="ScriptNormal"/>
        </w:rPr>
      </w:pPr>
      <w:bookmarkStart w:id="1348" w:name="TJU4564zz5EqUZt+Tb8ulkjnUAM="/>
      <w:r>
        <w:t>Uses</w:t>
      </w:r>
      <w:bookmarkEnd w:id="1348"/>
    </w:p>
    <w:p w14:paraId="3219B953" w14:textId="77777777" w:rsidR="00DC5D26" w:rsidRDefault="00EC1450">
      <w:hyperlink w:anchor="apFAn+5wzEjWRUBbGPwi/lWybWQ=" w:history="1">
        <w:r>
          <w:t>[dbo].[t_tile_voting]</w:t>
        </w:r>
      </w:hyperlink>
    </w:p>
    <w:p w14:paraId="3219B954" w14:textId="77777777" w:rsidR="00DC5D26" w:rsidRDefault="00DC5D26">
      <w:pPr>
        <w:sectPr w:rsidR="00DC5D26">
          <w:headerReference w:type="default" r:id="rId22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57" w14:textId="77777777">
        <w:tc>
          <w:tcPr>
            <w:tcW w:w="0" w:type="auto"/>
            <w:shd w:val="clear" w:color="auto" w:fill="E6E6E6"/>
          </w:tcPr>
          <w:p w14:paraId="3219B955" w14:textId="77777777" w:rsidR="00DC5D26" w:rsidRDefault="00EC1450">
            <w:pPr>
              <w:pStyle w:val="Heading6"/>
            </w:pPr>
            <w:bookmarkStart w:id="1349" w:name="_Toc256000210"/>
            <w:bookmarkStart w:id="1350" w:name="Oy2PprjsLacUoOpGiBn/tfpZFfQ="/>
            <w:r>
              <w:pict w14:anchorId="3219F0F0">
                <v:shape id="_x0000_i1930" type="#_x0000_t75" style="width:11.95pt;height:11.95pt">
                  <v:imagedata r:id="rId12" o:title=""/>
                </v:shape>
              </w:pict>
            </w:r>
            <w:r>
              <w:t xml:space="preserve"> [dbo].[p_tile_voting_update]</w:t>
            </w:r>
            <w:bookmarkEnd w:id="1349"/>
          </w:p>
          <w:bookmarkEnd w:id="1350"/>
          <w:p w14:paraId="3219B956" w14:textId="77777777" w:rsidR="00DC5D26" w:rsidRDefault="00DC5D26"/>
        </w:tc>
      </w:tr>
    </w:tbl>
    <w:p w14:paraId="3219B958" w14:textId="77777777" w:rsidR="00DC5D26" w:rsidRDefault="00DC5D26">
      <w:pPr>
        <w:keepNext/>
      </w:pPr>
    </w:p>
    <w:p w14:paraId="3219B959" w14:textId="77777777" w:rsidR="00DC5D26" w:rsidRDefault="00EC1450">
      <w:pPr>
        <w:pStyle w:val="BlockTitleParagraph"/>
      </w:pPr>
      <w:bookmarkStart w:id="1351" w:name="AdIIiRsg3L54cSSYNeFRHjua3l4="/>
      <w:r>
        <w:t>Parameters</w:t>
      </w:r>
      <w:bookmarkEnd w:id="135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133"/>
        <w:gridCol w:w="2371"/>
        <w:gridCol w:w="3081"/>
        <w:gridCol w:w="1657"/>
      </w:tblGrid>
      <w:tr w:rsidR="00DC5D26" w14:paraId="3219B95E" w14:textId="77777777">
        <w:tc>
          <w:tcPr>
            <w:tcW w:w="0" w:type="auto"/>
            <w:shd w:val="clear" w:color="auto" w:fill="F3F3F3"/>
            <w:vAlign w:val="bottom"/>
          </w:tcPr>
          <w:p w14:paraId="3219B9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963" w14:textId="77777777">
        <w:tc>
          <w:tcPr>
            <w:tcW w:w="0" w:type="auto"/>
            <w:shd w:val="clear" w:color="auto" w:fill="FFFFFF"/>
          </w:tcPr>
          <w:p w14:paraId="3219B9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9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9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9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68" w14:textId="77777777">
        <w:tc>
          <w:tcPr>
            <w:tcW w:w="0" w:type="auto"/>
            <w:shd w:val="clear" w:color="auto" w:fill="F3F3F3"/>
          </w:tcPr>
          <w:p w14:paraId="3219B9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B9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6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6D" w14:textId="77777777">
        <w:tc>
          <w:tcPr>
            <w:tcW w:w="0" w:type="auto"/>
            <w:shd w:val="clear" w:color="auto" w:fill="FFFFFF"/>
          </w:tcPr>
          <w:p w14:paraId="3219B9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9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9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9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72" w14:textId="77777777">
        <w:tc>
          <w:tcPr>
            <w:tcW w:w="0" w:type="auto"/>
            <w:shd w:val="clear" w:color="auto" w:fill="F3F3F3"/>
          </w:tcPr>
          <w:p w14:paraId="3219B9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@rate</w:t>
            </w:r>
          </w:p>
        </w:tc>
        <w:tc>
          <w:tcPr>
            <w:tcW w:w="0" w:type="auto"/>
            <w:shd w:val="clear" w:color="auto" w:fill="F3F3F3"/>
          </w:tcPr>
          <w:p w14:paraId="3219B9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7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77" w14:textId="77777777">
        <w:tc>
          <w:tcPr>
            <w:tcW w:w="0" w:type="auto"/>
            <w:shd w:val="clear" w:color="auto" w:fill="FFFFFF"/>
          </w:tcPr>
          <w:p w14:paraId="3219B9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</w:t>
            </w:r>
          </w:p>
        </w:tc>
        <w:tc>
          <w:tcPr>
            <w:tcW w:w="0" w:type="auto"/>
            <w:shd w:val="clear" w:color="auto" w:fill="FFFFFF"/>
          </w:tcPr>
          <w:p w14:paraId="3219B9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decimal(18,9)</w:t>
            </w:r>
          </w:p>
        </w:tc>
        <w:tc>
          <w:tcPr>
            <w:tcW w:w="0" w:type="auto"/>
            <w:shd w:val="clear" w:color="auto" w:fill="FFFFFF"/>
          </w:tcPr>
          <w:p w14:paraId="3219B9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  <w:tc>
          <w:tcPr>
            <w:tcW w:w="0" w:type="auto"/>
            <w:shd w:val="clear" w:color="auto" w:fill="FFFFFF"/>
          </w:tcPr>
          <w:p w14:paraId="3219B9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97C" w14:textId="77777777">
        <w:tc>
          <w:tcPr>
            <w:tcW w:w="0" w:type="auto"/>
            <w:shd w:val="clear" w:color="auto" w:fill="F3F3F3"/>
          </w:tcPr>
          <w:p w14:paraId="3219B9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@thumbs</w:t>
            </w:r>
          </w:p>
        </w:tc>
        <w:tc>
          <w:tcPr>
            <w:tcW w:w="0" w:type="auto"/>
            <w:shd w:val="clear" w:color="auto" w:fill="F3F3F3"/>
          </w:tcPr>
          <w:p w14:paraId="3219B9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decimal(18,9)</w:t>
            </w:r>
          </w:p>
        </w:tc>
        <w:tc>
          <w:tcPr>
            <w:tcW w:w="0" w:type="auto"/>
            <w:shd w:val="clear" w:color="auto" w:fill="F3F3F3"/>
          </w:tcPr>
          <w:p w14:paraId="3219B9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  <w:tc>
          <w:tcPr>
            <w:tcW w:w="0" w:type="auto"/>
            <w:shd w:val="clear" w:color="auto" w:fill="F3F3F3"/>
          </w:tcPr>
          <w:p w14:paraId="3219B9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B981" w14:textId="77777777">
        <w:tc>
          <w:tcPr>
            <w:tcW w:w="0" w:type="auto"/>
            <w:shd w:val="clear" w:color="auto" w:fill="FFFFFF"/>
          </w:tcPr>
          <w:p w14:paraId="3219B9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@ratingsum</w:t>
            </w:r>
          </w:p>
        </w:tc>
        <w:tc>
          <w:tcPr>
            <w:tcW w:w="0" w:type="auto"/>
            <w:shd w:val="clear" w:color="auto" w:fill="FFFFFF"/>
          </w:tcPr>
          <w:p w14:paraId="3219B9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9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9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B986" w14:textId="77777777">
        <w:tc>
          <w:tcPr>
            <w:tcW w:w="0" w:type="auto"/>
            <w:shd w:val="clear" w:color="auto" w:fill="F3F3F3"/>
          </w:tcPr>
          <w:p w14:paraId="3219B9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@ratingcount</w:t>
            </w:r>
          </w:p>
        </w:tc>
        <w:tc>
          <w:tcPr>
            <w:tcW w:w="0" w:type="auto"/>
            <w:shd w:val="clear" w:color="auto" w:fill="F3F3F3"/>
          </w:tcPr>
          <w:p w14:paraId="3219B9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9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9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B98B" w14:textId="77777777">
        <w:tc>
          <w:tcPr>
            <w:tcW w:w="0" w:type="auto"/>
            <w:shd w:val="clear" w:color="auto" w:fill="FFFFFF"/>
          </w:tcPr>
          <w:p w14:paraId="3219B9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B9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98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9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98C" w14:textId="77777777" w:rsidR="00DC5D26" w:rsidRDefault="00DC5D26">
      <w:pPr>
        <w:rPr>
          <w:rStyle w:val="Table-Header"/>
        </w:rPr>
      </w:pPr>
    </w:p>
    <w:p w14:paraId="3219B98D" w14:textId="77777777" w:rsidR="00DC5D26" w:rsidRDefault="00EC1450">
      <w:pPr>
        <w:pStyle w:val="BlockTitleParagraph"/>
        <w:rPr>
          <w:rStyle w:val="Table-Header"/>
        </w:rPr>
      </w:pPr>
      <w:bookmarkStart w:id="1352" w:name="0sRarDyhfyTIDvf1h+r2Db+D2k4="/>
      <w:r>
        <w:t>SQL Script</w:t>
      </w:r>
      <w:bookmarkEnd w:id="135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BB" w14:textId="77777777">
        <w:tc>
          <w:tcPr>
            <w:tcW w:w="0" w:type="auto"/>
            <w:shd w:val="clear" w:color="auto" w:fill="F5F5F5"/>
          </w:tcPr>
          <w:p w14:paraId="3219B98E" w14:textId="77777777" w:rsidR="00DC5D26" w:rsidRDefault="00DC5D26">
            <w:pPr>
              <w:rPr>
                <w:rStyle w:val="ScriptNormal"/>
              </w:rPr>
            </w:pPr>
          </w:p>
          <w:p w14:paraId="3219B9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[p_tile_voting_update]</w:t>
            </w:r>
          </w:p>
          <w:p w14:paraId="3219B9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9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@rate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            </w:t>
            </w:r>
            <w:r>
              <w:rPr>
                <w:rStyle w:val="ScriptKeyword"/>
              </w:rPr>
              <w:t>decimal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18,9),</w:t>
            </w:r>
          </w:p>
          <w:p w14:paraId="3219B9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@thumbs            </w:t>
            </w:r>
            <w:r>
              <w:rPr>
                <w:rStyle w:val="ScriptKeyword"/>
              </w:rPr>
              <w:t>decimal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18,9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B9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@ratingsum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B9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@ratingcount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B9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99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99A" w14:textId="77777777" w:rsidR="00DC5D26" w:rsidRDefault="00DC5D26">
            <w:pPr>
              <w:rPr>
                <w:rStyle w:val="ScriptNormal"/>
              </w:rPr>
            </w:pPr>
          </w:p>
          <w:p w14:paraId="3219B9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99C" w14:textId="77777777" w:rsidR="00DC5D26" w:rsidRDefault="00DC5D26">
            <w:pPr>
              <w:rPr>
                <w:rStyle w:val="ScriptNormal"/>
              </w:rPr>
            </w:pPr>
          </w:p>
          <w:p w14:paraId="3219B9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t_tile_voting</w:t>
            </w:r>
          </w:p>
          <w:p w14:paraId="3219B9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rate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@rate,</w:t>
            </w:r>
          </w:p>
          <w:p w14:paraId="3219B9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thumb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@thumb</w:t>
            </w:r>
          </w:p>
          <w:p w14:paraId="3219B9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9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B9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9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@rows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0</w:t>
            </w:r>
          </w:p>
          <w:p w14:paraId="3219B9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9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t_tile_voting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tileid, userid, projectid, rate, thum</w:t>
            </w:r>
            <w:r>
              <w:rPr>
                <w:rStyle w:val="ScriptNormal"/>
              </w:rPr>
              <w:t>b</w:t>
            </w:r>
            <w:r>
              <w:rPr>
                <w:rStyle w:val="ScriptOperator"/>
              </w:rPr>
              <w:t>)</w:t>
            </w:r>
          </w:p>
          <w:p w14:paraId="3219B9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@tileid, @userid, @projectid, @rate, @thumb</w:t>
            </w:r>
            <w:r>
              <w:rPr>
                <w:rStyle w:val="ScriptOperator"/>
              </w:rPr>
              <w:t>)</w:t>
            </w:r>
          </w:p>
          <w:p w14:paraId="3219B9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9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9A9" w14:textId="77777777" w:rsidR="00DC5D26" w:rsidRDefault="00DC5D26">
            <w:pPr>
              <w:rPr>
                <w:rStyle w:val="ScriptNormal"/>
              </w:rPr>
            </w:pPr>
          </w:p>
          <w:p w14:paraId="3219B9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@rows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</w:t>
            </w:r>
          </w:p>
          <w:p w14:paraId="3219B9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9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@thumbs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SUM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thumb</w:t>
            </w:r>
            <w:r>
              <w:rPr>
                <w:rStyle w:val="ScriptOperator"/>
              </w:rPr>
              <w:t>)</w:t>
            </w:r>
          </w:p>
          <w:p w14:paraId="3219B9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</w:t>
            </w:r>
          </w:p>
          <w:p w14:paraId="3219B9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9AF" w14:textId="77777777" w:rsidR="00DC5D26" w:rsidRDefault="00DC5D26">
            <w:pPr>
              <w:rPr>
                <w:rStyle w:val="ScriptNormal"/>
              </w:rPr>
            </w:pPr>
          </w:p>
          <w:p w14:paraId="3219B9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@ratingsum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SUM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rate), @ratingcount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tileid</w:t>
            </w:r>
            <w:r>
              <w:rPr>
                <w:rStyle w:val="ScriptOperator"/>
              </w:rPr>
              <w:t>)</w:t>
            </w:r>
          </w:p>
          <w:p w14:paraId="3219B9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9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9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rate &lt;&gt; 0</w:t>
            </w:r>
          </w:p>
          <w:p w14:paraId="3219B9B4" w14:textId="77777777" w:rsidR="00DC5D26" w:rsidRDefault="00DC5D26">
            <w:pPr>
              <w:rPr>
                <w:rStyle w:val="ScriptNormal"/>
              </w:rPr>
            </w:pPr>
          </w:p>
          <w:p w14:paraId="3219B9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9B6" w14:textId="77777777" w:rsidR="00DC5D26" w:rsidRDefault="00DC5D26">
            <w:pPr>
              <w:rPr>
                <w:rStyle w:val="ScriptNormal"/>
              </w:rPr>
            </w:pPr>
          </w:p>
          <w:p w14:paraId="3219B9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9B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9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9B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9BC" w14:textId="77777777" w:rsidR="00DC5D26" w:rsidRDefault="00DC5D26">
      <w:pPr>
        <w:rPr>
          <w:rStyle w:val="ScriptNormal"/>
        </w:rPr>
      </w:pPr>
    </w:p>
    <w:p w14:paraId="3219B9BD" w14:textId="77777777" w:rsidR="00DC5D26" w:rsidRDefault="00EC1450">
      <w:pPr>
        <w:pStyle w:val="BlockTitleParagraph"/>
        <w:rPr>
          <w:rStyle w:val="ScriptNormal"/>
        </w:rPr>
      </w:pPr>
      <w:bookmarkStart w:id="1353" w:name="P3L3YOz7i+dz6F5d1olSQnAmAKI="/>
      <w:r>
        <w:t>Uses</w:t>
      </w:r>
      <w:bookmarkEnd w:id="1353"/>
    </w:p>
    <w:p w14:paraId="3219B9BE" w14:textId="77777777" w:rsidR="00DC5D26" w:rsidRDefault="00EC1450">
      <w:hyperlink w:anchor="apFAn+5wzEjWRUBbGPwi/lWybWQ=" w:history="1">
        <w:r>
          <w:t>[dbo].[t_tile_voting]</w:t>
        </w:r>
      </w:hyperlink>
    </w:p>
    <w:p w14:paraId="3219B9BF" w14:textId="77777777" w:rsidR="00DC5D26" w:rsidRDefault="00DC5D26">
      <w:pPr>
        <w:sectPr w:rsidR="00DC5D26">
          <w:headerReference w:type="default" r:id="rId22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C2" w14:textId="77777777">
        <w:tc>
          <w:tcPr>
            <w:tcW w:w="0" w:type="auto"/>
            <w:shd w:val="clear" w:color="auto" w:fill="E6E6E6"/>
          </w:tcPr>
          <w:p w14:paraId="3219B9C0" w14:textId="77777777" w:rsidR="00DC5D26" w:rsidRDefault="00EC1450">
            <w:pPr>
              <w:pStyle w:val="Heading6"/>
            </w:pPr>
            <w:bookmarkStart w:id="1354" w:name="_Toc256000211"/>
            <w:bookmarkStart w:id="1355" w:name="B8DCD5XXKduW2LGzKEpheITcMD0="/>
            <w:r>
              <w:pict w14:anchorId="3219F0F1">
                <v:shape id="_x0000_i1931" type="#_x0000_t75" style="width:11.95pt;height:11.95pt">
                  <v:imagedata r:id="rId12" o:title=""/>
                </v:shape>
              </w:pict>
            </w:r>
            <w:r>
              <w:t xml:space="preserve"> [dbo].[p_tilecopy_cleanup]</w:t>
            </w:r>
            <w:bookmarkEnd w:id="1354"/>
          </w:p>
          <w:bookmarkEnd w:id="1355"/>
          <w:p w14:paraId="3219B9C1" w14:textId="77777777" w:rsidR="00DC5D26" w:rsidRDefault="00DC5D26"/>
        </w:tc>
      </w:tr>
    </w:tbl>
    <w:p w14:paraId="3219B9C3" w14:textId="77777777" w:rsidR="00DC5D26" w:rsidRDefault="00DC5D26">
      <w:pPr>
        <w:keepNext/>
      </w:pPr>
    </w:p>
    <w:p w14:paraId="3219B9C4" w14:textId="77777777" w:rsidR="00DC5D26" w:rsidRDefault="00EC1450">
      <w:pPr>
        <w:pStyle w:val="BlockTitleParagraph"/>
      </w:pPr>
      <w:bookmarkStart w:id="1356" w:name="Gwk5hmiSSFMBD4OTwgtMIJJcU2g="/>
      <w:r>
        <w:t>SQL Script</w:t>
      </w:r>
      <w:bookmarkEnd w:id="13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EA" w14:textId="77777777">
        <w:tc>
          <w:tcPr>
            <w:tcW w:w="0" w:type="auto"/>
            <w:shd w:val="clear" w:color="auto" w:fill="F5F5F5"/>
          </w:tcPr>
          <w:p w14:paraId="3219B9C5" w14:textId="77777777" w:rsidR="00DC5D26" w:rsidRDefault="00DC5D26">
            <w:pPr>
              <w:rPr>
                <w:rStyle w:val="ScriptNormal"/>
              </w:rPr>
            </w:pPr>
          </w:p>
          <w:p w14:paraId="3219B9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[p_tilecopy_cleanup]</w:t>
            </w:r>
          </w:p>
          <w:p w14:paraId="3219B9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9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9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TRANSACTION</w:t>
            </w:r>
            <w:r>
              <w:rPr>
                <w:rStyle w:val="ScriptNormal"/>
              </w:rPr>
              <w:t xml:space="preserve"> p_tilecopy_cleanup;</w:t>
            </w:r>
          </w:p>
          <w:p w14:paraId="3219B9CA" w14:textId="77777777" w:rsidR="00DC5D26" w:rsidRDefault="00DC5D26">
            <w:pPr>
              <w:rPr>
                <w:rStyle w:val="ScriptNormal"/>
              </w:rPr>
            </w:pPr>
          </w:p>
          <w:p w14:paraId="3219B9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TRY</w:t>
            </w:r>
          </w:p>
          <w:p w14:paraId="3219B9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@cutoff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Keyword"/>
              </w:rPr>
              <w:t>DATETIME</w:t>
            </w:r>
          </w:p>
          <w:p w14:paraId="3219B9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@cutoff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Operator"/>
              </w:rPr>
              <w:t>=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5,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B9CE" w14:textId="77777777" w:rsidR="00DC5D26" w:rsidRDefault="00DC5D26">
            <w:pPr>
              <w:rPr>
                <w:rStyle w:val="ScriptNormal"/>
              </w:rPr>
            </w:pPr>
          </w:p>
          <w:p w14:paraId="3219B9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dbo.t_tilecopy_sourcetile</w:t>
            </w:r>
          </w:p>
          <w:p w14:paraId="3219B9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copyfinishedtimestamp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@cutoff</w:t>
            </w:r>
            <w:r>
              <w:rPr>
                <w:rStyle w:val="ScriptNormal"/>
              </w:rPr>
              <w:softHyphen/>
              <w:t>Time</w:t>
            </w:r>
          </w:p>
          <w:p w14:paraId="3219B9D1" w14:textId="77777777" w:rsidR="00DC5D26" w:rsidRDefault="00DC5D26">
            <w:pPr>
              <w:rPr>
                <w:rStyle w:val="ScriptNormal"/>
              </w:rPr>
            </w:pPr>
          </w:p>
          <w:p w14:paraId="3219B9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dbo.t_tilecopy_copiedtile</w:t>
            </w:r>
          </w:p>
          <w:p w14:paraId="3219B9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copyfinishedtimestamp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@cutoff</w:t>
            </w:r>
            <w:r>
              <w:rPr>
                <w:rStyle w:val="ScriptNormal"/>
              </w:rPr>
              <w:softHyphen/>
              <w:t>Time</w:t>
            </w:r>
          </w:p>
          <w:p w14:paraId="3219B9D4" w14:textId="77777777" w:rsidR="00DC5D26" w:rsidRDefault="00DC5D26">
            <w:pPr>
              <w:rPr>
                <w:rStyle w:val="ScriptNormal"/>
              </w:rPr>
            </w:pPr>
          </w:p>
          <w:p w14:paraId="3219B9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dbo.t_tilecopy_copiedrelation</w:t>
            </w:r>
          </w:p>
          <w:p w14:paraId="3219B9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copyfinishedtimestamp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@cutoff</w:t>
            </w:r>
            <w:r>
              <w:rPr>
                <w:rStyle w:val="ScriptNormal"/>
              </w:rPr>
              <w:softHyphen/>
              <w:t>Time</w:t>
            </w:r>
          </w:p>
          <w:p w14:paraId="3219B9D7" w14:textId="77777777" w:rsidR="00DC5D26" w:rsidRDefault="00DC5D26">
            <w:pPr>
              <w:rPr>
                <w:rStyle w:val="ScriptNormal"/>
              </w:rPr>
            </w:pPr>
          </w:p>
          <w:p w14:paraId="3219B9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COMMIT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TRANSACTION</w:t>
            </w:r>
            <w:r>
              <w:rPr>
                <w:rStyle w:val="ScriptNormal"/>
              </w:rPr>
              <w:t xml:space="preserve"> p_tilecopy_cleanup;</w:t>
            </w:r>
          </w:p>
          <w:p w14:paraId="3219B9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TRY</w:t>
            </w:r>
          </w:p>
          <w:p w14:paraId="3219B9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CATCH</w:t>
            </w:r>
          </w:p>
          <w:p w14:paraId="3219B9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@error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9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@message </w:t>
            </w:r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4000</w:t>
            </w:r>
            <w:r>
              <w:rPr>
                <w:rStyle w:val="ScriptOperator"/>
              </w:rPr>
              <w:t>)</w:t>
            </w:r>
          </w:p>
          <w:p w14:paraId="3219B9DD" w14:textId="77777777" w:rsidR="00DC5D26" w:rsidRDefault="00DC5D26">
            <w:pPr>
              <w:rPr>
                <w:rStyle w:val="ScriptNormal"/>
              </w:rPr>
            </w:pPr>
          </w:p>
          <w:p w14:paraId="3219B9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</w:p>
          <w:p w14:paraId="3219B9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@error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ERROR_</w:t>
            </w:r>
            <w:r>
              <w:rPr>
                <w:rStyle w:val="ScriptFunction"/>
              </w:rPr>
              <w:softHyphen/>
              <w:t>NUMBER</w:t>
            </w:r>
            <w:r>
              <w:rPr>
                <w:rStyle w:val="ScriptNormal"/>
              </w:rPr>
              <w:t>(),</w:t>
            </w:r>
          </w:p>
          <w:p w14:paraId="3219B9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@message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ERROR_</w:t>
            </w:r>
            <w:r>
              <w:rPr>
                <w:rStyle w:val="ScriptFunction"/>
              </w:rPr>
              <w:softHyphen/>
              <w:t>MESSAGE</w:t>
            </w:r>
            <w:r>
              <w:rPr>
                <w:rStyle w:val="ScriptNormal"/>
              </w:rPr>
              <w:t>()</w:t>
            </w:r>
          </w:p>
          <w:p w14:paraId="3219B9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3219B9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9E3" w14:textId="77777777" w:rsidR="00DC5D26" w:rsidRDefault="00DC5D26">
            <w:pPr>
              <w:rPr>
                <w:rStyle w:val="ScriptNormal"/>
              </w:rPr>
            </w:pPr>
          </w:p>
          <w:p w14:paraId="3219B9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ROLLBACK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TRANSACTION</w:t>
            </w:r>
            <w:r>
              <w:rPr>
                <w:rStyle w:val="ScriptNormal"/>
              </w:rPr>
              <w:t xml:space="preserve"> p_tilecopy_cleanup;</w:t>
            </w:r>
          </w:p>
          <w:p w14:paraId="3219B9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RAISERROR</w:t>
            </w:r>
            <w:r>
              <w:rPr>
                <w:rStyle w:val="ScriptNormal"/>
              </w:rPr>
              <w:t>(</w:t>
            </w:r>
            <w:r>
              <w:rPr>
                <w:rStyle w:val="ScriptString"/>
              </w:rPr>
              <w:t>'p_tilecopy_cleanup: %d: %s'</w:t>
            </w:r>
            <w:r>
              <w:rPr>
                <w:rStyle w:val="ScriptNormal"/>
              </w:rPr>
              <w:t>, 16,</w:t>
            </w:r>
            <w:r>
              <w:rPr>
                <w:rStyle w:val="ScriptNormal"/>
              </w:rPr>
              <w:t xml:space="preserve"> 1, @error, @message);</w:t>
            </w:r>
          </w:p>
          <w:p w14:paraId="3219B9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CATCH</w:t>
            </w:r>
          </w:p>
          <w:p w14:paraId="3219B9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9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9E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9EB" w14:textId="77777777" w:rsidR="00DC5D26" w:rsidRDefault="00DC5D26">
      <w:pPr>
        <w:rPr>
          <w:rStyle w:val="ScriptNormal"/>
        </w:rPr>
      </w:pPr>
    </w:p>
    <w:p w14:paraId="3219B9EC" w14:textId="77777777" w:rsidR="00DC5D26" w:rsidRDefault="00EC1450">
      <w:pPr>
        <w:pStyle w:val="BlockTitleParagraph"/>
        <w:rPr>
          <w:rStyle w:val="ScriptNormal"/>
        </w:rPr>
      </w:pPr>
      <w:bookmarkStart w:id="1357" w:name="fyolyaskdggNYwN1rtVbundvHRY="/>
      <w:r>
        <w:t>Uses</w:t>
      </w:r>
      <w:bookmarkEnd w:id="1357"/>
    </w:p>
    <w:p w14:paraId="3219B9ED" w14:textId="77777777" w:rsidR="00DC5D26" w:rsidRDefault="00EC1450">
      <w:hyperlink w:anchor="TpEVDYGh4J/aV/9zW2Qgqvq2Ku8=" w:history="1">
        <w:r>
          <w:t>[dbo].[t_tilecopy_copiedrelation]</w:t>
        </w:r>
      </w:hyperlink>
    </w:p>
    <w:p w14:paraId="3219B9EE" w14:textId="77777777" w:rsidR="00DC5D26" w:rsidRDefault="00EC1450">
      <w:hyperlink w:anchor="z32gliNZ8xOJvfNpb2w8q4TnC08=" w:history="1">
        <w:r>
          <w:t>[dbo].[t_tilecopy_copiedtile]</w:t>
        </w:r>
      </w:hyperlink>
    </w:p>
    <w:p w14:paraId="3219B9EF" w14:textId="77777777" w:rsidR="00DC5D26" w:rsidRDefault="00EC1450">
      <w:hyperlink w:anchor="Q2UYJrfAzp+CQwZGWFDTwEseGMI=" w:history="1">
        <w:r>
          <w:t>[dbo].[t_tilecopy_sourcetile]</w:t>
        </w:r>
      </w:hyperlink>
    </w:p>
    <w:p w14:paraId="3219B9F0" w14:textId="77777777" w:rsidR="00DC5D26" w:rsidRDefault="00DC5D26">
      <w:pPr>
        <w:sectPr w:rsidR="00DC5D26">
          <w:headerReference w:type="default" r:id="rId22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9F3" w14:textId="77777777">
        <w:tc>
          <w:tcPr>
            <w:tcW w:w="0" w:type="auto"/>
            <w:shd w:val="clear" w:color="auto" w:fill="E6E6E6"/>
          </w:tcPr>
          <w:p w14:paraId="3219B9F1" w14:textId="77777777" w:rsidR="00DC5D26" w:rsidRDefault="00EC1450">
            <w:pPr>
              <w:pStyle w:val="Heading6"/>
            </w:pPr>
            <w:bookmarkStart w:id="1358" w:name="_Toc256000212"/>
            <w:bookmarkStart w:id="1359" w:name="GApIlX6Y9pIlbETFFMYFvJHAKTU="/>
            <w:r>
              <w:pict w14:anchorId="3219F0F2">
                <v:shape id="_x0000_i1932" type="#_x0000_t75" style="width:11.95pt;height:11.95pt">
                  <v:imagedata r:id="rId12" o:title=""/>
                </v:shape>
              </w:pict>
            </w:r>
            <w:r>
              <w:t xml:space="preserve"> [dbo].[p_tilecopy_getcopiedtiles_by_token]</w:t>
            </w:r>
            <w:bookmarkEnd w:id="1358"/>
          </w:p>
          <w:bookmarkEnd w:id="1359"/>
          <w:p w14:paraId="3219B9F2" w14:textId="77777777" w:rsidR="00DC5D26" w:rsidRDefault="00DC5D26"/>
        </w:tc>
      </w:tr>
    </w:tbl>
    <w:p w14:paraId="3219B9F4" w14:textId="77777777" w:rsidR="00DC5D26" w:rsidRDefault="00DC5D26">
      <w:pPr>
        <w:keepNext/>
      </w:pPr>
    </w:p>
    <w:p w14:paraId="3219B9F5" w14:textId="77777777" w:rsidR="00DC5D26" w:rsidRDefault="00EC1450">
      <w:pPr>
        <w:pStyle w:val="BlockTitleParagraph"/>
      </w:pPr>
      <w:bookmarkStart w:id="1360" w:name="OyZLh2TaCTznPVANRPBH87kmM8c="/>
      <w:r>
        <w:t>Parameters</w:t>
      </w:r>
      <w:bookmarkEnd w:id="13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04"/>
        <w:gridCol w:w="2800"/>
        <w:gridCol w:w="3638"/>
      </w:tblGrid>
      <w:tr w:rsidR="00DC5D26" w14:paraId="3219B9F9" w14:textId="77777777">
        <w:tc>
          <w:tcPr>
            <w:tcW w:w="0" w:type="auto"/>
            <w:shd w:val="clear" w:color="auto" w:fill="F3F3F3"/>
            <w:vAlign w:val="bottom"/>
          </w:tcPr>
          <w:p w14:paraId="3219B9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F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9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9FD" w14:textId="77777777">
        <w:tc>
          <w:tcPr>
            <w:tcW w:w="0" w:type="auto"/>
            <w:shd w:val="clear" w:color="auto" w:fill="FFFFFF"/>
          </w:tcPr>
          <w:p w14:paraId="3219B9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9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9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01" w14:textId="77777777">
        <w:tc>
          <w:tcPr>
            <w:tcW w:w="0" w:type="auto"/>
            <w:shd w:val="clear" w:color="auto" w:fill="F3F3F3"/>
          </w:tcPr>
          <w:p w14:paraId="3219B9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Size</w:t>
            </w:r>
          </w:p>
        </w:tc>
        <w:tc>
          <w:tcPr>
            <w:tcW w:w="0" w:type="auto"/>
            <w:shd w:val="clear" w:color="auto" w:fill="F3F3F3"/>
          </w:tcPr>
          <w:p w14:paraId="3219B9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A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05" w14:textId="77777777">
        <w:tc>
          <w:tcPr>
            <w:tcW w:w="0" w:type="auto"/>
            <w:shd w:val="clear" w:color="auto" w:fill="FFFFFF"/>
          </w:tcPr>
          <w:p w14:paraId="3219BA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FFFFF"/>
          </w:tcPr>
          <w:p w14:paraId="3219BA0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0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A06" w14:textId="77777777" w:rsidR="00DC5D26" w:rsidRDefault="00DC5D26">
      <w:pPr>
        <w:rPr>
          <w:rStyle w:val="Table-Header"/>
        </w:rPr>
      </w:pPr>
    </w:p>
    <w:p w14:paraId="3219BA07" w14:textId="77777777" w:rsidR="00DC5D26" w:rsidRDefault="00EC1450">
      <w:pPr>
        <w:pStyle w:val="BlockTitleParagraph"/>
        <w:rPr>
          <w:rStyle w:val="Table-Header"/>
        </w:rPr>
      </w:pPr>
      <w:bookmarkStart w:id="1361" w:name="P+YY7h78icsvamiwyjsUiQnApX8="/>
      <w:r>
        <w:t>SQL Script</w:t>
      </w:r>
      <w:bookmarkEnd w:id="13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47" w14:textId="77777777">
        <w:tc>
          <w:tcPr>
            <w:tcW w:w="0" w:type="auto"/>
            <w:shd w:val="clear" w:color="auto" w:fill="F5F5F5"/>
          </w:tcPr>
          <w:p w14:paraId="3219BA08" w14:textId="77777777" w:rsidR="00DC5D26" w:rsidRDefault="00DC5D26">
            <w:pPr>
              <w:rPr>
                <w:rStyle w:val="ScriptNormal"/>
              </w:rPr>
            </w:pPr>
          </w:p>
          <w:p w14:paraId="3219BA09" w14:textId="77777777" w:rsidR="00DC5D26" w:rsidRDefault="00DC5D26">
            <w:pPr>
              <w:rPr>
                <w:rStyle w:val="ScriptNormal"/>
              </w:rPr>
            </w:pPr>
          </w:p>
          <w:p w14:paraId="3219BA0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[p_tilecopy_getcopiedtiles_by_token]</w:t>
            </w:r>
          </w:p>
          <w:p w14:paraId="3219BA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A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@token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A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A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INT</w:t>
            </w:r>
          </w:p>
          <w:p w14:paraId="3219BA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A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A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A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interfering with SELECT statements.</w:t>
            </w:r>
          </w:p>
          <w:p w14:paraId="3219BA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A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A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if the parameters are null, set them to respectively</w:t>
            </w:r>
          </w:p>
          <w:p w14:paraId="3219BA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MAXINT and 0 to not use pages</w:t>
            </w:r>
          </w:p>
          <w:p w14:paraId="3219BA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Size, 2147483647</w:t>
            </w:r>
            <w:r>
              <w:rPr>
                <w:rStyle w:val="ScriptOperator"/>
              </w:rPr>
              <w:t>)</w:t>
            </w:r>
          </w:p>
          <w:p w14:paraId="3219BA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Number, 0</w:t>
            </w:r>
            <w:r>
              <w:rPr>
                <w:rStyle w:val="ScriptOperator"/>
              </w:rPr>
              <w:t>)</w:t>
            </w:r>
          </w:p>
          <w:p w14:paraId="3219BA19" w14:textId="77777777" w:rsidR="00DC5D26" w:rsidRDefault="00DC5D26">
            <w:pPr>
              <w:rPr>
                <w:rStyle w:val="ScriptNormal"/>
              </w:rPr>
            </w:pPr>
          </w:p>
          <w:p w14:paraId="3219BA1A" w14:textId="77777777" w:rsidR="00DC5D26" w:rsidRDefault="00DC5D26">
            <w:pPr>
              <w:rPr>
                <w:rStyle w:val="ScriptNormal"/>
              </w:rPr>
            </w:pPr>
          </w:p>
          <w:p w14:paraId="3219BA1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</w:t>
            </w:r>
          </w:p>
          <w:p w14:paraId="3219BA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,[token]</w:t>
            </w:r>
          </w:p>
          <w:p w14:paraId="3219BA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,[copyfinishedtimestamp]</w:t>
            </w:r>
          </w:p>
          <w:p w14:paraId="3219BA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,[usernamecreator]</w:t>
            </w:r>
          </w:p>
          <w:p w14:paraId="3219BA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,[sourceprojectid]</w:t>
            </w:r>
          </w:p>
          <w:p w14:paraId="3219BA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,[targetprojectid]</w:t>
            </w:r>
          </w:p>
          <w:p w14:paraId="3219BA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,[tileid]</w:t>
            </w:r>
          </w:p>
          <w:p w14:paraId="3219BA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,[projectid]</w:t>
            </w:r>
          </w:p>
          <w:p w14:paraId="3219BA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,[parentid]</w:t>
            </w:r>
          </w:p>
          <w:p w14:paraId="3219BA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,[tiletype]</w:t>
            </w:r>
          </w:p>
          <w:p w14:paraId="3219BA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,[tilecontent]</w:t>
            </w:r>
          </w:p>
          <w:p w14:paraId="3219BA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</w:t>
            </w:r>
            <w:r>
              <w:rPr>
                <w:rStyle w:val="ScriptNormal"/>
              </w:rPr>
              <w:t>[positionx]</w:t>
            </w:r>
          </w:p>
          <w:p w14:paraId="3219BA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,[positiony]</w:t>
            </w:r>
          </w:p>
          <w:p w14:paraId="3219BA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,[height]</w:t>
            </w:r>
          </w:p>
          <w:p w14:paraId="3219BA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,[width]</w:t>
            </w:r>
          </w:p>
          <w:p w14:paraId="3219BA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,[zindex]</w:t>
            </w:r>
          </w:p>
          <w:p w14:paraId="3219BA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,[scalex]</w:t>
            </w:r>
          </w:p>
          <w:p w14:paraId="3219BA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,[scaley]</w:t>
            </w:r>
          </w:p>
          <w:p w14:paraId="3219BA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,[rotation]</w:t>
            </w:r>
          </w:p>
          <w:p w14:paraId="3219BA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,[totalthumbup]</w:t>
            </w:r>
          </w:p>
          <w:p w14:paraId="3219BA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,[totlathumbdown]</w:t>
            </w:r>
          </w:p>
          <w:p w14:paraId="3219BA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,[overallrating]</w:t>
            </w:r>
          </w:p>
          <w:p w14:paraId="3219BA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,[totalrates]</w:t>
            </w:r>
          </w:p>
          <w:p w14:paraId="3219BA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,[ispinned]</w:t>
            </w:r>
          </w:p>
          <w:p w14:paraId="3219BA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</w:t>
            </w:r>
            <w:r>
              <w:rPr>
                <w:rStyle w:val="ScriptNormal"/>
              </w:rPr>
              <w:t>[backgroundcolor]</w:t>
            </w:r>
          </w:p>
          <w:p w14:paraId="3219BA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,[originalfilename]</w:t>
            </w:r>
          </w:p>
          <w:p w14:paraId="3219BA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,[lockeduser]</w:t>
            </w:r>
          </w:p>
          <w:p w14:paraId="3219BA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,[lockedby]</w:t>
            </w:r>
          </w:p>
          <w:p w14:paraId="3219BA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,[lockeddate]</w:t>
            </w:r>
          </w:p>
          <w:p w14:paraId="3219BA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,[lastupdate]</w:t>
            </w:r>
          </w:p>
          <w:p w14:paraId="3219BA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,[blobstatusid]</w:t>
            </w:r>
          </w:p>
          <w:p w14:paraId="3219BA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,[old</w:t>
            </w:r>
            <w:r>
              <w:rPr>
                <w:rStyle w:val="ScriptNormal"/>
              </w:rPr>
              <w:softHyphen/>
              <w:t>Id]</w:t>
            </w:r>
          </w:p>
          <w:p w14:paraId="3219BA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,[bookedby]</w:t>
            </w:r>
          </w:p>
          <w:p w14:paraId="3219BA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,[bookingdate]</w:t>
            </w:r>
          </w:p>
          <w:p w14:paraId="3219BA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,[retry]</w:t>
            </w:r>
          </w:p>
          <w:p w14:paraId="3219BA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</w:t>
            </w:r>
            <w:r>
              <w:rPr>
                <w:rStyle w:val="ScriptNormal"/>
              </w:rPr>
              <w:t>[statemachinestatusid]</w:t>
            </w:r>
          </w:p>
          <w:p w14:paraId="3219BA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[t_tilecopy_copiedtile]</w:t>
            </w:r>
          </w:p>
          <w:p w14:paraId="3219BA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[token]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@token</w:t>
            </w:r>
          </w:p>
          <w:p w14:paraId="3219BA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[copyfinishedtimestamp]</w:t>
            </w:r>
          </w:p>
          <w:p w14:paraId="3219BA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OFFSET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</w:t>
            </w:r>
            <w:r>
              <w:rPr>
                <w:rStyle w:val="ScriptNormal"/>
              </w:rPr>
              <w:softHyphen/>
              <w:t>Size ROWS ONLY</w:t>
            </w:r>
          </w:p>
          <w:p w14:paraId="3219BA43" w14:textId="77777777" w:rsidR="00DC5D26" w:rsidRDefault="00DC5D26">
            <w:pPr>
              <w:rPr>
                <w:rStyle w:val="ScriptNormal"/>
              </w:rPr>
            </w:pPr>
          </w:p>
          <w:p w14:paraId="3219BA4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A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A4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A48" w14:textId="77777777" w:rsidR="00DC5D26" w:rsidRDefault="00DC5D26">
      <w:pPr>
        <w:rPr>
          <w:rStyle w:val="ScriptNormal"/>
        </w:rPr>
      </w:pPr>
    </w:p>
    <w:p w14:paraId="3219BA49" w14:textId="77777777" w:rsidR="00DC5D26" w:rsidRDefault="00EC1450">
      <w:pPr>
        <w:pStyle w:val="BlockTitleParagraph"/>
        <w:rPr>
          <w:rStyle w:val="ScriptNormal"/>
        </w:rPr>
      </w:pPr>
      <w:bookmarkStart w:id="1362" w:name="kMca2VA4UGa4zEaL8d0Q8vnnxd8="/>
      <w:r>
        <w:t>Uses</w:t>
      </w:r>
      <w:bookmarkEnd w:id="1362"/>
    </w:p>
    <w:p w14:paraId="3219BA4A" w14:textId="77777777" w:rsidR="00DC5D26" w:rsidRDefault="00EC1450">
      <w:hyperlink w:anchor="z32gliNZ8xOJvfNpb2w8q4TnC08=" w:history="1">
        <w:r>
          <w:t>[dbo].[t_tilecopy_copiedtile]</w:t>
        </w:r>
      </w:hyperlink>
    </w:p>
    <w:p w14:paraId="3219BA4B" w14:textId="77777777" w:rsidR="00DC5D26" w:rsidRDefault="00DC5D26">
      <w:pPr>
        <w:sectPr w:rsidR="00DC5D26">
          <w:headerReference w:type="default" r:id="rId23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4E" w14:textId="77777777">
        <w:tc>
          <w:tcPr>
            <w:tcW w:w="0" w:type="auto"/>
            <w:shd w:val="clear" w:color="auto" w:fill="E6E6E6"/>
          </w:tcPr>
          <w:p w14:paraId="3219BA4C" w14:textId="77777777" w:rsidR="00DC5D26" w:rsidRDefault="00EC1450">
            <w:pPr>
              <w:pStyle w:val="Heading6"/>
            </w:pPr>
            <w:bookmarkStart w:id="1363" w:name="_Toc256000213"/>
            <w:bookmarkStart w:id="1364" w:name="tAWK7qE6vmmZvtMeEfSUlTEvQgU="/>
            <w:r>
              <w:pict w14:anchorId="3219F0F3">
                <v:shape id="_x0000_i1933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[dbo].[p_tilecopy_getrelations_by_token]</w:t>
            </w:r>
            <w:bookmarkEnd w:id="1363"/>
          </w:p>
          <w:bookmarkEnd w:id="1364"/>
          <w:p w14:paraId="3219BA4D" w14:textId="77777777" w:rsidR="00DC5D26" w:rsidRDefault="00DC5D26"/>
        </w:tc>
      </w:tr>
    </w:tbl>
    <w:p w14:paraId="3219BA4F" w14:textId="77777777" w:rsidR="00DC5D26" w:rsidRDefault="00DC5D26">
      <w:pPr>
        <w:keepNext/>
      </w:pPr>
    </w:p>
    <w:p w14:paraId="3219BA50" w14:textId="77777777" w:rsidR="00DC5D26" w:rsidRDefault="00EC1450">
      <w:pPr>
        <w:pStyle w:val="BlockTitleParagraph"/>
      </w:pPr>
      <w:bookmarkStart w:id="1365" w:name="4I0WgCm3YDX0e38pw1lA7ILRZBw="/>
      <w:r>
        <w:t>Parameters</w:t>
      </w:r>
      <w:bookmarkEnd w:id="13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04"/>
        <w:gridCol w:w="2800"/>
        <w:gridCol w:w="3638"/>
      </w:tblGrid>
      <w:tr w:rsidR="00DC5D26" w14:paraId="3219BA54" w14:textId="77777777">
        <w:tc>
          <w:tcPr>
            <w:tcW w:w="0" w:type="auto"/>
            <w:shd w:val="clear" w:color="auto" w:fill="F3F3F3"/>
            <w:vAlign w:val="bottom"/>
          </w:tcPr>
          <w:p w14:paraId="3219BA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5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A58" w14:textId="77777777">
        <w:tc>
          <w:tcPr>
            <w:tcW w:w="0" w:type="auto"/>
            <w:shd w:val="clear" w:color="auto" w:fill="FFFFFF"/>
          </w:tcPr>
          <w:p w14:paraId="3219BA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A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A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5C" w14:textId="77777777">
        <w:tc>
          <w:tcPr>
            <w:tcW w:w="0" w:type="auto"/>
            <w:shd w:val="clear" w:color="auto" w:fill="F3F3F3"/>
          </w:tcPr>
          <w:p w14:paraId="3219BA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Size</w:t>
            </w:r>
          </w:p>
        </w:tc>
        <w:tc>
          <w:tcPr>
            <w:tcW w:w="0" w:type="auto"/>
            <w:shd w:val="clear" w:color="auto" w:fill="F3F3F3"/>
          </w:tcPr>
          <w:p w14:paraId="3219BA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A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60" w14:textId="77777777">
        <w:tc>
          <w:tcPr>
            <w:tcW w:w="0" w:type="auto"/>
            <w:shd w:val="clear" w:color="auto" w:fill="FFFFFF"/>
          </w:tcPr>
          <w:p w14:paraId="3219BA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FFFFF"/>
          </w:tcPr>
          <w:p w14:paraId="3219BA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5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A61" w14:textId="77777777" w:rsidR="00DC5D26" w:rsidRDefault="00DC5D26">
      <w:pPr>
        <w:rPr>
          <w:rStyle w:val="Table-Header"/>
        </w:rPr>
      </w:pPr>
    </w:p>
    <w:p w14:paraId="3219BA62" w14:textId="77777777" w:rsidR="00DC5D26" w:rsidRDefault="00EC1450">
      <w:pPr>
        <w:pStyle w:val="BlockTitleParagraph"/>
        <w:rPr>
          <w:rStyle w:val="Table-Header"/>
        </w:rPr>
      </w:pPr>
      <w:bookmarkStart w:id="1366" w:name="iMUoKB2gFoXY3BR4VxQ7Lsw5jEk="/>
      <w:r>
        <w:t>SQL Script</w:t>
      </w:r>
      <w:bookmarkEnd w:id="136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8F" w14:textId="77777777">
        <w:tc>
          <w:tcPr>
            <w:tcW w:w="0" w:type="auto"/>
            <w:shd w:val="clear" w:color="auto" w:fill="F5F5F5"/>
          </w:tcPr>
          <w:p w14:paraId="3219BA63" w14:textId="77777777" w:rsidR="00DC5D26" w:rsidRDefault="00DC5D26">
            <w:pPr>
              <w:rPr>
                <w:rStyle w:val="ScriptNormal"/>
              </w:rPr>
            </w:pPr>
          </w:p>
          <w:p w14:paraId="3219BA6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[p_tilecopy_getrelations_by_token]</w:t>
            </w:r>
          </w:p>
          <w:p w14:paraId="3219BA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A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@token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A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A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INT</w:t>
            </w:r>
          </w:p>
          <w:p w14:paraId="3219BA69" w14:textId="77777777" w:rsidR="00DC5D26" w:rsidRDefault="00DC5D26">
            <w:pPr>
              <w:rPr>
                <w:rStyle w:val="ScriptNormal"/>
              </w:rPr>
            </w:pPr>
          </w:p>
          <w:p w14:paraId="3219BA6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A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A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A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</w:t>
            </w:r>
            <w:r>
              <w:rPr>
                <w:rStyle w:val="ScriptComment"/>
              </w:rPr>
              <w:t xml:space="preserve"> SELECT statements.</w:t>
            </w:r>
          </w:p>
          <w:p w14:paraId="3219BA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A6F" w14:textId="77777777" w:rsidR="00DC5D26" w:rsidRDefault="00DC5D26">
            <w:pPr>
              <w:rPr>
                <w:rStyle w:val="ScriptNormal"/>
              </w:rPr>
            </w:pPr>
          </w:p>
          <w:p w14:paraId="3219BA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if the parameters are null, set them to respectively</w:t>
            </w:r>
          </w:p>
          <w:p w14:paraId="3219BA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MAXINT and 0 to not use pages</w:t>
            </w:r>
          </w:p>
          <w:p w14:paraId="3219BA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Size, 2147483647</w:t>
            </w:r>
            <w:r>
              <w:rPr>
                <w:rStyle w:val="ScriptOperator"/>
              </w:rPr>
              <w:t>)</w:t>
            </w:r>
          </w:p>
          <w:p w14:paraId="3219BA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Number, 0</w:t>
            </w:r>
            <w:r>
              <w:rPr>
                <w:rStyle w:val="ScriptOperator"/>
              </w:rPr>
              <w:t>)</w:t>
            </w:r>
          </w:p>
          <w:p w14:paraId="3219BA74" w14:textId="77777777" w:rsidR="00DC5D26" w:rsidRDefault="00DC5D26">
            <w:pPr>
              <w:rPr>
                <w:rStyle w:val="ScriptNormal"/>
              </w:rPr>
            </w:pPr>
          </w:p>
          <w:p w14:paraId="3219BA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[id]</w:t>
            </w:r>
          </w:p>
          <w:p w14:paraId="3219BA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,[token]</w:t>
            </w:r>
          </w:p>
          <w:p w14:paraId="3219BA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,[copyfinishedtimestamp]</w:t>
            </w:r>
          </w:p>
          <w:p w14:paraId="3219BA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,[usernamecreator]</w:t>
            </w:r>
          </w:p>
          <w:p w14:paraId="3219BA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,[sourceprojectid]</w:t>
            </w:r>
          </w:p>
          <w:p w14:paraId="3219BA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,[targetprojectid]</w:t>
            </w:r>
          </w:p>
          <w:p w14:paraId="3219BA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,[tilerelationid]</w:t>
            </w:r>
          </w:p>
          <w:p w14:paraId="3219BA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,[projectid]</w:t>
            </w:r>
          </w:p>
          <w:p w14:paraId="3219BA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,[tileid]</w:t>
            </w:r>
          </w:p>
          <w:p w14:paraId="3219BA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,[related_tileid]</w:t>
            </w:r>
          </w:p>
          <w:p w14:paraId="3219BA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,[tilerelationstyleid]</w:t>
            </w:r>
          </w:p>
          <w:p w14:paraId="3219BA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</w:t>
            </w:r>
            <w:r>
              <w:rPr>
                <w:rStyle w:val="ScriptNormal"/>
              </w:rPr>
              <w:t>onanchoridorigin]</w:t>
            </w:r>
          </w:p>
          <w:p w14:paraId="3219BA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,[tilerelationanchoriddestination]</w:t>
            </w:r>
          </w:p>
          <w:p w14:paraId="3219BA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,[tilerelationstartendsymbolorigin]</w:t>
            </w:r>
          </w:p>
          <w:p w14:paraId="3219BA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,[tilerelationstartendsymboldestination]</w:t>
            </w:r>
          </w:p>
          <w:p w14:paraId="3219BA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,[tilerelationlineid]</w:t>
            </w:r>
          </w:p>
          <w:p w14:paraId="3219BA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,[color]</w:t>
            </w:r>
          </w:p>
          <w:p w14:paraId="3219BA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,[thickness]</w:t>
            </w:r>
          </w:p>
          <w:p w14:paraId="3219BA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[t_tilecopy_copiedrelation]  </w:t>
            </w:r>
          </w:p>
          <w:p w14:paraId="3219BA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W</w:t>
            </w:r>
            <w:r>
              <w:rPr>
                <w:rStyle w:val="ScriptKeyword"/>
              </w:rPr>
              <w:t>HERE</w:t>
            </w:r>
            <w:r>
              <w:rPr>
                <w:rStyle w:val="ScriptNormal"/>
              </w:rPr>
              <w:t xml:space="preserve"> [token]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@token</w:t>
            </w:r>
          </w:p>
          <w:p w14:paraId="3219BA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[copyfinishedtimestamp]</w:t>
            </w:r>
          </w:p>
          <w:p w14:paraId="3219BA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OFFSET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</w:t>
            </w:r>
            <w:r>
              <w:rPr>
                <w:rStyle w:val="ScriptNormal"/>
              </w:rPr>
              <w:softHyphen/>
              <w:t>Size ROWS ONLY</w:t>
            </w:r>
          </w:p>
          <w:p w14:paraId="3219BA8B" w14:textId="77777777" w:rsidR="00DC5D26" w:rsidRDefault="00DC5D26">
            <w:pPr>
              <w:rPr>
                <w:rStyle w:val="ScriptNormal"/>
              </w:rPr>
            </w:pPr>
          </w:p>
          <w:p w14:paraId="3219BA8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A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A8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A90" w14:textId="77777777" w:rsidR="00DC5D26" w:rsidRDefault="00DC5D26">
      <w:pPr>
        <w:rPr>
          <w:rStyle w:val="ScriptNormal"/>
        </w:rPr>
      </w:pPr>
    </w:p>
    <w:p w14:paraId="3219BA91" w14:textId="77777777" w:rsidR="00DC5D26" w:rsidRDefault="00EC1450">
      <w:pPr>
        <w:pStyle w:val="BlockTitleParagraph"/>
        <w:rPr>
          <w:rStyle w:val="ScriptNormal"/>
        </w:rPr>
      </w:pPr>
      <w:bookmarkStart w:id="1367" w:name="uhaVkrmS323npjOOo/MzxLaQQ/k="/>
      <w:r>
        <w:t>Uses</w:t>
      </w:r>
      <w:bookmarkEnd w:id="1367"/>
    </w:p>
    <w:p w14:paraId="3219BA92" w14:textId="77777777" w:rsidR="00DC5D26" w:rsidRDefault="00EC1450">
      <w:hyperlink w:anchor="TpEVDYGh4J/aV/9zW2Qgqvq2Ku8=" w:history="1">
        <w:r>
          <w:t>[dbo].[t_tilecopy_copiedrelation]</w:t>
        </w:r>
      </w:hyperlink>
    </w:p>
    <w:p w14:paraId="3219BA93" w14:textId="77777777" w:rsidR="00DC5D26" w:rsidRDefault="00DC5D26">
      <w:pPr>
        <w:sectPr w:rsidR="00DC5D26">
          <w:headerReference w:type="default" r:id="rId23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96" w14:textId="77777777">
        <w:tc>
          <w:tcPr>
            <w:tcW w:w="0" w:type="auto"/>
            <w:shd w:val="clear" w:color="auto" w:fill="E6E6E6"/>
          </w:tcPr>
          <w:p w14:paraId="3219BA94" w14:textId="77777777" w:rsidR="00DC5D26" w:rsidRDefault="00EC1450">
            <w:pPr>
              <w:pStyle w:val="Heading6"/>
            </w:pPr>
            <w:bookmarkStart w:id="1368" w:name="_Toc256000214"/>
            <w:bookmarkStart w:id="1369" w:name="cmT7FnIv1v7sCmmIynRK098uy4A="/>
            <w:r>
              <w:pict w14:anchorId="3219F0F4">
                <v:shape id="_x0000_i1934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[dbo].[p_tilecopy_getsourcetiles_by_token]</w:t>
            </w:r>
            <w:bookmarkEnd w:id="1368"/>
          </w:p>
          <w:bookmarkEnd w:id="1369"/>
          <w:p w14:paraId="3219BA95" w14:textId="77777777" w:rsidR="00DC5D26" w:rsidRDefault="00DC5D26"/>
        </w:tc>
      </w:tr>
    </w:tbl>
    <w:p w14:paraId="3219BA97" w14:textId="77777777" w:rsidR="00DC5D26" w:rsidRDefault="00DC5D26">
      <w:pPr>
        <w:keepNext/>
      </w:pPr>
    </w:p>
    <w:p w14:paraId="3219BA98" w14:textId="77777777" w:rsidR="00DC5D26" w:rsidRDefault="00EC1450">
      <w:pPr>
        <w:pStyle w:val="BlockTitleParagraph"/>
      </w:pPr>
      <w:bookmarkStart w:id="1370" w:name="mZbB6sV+ULbJzbSspCKF+e//jTY="/>
      <w:r>
        <w:t>Parameters</w:t>
      </w:r>
      <w:bookmarkEnd w:id="137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04"/>
        <w:gridCol w:w="2800"/>
        <w:gridCol w:w="3638"/>
      </w:tblGrid>
      <w:tr w:rsidR="00DC5D26" w14:paraId="3219BA9C" w14:textId="77777777">
        <w:tc>
          <w:tcPr>
            <w:tcW w:w="0" w:type="auto"/>
            <w:shd w:val="clear" w:color="auto" w:fill="F3F3F3"/>
            <w:vAlign w:val="bottom"/>
          </w:tcPr>
          <w:p w14:paraId="3219BA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AA0" w14:textId="77777777">
        <w:tc>
          <w:tcPr>
            <w:tcW w:w="0" w:type="auto"/>
            <w:shd w:val="clear" w:color="auto" w:fill="FFFFFF"/>
          </w:tcPr>
          <w:p w14:paraId="3219BA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A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A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A4" w14:textId="77777777">
        <w:tc>
          <w:tcPr>
            <w:tcW w:w="0" w:type="auto"/>
            <w:shd w:val="clear" w:color="auto" w:fill="F3F3F3"/>
          </w:tcPr>
          <w:p w14:paraId="3219BA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Size</w:t>
            </w:r>
          </w:p>
        </w:tc>
        <w:tc>
          <w:tcPr>
            <w:tcW w:w="0" w:type="auto"/>
            <w:shd w:val="clear" w:color="auto" w:fill="F3F3F3"/>
          </w:tcPr>
          <w:p w14:paraId="3219BA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A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A8" w14:textId="77777777">
        <w:tc>
          <w:tcPr>
            <w:tcW w:w="0" w:type="auto"/>
            <w:shd w:val="clear" w:color="auto" w:fill="FFFFFF"/>
          </w:tcPr>
          <w:p w14:paraId="3219BA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@page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FFFFF"/>
          </w:tcPr>
          <w:p w14:paraId="3219BA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AA9" w14:textId="77777777" w:rsidR="00DC5D26" w:rsidRDefault="00DC5D26">
      <w:pPr>
        <w:rPr>
          <w:rStyle w:val="Table-Header"/>
        </w:rPr>
      </w:pPr>
    </w:p>
    <w:p w14:paraId="3219BAAA" w14:textId="77777777" w:rsidR="00DC5D26" w:rsidRDefault="00EC1450">
      <w:pPr>
        <w:pStyle w:val="BlockTitleParagraph"/>
        <w:rPr>
          <w:rStyle w:val="Table-Header"/>
        </w:rPr>
      </w:pPr>
      <w:bookmarkStart w:id="1371" w:name="VMtrdwU78NcShOdS8WDM8NQtKjQ="/>
      <w:r>
        <w:t>SQL Script</w:t>
      </w:r>
      <w:bookmarkEnd w:id="137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CC" w14:textId="77777777">
        <w:tc>
          <w:tcPr>
            <w:tcW w:w="0" w:type="auto"/>
            <w:shd w:val="clear" w:color="auto" w:fill="F5F5F5"/>
          </w:tcPr>
          <w:p w14:paraId="3219BAAB" w14:textId="77777777" w:rsidR="00DC5D26" w:rsidRDefault="00DC5D26">
            <w:pPr>
              <w:rPr>
                <w:rStyle w:val="ScriptNormal"/>
              </w:rPr>
            </w:pPr>
          </w:p>
          <w:p w14:paraId="3219BAAC" w14:textId="77777777" w:rsidR="00DC5D26" w:rsidRDefault="00DC5D26">
            <w:pPr>
              <w:rPr>
                <w:rStyle w:val="ScriptNormal"/>
              </w:rPr>
            </w:pPr>
          </w:p>
          <w:p w14:paraId="3219BA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[p_tilecopy_getsourcetiles_by_token]</w:t>
            </w:r>
          </w:p>
          <w:p w14:paraId="3219BA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A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@token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A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A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INT</w:t>
            </w:r>
          </w:p>
          <w:p w14:paraId="3219BA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A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A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A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interfering with SELECT statements.</w:t>
            </w:r>
          </w:p>
          <w:p w14:paraId="3219BA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AB7" w14:textId="77777777" w:rsidR="00DC5D26" w:rsidRDefault="00DC5D26">
            <w:pPr>
              <w:rPr>
                <w:rStyle w:val="ScriptNormal"/>
              </w:rPr>
            </w:pPr>
          </w:p>
          <w:p w14:paraId="3219BA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if the parameters are null, set them to respectively</w:t>
            </w:r>
          </w:p>
          <w:p w14:paraId="3219BA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MAXINT and 0 to not use pages</w:t>
            </w:r>
          </w:p>
          <w:p w14:paraId="3219BA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Size, 2147483647</w:t>
            </w:r>
            <w:r>
              <w:rPr>
                <w:rStyle w:val="ScriptOperator"/>
              </w:rPr>
              <w:t>)</w:t>
            </w:r>
          </w:p>
          <w:p w14:paraId="3219BA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@page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ISNULL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Number, 0</w:t>
            </w:r>
            <w:r>
              <w:rPr>
                <w:rStyle w:val="ScriptOperator"/>
              </w:rPr>
              <w:t>)</w:t>
            </w:r>
          </w:p>
          <w:p w14:paraId="3219BABC" w14:textId="77777777" w:rsidR="00DC5D26" w:rsidRDefault="00DC5D26">
            <w:pPr>
              <w:rPr>
                <w:rStyle w:val="ScriptNormal"/>
              </w:rPr>
            </w:pPr>
          </w:p>
          <w:p w14:paraId="3219BA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</w:t>
            </w:r>
            <w:r>
              <w:rPr>
                <w:rStyle w:val="ScriptKeyword"/>
              </w:rPr>
              <w:t>LECT</w:t>
            </w:r>
            <w:r>
              <w:rPr>
                <w:rStyle w:val="ScriptNormal"/>
              </w:rPr>
              <w:t xml:space="preserve"> [id]</w:t>
            </w:r>
          </w:p>
          <w:p w14:paraId="3219BA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,[token]</w:t>
            </w:r>
          </w:p>
          <w:p w14:paraId="3219BA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,[copyfinishedtimestamp]</w:t>
            </w:r>
          </w:p>
          <w:p w14:paraId="3219BA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,[usernamecreator]</w:t>
            </w:r>
          </w:p>
          <w:p w14:paraId="3219BA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,[sourceprojectid]</w:t>
            </w:r>
          </w:p>
          <w:p w14:paraId="3219BA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,[targetprojectid]</w:t>
            </w:r>
          </w:p>
          <w:p w14:paraId="3219BA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,[tileid]</w:t>
            </w:r>
          </w:p>
          <w:p w14:paraId="3219BA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[t_tilecopy_sourcetile]  </w:t>
            </w:r>
          </w:p>
          <w:p w14:paraId="3219BA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[token]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@token</w:t>
            </w:r>
          </w:p>
          <w:p w14:paraId="3219BA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[copyfinishedtimestamp]</w:t>
            </w:r>
          </w:p>
          <w:p w14:paraId="3219BA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OFFSET @page</w:t>
            </w:r>
            <w:r>
              <w:rPr>
                <w:rStyle w:val="ScriptNormal"/>
              </w:rPr>
              <w:softHyphen/>
              <w:t xml:space="preserve">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@page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</w:t>
            </w:r>
            <w:r>
              <w:rPr>
                <w:rStyle w:val="ScriptNormal"/>
              </w:rPr>
              <w:softHyphen/>
              <w:t>Size ROWS ONLY</w:t>
            </w:r>
          </w:p>
          <w:p w14:paraId="3219BAC8" w14:textId="77777777" w:rsidR="00DC5D26" w:rsidRDefault="00DC5D26">
            <w:pPr>
              <w:rPr>
                <w:rStyle w:val="ScriptNormal"/>
              </w:rPr>
            </w:pPr>
          </w:p>
          <w:p w14:paraId="3219BA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A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AC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ACD" w14:textId="77777777" w:rsidR="00DC5D26" w:rsidRDefault="00DC5D26">
      <w:pPr>
        <w:rPr>
          <w:rStyle w:val="ScriptNormal"/>
        </w:rPr>
      </w:pPr>
    </w:p>
    <w:p w14:paraId="3219BACE" w14:textId="77777777" w:rsidR="00DC5D26" w:rsidRDefault="00EC1450">
      <w:pPr>
        <w:pStyle w:val="BlockTitleParagraph"/>
        <w:rPr>
          <w:rStyle w:val="ScriptNormal"/>
        </w:rPr>
      </w:pPr>
      <w:bookmarkStart w:id="1372" w:name="UVkDfizcVTgtuinh42PDbtM/NJY="/>
      <w:r>
        <w:t>Uses</w:t>
      </w:r>
      <w:bookmarkEnd w:id="1372"/>
    </w:p>
    <w:p w14:paraId="3219BACF" w14:textId="77777777" w:rsidR="00DC5D26" w:rsidRDefault="00EC1450">
      <w:hyperlink w:anchor="Q2UYJrfAzp+CQwZGWFDTwEseGMI=" w:history="1">
        <w:r>
          <w:t>[dbo].[t_tilecopy_sourcetile]</w:t>
        </w:r>
      </w:hyperlink>
    </w:p>
    <w:p w14:paraId="3219BAD0" w14:textId="77777777" w:rsidR="00DC5D26" w:rsidRDefault="00DC5D26">
      <w:pPr>
        <w:sectPr w:rsidR="00DC5D26">
          <w:headerReference w:type="default" r:id="rId23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AD3" w14:textId="77777777">
        <w:tc>
          <w:tcPr>
            <w:tcW w:w="0" w:type="auto"/>
            <w:shd w:val="clear" w:color="auto" w:fill="E6E6E6"/>
          </w:tcPr>
          <w:p w14:paraId="3219BAD1" w14:textId="77777777" w:rsidR="00DC5D26" w:rsidRDefault="00EC1450">
            <w:pPr>
              <w:pStyle w:val="Heading6"/>
            </w:pPr>
            <w:bookmarkStart w:id="1373" w:name="_Toc256000215"/>
            <w:bookmarkStart w:id="1374" w:name="HDv12qJtmkCLjWHumxpbZOTBz8g="/>
            <w:r>
              <w:pict w14:anchorId="3219F0F5">
                <v:shape id="_x0000_i1935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[dbo].[p_tilecopy_insertcopiedtile]</w:t>
            </w:r>
            <w:bookmarkEnd w:id="1373"/>
          </w:p>
          <w:bookmarkEnd w:id="1374"/>
          <w:p w14:paraId="3219BAD2" w14:textId="77777777" w:rsidR="00DC5D26" w:rsidRDefault="00DC5D26"/>
        </w:tc>
      </w:tr>
    </w:tbl>
    <w:p w14:paraId="3219BAD4" w14:textId="77777777" w:rsidR="00DC5D26" w:rsidRDefault="00DC5D26">
      <w:pPr>
        <w:keepNext/>
      </w:pPr>
    </w:p>
    <w:p w14:paraId="3219BAD5" w14:textId="77777777" w:rsidR="00DC5D26" w:rsidRDefault="00EC1450">
      <w:pPr>
        <w:pStyle w:val="BlockTitleParagraph"/>
      </w:pPr>
      <w:bookmarkStart w:id="1375" w:name="Ggi5VIHWnsnc5riKElcMdl6CynQ="/>
      <w:r>
        <w:t>Parameters</w:t>
      </w:r>
      <w:bookmarkEnd w:id="137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08"/>
        <w:gridCol w:w="2407"/>
        <w:gridCol w:w="3127"/>
      </w:tblGrid>
      <w:tr w:rsidR="00DC5D26" w14:paraId="3219BAD9" w14:textId="77777777">
        <w:tc>
          <w:tcPr>
            <w:tcW w:w="0" w:type="auto"/>
            <w:shd w:val="clear" w:color="auto" w:fill="F3F3F3"/>
            <w:vAlign w:val="bottom"/>
          </w:tcPr>
          <w:p w14:paraId="3219BA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A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ADD" w14:textId="77777777">
        <w:tc>
          <w:tcPr>
            <w:tcW w:w="0" w:type="auto"/>
            <w:shd w:val="clear" w:color="auto" w:fill="FFFFFF"/>
          </w:tcPr>
          <w:p w14:paraId="3219BA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A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A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E1" w14:textId="77777777">
        <w:tc>
          <w:tcPr>
            <w:tcW w:w="0" w:type="auto"/>
            <w:shd w:val="clear" w:color="auto" w:fill="F3F3F3"/>
          </w:tcPr>
          <w:p w14:paraId="3219BA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@copyfinishedtimestamp</w:t>
            </w:r>
          </w:p>
        </w:tc>
        <w:tc>
          <w:tcPr>
            <w:tcW w:w="0" w:type="auto"/>
            <w:shd w:val="clear" w:color="auto" w:fill="F3F3F3"/>
          </w:tcPr>
          <w:p w14:paraId="3219BA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BA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AE5" w14:textId="77777777">
        <w:tc>
          <w:tcPr>
            <w:tcW w:w="0" w:type="auto"/>
            <w:shd w:val="clear" w:color="auto" w:fill="FFFFFF"/>
          </w:tcPr>
          <w:p w14:paraId="3219BA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@usernamecreator</w:t>
            </w:r>
          </w:p>
        </w:tc>
        <w:tc>
          <w:tcPr>
            <w:tcW w:w="0" w:type="auto"/>
            <w:shd w:val="clear" w:color="auto" w:fill="FFFFFF"/>
          </w:tcPr>
          <w:p w14:paraId="3219BA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BA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AE9" w14:textId="77777777">
        <w:tc>
          <w:tcPr>
            <w:tcW w:w="0" w:type="auto"/>
            <w:shd w:val="clear" w:color="auto" w:fill="F3F3F3"/>
          </w:tcPr>
          <w:p w14:paraId="3219BA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@sourceprojectid</w:t>
            </w:r>
          </w:p>
        </w:tc>
        <w:tc>
          <w:tcPr>
            <w:tcW w:w="0" w:type="auto"/>
            <w:shd w:val="clear" w:color="auto" w:fill="F3F3F3"/>
          </w:tcPr>
          <w:p w14:paraId="3219BA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A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ED" w14:textId="77777777">
        <w:tc>
          <w:tcPr>
            <w:tcW w:w="0" w:type="auto"/>
            <w:shd w:val="clear" w:color="auto" w:fill="FFFFFF"/>
          </w:tcPr>
          <w:p w14:paraId="3219BA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@targetprojectid</w:t>
            </w:r>
          </w:p>
        </w:tc>
        <w:tc>
          <w:tcPr>
            <w:tcW w:w="0" w:type="auto"/>
            <w:shd w:val="clear" w:color="auto" w:fill="FFFFFF"/>
          </w:tcPr>
          <w:p w14:paraId="3219BA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F1" w14:textId="77777777">
        <w:tc>
          <w:tcPr>
            <w:tcW w:w="0" w:type="auto"/>
            <w:shd w:val="clear" w:color="auto" w:fill="F3F3F3"/>
          </w:tcPr>
          <w:p w14:paraId="3219BA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3F3F3"/>
          </w:tcPr>
          <w:p w14:paraId="3219BA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A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F5" w14:textId="77777777">
        <w:tc>
          <w:tcPr>
            <w:tcW w:w="0" w:type="auto"/>
            <w:shd w:val="clear" w:color="auto" w:fill="FFFFFF"/>
          </w:tcPr>
          <w:p w14:paraId="3219BA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A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AF9" w14:textId="77777777">
        <w:tc>
          <w:tcPr>
            <w:tcW w:w="0" w:type="auto"/>
            <w:shd w:val="clear" w:color="auto" w:fill="F3F3F3"/>
          </w:tcPr>
          <w:p w14:paraId="3219BA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@parentid</w:t>
            </w:r>
          </w:p>
        </w:tc>
        <w:tc>
          <w:tcPr>
            <w:tcW w:w="0" w:type="auto"/>
            <w:shd w:val="clear" w:color="auto" w:fill="F3F3F3"/>
          </w:tcPr>
          <w:p w14:paraId="3219BA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A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AFD" w14:textId="77777777">
        <w:tc>
          <w:tcPr>
            <w:tcW w:w="0" w:type="auto"/>
            <w:shd w:val="clear" w:color="auto" w:fill="FFFFFF"/>
          </w:tcPr>
          <w:p w14:paraId="3219BA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@tiletype</w:t>
            </w:r>
          </w:p>
        </w:tc>
        <w:tc>
          <w:tcPr>
            <w:tcW w:w="0" w:type="auto"/>
            <w:shd w:val="clear" w:color="auto" w:fill="FFFFFF"/>
          </w:tcPr>
          <w:p w14:paraId="3219BA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A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01" w14:textId="77777777">
        <w:tc>
          <w:tcPr>
            <w:tcW w:w="0" w:type="auto"/>
            <w:shd w:val="clear" w:color="auto" w:fill="F3F3F3"/>
          </w:tcPr>
          <w:p w14:paraId="3219BA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@tilecontent</w:t>
            </w:r>
          </w:p>
        </w:tc>
        <w:tc>
          <w:tcPr>
            <w:tcW w:w="0" w:type="auto"/>
            <w:shd w:val="clear" w:color="auto" w:fill="F3F3F3"/>
          </w:tcPr>
          <w:p w14:paraId="3219BA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BB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BB05" w14:textId="77777777">
        <w:tc>
          <w:tcPr>
            <w:tcW w:w="0" w:type="auto"/>
            <w:shd w:val="clear" w:color="auto" w:fill="FFFFFF"/>
          </w:tcPr>
          <w:p w14:paraId="3219BB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FFFFF"/>
          </w:tcPr>
          <w:p w14:paraId="3219BB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BB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09" w14:textId="77777777">
        <w:tc>
          <w:tcPr>
            <w:tcW w:w="0" w:type="auto"/>
            <w:shd w:val="clear" w:color="auto" w:fill="F3F3F3"/>
          </w:tcPr>
          <w:p w14:paraId="3219BB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3F3F3"/>
          </w:tcPr>
          <w:p w14:paraId="3219BB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B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0D" w14:textId="77777777">
        <w:tc>
          <w:tcPr>
            <w:tcW w:w="0" w:type="auto"/>
            <w:shd w:val="clear" w:color="auto" w:fill="FFFFFF"/>
          </w:tcPr>
          <w:p w14:paraId="3219BB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FFFFF"/>
          </w:tcPr>
          <w:p w14:paraId="3219BB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BB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11" w14:textId="77777777">
        <w:tc>
          <w:tcPr>
            <w:tcW w:w="0" w:type="auto"/>
            <w:shd w:val="clear" w:color="auto" w:fill="F3F3F3"/>
          </w:tcPr>
          <w:p w14:paraId="3219BB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3F3F3"/>
          </w:tcPr>
          <w:p w14:paraId="3219BB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B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15" w14:textId="77777777">
        <w:tc>
          <w:tcPr>
            <w:tcW w:w="0" w:type="auto"/>
            <w:shd w:val="clear" w:color="auto" w:fill="FFFFFF"/>
          </w:tcPr>
          <w:p w14:paraId="3219BB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FFFFF"/>
          </w:tcPr>
          <w:p w14:paraId="3219BB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B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19" w14:textId="77777777">
        <w:tc>
          <w:tcPr>
            <w:tcW w:w="0" w:type="auto"/>
            <w:shd w:val="clear" w:color="auto" w:fill="F3F3F3"/>
          </w:tcPr>
          <w:p w14:paraId="3219BB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3F3F3"/>
          </w:tcPr>
          <w:p w14:paraId="3219BB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B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1D" w14:textId="77777777">
        <w:tc>
          <w:tcPr>
            <w:tcW w:w="0" w:type="auto"/>
            <w:shd w:val="clear" w:color="auto" w:fill="FFFFFF"/>
          </w:tcPr>
          <w:p w14:paraId="3219BB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FFFFF"/>
          </w:tcPr>
          <w:p w14:paraId="3219BB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BB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21" w14:textId="77777777">
        <w:tc>
          <w:tcPr>
            <w:tcW w:w="0" w:type="auto"/>
            <w:shd w:val="clear" w:color="auto" w:fill="F3F3F3"/>
          </w:tcPr>
          <w:p w14:paraId="3219BB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3F3F3"/>
          </w:tcPr>
          <w:p w14:paraId="3219BB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B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25" w14:textId="77777777">
        <w:tc>
          <w:tcPr>
            <w:tcW w:w="0" w:type="auto"/>
            <w:shd w:val="clear" w:color="auto" w:fill="FFFFFF"/>
          </w:tcPr>
          <w:p w14:paraId="3219BB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@totalthumbup</w:t>
            </w:r>
          </w:p>
        </w:tc>
        <w:tc>
          <w:tcPr>
            <w:tcW w:w="0" w:type="auto"/>
            <w:shd w:val="clear" w:color="auto" w:fill="FFFFFF"/>
          </w:tcPr>
          <w:p w14:paraId="3219BB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B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29" w14:textId="77777777">
        <w:tc>
          <w:tcPr>
            <w:tcW w:w="0" w:type="auto"/>
            <w:shd w:val="clear" w:color="auto" w:fill="F3F3F3"/>
          </w:tcPr>
          <w:p w14:paraId="3219BB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@totalthumbdown</w:t>
            </w:r>
          </w:p>
        </w:tc>
        <w:tc>
          <w:tcPr>
            <w:tcW w:w="0" w:type="auto"/>
            <w:shd w:val="clear" w:color="auto" w:fill="F3F3F3"/>
          </w:tcPr>
          <w:p w14:paraId="3219BB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B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2D" w14:textId="77777777">
        <w:tc>
          <w:tcPr>
            <w:tcW w:w="0" w:type="auto"/>
            <w:shd w:val="clear" w:color="auto" w:fill="FFFFFF"/>
          </w:tcPr>
          <w:p w14:paraId="3219BB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@overallrating</w:t>
            </w:r>
          </w:p>
        </w:tc>
        <w:tc>
          <w:tcPr>
            <w:tcW w:w="0" w:type="auto"/>
            <w:shd w:val="clear" w:color="auto" w:fill="FFFFFF"/>
          </w:tcPr>
          <w:p w14:paraId="3219BB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decimal(2,1)</w:t>
            </w:r>
          </w:p>
        </w:tc>
        <w:tc>
          <w:tcPr>
            <w:tcW w:w="0" w:type="auto"/>
            <w:shd w:val="clear" w:color="auto" w:fill="FFFFFF"/>
          </w:tcPr>
          <w:p w14:paraId="3219BB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DC5D26" w14:paraId="3219BB31" w14:textId="77777777">
        <w:tc>
          <w:tcPr>
            <w:tcW w:w="0" w:type="auto"/>
            <w:shd w:val="clear" w:color="auto" w:fill="F3F3F3"/>
          </w:tcPr>
          <w:p w14:paraId="3219BB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@totalrates</w:t>
            </w:r>
          </w:p>
        </w:tc>
        <w:tc>
          <w:tcPr>
            <w:tcW w:w="0" w:type="auto"/>
            <w:shd w:val="clear" w:color="auto" w:fill="F3F3F3"/>
          </w:tcPr>
          <w:p w14:paraId="3219BB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B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35" w14:textId="77777777">
        <w:tc>
          <w:tcPr>
            <w:tcW w:w="0" w:type="auto"/>
            <w:shd w:val="clear" w:color="auto" w:fill="FFFFFF"/>
          </w:tcPr>
          <w:p w14:paraId="3219BB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@ispinned</w:t>
            </w:r>
          </w:p>
        </w:tc>
        <w:tc>
          <w:tcPr>
            <w:tcW w:w="0" w:type="auto"/>
            <w:shd w:val="clear" w:color="auto" w:fill="FFFFFF"/>
          </w:tcPr>
          <w:p w14:paraId="3219BB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BB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DC5D26" w14:paraId="3219BB39" w14:textId="77777777">
        <w:tc>
          <w:tcPr>
            <w:tcW w:w="0" w:type="auto"/>
            <w:shd w:val="clear" w:color="auto" w:fill="F3F3F3"/>
          </w:tcPr>
          <w:p w14:paraId="3219BB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3F3F3"/>
          </w:tcPr>
          <w:p w14:paraId="3219BB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3F3F3"/>
          </w:tcPr>
          <w:p w14:paraId="3219BB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</w:tr>
      <w:tr w:rsidR="00DC5D26" w14:paraId="3219BB3D" w14:textId="77777777">
        <w:tc>
          <w:tcPr>
            <w:tcW w:w="0" w:type="auto"/>
            <w:shd w:val="clear" w:color="auto" w:fill="FFFFFF"/>
          </w:tcPr>
          <w:p w14:paraId="3219BB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@originalfilename</w:t>
            </w:r>
          </w:p>
        </w:tc>
        <w:tc>
          <w:tcPr>
            <w:tcW w:w="0" w:type="auto"/>
            <w:shd w:val="clear" w:color="auto" w:fill="FFFFFF"/>
          </w:tcPr>
          <w:p w14:paraId="3219BB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FFFFF"/>
          </w:tcPr>
          <w:p w14:paraId="3219BB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</w:tr>
      <w:tr w:rsidR="00DC5D26" w14:paraId="3219BB41" w14:textId="77777777">
        <w:tc>
          <w:tcPr>
            <w:tcW w:w="0" w:type="auto"/>
            <w:shd w:val="clear" w:color="auto" w:fill="F3F3F3"/>
          </w:tcPr>
          <w:p w14:paraId="3219BB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@lockeduser</w:t>
            </w:r>
          </w:p>
        </w:tc>
        <w:tc>
          <w:tcPr>
            <w:tcW w:w="0" w:type="auto"/>
            <w:shd w:val="clear" w:color="auto" w:fill="F3F3F3"/>
          </w:tcPr>
          <w:p w14:paraId="3219BB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BB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B45" w14:textId="77777777">
        <w:tc>
          <w:tcPr>
            <w:tcW w:w="0" w:type="auto"/>
            <w:shd w:val="clear" w:color="auto" w:fill="FFFFFF"/>
          </w:tcPr>
          <w:p w14:paraId="3219BB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FFFFF"/>
          </w:tcPr>
          <w:p w14:paraId="3219BB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BB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B49" w14:textId="77777777">
        <w:tc>
          <w:tcPr>
            <w:tcW w:w="0" w:type="auto"/>
            <w:shd w:val="clear" w:color="auto" w:fill="F3F3F3"/>
          </w:tcPr>
          <w:p w14:paraId="3219BB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@lockeddate</w:t>
            </w:r>
          </w:p>
        </w:tc>
        <w:tc>
          <w:tcPr>
            <w:tcW w:w="0" w:type="auto"/>
            <w:shd w:val="clear" w:color="auto" w:fill="F3F3F3"/>
          </w:tcPr>
          <w:p w14:paraId="3219BB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BB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4D" w14:textId="77777777">
        <w:tc>
          <w:tcPr>
            <w:tcW w:w="0" w:type="auto"/>
            <w:shd w:val="clear" w:color="auto" w:fill="FFFFFF"/>
          </w:tcPr>
          <w:p w14:paraId="3219BB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</w:t>
            </w:r>
          </w:p>
        </w:tc>
        <w:tc>
          <w:tcPr>
            <w:tcW w:w="0" w:type="auto"/>
            <w:shd w:val="clear" w:color="auto" w:fill="FFFFFF"/>
          </w:tcPr>
          <w:p w14:paraId="3219BB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BB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51" w14:textId="77777777">
        <w:tc>
          <w:tcPr>
            <w:tcW w:w="0" w:type="auto"/>
            <w:shd w:val="clear" w:color="auto" w:fill="F3F3F3"/>
          </w:tcPr>
          <w:p w14:paraId="3219BB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@blobstatusid</w:t>
            </w:r>
          </w:p>
        </w:tc>
        <w:tc>
          <w:tcPr>
            <w:tcW w:w="0" w:type="auto"/>
            <w:shd w:val="clear" w:color="auto" w:fill="F3F3F3"/>
          </w:tcPr>
          <w:p w14:paraId="3219BB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B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55" w14:textId="77777777">
        <w:tc>
          <w:tcPr>
            <w:tcW w:w="0" w:type="auto"/>
            <w:shd w:val="clear" w:color="auto" w:fill="FFFFFF"/>
          </w:tcPr>
          <w:p w14:paraId="3219BB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@old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B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B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B59" w14:textId="77777777">
        <w:tc>
          <w:tcPr>
            <w:tcW w:w="0" w:type="auto"/>
            <w:shd w:val="clear" w:color="auto" w:fill="F3F3F3"/>
          </w:tcPr>
          <w:p w14:paraId="3219BB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@bookedby</w:t>
            </w:r>
          </w:p>
        </w:tc>
        <w:tc>
          <w:tcPr>
            <w:tcW w:w="0" w:type="auto"/>
            <w:shd w:val="clear" w:color="auto" w:fill="F3F3F3"/>
          </w:tcPr>
          <w:p w14:paraId="3219BB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B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B5D" w14:textId="77777777">
        <w:tc>
          <w:tcPr>
            <w:tcW w:w="0" w:type="auto"/>
            <w:shd w:val="clear" w:color="auto" w:fill="FFFFFF"/>
          </w:tcPr>
          <w:p w14:paraId="3219BB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@bookingdate</w:t>
            </w:r>
          </w:p>
        </w:tc>
        <w:tc>
          <w:tcPr>
            <w:tcW w:w="0" w:type="auto"/>
            <w:shd w:val="clear" w:color="auto" w:fill="FFFFFF"/>
          </w:tcPr>
          <w:p w14:paraId="3219BB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BB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61" w14:textId="77777777">
        <w:tc>
          <w:tcPr>
            <w:tcW w:w="0" w:type="auto"/>
            <w:shd w:val="clear" w:color="auto" w:fill="F3F3F3"/>
          </w:tcPr>
          <w:p w14:paraId="3219BB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3F3F3"/>
          </w:tcPr>
          <w:p w14:paraId="3219BB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B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B65" w14:textId="77777777">
        <w:tc>
          <w:tcPr>
            <w:tcW w:w="0" w:type="auto"/>
            <w:shd w:val="clear" w:color="auto" w:fill="FFFFFF"/>
          </w:tcPr>
          <w:p w14:paraId="3219BB6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BB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B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B66" w14:textId="77777777" w:rsidR="00DC5D26" w:rsidRDefault="00DC5D26">
      <w:pPr>
        <w:rPr>
          <w:rStyle w:val="Table-Header"/>
        </w:rPr>
      </w:pPr>
    </w:p>
    <w:p w14:paraId="3219BB67" w14:textId="77777777" w:rsidR="00DC5D26" w:rsidRDefault="00EC1450">
      <w:pPr>
        <w:pStyle w:val="BlockTitleParagraph"/>
        <w:rPr>
          <w:rStyle w:val="Table-Header"/>
        </w:rPr>
      </w:pPr>
      <w:bookmarkStart w:id="1376" w:name="uk6XLlqlBt8cFFbRw+18Z2H7BFE="/>
      <w:r>
        <w:t>SQL Script</w:t>
      </w:r>
      <w:bookmarkEnd w:id="137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BE4" w14:textId="77777777">
        <w:tc>
          <w:tcPr>
            <w:tcW w:w="0" w:type="auto"/>
            <w:shd w:val="clear" w:color="auto" w:fill="F5F5F5"/>
          </w:tcPr>
          <w:p w14:paraId="3219BB68" w14:textId="77777777" w:rsidR="00DC5D26" w:rsidRDefault="00DC5D26">
            <w:pPr>
              <w:rPr>
                <w:rStyle w:val="ScriptNormal"/>
              </w:rPr>
            </w:pPr>
          </w:p>
          <w:p w14:paraId="3219BB69" w14:textId="77777777" w:rsidR="00DC5D26" w:rsidRDefault="00DC5D26">
            <w:pPr>
              <w:rPr>
                <w:rStyle w:val="ScriptNormal"/>
              </w:rPr>
            </w:pPr>
          </w:p>
          <w:p w14:paraId="3219BB6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[p_tilecopy_insertcopiedtile]</w:t>
            </w:r>
          </w:p>
          <w:p w14:paraId="3219BB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B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@token [UNIQUEIDENTIFIER],</w:t>
            </w:r>
          </w:p>
          <w:p w14:paraId="3219BB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@copyfinishedtimestamp [DATETIME],</w:t>
            </w:r>
          </w:p>
          <w:p w14:paraId="3219BB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@usernamecreator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B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@sourceprojectid [INT],</w:t>
            </w:r>
          </w:p>
          <w:p w14:paraId="3219BB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@targetprojectid [INT],</w:t>
            </w:r>
          </w:p>
          <w:p w14:paraId="3219BB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@tileid [UNIQUEIDENTIFIER],</w:t>
            </w:r>
          </w:p>
          <w:p w14:paraId="3219BB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[INT],</w:t>
            </w:r>
          </w:p>
          <w:p w14:paraId="3219BB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@parentid [UNIQUEIDENTIFIER],</w:t>
            </w:r>
          </w:p>
          <w:p w14:paraId="3219BB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@tiletype [INT],</w:t>
            </w:r>
          </w:p>
          <w:p w14:paraId="3219BB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@tilecontent [NVARCHAR]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B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@positionx [FLOAT],</w:t>
            </w:r>
          </w:p>
          <w:p w14:paraId="3219BB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@positiony [FLOAT],</w:t>
            </w:r>
          </w:p>
          <w:p w14:paraId="3219BB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[FLOAT],</w:t>
            </w:r>
          </w:p>
          <w:p w14:paraId="3219BB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[FLOAT],</w:t>
            </w:r>
          </w:p>
          <w:p w14:paraId="3219BB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[INT],</w:t>
            </w:r>
          </w:p>
          <w:p w14:paraId="3219BB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@scalex [FLOAT],</w:t>
            </w:r>
          </w:p>
          <w:p w14:paraId="3219BB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[FLOAT],</w:t>
            </w:r>
          </w:p>
          <w:p w14:paraId="3219BB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 [FLOAT],</w:t>
            </w:r>
          </w:p>
          <w:p w14:paraId="3219BB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@totalthumbup [INT],</w:t>
            </w:r>
          </w:p>
          <w:p w14:paraId="3219BB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@totalthumbdown [INT],</w:t>
            </w:r>
          </w:p>
          <w:p w14:paraId="3219BB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@overallrating [DECIMAL]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2, 1),</w:t>
            </w:r>
          </w:p>
          <w:p w14:paraId="3219BB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@totalrates [INT],</w:t>
            </w:r>
          </w:p>
          <w:p w14:paraId="3219BB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@ispinned [BIT],</w:t>
            </w:r>
          </w:p>
          <w:p w14:paraId="3219BB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BB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@originalfilename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255),</w:t>
            </w:r>
          </w:p>
          <w:p w14:paraId="3219BB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@lockeduser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B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B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@lockeddate [DATETIME],</w:t>
            </w:r>
          </w:p>
          <w:p w14:paraId="3219BB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@lastupdate [DATETIME],</w:t>
            </w:r>
          </w:p>
          <w:p w14:paraId="3219BB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@blobstatusid [INT],</w:t>
            </w:r>
          </w:p>
          <w:p w14:paraId="3219BB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@old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B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@bookedby [UNIQUEIDENTIFIER],</w:t>
            </w:r>
          </w:p>
          <w:p w14:paraId="3219BB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@bookingda</w:t>
            </w:r>
            <w:r>
              <w:rPr>
                <w:rStyle w:val="ScriptNormal"/>
              </w:rPr>
              <w:t>te [DATETIME],</w:t>
            </w:r>
          </w:p>
          <w:p w14:paraId="3219BB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[INT],</w:t>
            </w:r>
          </w:p>
          <w:p w14:paraId="3219BB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[INT]</w:t>
            </w:r>
          </w:p>
          <w:p w14:paraId="3219BB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B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B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B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BB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B94" w14:textId="77777777" w:rsidR="00DC5D26" w:rsidRDefault="00DC5D26">
            <w:pPr>
              <w:rPr>
                <w:rStyle w:val="ScriptNormal"/>
              </w:rPr>
            </w:pPr>
          </w:p>
          <w:p w14:paraId="3219BB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Insert statements for procedure here</w:t>
            </w:r>
          </w:p>
          <w:p w14:paraId="3219BB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[t_tilecopy_copiedtile]</w:t>
            </w:r>
          </w:p>
          <w:p w14:paraId="3219BB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([token]</w:t>
            </w:r>
          </w:p>
          <w:p w14:paraId="3219BB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,[copyfinishedtimestamp]</w:t>
            </w:r>
          </w:p>
          <w:p w14:paraId="3219BB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,[usernamecreator]</w:t>
            </w:r>
          </w:p>
          <w:p w14:paraId="3219BB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,[sourceprojectid]</w:t>
            </w:r>
          </w:p>
          <w:p w14:paraId="3219BB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,[targetprojectid]</w:t>
            </w:r>
          </w:p>
          <w:p w14:paraId="3219BB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,[tileid]</w:t>
            </w:r>
          </w:p>
          <w:p w14:paraId="3219BB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,[projectid]</w:t>
            </w:r>
          </w:p>
          <w:p w14:paraId="3219BB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,[parentid]</w:t>
            </w:r>
          </w:p>
          <w:p w14:paraId="3219BB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,[tiletype]</w:t>
            </w:r>
          </w:p>
          <w:p w14:paraId="3219BB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,[tilecontent]</w:t>
            </w:r>
          </w:p>
          <w:p w14:paraId="3219BB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,[positionx]</w:t>
            </w:r>
          </w:p>
          <w:p w14:paraId="3219BB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,[positiony]</w:t>
            </w:r>
          </w:p>
          <w:p w14:paraId="3219BB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,[height]</w:t>
            </w:r>
          </w:p>
          <w:p w14:paraId="3219BB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,[width]</w:t>
            </w:r>
          </w:p>
          <w:p w14:paraId="3219BB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,[zindex]</w:t>
            </w:r>
          </w:p>
          <w:p w14:paraId="3219BB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,[scalex]</w:t>
            </w:r>
          </w:p>
          <w:p w14:paraId="3219BB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,[scaley]</w:t>
            </w:r>
          </w:p>
          <w:p w14:paraId="3219BB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,[rotation]</w:t>
            </w:r>
          </w:p>
          <w:p w14:paraId="3219BB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</w:t>
            </w:r>
            <w:r>
              <w:rPr>
                <w:rStyle w:val="ScriptNormal"/>
              </w:rPr>
              <w:t>[totalthumbup]</w:t>
            </w:r>
          </w:p>
          <w:p w14:paraId="3219BB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,[totlathumbdown]</w:t>
            </w:r>
          </w:p>
          <w:p w14:paraId="3219BB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,[overallrating]</w:t>
            </w:r>
          </w:p>
          <w:p w14:paraId="3219BB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,[totalrates]</w:t>
            </w:r>
          </w:p>
          <w:p w14:paraId="3219BB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,[ispinned]</w:t>
            </w:r>
          </w:p>
          <w:p w14:paraId="3219BB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,[backgroundcolor]</w:t>
            </w:r>
          </w:p>
          <w:p w14:paraId="3219BB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,[originalfilename]</w:t>
            </w:r>
          </w:p>
          <w:p w14:paraId="3219BB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,[lockeduser]</w:t>
            </w:r>
          </w:p>
          <w:p w14:paraId="3219BB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,[lockedby]</w:t>
            </w:r>
          </w:p>
          <w:p w14:paraId="3219BB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</w:t>
            </w:r>
            <w:r>
              <w:rPr>
                <w:rStyle w:val="ScriptNormal"/>
              </w:rPr>
              <w:t>[lockeddate]</w:t>
            </w:r>
          </w:p>
          <w:p w14:paraId="3219BB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,[lastupdate]</w:t>
            </w:r>
          </w:p>
          <w:p w14:paraId="3219BB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,[blobstatusid]</w:t>
            </w:r>
          </w:p>
          <w:p w14:paraId="3219BB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,[old</w:t>
            </w:r>
            <w:r>
              <w:rPr>
                <w:rStyle w:val="ScriptNormal"/>
              </w:rPr>
              <w:softHyphen/>
              <w:t>Id]</w:t>
            </w:r>
          </w:p>
          <w:p w14:paraId="3219BB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,[bookedby]</w:t>
            </w:r>
          </w:p>
          <w:p w14:paraId="3219BB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,[bookingdate]</w:t>
            </w:r>
          </w:p>
          <w:p w14:paraId="3219BB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,[retry]</w:t>
            </w:r>
          </w:p>
          <w:p w14:paraId="3219BB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,[statemachinestatusid]</w:t>
            </w:r>
            <w:r>
              <w:rPr>
                <w:rStyle w:val="ScriptOperator"/>
              </w:rPr>
              <w:t>)</w:t>
            </w:r>
          </w:p>
          <w:p w14:paraId="3219BB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BB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</w:p>
          <w:p w14:paraId="3219BB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@token</w:t>
            </w:r>
          </w:p>
          <w:p w14:paraId="3219BB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,@copyfini</w:t>
            </w:r>
            <w:r>
              <w:rPr>
                <w:rStyle w:val="ScriptNormal"/>
              </w:rPr>
              <w:t>shedtimestamp</w:t>
            </w:r>
          </w:p>
          <w:p w14:paraId="3219BB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,@usernamecreator</w:t>
            </w:r>
          </w:p>
          <w:p w14:paraId="3219BB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,@sourceprojectid</w:t>
            </w:r>
          </w:p>
          <w:p w14:paraId="3219BB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,@targetprojectid</w:t>
            </w:r>
          </w:p>
          <w:p w14:paraId="3219BB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,@tileid</w:t>
            </w:r>
          </w:p>
          <w:p w14:paraId="3219BB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,@projectid</w:t>
            </w:r>
          </w:p>
          <w:p w14:paraId="3219BB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,@parentid</w:t>
            </w:r>
          </w:p>
          <w:p w14:paraId="3219BB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,@tiletype</w:t>
            </w:r>
          </w:p>
          <w:p w14:paraId="3219BB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,@tilecontent</w:t>
            </w:r>
          </w:p>
          <w:p w14:paraId="3219BB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,@positionx</w:t>
            </w:r>
          </w:p>
          <w:p w14:paraId="3219BB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,@positio</w:t>
            </w:r>
            <w:r>
              <w:rPr>
                <w:rStyle w:val="ScriptNormal"/>
              </w:rPr>
              <w:t>ny</w:t>
            </w:r>
          </w:p>
          <w:p w14:paraId="3219BB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,@height</w:t>
            </w:r>
          </w:p>
          <w:p w14:paraId="3219BB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,@width</w:t>
            </w:r>
          </w:p>
          <w:p w14:paraId="3219BB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,@zindex</w:t>
            </w:r>
          </w:p>
          <w:p w14:paraId="3219BB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,@scalex</w:t>
            </w:r>
          </w:p>
          <w:p w14:paraId="3219BB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,@scaley</w:t>
            </w:r>
          </w:p>
          <w:p w14:paraId="3219BB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,@rotation</w:t>
            </w:r>
          </w:p>
          <w:p w14:paraId="3219BB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,@totalthumbup</w:t>
            </w:r>
          </w:p>
          <w:p w14:paraId="3219BB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,@totalthumbdown</w:t>
            </w:r>
          </w:p>
          <w:p w14:paraId="3219B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,@overallrating</w:t>
            </w:r>
          </w:p>
          <w:p w14:paraId="3219BB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,@totalrates</w:t>
            </w:r>
          </w:p>
          <w:p w14:paraId="3219BB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</w:t>
            </w:r>
            <w:r>
              <w:rPr>
                <w:rStyle w:val="ScriptNormal"/>
              </w:rPr>
              <w:t>@ispinned</w:t>
            </w:r>
          </w:p>
          <w:p w14:paraId="3219BB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,@backgroundcolor</w:t>
            </w:r>
          </w:p>
          <w:p w14:paraId="3219B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,@originalfilename</w:t>
            </w:r>
          </w:p>
          <w:p w14:paraId="3219BB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,@lockeduser</w:t>
            </w:r>
          </w:p>
          <w:p w14:paraId="3219B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,@lockedby</w:t>
            </w:r>
          </w:p>
          <w:p w14:paraId="3219BB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,@lockeddate</w:t>
            </w:r>
          </w:p>
          <w:p w14:paraId="3219B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,@lastupdate</w:t>
            </w:r>
          </w:p>
          <w:p w14:paraId="3219BB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,@blobstatusid</w:t>
            </w:r>
          </w:p>
          <w:p w14:paraId="3219BB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,@old</w:t>
            </w:r>
            <w:r>
              <w:rPr>
                <w:rStyle w:val="ScriptNormal"/>
              </w:rPr>
              <w:softHyphen/>
              <w:t>Id</w:t>
            </w:r>
          </w:p>
          <w:p w14:paraId="3219BB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,@bookedby</w:t>
            </w:r>
          </w:p>
          <w:p w14:paraId="3219B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,@bookingdate</w:t>
            </w:r>
          </w:p>
          <w:p w14:paraId="3219BB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,@retry</w:t>
            </w:r>
          </w:p>
          <w:p w14:paraId="3219BB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,@statemachinestatusid</w:t>
            </w:r>
          </w:p>
          <w:p w14:paraId="3219BB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BB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</w:p>
          <w:p w14:paraId="3219BBE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B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BE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BE5" w14:textId="77777777" w:rsidR="00DC5D26" w:rsidRDefault="00DC5D26">
      <w:pPr>
        <w:rPr>
          <w:rStyle w:val="ScriptNormal"/>
        </w:rPr>
      </w:pPr>
    </w:p>
    <w:p w14:paraId="3219BBE6" w14:textId="77777777" w:rsidR="00DC5D26" w:rsidRDefault="00EC1450">
      <w:pPr>
        <w:pStyle w:val="BlockTitleParagraph"/>
        <w:rPr>
          <w:rStyle w:val="ScriptNormal"/>
        </w:rPr>
      </w:pPr>
      <w:bookmarkStart w:id="1377" w:name="9qq3ddO1a6Whew8y67SQQR7kP4c="/>
      <w:r>
        <w:t>Uses</w:t>
      </w:r>
      <w:bookmarkEnd w:id="1377"/>
    </w:p>
    <w:p w14:paraId="3219BBE7" w14:textId="77777777" w:rsidR="00DC5D26" w:rsidRDefault="00EC1450">
      <w:hyperlink w:anchor="z32gliNZ8xOJvfNpb2w8q4TnC08=" w:history="1">
        <w:r>
          <w:t>[dbo].[t_tilecopy_copiedtile]</w:t>
        </w:r>
      </w:hyperlink>
    </w:p>
    <w:p w14:paraId="3219BBE8" w14:textId="77777777" w:rsidR="00DC5D26" w:rsidRDefault="00DC5D26">
      <w:pPr>
        <w:sectPr w:rsidR="00DC5D26">
          <w:headerReference w:type="default" r:id="rId23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BEB" w14:textId="77777777">
        <w:tc>
          <w:tcPr>
            <w:tcW w:w="0" w:type="auto"/>
            <w:shd w:val="clear" w:color="auto" w:fill="E6E6E6"/>
          </w:tcPr>
          <w:p w14:paraId="3219BBE9" w14:textId="77777777" w:rsidR="00DC5D26" w:rsidRDefault="00EC1450">
            <w:pPr>
              <w:pStyle w:val="Heading6"/>
            </w:pPr>
            <w:bookmarkStart w:id="1378" w:name="_Toc256000216"/>
            <w:bookmarkStart w:id="1379" w:name="rZoqGf5JuiqmeFlO6/jHRu4hBwg="/>
            <w:r>
              <w:pict w14:anchorId="3219F0F6">
                <v:shape id="_x0000_i1936" type="#_x0000_t75" style="width:11.95pt;height:11.95pt">
                  <v:imagedata r:id="rId12" o:title=""/>
                </v:shape>
              </w:pict>
            </w:r>
            <w:r>
              <w:t xml:space="preserve"> [dbo].[p_tilecopy_insertrelation]</w:t>
            </w:r>
            <w:bookmarkEnd w:id="1378"/>
          </w:p>
          <w:bookmarkEnd w:id="1379"/>
          <w:p w14:paraId="3219BBEA" w14:textId="77777777" w:rsidR="00DC5D26" w:rsidRDefault="00DC5D26"/>
        </w:tc>
      </w:tr>
    </w:tbl>
    <w:p w14:paraId="3219BBEC" w14:textId="77777777" w:rsidR="00DC5D26" w:rsidRDefault="00DC5D26">
      <w:pPr>
        <w:keepNext/>
      </w:pPr>
    </w:p>
    <w:p w14:paraId="3219BBED" w14:textId="77777777" w:rsidR="00DC5D26" w:rsidRDefault="00EC1450">
      <w:pPr>
        <w:pStyle w:val="BlockTitleParagraph"/>
      </w:pPr>
      <w:bookmarkStart w:id="1380" w:name="kp0a0aZdtPNDTED8ySu7iehfoW8="/>
      <w:r>
        <w:t>Parameters</w:t>
      </w:r>
      <w:bookmarkEnd w:id="138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600"/>
        <w:gridCol w:w="2019"/>
        <w:gridCol w:w="2623"/>
      </w:tblGrid>
      <w:tr w:rsidR="00DC5D26" w14:paraId="3219BBF1" w14:textId="77777777">
        <w:tc>
          <w:tcPr>
            <w:tcW w:w="0" w:type="auto"/>
            <w:shd w:val="clear" w:color="auto" w:fill="F3F3F3"/>
            <w:vAlign w:val="bottom"/>
          </w:tcPr>
          <w:p w14:paraId="3219BB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B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B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BF5" w14:textId="77777777">
        <w:tc>
          <w:tcPr>
            <w:tcW w:w="0" w:type="auto"/>
            <w:shd w:val="clear" w:color="auto" w:fill="FFFFFF"/>
          </w:tcPr>
          <w:p w14:paraId="3219BB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B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B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BF9" w14:textId="77777777">
        <w:tc>
          <w:tcPr>
            <w:tcW w:w="0" w:type="auto"/>
            <w:shd w:val="clear" w:color="auto" w:fill="F3F3F3"/>
          </w:tcPr>
          <w:p w14:paraId="3219BB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@copyfinishedtimestamp</w:t>
            </w:r>
          </w:p>
        </w:tc>
        <w:tc>
          <w:tcPr>
            <w:tcW w:w="0" w:type="auto"/>
            <w:shd w:val="clear" w:color="auto" w:fill="F3F3F3"/>
          </w:tcPr>
          <w:p w14:paraId="3219BB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BB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BFD" w14:textId="77777777">
        <w:tc>
          <w:tcPr>
            <w:tcW w:w="0" w:type="auto"/>
            <w:shd w:val="clear" w:color="auto" w:fill="FFFFFF"/>
          </w:tcPr>
          <w:p w14:paraId="3219BB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@usernamecreator</w:t>
            </w:r>
          </w:p>
        </w:tc>
        <w:tc>
          <w:tcPr>
            <w:tcW w:w="0" w:type="auto"/>
            <w:shd w:val="clear" w:color="auto" w:fill="FFFFFF"/>
          </w:tcPr>
          <w:p w14:paraId="3219BB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BB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C01" w14:textId="77777777">
        <w:tc>
          <w:tcPr>
            <w:tcW w:w="0" w:type="auto"/>
            <w:shd w:val="clear" w:color="auto" w:fill="F3F3F3"/>
          </w:tcPr>
          <w:p w14:paraId="3219BB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@sourceprojectid</w:t>
            </w:r>
          </w:p>
        </w:tc>
        <w:tc>
          <w:tcPr>
            <w:tcW w:w="0" w:type="auto"/>
            <w:shd w:val="clear" w:color="auto" w:fill="F3F3F3"/>
          </w:tcPr>
          <w:p w14:paraId="3219BB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05" w14:textId="77777777">
        <w:tc>
          <w:tcPr>
            <w:tcW w:w="0" w:type="auto"/>
            <w:shd w:val="clear" w:color="auto" w:fill="FFFFFF"/>
          </w:tcPr>
          <w:p w14:paraId="3219BC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@targetprojectid</w:t>
            </w:r>
          </w:p>
        </w:tc>
        <w:tc>
          <w:tcPr>
            <w:tcW w:w="0" w:type="auto"/>
            <w:shd w:val="clear" w:color="auto" w:fill="FFFFFF"/>
          </w:tcPr>
          <w:p w14:paraId="3219BC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09" w14:textId="77777777">
        <w:tc>
          <w:tcPr>
            <w:tcW w:w="0" w:type="auto"/>
            <w:shd w:val="clear" w:color="auto" w:fill="F3F3F3"/>
          </w:tcPr>
          <w:p w14:paraId="3219BC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@tilerelationid</w:t>
            </w:r>
          </w:p>
        </w:tc>
        <w:tc>
          <w:tcPr>
            <w:tcW w:w="0" w:type="auto"/>
            <w:shd w:val="clear" w:color="auto" w:fill="F3F3F3"/>
          </w:tcPr>
          <w:p w14:paraId="3219BC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0D" w14:textId="77777777">
        <w:tc>
          <w:tcPr>
            <w:tcW w:w="0" w:type="auto"/>
            <w:shd w:val="clear" w:color="auto" w:fill="FFFFFF"/>
          </w:tcPr>
          <w:p w14:paraId="3219BC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C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11" w14:textId="77777777">
        <w:tc>
          <w:tcPr>
            <w:tcW w:w="0" w:type="auto"/>
            <w:shd w:val="clear" w:color="auto" w:fill="F3F3F3"/>
          </w:tcPr>
          <w:p w14:paraId="3219BC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3F3F3"/>
          </w:tcPr>
          <w:p w14:paraId="3219BC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C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C15" w14:textId="77777777">
        <w:tc>
          <w:tcPr>
            <w:tcW w:w="0" w:type="auto"/>
            <w:shd w:val="clear" w:color="auto" w:fill="FFFFFF"/>
          </w:tcPr>
          <w:p w14:paraId="3219BC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@related_tileid</w:t>
            </w:r>
          </w:p>
        </w:tc>
        <w:tc>
          <w:tcPr>
            <w:tcW w:w="0" w:type="auto"/>
            <w:shd w:val="clear" w:color="auto" w:fill="FFFFFF"/>
          </w:tcPr>
          <w:p w14:paraId="3219BC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C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C19" w14:textId="77777777">
        <w:tc>
          <w:tcPr>
            <w:tcW w:w="0" w:type="auto"/>
            <w:shd w:val="clear" w:color="auto" w:fill="F3F3F3"/>
          </w:tcPr>
          <w:p w14:paraId="3219BC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@tilerelationstyleid</w:t>
            </w:r>
          </w:p>
        </w:tc>
        <w:tc>
          <w:tcPr>
            <w:tcW w:w="0" w:type="auto"/>
            <w:shd w:val="clear" w:color="auto" w:fill="F3F3F3"/>
          </w:tcPr>
          <w:p w14:paraId="3219BC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1D" w14:textId="77777777">
        <w:tc>
          <w:tcPr>
            <w:tcW w:w="0" w:type="auto"/>
            <w:shd w:val="clear" w:color="auto" w:fill="FFFFFF"/>
          </w:tcPr>
          <w:p w14:paraId="3219BC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@tilerelationanchoridorigin</w:t>
            </w:r>
          </w:p>
        </w:tc>
        <w:tc>
          <w:tcPr>
            <w:tcW w:w="0" w:type="auto"/>
            <w:shd w:val="clear" w:color="auto" w:fill="FFFFFF"/>
          </w:tcPr>
          <w:p w14:paraId="3219BC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21" w14:textId="77777777">
        <w:tc>
          <w:tcPr>
            <w:tcW w:w="0" w:type="auto"/>
            <w:shd w:val="clear" w:color="auto" w:fill="F3F3F3"/>
          </w:tcPr>
          <w:p w14:paraId="3219BC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@tilerelationanchoriddestination</w:t>
            </w:r>
          </w:p>
        </w:tc>
        <w:tc>
          <w:tcPr>
            <w:tcW w:w="0" w:type="auto"/>
            <w:shd w:val="clear" w:color="auto" w:fill="F3F3F3"/>
          </w:tcPr>
          <w:p w14:paraId="3219BC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25" w14:textId="77777777">
        <w:tc>
          <w:tcPr>
            <w:tcW w:w="0" w:type="auto"/>
            <w:shd w:val="clear" w:color="auto" w:fill="FFFFFF"/>
          </w:tcPr>
          <w:p w14:paraId="3219BC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@tilerelationstartendsymbolorigin</w:t>
            </w:r>
          </w:p>
        </w:tc>
        <w:tc>
          <w:tcPr>
            <w:tcW w:w="0" w:type="auto"/>
            <w:shd w:val="clear" w:color="auto" w:fill="FFFFFF"/>
          </w:tcPr>
          <w:p w14:paraId="3219BC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29" w14:textId="77777777">
        <w:tc>
          <w:tcPr>
            <w:tcW w:w="0" w:type="auto"/>
            <w:shd w:val="clear" w:color="auto" w:fill="F3F3F3"/>
          </w:tcPr>
          <w:p w14:paraId="3219BC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@tilerelationstartendsymboldestination</w:t>
            </w:r>
          </w:p>
        </w:tc>
        <w:tc>
          <w:tcPr>
            <w:tcW w:w="0" w:type="auto"/>
            <w:shd w:val="clear" w:color="auto" w:fill="F3F3F3"/>
          </w:tcPr>
          <w:p w14:paraId="3219BC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2D" w14:textId="77777777">
        <w:tc>
          <w:tcPr>
            <w:tcW w:w="0" w:type="auto"/>
            <w:shd w:val="clear" w:color="auto" w:fill="FFFFFF"/>
          </w:tcPr>
          <w:p w14:paraId="3219BC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@tilerelationlineid</w:t>
            </w:r>
          </w:p>
        </w:tc>
        <w:tc>
          <w:tcPr>
            <w:tcW w:w="0" w:type="auto"/>
            <w:shd w:val="clear" w:color="auto" w:fill="FFFFFF"/>
          </w:tcPr>
          <w:p w14:paraId="3219BC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31" w14:textId="77777777">
        <w:tc>
          <w:tcPr>
            <w:tcW w:w="0" w:type="auto"/>
            <w:shd w:val="clear" w:color="auto" w:fill="F3F3F3"/>
          </w:tcPr>
          <w:p w14:paraId="3219BC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@color</w:t>
            </w:r>
          </w:p>
        </w:tc>
        <w:tc>
          <w:tcPr>
            <w:tcW w:w="0" w:type="auto"/>
            <w:shd w:val="clear" w:color="auto" w:fill="F3F3F3"/>
          </w:tcPr>
          <w:p w14:paraId="3219BC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3F3F3"/>
          </w:tcPr>
          <w:p w14:paraId="3219BC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</w:tr>
      <w:tr w:rsidR="00DC5D26" w14:paraId="3219BC35" w14:textId="77777777">
        <w:tc>
          <w:tcPr>
            <w:tcW w:w="0" w:type="auto"/>
            <w:shd w:val="clear" w:color="auto" w:fill="FFFFFF"/>
          </w:tcPr>
          <w:p w14:paraId="3219BC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@thickness</w:t>
            </w:r>
          </w:p>
        </w:tc>
        <w:tc>
          <w:tcPr>
            <w:tcW w:w="0" w:type="auto"/>
            <w:shd w:val="clear" w:color="auto" w:fill="FFFFFF"/>
          </w:tcPr>
          <w:p w14:paraId="3219BC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C36" w14:textId="77777777" w:rsidR="00DC5D26" w:rsidRDefault="00DC5D26">
      <w:pPr>
        <w:rPr>
          <w:rStyle w:val="Table-Header"/>
        </w:rPr>
      </w:pPr>
    </w:p>
    <w:p w14:paraId="3219BC37" w14:textId="77777777" w:rsidR="00DC5D26" w:rsidRDefault="00EC1450">
      <w:pPr>
        <w:pStyle w:val="BlockTitleParagraph"/>
        <w:rPr>
          <w:rStyle w:val="Table-Header"/>
        </w:rPr>
      </w:pPr>
      <w:bookmarkStart w:id="1381" w:name="Cyd+hCIHSQg819mjPBI7L3vkp8o="/>
      <w:r>
        <w:t>SQL Script</w:t>
      </w:r>
      <w:bookmarkEnd w:id="138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C7C" w14:textId="77777777">
        <w:tc>
          <w:tcPr>
            <w:tcW w:w="0" w:type="auto"/>
            <w:shd w:val="clear" w:color="auto" w:fill="F5F5F5"/>
          </w:tcPr>
          <w:p w14:paraId="3219BC3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[p_tilecopy_insertrelation]    </w:t>
            </w:r>
          </w:p>
          <w:p w14:paraId="3219BC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@token [UNIQUEIDENTIFIER] ,</w:t>
            </w:r>
          </w:p>
          <w:p w14:paraId="3219BC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@copyfinishedtimestamp [DATETIME] ,</w:t>
            </w:r>
          </w:p>
          <w:p w14:paraId="3219BC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@usernamecreator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C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@sourceprojectid [INT] ,</w:t>
            </w:r>
          </w:p>
          <w:p w14:paraId="3219BC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@targetprojectid [INT] ,</w:t>
            </w:r>
          </w:p>
          <w:p w14:paraId="3219BC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@tilerelationid [INT] ,</w:t>
            </w:r>
          </w:p>
          <w:p w14:paraId="3219BC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[INT] ,</w:t>
            </w:r>
          </w:p>
          <w:p w14:paraId="3219BC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[UNIQUEIDENTIFIER] ,</w:t>
            </w:r>
          </w:p>
          <w:p w14:paraId="3219BC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@related_tileid [UNIQUEIDENTIFIER] ,</w:t>
            </w:r>
          </w:p>
          <w:p w14:paraId="3219BC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@tilerelationstyleid [INT] ,</w:t>
            </w:r>
          </w:p>
          <w:p w14:paraId="3219BC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@tilerelationanchoridorigin [INT] ,</w:t>
            </w:r>
          </w:p>
          <w:p w14:paraId="3219BC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@tilerelationanchoriddestination [INT] ,</w:t>
            </w:r>
          </w:p>
          <w:p w14:paraId="3219BC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@tilerelationstartendsymbolorigin [INT] ,</w:t>
            </w:r>
          </w:p>
          <w:p w14:paraId="3219BC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@tilerelationstartendsymboldestination [INT] ,</w:t>
            </w:r>
          </w:p>
          <w:p w14:paraId="3219BC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@tilerelationlineid [INT] ,</w:t>
            </w:r>
          </w:p>
          <w:p w14:paraId="3219BC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@colo</w:t>
            </w:r>
            <w:r>
              <w:rPr>
                <w:rStyle w:val="ScriptNormal"/>
              </w:rPr>
              <w:t>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,</w:t>
            </w:r>
          </w:p>
          <w:p w14:paraId="3219BC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@thickness [INT] </w:t>
            </w:r>
          </w:p>
          <w:p w14:paraId="3219BC4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C4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C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C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BC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C4F" w14:textId="77777777" w:rsidR="00DC5D26" w:rsidRDefault="00DC5D26">
            <w:pPr>
              <w:rPr>
                <w:rStyle w:val="ScriptNormal"/>
              </w:rPr>
            </w:pPr>
          </w:p>
          <w:p w14:paraId="3219BC5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[t_tilecopy_copiedrelation]</w:t>
            </w:r>
          </w:p>
          <w:p w14:paraId="3219BC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</w:p>
          <w:p w14:paraId="3219BC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>[token]</w:t>
            </w:r>
          </w:p>
          <w:p w14:paraId="3219BC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,[copyfinishedtimestamp]</w:t>
            </w:r>
          </w:p>
          <w:p w14:paraId="3219BC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,[usernamecreator]</w:t>
            </w:r>
          </w:p>
          <w:p w14:paraId="3219BC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,[sourceprojectid]</w:t>
            </w:r>
          </w:p>
          <w:p w14:paraId="3219BC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,[targetprojectid]</w:t>
            </w:r>
          </w:p>
          <w:p w14:paraId="3219BC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,[tilerelationid]</w:t>
            </w:r>
          </w:p>
          <w:p w14:paraId="3219BC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,[projectid]</w:t>
            </w:r>
          </w:p>
          <w:p w14:paraId="3219BC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,[tileid]</w:t>
            </w:r>
          </w:p>
          <w:p w14:paraId="3219BC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,[related_tileid]</w:t>
            </w:r>
          </w:p>
          <w:p w14:paraId="3219BC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</w:t>
            </w:r>
            <w:r>
              <w:rPr>
                <w:rStyle w:val="ScriptNormal"/>
              </w:rPr>
              <w:t>lationstyleid]</w:t>
            </w:r>
          </w:p>
          <w:p w14:paraId="3219BC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,[tilerelationanchoridorigin]</w:t>
            </w:r>
          </w:p>
          <w:p w14:paraId="3219BC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,[tilerelationanchoriddestination]</w:t>
            </w:r>
          </w:p>
          <w:p w14:paraId="3219BC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,[tilerelationstartendsymbolorigin]</w:t>
            </w:r>
          </w:p>
          <w:p w14:paraId="3219BC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,[tilerelationstartendsymboldestination]</w:t>
            </w:r>
          </w:p>
          <w:p w14:paraId="3219BC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,[tilerelationlineid]</w:t>
            </w:r>
          </w:p>
          <w:p w14:paraId="3219BC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,[color]</w:t>
            </w:r>
          </w:p>
          <w:p w14:paraId="3219BC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   ,[thickness]</w:t>
            </w:r>
          </w:p>
          <w:p w14:paraId="3219BC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BC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BC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</w:t>
            </w:r>
          </w:p>
          <w:p w14:paraId="3219BC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@token,</w:t>
            </w:r>
          </w:p>
          <w:p w14:paraId="3219BC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@copyfinishedtimestamp,</w:t>
            </w:r>
          </w:p>
          <w:p w14:paraId="3219BC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@usernamecreator,        </w:t>
            </w:r>
          </w:p>
          <w:p w14:paraId="3219BC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@sourceprojectid,</w:t>
            </w:r>
          </w:p>
          <w:p w14:paraId="3219BC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@targetprojectid,</w:t>
            </w:r>
          </w:p>
          <w:p w14:paraId="3219BC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@tilerelationid,</w:t>
            </w:r>
          </w:p>
          <w:p w14:paraId="3219BC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,</w:t>
            </w:r>
          </w:p>
          <w:p w14:paraId="3219BC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,</w:t>
            </w:r>
          </w:p>
          <w:p w14:paraId="3219BC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@related_tileid  ,</w:t>
            </w:r>
          </w:p>
          <w:p w14:paraId="3219BC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@tilerelationstyleid ,</w:t>
            </w:r>
          </w:p>
          <w:p w14:paraId="3219BC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@tilerelationanchoridorigin ,</w:t>
            </w:r>
          </w:p>
          <w:p w14:paraId="3219BC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@tilerelationanchoriddestination ,</w:t>
            </w:r>
          </w:p>
          <w:p w14:paraId="3219BC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@tilerelationstartendsymbolorigin ,</w:t>
            </w:r>
          </w:p>
          <w:p w14:paraId="3219BC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@tilerelationstartendsymboldestination ,</w:t>
            </w:r>
          </w:p>
          <w:p w14:paraId="3219BC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@tilerelationlineid  ,</w:t>
            </w:r>
          </w:p>
          <w:p w14:paraId="3219BC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@color ,</w:t>
            </w:r>
          </w:p>
          <w:p w14:paraId="3219BC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@thickness</w:t>
            </w:r>
          </w:p>
          <w:p w14:paraId="3219BC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BC78" w14:textId="77777777" w:rsidR="00DC5D26" w:rsidRDefault="00DC5D26">
            <w:pPr>
              <w:rPr>
                <w:rStyle w:val="ScriptNormal"/>
              </w:rPr>
            </w:pPr>
          </w:p>
          <w:p w14:paraId="3219BC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C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C7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C7D" w14:textId="77777777" w:rsidR="00DC5D26" w:rsidRDefault="00DC5D26">
      <w:pPr>
        <w:rPr>
          <w:rStyle w:val="ScriptNormal"/>
        </w:rPr>
      </w:pPr>
    </w:p>
    <w:p w14:paraId="3219BC7E" w14:textId="77777777" w:rsidR="00DC5D26" w:rsidRDefault="00EC1450">
      <w:pPr>
        <w:pStyle w:val="BlockTitleParagraph"/>
        <w:rPr>
          <w:rStyle w:val="ScriptNormal"/>
        </w:rPr>
      </w:pPr>
      <w:bookmarkStart w:id="1382" w:name="i/goHHuh7f6XlPFGYpgbuJJiL2U="/>
      <w:r>
        <w:t>Uses</w:t>
      </w:r>
      <w:bookmarkEnd w:id="1382"/>
    </w:p>
    <w:p w14:paraId="3219BC7F" w14:textId="77777777" w:rsidR="00DC5D26" w:rsidRDefault="00EC1450">
      <w:hyperlink w:anchor="TpEVDYGh4J/aV/9zW2Qgqvq2Ku8=" w:history="1">
        <w:r>
          <w:t>[dbo].[t_tilecopy_copiedrelation]</w:t>
        </w:r>
      </w:hyperlink>
    </w:p>
    <w:p w14:paraId="3219BC80" w14:textId="77777777" w:rsidR="00DC5D26" w:rsidRDefault="00DC5D26">
      <w:pPr>
        <w:sectPr w:rsidR="00DC5D26">
          <w:headerReference w:type="default" r:id="rId23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C83" w14:textId="77777777">
        <w:tc>
          <w:tcPr>
            <w:tcW w:w="0" w:type="auto"/>
            <w:shd w:val="clear" w:color="auto" w:fill="E6E6E6"/>
          </w:tcPr>
          <w:p w14:paraId="3219BC81" w14:textId="77777777" w:rsidR="00DC5D26" w:rsidRDefault="00EC1450">
            <w:pPr>
              <w:pStyle w:val="Heading6"/>
            </w:pPr>
            <w:bookmarkStart w:id="1383" w:name="_Toc256000217"/>
            <w:bookmarkStart w:id="1384" w:name="r9P0d35uYsFf6SpqEej636wKAMM="/>
            <w:r>
              <w:pict w14:anchorId="3219F0F7">
                <v:shape id="_x0000_i1937" type="#_x0000_t75" style="width:11.95pt;height:11.95pt">
                  <v:imagedata r:id="rId12" o:title=""/>
                </v:shape>
              </w:pict>
            </w:r>
            <w:r>
              <w:t xml:space="preserve"> [dbo].[p_tilecopy_insertsourcetile]</w:t>
            </w:r>
            <w:bookmarkEnd w:id="1383"/>
          </w:p>
          <w:bookmarkEnd w:id="1384"/>
          <w:p w14:paraId="3219BC82" w14:textId="77777777" w:rsidR="00DC5D26" w:rsidRDefault="00DC5D26"/>
        </w:tc>
      </w:tr>
    </w:tbl>
    <w:p w14:paraId="3219BC84" w14:textId="77777777" w:rsidR="00DC5D26" w:rsidRDefault="00DC5D26">
      <w:pPr>
        <w:keepNext/>
      </w:pPr>
    </w:p>
    <w:p w14:paraId="3219BC85" w14:textId="77777777" w:rsidR="00DC5D26" w:rsidRDefault="00EC1450">
      <w:pPr>
        <w:pStyle w:val="BlockTitleParagraph"/>
      </w:pPr>
      <w:bookmarkStart w:id="1385" w:name="JAAjg4RWKfN82OPANzX4HBp57uE="/>
      <w:r>
        <w:t>Parameters</w:t>
      </w:r>
      <w:bookmarkEnd w:id="138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08"/>
        <w:gridCol w:w="2407"/>
        <w:gridCol w:w="3127"/>
      </w:tblGrid>
      <w:tr w:rsidR="00DC5D26" w14:paraId="3219BC89" w14:textId="77777777">
        <w:tc>
          <w:tcPr>
            <w:tcW w:w="0" w:type="auto"/>
            <w:shd w:val="clear" w:color="auto" w:fill="F3F3F3"/>
            <w:vAlign w:val="bottom"/>
          </w:tcPr>
          <w:p w14:paraId="3219BC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C8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C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C8D" w14:textId="77777777">
        <w:tc>
          <w:tcPr>
            <w:tcW w:w="0" w:type="auto"/>
            <w:shd w:val="clear" w:color="auto" w:fill="FFFFFF"/>
          </w:tcPr>
          <w:p w14:paraId="3219BC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@token</w:t>
            </w:r>
          </w:p>
        </w:tc>
        <w:tc>
          <w:tcPr>
            <w:tcW w:w="0" w:type="auto"/>
            <w:shd w:val="clear" w:color="auto" w:fill="FFFFFF"/>
          </w:tcPr>
          <w:p w14:paraId="3219BC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C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C91" w14:textId="77777777">
        <w:tc>
          <w:tcPr>
            <w:tcW w:w="0" w:type="auto"/>
            <w:shd w:val="clear" w:color="auto" w:fill="F3F3F3"/>
          </w:tcPr>
          <w:p w14:paraId="3219BC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@copyfinishedtimestamp</w:t>
            </w:r>
          </w:p>
        </w:tc>
        <w:tc>
          <w:tcPr>
            <w:tcW w:w="0" w:type="auto"/>
            <w:shd w:val="clear" w:color="auto" w:fill="F3F3F3"/>
          </w:tcPr>
          <w:p w14:paraId="3219BC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BC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C95" w14:textId="77777777">
        <w:tc>
          <w:tcPr>
            <w:tcW w:w="0" w:type="auto"/>
            <w:shd w:val="clear" w:color="auto" w:fill="FFFFFF"/>
          </w:tcPr>
          <w:p w14:paraId="3219BC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@usernamecreator</w:t>
            </w:r>
          </w:p>
        </w:tc>
        <w:tc>
          <w:tcPr>
            <w:tcW w:w="0" w:type="auto"/>
            <w:shd w:val="clear" w:color="auto" w:fill="FFFFFF"/>
          </w:tcPr>
          <w:p w14:paraId="3219BC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BC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C99" w14:textId="77777777">
        <w:tc>
          <w:tcPr>
            <w:tcW w:w="0" w:type="auto"/>
            <w:shd w:val="clear" w:color="auto" w:fill="F3F3F3"/>
          </w:tcPr>
          <w:p w14:paraId="3219BC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@sourceprojectid</w:t>
            </w:r>
          </w:p>
        </w:tc>
        <w:tc>
          <w:tcPr>
            <w:tcW w:w="0" w:type="auto"/>
            <w:shd w:val="clear" w:color="auto" w:fill="F3F3F3"/>
          </w:tcPr>
          <w:p w14:paraId="3219BC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C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9D" w14:textId="77777777">
        <w:tc>
          <w:tcPr>
            <w:tcW w:w="0" w:type="auto"/>
            <w:shd w:val="clear" w:color="auto" w:fill="FFFFFF"/>
          </w:tcPr>
          <w:p w14:paraId="3219BC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@targetprojectid</w:t>
            </w:r>
          </w:p>
        </w:tc>
        <w:tc>
          <w:tcPr>
            <w:tcW w:w="0" w:type="auto"/>
            <w:shd w:val="clear" w:color="auto" w:fill="FFFFFF"/>
          </w:tcPr>
          <w:p w14:paraId="3219BC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C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CA1" w14:textId="77777777">
        <w:tc>
          <w:tcPr>
            <w:tcW w:w="0" w:type="auto"/>
            <w:shd w:val="clear" w:color="auto" w:fill="F3F3F3"/>
          </w:tcPr>
          <w:p w14:paraId="3219BC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3F3F3"/>
          </w:tcPr>
          <w:p w14:paraId="3219BC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BC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CA2" w14:textId="77777777" w:rsidR="00DC5D26" w:rsidRDefault="00DC5D26">
      <w:pPr>
        <w:rPr>
          <w:rStyle w:val="Table-Header"/>
        </w:rPr>
      </w:pPr>
    </w:p>
    <w:p w14:paraId="3219BCA3" w14:textId="77777777" w:rsidR="00DC5D26" w:rsidRDefault="00EC1450">
      <w:pPr>
        <w:pStyle w:val="BlockTitleParagraph"/>
        <w:rPr>
          <w:rStyle w:val="Table-Header"/>
        </w:rPr>
      </w:pPr>
      <w:bookmarkStart w:id="1386" w:name="gd7d+M7DDtlM1W5vCutVS7KBNno="/>
      <w:r>
        <w:t>SQL Script</w:t>
      </w:r>
      <w:bookmarkEnd w:id="13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CC6" w14:textId="77777777">
        <w:tc>
          <w:tcPr>
            <w:tcW w:w="0" w:type="auto"/>
            <w:shd w:val="clear" w:color="auto" w:fill="F5F5F5"/>
          </w:tcPr>
          <w:p w14:paraId="3219BCA4" w14:textId="77777777" w:rsidR="00DC5D26" w:rsidRDefault="00DC5D26">
            <w:pPr>
              <w:rPr>
                <w:rStyle w:val="ScriptNormal"/>
              </w:rPr>
            </w:pPr>
          </w:p>
          <w:p w14:paraId="3219BC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[p_tilecopy_insertsourcetile] </w:t>
            </w:r>
          </w:p>
          <w:p w14:paraId="3219BC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BC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@token [uniqueidentifier],</w:t>
            </w:r>
          </w:p>
          <w:p w14:paraId="3219BC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@copyfinishedtimestamp [datetime],</w:t>
            </w:r>
          </w:p>
          <w:p w14:paraId="3219BC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@usernamecreator [nvarchar]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C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@sourceprojectid [int],</w:t>
            </w:r>
          </w:p>
          <w:p w14:paraId="3219BC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@targetprojectid [int],</w:t>
            </w:r>
          </w:p>
          <w:p w14:paraId="3219BC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[uniqueidentifier]</w:t>
            </w:r>
          </w:p>
          <w:p w14:paraId="3219BC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C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C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BC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</w:t>
            </w:r>
            <w:r>
              <w:rPr>
                <w:rStyle w:val="ScriptComment"/>
              </w:rPr>
              <w:t>LECT statements.</w:t>
            </w:r>
          </w:p>
          <w:p w14:paraId="3219BC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CB2" w14:textId="77777777" w:rsidR="00DC5D26" w:rsidRDefault="00DC5D26">
            <w:pPr>
              <w:rPr>
                <w:rStyle w:val="ScriptNormal"/>
              </w:rPr>
            </w:pPr>
          </w:p>
          <w:p w14:paraId="3219BC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[t_tilecopy_sourcetile]</w:t>
            </w:r>
          </w:p>
          <w:p w14:paraId="3219BC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([token]</w:t>
            </w:r>
          </w:p>
          <w:p w14:paraId="3219BC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,[copyfinishedtimestamp]</w:t>
            </w:r>
          </w:p>
          <w:p w14:paraId="3219BC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,[usernamecreator]</w:t>
            </w:r>
          </w:p>
          <w:p w14:paraId="3219BC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,[sourceprojectid]</w:t>
            </w:r>
          </w:p>
          <w:p w14:paraId="3219BC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,[targetprojectid]</w:t>
            </w:r>
          </w:p>
          <w:p w14:paraId="3219BC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</w:t>
            </w:r>
            <w:r>
              <w:rPr>
                <w:rStyle w:val="ScriptNormal"/>
              </w:rPr>
              <w:t>[tileid]</w:t>
            </w:r>
            <w:r>
              <w:rPr>
                <w:rStyle w:val="ScriptOperator"/>
              </w:rPr>
              <w:t>)</w:t>
            </w:r>
          </w:p>
          <w:p w14:paraId="3219BC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BC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C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@token,</w:t>
            </w:r>
          </w:p>
          <w:p w14:paraId="3219BC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@copyfinishedtimestamp, </w:t>
            </w:r>
          </w:p>
          <w:p w14:paraId="3219BC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@usernamecreator, </w:t>
            </w:r>
          </w:p>
          <w:p w14:paraId="3219BC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@sourceprojectid, </w:t>
            </w:r>
          </w:p>
          <w:p w14:paraId="3219BC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@targetprojectid,</w:t>
            </w:r>
          </w:p>
          <w:p w14:paraId="3219BC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@tileid</w:t>
            </w:r>
          </w:p>
          <w:p w14:paraId="3219BC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BCC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C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CC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CC7" w14:textId="77777777" w:rsidR="00DC5D26" w:rsidRDefault="00DC5D26">
      <w:pPr>
        <w:rPr>
          <w:rStyle w:val="ScriptNormal"/>
        </w:rPr>
      </w:pPr>
    </w:p>
    <w:p w14:paraId="3219BCC8" w14:textId="77777777" w:rsidR="00DC5D26" w:rsidRDefault="00EC1450">
      <w:pPr>
        <w:pStyle w:val="BlockTitleParagraph"/>
        <w:rPr>
          <w:rStyle w:val="ScriptNormal"/>
        </w:rPr>
      </w:pPr>
      <w:bookmarkStart w:id="1387" w:name="Bc7nLe0IwX/WxmhREil51NXxwU4="/>
      <w:r>
        <w:t>Uses</w:t>
      </w:r>
      <w:bookmarkEnd w:id="1387"/>
    </w:p>
    <w:p w14:paraId="3219BCC9" w14:textId="77777777" w:rsidR="00DC5D26" w:rsidRDefault="00EC1450">
      <w:hyperlink w:anchor="Q2UYJrfAzp+CQwZGWFDTwEseGMI=" w:history="1">
        <w:r>
          <w:t>[dbo].[t_tilecopy_sourcetile]</w:t>
        </w:r>
      </w:hyperlink>
    </w:p>
    <w:p w14:paraId="3219BCCA" w14:textId="77777777" w:rsidR="00DC5D26" w:rsidRDefault="00DC5D26">
      <w:pPr>
        <w:sectPr w:rsidR="00DC5D26">
          <w:headerReference w:type="default" r:id="rId23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CCD" w14:textId="77777777">
        <w:tc>
          <w:tcPr>
            <w:tcW w:w="0" w:type="auto"/>
            <w:shd w:val="clear" w:color="auto" w:fill="E6E6E6"/>
          </w:tcPr>
          <w:p w14:paraId="3219BCCB" w14:textId="77777777" w:rsidR="00DC5D26" w:rsidRDefault="00EC1450">
            <w:pPr>
              <w:pStyle w:val="Heading6"/>
            </w:pPr>
            <w:bookmarkStart w:id="1388" w:name="_Toc256000218"/>
            <w:bookmarkStart w:id="1389" w:name="kzIlhS2mJFiJma1P3FyuIngtmj4="/>
            <w:r>
              <w:pict w14:anchorId="3219F0F8">
                <v:shape id="_x0000_i1938" type="#_x0000_t75" style="width:11.95pt;height:11.95pt">
                  <v:imagedata r:id="rId12" o:title=""/>
                </v:shape>
              </w:pict>
            </w:r>
            <w:r>
              <w:t xml:space="preserve"> [dbo].[p_tilestatus_copy_book]</w:t>
            </w:r>
            <w:bookmarkEnd w:id="1388"/>
          </w:p>
          <w:bookmarkEnd w:id="1389"/>
          <w:p w14:paraId="3219BCCC" w14:textId="77777777" w:rsidR="00DC5D26" w:rsidRDefault="00DC5D26"/>
        </w:tc>
      </w:tr>
    </w:tbl>
    <w:p w14:paraId="3219BCCE" w14:textId="77777777" w:rsidR="00DC5D26" w:rsidRDefault="00DC5D26">
      <w:pPr>
        <w:keepNext/>
      </w:pPr>
    </w:p>
    <w:p w14:paraId="3219BCCF" w14:textId="77777777" w:rsidR="00DC5D26" w:rsidRDefault="00EC1450">
      <w:pPr>
        <w:pStyle w:val="BlockTitleParagraph"/>
      </w:pPr>
      <w:bookmarkStart w:id="1390" w:name="h4lQVi+/NqTAvuprjffSLrcM0Ig="/>
      <w:r>
        <w:t>SQL Script</w:t>
      </w:r>
      <w:bookmarkEnd w:id="139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CF8" w14:textId="77777777">
        <w:tc>
          <w:tcPr>
            <w:tcW w:w="0" w:type="auto"/>
            <w:shd w:val="clear" w:color="auto" w:fill="F5F5F5"/>
          </w:tcPr>
          <w:p w14:paraId="3219BC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[p_tilestatus_copy_book]</w:t>
            </w:r>
          </w:p>
          <w:p w14:paraId="3219BCD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C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BC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BC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C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BC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BC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C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CD9" w14:textId="77777777" w:rsidR="00DC5D26" w:rsidRDefault="00DC5D26">
            <w:pPr>
              <w:rPr>
                <w:rStyle w:val="ScriptNormal"/>
              </w:rPr>
            </w:pPr>
          </w:p>
          <w:p w14:paraId="3219BC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dbo.t_tilestatus_copy_booking</w:t>
            </w:r>
          </w:p>
          <w:p w14:paraId="3219BC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@booked_by,</w:t>
            </w:r>
          </w:p>
          <w:p w14:paraId="3219BC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BC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BC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BC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CE0" w14:textId="77777777" w:rsidR="00DC5D26" w:rsidRDefault="00DC5D26">
            <w:pPr>
              <w:rPr>
                <w:rStyle w:val="ScriptNormal"/>
              </w:rPr>
            </w:pPr>
          </w:p>
          <w:p w14:paraId="3219BC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 </w:t>
            </w:r>
          </w:p>
          <w:p w14:paraId="3219BC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C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Id,</w:t>
            </w:r>
          </w:p>
          <w:p w14:paraId="3219BC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username,</w:t>
            </w:r>
          </w:p>
          <w:p w14:paraId="3219BC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sourceprojectid,</w:t>
            </w:r>
          </w:p>
          <w:p w14:paraId="3219BC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destinationprojectid,</w:t>
            </w:r>
          </w:p>
          <w:p w14:paraId="3219BC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tilesandpositions,</w:t>
            </w:r>
          </w:p>
          <w:p w14:paraId="3219BC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tileoffsetx,</w:t>
            </w:r>
          </w:p>
          <w:p w14:paraId="3219BC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tileoffsety,</w:t>
            </w:r>
          </w:p>
          <w:p w14:paraId="3219BC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clientconnectionid,</w:t>
            </w:r>
          </w:p>
          <w:p w14:paraId="3219BC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appver,</w:t>
            </w:r>
          </w:p>
          <w:p w14:paraId="3219BC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uniquedeviceid,</w:t>
            </w:r>
          </w:p>
          <w:p w14:paraId="3219BC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       bookedby,</w:t>
            </w:r>
          </w:p>
          <w:p w14:paraId="3219BC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bookingdate,</w:t>
            </w:r>
          </w:p>
          <w:p w14:paraId="3219BC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retry</w:t>
            </w:r>
          </w:p>
          <w:p w14:paraId="3219BC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dbo.t_tilestatus_copy_booking</w:t>
            </w:r>
          </w:p>
          <w:p w14:paraId="3219BC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BC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C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C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C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C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CF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CF9" w14:textId="77777777" w:rsidR="00DC5D26" w:rsidRDefault="00DC5D26">
      <w:pPr>
        <w:rPr>
          <w:rStyle w:val="ScriptNormal"/>
        </w:rPr>
      </w:pPr>
    </w:p>
    <w:p w14:paraId="3219BCFA" w14:textId="77777777" w:rsidR="00DC5D26" w:rsidRDefault="00EC1450">
      <w:pPr>
        <w:pStyle w:val="BlockTitleParagraph"/>
        <w:rPr>
          <w:rStyle w:val="ScriptNormal"/>
        </w:rPr>
      </w:pPr>
      <w:bookmarkStart w:id="1391" w:name="yVtZtFQNkk8hrcgQdzD+9x0rNrg="/>
      <w:r>
        <w:t>Uses</w:t>
      </w:r>
      <w:bookmarkEnd w:id="1391"/>
    </w:p>
    <w:p w14:paraId="3219BCFB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BCFC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CFD" w14:textId="77777777" w:rsidR="00DC5D26" w:rsidRDefault="00DC5D26">
      <w:pPr>
        <w:sectPr w:rsidR="00DC5D26">
          <w:headerReference w:type="default" r:id="rId23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00" w14:textId="77777777">
        <w:tc>
          <w:tcPr>
            <w:tcW w:w="0" w:type="auto"/>
            <w:shd w:val="clear" w:color="auto" w:fill="E6E6E6"/>
          </w:tcPr>
          <w:p w14:paraId="3219BCFE" w14:textId="77777777" w:rsidR="00DC5D26" w:rsidRDefault="00EC1450">
            <w:pPr>
              <w:pStyle w:val="Heading6"/>
            </w:pPr>
            <w:bookmarkStart w:id="1392" w:name="_Toc256000219"/>
            <w:bookmarkStart w:id="1393" w:name="FAozwoeeZq/SBEnuUGe8CMluFkI="/>
            <w:r>
              <w:pict w14:anchorId="3219F0F9">
                <v:shape id="_x0000_i1939" type="#_x0000_t75" style="width:11.95pt;height:11.95pt">
                  <v:imagedata r:id="rId12" o:title=""/>
                </v:shape>
              </w:pict>
            </w:r>
            <w:r>
              <w:t xml:space="preserve"> [dbo].[p_tilestatus_copy_fallback]</w:t>
            </w:r>
            <w:bookmarkEnd w:id="1392"/>
          </w:p>
          <w:bookmarkEnd w:id="1393"/>
          <w:p w14:paraId="3219BCFF" w14:textId="77777777" w:rsidR="00DC5D26" w:rsidRDefault="00DC5D26"/>
        </w:tc>
      </w:tr>
    </w:tbl>
    <w:p w14:paraId="3219BD01" w14:textId="77777777" w:rsidR="00DC5D26" w:rsidRDefault="00DC5D26">
      <w:pPr>
        <w:keepNext/>
      </w:pPr>
    </w:p>
    <w:p w14:paraId="3219BD02" w14:textId="77777777" w:rsidR="00DC5D26" w:rsidRDefault="00EC1450">
      <w:pPr>
        <w:pStyle w:val="BlockTitleParagraph"/>
      </w:pPr>
      <w:bookmarkStart w:id="1394" w:name="NNQeYbPnx8T1bvJjxS6bj4PMQDk="/>
      <w:r>
        <w:t>Parameters</w:t>
      </w:r>
      <w:bookmarkEnd w:id="139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96"/>
        <w:gridCol w:w="1742"/>
        <w:gridCol w:w="3004"/>
      </w:tblGrid>
      <w:tr w:rsidR="00DC5D26" w14:paraId="3219BD06" w14:textId="77777777">
        <w:tc>
          <w:tcPr>
            <w:tcW w:w="0" w:type="auto"/>
            <w:shd w:val="clear" w:color="auto" w:fill="F3F3F3"/>
            <w:vAlign w:val="bottom"/>
          </w:tcPr>
          <w:p w14:paraId="3219BD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D0A" w14:textId="77777777">
        <w:tc>
          <w:tcPr>
            <w:tcW w:w="0" w:type="auto"/>
            <w:shd w:val="clear" w:color="auto" w:fill="FFFFFF"/>
          </w:tcPr>
          <w:p w14:paraId="3219BD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@max_retries</w:t>
            </w:r>
          </w:p>
        </w:tc>
        <w:tc>
          <w:tcPr>
            <w:tcW w:w="0" w:type="auto"/>
            <w:shd w:val="clear" w:color="auto" w:fill="FFFFFF"/>
          </w:tcPr>
          <w:p w14:paraId="3219BD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D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D0E" w14:textId="77777777">
        <w:tc>
          <w:tcPr>
            <w:tcW w:w="0" w:type="auto"/>
            <w:shd w:val="clear" w:color="auto" w:fill="F3F3F3"/>
          </w:tcPr>
          <w:p w14:paraId="3219BD0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@booking_elapsed_time_in_sec</w:t>
            </w:r>
          </w:p>
        </w:tc>
        <w:tc>
          <w:tcPr>
            <w:tcW w:w="0" w:type="auto"/>
            <w:shd w:val="clear" w:color="auto" w:fill="F3F3F3"/>
          </w:tcPr>
          <w:p w14:paraId="3219BD0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D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D0F" w14:textId="77777777" w:rsidR="00DC5D26" w:rsidRDefault="00DC5D26">
      <w:pPr>
        <w:rPr>
          <w:rStyle w:val="Table-Header"/>
        </w:rPr>
      </w:pPr>
    </w:p>
    <w:p w14:paraId="3219BD10" w14:textId="77777777" w:rsidR="00DC5D26" w:rsidRDefault="00EC1450">
      <w:pPr>
        <w:pStyle w:val="BlockTitleParagraph"/>
        <w:rPr>
          <w:rStyle w:val="Table-Header"/>
        </w:rPr>
      </w:pPr>
      <w:bookmarkStart w:id="1395" w:name="32gU5js7s0VoOXRtctxartCwxqg="/>
      <w:r>
        <w:t>SQL Script</w:t>
      </w:r>
      <w:bookmarkEnd w:id="139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2E" w14:textId="77777777">
        <w:tc>
          <w:tcPr>
            <w:tcW w:w="0" w:type="auto"/>
            <w:shd w:val="clear" w:color="auto" w:fill="F5F5F5"/>
          </w:tcPr>
          <w:p w14:paraId="3219BD11" w14:textId="77777777" w:rsidR="00DC5D26" w:rsidRDefault="00DC5D26">
            <w:pPr>
              <w:rPr>
                <w:rStyle w:val="ScriptNormal"/>
              </w:rPr>
            </w:pPr>
          </w:p>
          <w:p w14:paraId="3219BD1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[p_tilestatus_copy_fallback]</w:t>
            </w:r>
          </w:p>
          <w:p w14:paraId="3219BD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D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@booking_elapsed_time_in_sec </w:t>
            </w:r>
            <w:r>
              <w:rPr>
                <w:rStyle w:val="ScriptKeyword"/>
              </w:rPr>
              <w:t>int</w:t>
            </w:r>
          </w:p>
          <w:p w14:paraId="3219BD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D1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D17" w14:textId="77777777" w:rsidR="00DC5D26" w:rsidRDefault="00DC5D26">
            <w:pPr>
              <w:rPr>
                <w:rStyle w:val="ScriptNormal"/>
              </w:rPr>
            </w:pPr>
          </w:p>
          <w:p w14:paraId="3219BD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BD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BD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D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D1C" w14:textId="77777777" w:rsidR="00DC5D26" w:rsidRDefault="00DC5D26">
            <w:pPr>
              <w:rPr>
                <w:rStyle w:val="ScriptNormal"/>
              </w:rPr>
            </w:pPr>
          </w:p>
          <w:p w14:paraId="3219BD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dbo.t_tilestatus_copy_booking</w:t>
            </w:r>
          </w:p>
          <w:p w14:paraId="3219BD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D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BD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BD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retry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1,</w:t>
            </w:r>
          </w:p>
          <w:p w14:paraId="3219BD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retry &gt;= @max_retries</w:t>
            </w:r>
            <w:r>
              <w:rPr>
                <w:rStyle w:val="ScriptOperator"/>
              </w:rPr>
              <w:t>)</w:t>
            </w:r>
          </w:p>
          <w:p w14:paraId="3219BD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BD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ELSE</w:t>
            </w:r>
          </w:p>
          <w:p w14:paraId="3219BD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   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</w:t>
            </w:r>
            <w:r>
              <w:rPr>
                <w:rStyle w:val="ScriptNormal"/>
              </w:rPr>
              <w:t>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D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    </w:t>
            </w:r>
            <w:r>
              <w:rPr>
                <w:rStyle w:val="ScriptKeyword"/>
              </w:rPr>
              <w:t>END</w:t>
            </w:r>
          </w:p>
          <w:p w14:paraId="3219BD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BD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SECOND, bookingdate,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()) &gt;= </w:t>
            </w:r>
            <w:r>
              <w:rPr>
                <w:rStyle w:val="ScriptNormal"/>
              </w:rPr>
              <w:t>@booking_elapsed_time_in_sec</w:t>
            </w:r>
          </w:p>
          <w:p w14:paraId="3219BD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D2A" w14:textId="77777777" w:rsidR="00DC5D26" w:rsidRDefault="00DC5D26">
            <w:pPr>
              <w:rPr>
                <w:rStyle w:val="ScriptNormal"/>
              </w:rPr>
            </w:pPr>
          </w:p>
          <w:p w14:paraId="3219BD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D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D2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D2F" w14:textId="77777777" w:rsidR="00DC5D26" w:rsidRDefault="00DC5D26">
      <w:pPr>
        <w:rPr>
          <w:rStyle w:val="ScriptNormal"/>
        </w:rPr>
      </w:pPr>
    </w:p>
    <w:p w14:paraId="3219BD30" w14:textId="77777777" w:rsidR="00DC5D26" w:rsidRDefault="00EC1450">
      <w:pPr>
        <w:pStyle w:val="BlockTitleParagraph"/>
        <w:rPr>
          <w:rStyle w:val="ScriptNormal"/>
        </w:rPr>
      </w:pPr>
      <w:bookmarkStart w:id="1396" w:name="6JGiOqFjtet8fPgIzDFbJSMaaaQ="/>
      <w:r>
        <w:t>Uses</w:t>
      </w:r>
      <w:bookmarkEnd w:id="1396"/>
    </w:p>
    <w:p w14:paraId="3219BD31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BD32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D33" w14:textId="77777777" w:rsidR="00DC5D26" w:rsidRDefault="00DC5D26">
      <w:pPr>
        <w:sectPr w:rsidR="00DC5D26">
          <w:headerReference w:type="default" r:id="rId23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36" w14:textId="77777777">
        <w:tc>
          <w:tcPr>
            <w:tcW w:w="0" w:type="auto"/>
            <w:shd w:val="clear" w:color="auto" w:fill="E6E6E6"/>
          </w:tcPr>
          <w:p w14:paraId="3219BD34" w14:textId="77777777" w:rsidR="00DC5D26" w:rsidRDefault="00EC1450">
            <w:pPr>
              <w:pStyle w:val="Heading6"/>
            </w:pPr>
            <w:bookmarkStart w:id="1397" w:name="_Toc256000220"/>
            <w:bookmarkStart w:id="1398" w:name="jaRkA76y/rG7Lw8O/YMA4asdxIs="/>
            <w:r>
              <w:pict w14:anchorId="3219F0FA">
                <v:shape id="_x0000_i1940" type="#_x0000_t75" style="width:11.95pt;height:11.95pt">
                  <v:imagedata r:id="rId12" o:title=""/>
                </v:shape>
              </w:pict>
            </w:r>
            <w:r>
              <w:t xml:space="preserve"> [dbo].[p_tilestatus_copy_history]</w:t>
            </w:r>
            <w:bookmarkEnd w:id="1397"/>
          </w:p>
          <w:bookmarkEnd w:id="1398"/>
          <w:p w14:paraId="3219BD35" w14:textId="77777777" w:rsidR="00DC5D26" w:rsidRDefault="00DC5D26"/>
        </w:tc>
      </w:tr>
    </w:tbl>
    <w:p w14:paraId="3219BD37" w14:textId="77777777" w:rsidR="00DC5D26" w:rsidRDefault="00DC5D26">
      <w:pPr>
        <w:keepNext/>
      </w:pPr>
    </w:p>
    <w:p w14:paraId="3219BD38" w14:textId="77777777" w:rsidR="00DC5D26" w:rsidRDefault="00EC1450">
      <w:pPr>
        <w:pStyle w:val="BlockTitleParagraph"/>
      </w:pPr>
      <w:bookmarkStart w:id="1399" w:name="LieVYrSjZeMgtSDR5CDYrihWBiw="/>
      <w:r>
        <w:t>SQL Script</w:t>
      </w:r>
      <w:bookmarkEnd w:id="13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7A" w14:textId="77777777">
        <w:tc>
          <w:tcPr>
            <w:tcW w:w="0" w:type="auto"/>
            <w:shd w:val="clear" w:color="auto" w:fill="F5F5F5"/>
          </w:tcPr>
          <w:p w14:paraId="3219BD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[p_tilestatus_copy_history]</w:t>
            </w:r>
          </w:p>
          <w:p w14:paraId="3219BD3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D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D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[t_tilestatus_copy_booking_history] </w:t>
            </w:r>
          </w:p>
          <w:p w14:paraId="3219BD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</w:p>
          <w:p w14:paraId="3219BD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[Id],</w:t>
            </w:r>
          </w:p>
          <w:p w14:paraId="3219BD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BD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BD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[sourceprojectid],</w:t>
            </w:r>
          </w:p>
          <w:p w14:paraId="3219BD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[destinationprojectid],</w:t>
            </w:r>
          </w:p>
          <w:p w14:paraId="3219BD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[tilesandpositions],</w:t>
            </w:r>
          </w:p>
          <w:p w14:paraId="3219BD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[tileoffsetx],</w:t>
            </w:r>
          </w:p>
          <w:p w14:paraId="3219BD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[tileoffsety],</w:t>
            </w:r>
          </w:p>
          <w:p w14:paraId="3219BD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[clientconnectionid],</w:t>
            </w:r>
          </w:p>
          <w:p w14:paraId="3219BD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[appver],</w:t>
            </w:r>
          </w:p>
          <w:p w14:paraId="3219BD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[uniquedeviceid],</w:t>
            </w:r>
          </w:p>
          <w:p w14:paraId="3219BD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BD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[lastupdate],</w:t>
            </w:r>
          </w:p>
          <w:p w14:paraId="3219BD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BD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BD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[statemachinestatusid]</w:t>
            </w:r>
          </w:p>
          <w:p w14:paraId="3219BD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BD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BD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[Id],</w:t>
            </w:r>
          </w:p>
          <w:p w14:paraId="3219BD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BD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BD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[sourceprojectid],</w:t>
            </w:r>
          </w:p>
          <w:p w14:paraId="3219BD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[destinationproject</w:t>
            </w:r>
            <w:r>
              <w:rPr>
                <w:rStyle w:val="ScriptNormal"/>
              </w:rPr>
              <w:t>id],</w:t>
            </w:r>
          </w:p>
          <w:p w14:paraId="3219BD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[tilesandpositions],</w:t>
            </w:r>
          </w:p>
          <w:p w14:paraId="3219BD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[tileoffsetx],</w:t>
            </w:r>
          </w:p>
          <w:p w14:paraId="3219BD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[tileoffsety],</w:t>
            </w:r>
          </w:p>
          <w:p w14:paraId="3219BD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[clientconnectionid],</w:t>
            </w:r>
          </w:p>
          <w:p w14:paraId="3219BD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[appver],</w:t>
            </w:r>
          </w:p>
          <w:p w14:paraId="3219BD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[uniquedeviceid],</w:t>
            </w:r>
          </w:p>
          <w:p w14:paraId="3219BD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BD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BD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BD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    [retry],</w:t>
            </w:r>
          </w:p>
          <w:p w14:paraId="3219BD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[statemachinestatusid]</w:t>
            </w:r>
          </w:p>
          <w:p w14:paraId="3219BD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FROM</w:t>
            </w:r>
          </w:p>
          <w:p w14:paraId="3219BD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(</w:t>
            </w:r>
          </w:p>
          <w:p w14:paraId="3219BD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[t_tilestatus_copy_booking] </w:t>
            </w:r>
          </w:p>
          <w:p w14:paraId="3219BD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OUTPUT</w:t>
            </w:r>
          </w:p>
          <w:p w14:paraId="3219BD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DELETED.[Id],</w:t>
            </w:r>
          </w:p>
          <w:p w14:paraId="3219BD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DELETED.[creationdate],</w:t>
            </w:r>
          </w:p>
          <w:p w14:paraId="3219BD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DELETED.[username],</w:t>
            </w:r>
          </w:p>
          <w:p w14:paraId="3219BD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DELETED.[sourceprojectid],</w:t>
            </w:r>
          </w:p>
          <w:p w14:paraId="3219BD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DELETED.[destinationprojectid],</w:t>
            </w:r>
          </w:p>
          <w:p w14:paraId="3219BD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DELETED.[tilesandpositions],</w:t>
            </w:r>
          </w:p>
          <w:p w14:paraId="3219BD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DELETED.[tileoffsetx],</w:t>
            </w:r>
          </w:p>
          <w:p w14:paraId="3219BD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Normal"/>
              </w:rPr>
              <w:t>DELETED.[tileoffsety],</w:t>
            </w:r>
          </w:p>
          <w:p w14:paraId="3219BD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DELETED.[clientconnectionid],</w:t>
            </w:r>
          </w:p>
          <w:p w14:paraId="3219BD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DELETED.[appver],</w:t>
            </w:r>
          </w:p>
          <w:p w14:paraId="3219BD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DELETED.[uniquedeviceid],</w:t>
            </w:r>
          </w:p>
          <w:p w14:paraId="3219BD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DELETED.[bookedby],</w:t>
            </w:r>
          </w:p>
          <w:p w14:paraId="3219BD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DELETED.[lastupdate],</w:t>
            </w:r>
          </w:p>
          <w:p w14:paraId="3219BD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</w:t>
            </w:r>
            <w:r>
              <w:rPr>
                <w:rStyle w:val="ScriptNormal"/>
              </w:rPr>
              <w:t xml:space="preserve">   DELETED.[bookingdate],</w:t>
            </w:r>
          </w:p>
          <w:p w14:paraId="3219BD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DELETED.[retry],</w:t>
            </w:r>
          </w:p>
          <w:p w14:paraId="3219BD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DELETED.[statemachinestatusid]</w:t>
            </w:r>
          </w:p>
          <w:p w14:paraId="3219BD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[statemachinestatusid] &gt;=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'FINISHED'</w:t>
            </w:r>
            <w:r>
              <w:rPr>
                <w:rStyle w:val="ScriptOperator"/>
              </w:rPr>
              <w:t>)</w:t>
            </w:r>
          </w:p>
          <w:p w14:paraId="3219BD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Rows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Move ;</w:t>
            </w:r>
          </w:p>
          <w:p w14:paraId="3219BD76" w14:textId="77777777" w:rsidR="00DC5D26" w:rsidRDefault="00DC5D26">
            <w:pPr>
              <w:rPr>
                <w:rStyle w:val="ScriptNormal"/>
              </w:rPr>
            </w:pPr>
          </w:p>
          <w:p w14:paraId="3219BD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D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D7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D7B" w14:textId="77777777" w:rsidR="00DC5D26" w:rsidRDefault="00DC5D26">
      <w:pPr>
        <w:rPr>
          <w:rStyle w:val="ScriptNormal"/>
        </w:rPr>
      </w:pPr>
    </w:p>
    <w:p w14:paraId="3219BD7C" w14:textId="77777777" w:rsidR="00DC5D26" w:rsidRDefault="00EC1450">
      <w:pPr>
        <w:pStyle w:val="BlockTitleParagraph"/>
        <w:rPr>
          <w:rStyle w:val="ScriptNormal"/>
        </w:rPr>
      </w:pPr>
      <w:bookmarkStart w:id="1400" w:name="WLAAVxCVQx0fp/XckpolFT6vG0s="/>
      <w:r>
        <w:t>Uses</w:t>
      </w:r>
      <w:bookmarkEnd w:id="1400"/>
    </w:p>
    <w:p w14:paraId="3219BD7D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BD7E" w14:textId="77777777" w:rsidR="00DC5D26" w:rsidRDefault="00EC1450">
      <w:hyperlink w:anchor="c+tNoP0kvrC9ukkhGNCEvWTioxY=" w:history="1">
        <w:r>
          <w:t>[dbo].[t_tilestatus_copy_booking_history]</w:t>
        </w:r>
      </w:hyperlink>
    </w:p>
    <w:p w14:paraId="3219BD7F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</w:t>
        </w:r>
        <w:r>
          <w:t>s</w:t>
        </w:r>
        <w:r>
          <w:softHyphen/>
          <w:t>Id]</w:t>
        </w:r>
      </w:hyperlink>
    </w:p>
    <w:p w14:paraId="3219BD80" w14:textId="77777777" w:rsidR="00DC5D26" w:rsidRDefault="00DC5D26">
      <w:pPr>
        <w:sectPr w:rsidR="00DC5D26">
          <w:headerReference w:type="default" r:id="rId23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83" w14:textId="77777777">
        <w:tc>
          <w:tcPr>
            <w:tcW w:w="0" w:type="auto"/>
            <w:shd w:val="clear" w:color="auto" w:fill="E6E6E6"/>
          </w:tcPr>
          <w:p w14:paraId="3219BD81" w14:textId="77777777" w:rsidR="00DC5D26" w:rsidRDefault="00EC1450">
            <w:pPr>
              <w:pStyle w:val="Heading6"/>
            </w:pPr>
            <w:bookmarkStart w:id="1401" w:name="_Toc256000221"/>
            <w:bookmarkStart w:id="1402" w:name="h05wqjsaRO7IKn4gZbxDCQJeE5A="/>
            <w:r>
              <w:pict w14:anchorId="3219F0FB">
                <v:shape id="_x0000_i1941" type="#_x0000_t75" style="width:11.95pt;height:11.95pt">
                  <v:imagedata r:id="rId12" o:title=""/>
                </v:shape>
              </w:pict>
            </w:r>
            <w:r>
              <w:t xml:space="preserve"> [dbo].[p_tilestatus_copy_history_search]</w:t>
            </w:r>
            <w:bookmarkEnd w:id="1401"/>
          </w:p>
          <w:bookmarkEnd w:id="1402"/>
          <w:p w14:paraId="3219BD82" w14:textId="77777777" w:rsidR="00DC5D26" w:rsidRDefault="00DC5D26"/>
        </w:tc>
      </w:tr>
    </w:tbl>
    <w:p w14:paraId="3219BD84" w14:textId="77777777" w:rsidR="00DC5D26" w:rsidRDefault="00DC5D26">
      <w:pPr>
        <w:keepNext/>
      </w:pPr>
    </w:p>
    <w:p w14:paraId="3219BD85" w14:textId="77777777" w:rsidR="00DC5D26" w:rsidRDefault="00EC1450">
      <w:pPr>
        <w:pStyle w:val="BlockTitleParagraph"/>
      </w:pPr>
      <w:bookmarkStart w:id="1403" w:name="TppRimX4ntpon2+PCSd6DSJp89s="/>
      <w:r>
        <w:t>Parameters</w:t>
      </w:r>
      <w:bookmarkEnd w:id="140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72"/>
        <w:gridCol w:w="1689"/>
        <w:gridCol w:w="2914"/>
        <w:gridCol w:w="1567"/>
      </w:tblGrid>
      <w:tr w:rsidR="00DC5D26" w14:paraId="3219BD8A" w14:textId="77777777">
        <w:tc>
          <w:tcPr>
            <w:tcW w:w="0" w:type="auto"/>
            <w:shd w:val="clear" w:color="auto" w:fill="F3F3F3"/>
            <w:vAlign w:val="bottom"/>
          </w:tcPr>
          <w:p w14:paraId="3219BD8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8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D8F" w14:textId="77777777">
        <w:tc>
          <w:tcPr>
            <w:tcW w:w="0" w:type="auto"/>
            <w:shd w:val="clear" w:color="auto" w:fill="FFFFFF"/>
          </w:tcPr>
          <w:p w14:paraId="3219BD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@source</w:t>
            </w:r>
            <w:r>
              <w:rPr>
                <w:rStyle w:val="Table-Default"/>
              </w:rPr>
              <w:softHyphen/>
              <w:t>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D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D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D8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D94" w14:textId="77777777">
        <w:tc>
          <w:tcPr>
            <w:tcW w:w="0" w:type="auto"/>
            <w:shd w:val="clear" w:color="auto" w:fill="F3F3F3"/>
          </w:tcPr>
          <w:p w14:paraId="3219BD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@destination</w:t>
            </w:r>
            <w:r>
              <w:rPr>
                <w:rStyle w:val="Table-Default"/>
              </w:rPr>
              <w:softHyphen/>
              <w:t>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219BD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D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D9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D99" w14:textId="77777777">
        <w:tc>
          <w:tcPr>
            <w:tcW w:w="0" w:type="auto"/>
            <w:shd w:val="clear" w:color="auto" w:fill="FFFFFF"/>
          </w:tcPr>
          <w:p w14:paraId="3219BD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BD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D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D9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D9E" w14:textId="77777777">
        <w:tc>
          <w:tcPr>
            <w:tcW w:w="0" w:type="auto"/>
            <w:shd w:val="clear" w:color="auto" w:fill="F3F3F3"/>
          </w:tcPr>
          <w:p w14:paraId="3219BD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BD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D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D9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DA3" w14:textId="77777777">
        <w:tc>
          <w:tcPr>
            <w:tcW w:w="0" w:type="auto"/>
            <w:shd w:val="clear" w:color="auto" w:fill="FFFFFF"/>
          </w:tcPr>
          <w:p w14:paraId="3219BD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FFFFF"/>
          </w:tcPr>
          <w:p w14:paraId="3219BD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BD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BDA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DA8" w14:textId="77777777">
        <w:tc>
          <w:tcPr>
            <w:tcW w:w="0" w:type="auto"/>
            <w:shd w:val="clear" w:color="auto" w:fill="F3F3F3"/>
          </w:tcPr>
          <w:p w14:paraId="3219BD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BD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D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D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DA9" w14:textId="77777777" w:rsidR="00DC5D26" w:rsidRDefault="00DC5D26">
      <w:pPr>
        <w:rPr>
          <w:rStyle w:val="Table-Header"/>
        </w:rPr>
      </w:pPr>
    </w:p>
    <w:p w14:paraId="3219BDAA" w14:textId="77777777" w:rsidR="00DC5D26" w:rsidRDefault="00EC1450">
      <w:pPr>
        <w:pStyle w:val="BlockTitleParagraph"/>
        <w:rPr>
          <w:rStyle w:val="Table-Header"/>
        </w:rPr>
      </w:pPr>
      <w:bookmarkStart w:id="1404" w:name="K1PVa8JTHPi2AkzpHeqjQb2+Xio="/>
      <w:r>
        <w:t>SQL Script</w:t>
      </w:r>
      <w:bookmarkEnd w:id="140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D8" w14:textId="77777777">
        <w:tc>
          <w:tcPr>
            <w:tcW w:w="0" w:type="auto"/>
            <w:shd w:val="clear" w:color="auto" w:fill="F5F5F5"/>
          </w:tcPr>
          <w:p w14:paraId="3219BD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[p_tilestatus_copy_history_search]</w:t>
            </w:r>
          </w:p>
          <w:p w14:paraId="3219BD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D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@destination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D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D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D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BD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</w:t>
            </w:r>
            <w:r>
              <w:rPr>
                <w:rStyle w:val="ScriptKeyword"/>
              </w:rPr>
              <w:t>utput</w:t>
            </w:r>
          </w:p>
          <w:p w14:paraId="3219BDB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D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DB4" w14:textId="77777777" w:rsidR="00DC5D26" w:rsidRDefault="00DC5D26">
            <w:pPr>
              <w:rPr>
                <w:rStyle w:val="ScriptNormal"/>
              </w:rPr>
            </w:pPr>
          </w:p>
          <w:p w14:paraId="3219BD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[Id],</w:t>
            </w:r>
          </w:p>
          <w:p w14:paraId="3219BD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BD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[username],</w:t>
            </w:r>
          </w:p>
          <w:p w14:paraId="3219BD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[sourceprojectid],</w:t>
            </w:r>
          </w:p>
          <w:p w14:paraId="3219BD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[destinationprojectid],</w:t>
            </w:r>
          </w:p>
          <w:p w14:paraId="3219BD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[tilesandpositions],</w:t>
            </w:r>
          </w:p>
          <w:p w14:paraId="3219BD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[tileoffsetx],</w:t>
            </w:r>
          </w:p>
          <w:p w14:paraId="3219BD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[tileoffsety],</w:t>
            </w:r>
          </w:p>
          <w:p w14:paraId="3219BD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[clientconnectionid],</w:t>
            </w:r>
          </w:p>
          <w:p w14:paraId="3219BD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[appver],</w:t>
            </w:r>
          </w:p>
          <w:p w14:paraId="3219BD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[uniquedeviceid],</w:t>
            </w:r>
          </w:p>
          <w:p w14:paraId="3219BD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BD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BD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BD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[retry],</w:t>
            </w:r>
          </w:p>
          <w:p w14:paraId="3219BD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[statemachinestatusid]</w:t>
            </w:r>
          </w:p>
          <w:p w14:paraId="3219BD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</w:t>
            </w:r>
            <w:r>
              <w:rPr>
                <w:rStyle w:val="ScriptNormal"/>
              </w:rPr>
              <w:t>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[t_tilestatus_copy_booking_history]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D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((@source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sourceprojectid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@source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>Id))</w:t>
            </w:r>
          </w:p>
          <w:p w14:paraId="3219BD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((@destination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destinationprojectid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@destination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>Id))</w:t>
            </w:r>
          </w:p>
          <w:p w14:paraId="3219BD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</w:t>
            </w:r>
          </w:p>
          <w:p w14:paraId="3219BD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D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BDCB" w14:textId="77777777" w:rsidR="00DC5D26" w:rsidRDefault="00DC5D26">
            <w:pPr>
              <w:rPr>
                <w:rStyle w:val="ScriptNormal"/>
              </w:rPr>
            </w:pPr>
          </w:p>
          <w:p w14:paraId="3219BD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BD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D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D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[t_tilestatus_copy_booking_history]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D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>@source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sourceprojectid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@source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>Id))</w:t>
            </w:r>
          </w:p>
          <w:p w14:paraId="3219BD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((@destination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destinationprojectid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@destination</w:t>
            </w:r>
            <w:r>
              <w:rPr>
                <w:rStyle w:val="ScriptNormal"/>
              </w:rPr>
              <w:softHyphen/>
              <w:t>Project</w:t>
            </w:r>
            <w:r>
              <w:rPr>
                <w:rStyle w:val="ScriptNormal"/>
              </w:rPr>
              <w:softHyphen/>
              <w:t>Id))</w:t>
            </w:r>
          </w:p>
          <w:p w14:paraId="3219BD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BD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BD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D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D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DD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DD9" w14:textId="77777777" w:rsidR="00DC5D26" w:rsidRDefault="00DC5D26">
      <w:pPr>
        <w:rPr>
          <w:rStyle w:val="ScriptNormal"/>
        </w:rPr>
      </w:pPr>
    </w:p>
    <w:p w14:paraId="3219BDDA" w14:textId="77777777" w:rsidR="00DC5D26" w:rsidRDefault="00EC1450">
      <w:pPr>
        <w:pStyle w:val="BlockTitleParagraph"/>
        <w:rPr>
          <w:rStyle w:val="ScriptNormal"/>
        </w:rPr>
      </w:pPr>
      <w:bookmarkStart w:id="1405" w:name="I+ks/gjEKvE4sGfV/X1dBjJsWGA="/>
      <w:r>
        <w:t>Uses</w:t>
      </w:r>
      <w:bookmarkEnd w:id="1405"/>
    </w:p>
    <w:p w14:paraId="3219BDDB" w14:textId="77777777" w:rsidR="00DC5D26" w:rsidRDefault="00EC1450">
      <w:hyperlink w:anchor="c+tNoP0kvrC9ukkhGNCEvWTioxY=" w:history="1">
        <w:r>
          <w:t>[dbo].[t_tilestatus_copy_booking_history]</w:t>
        </w:r>
      </w:hyperlink>
    </w:p>
    <w:p w14:paraId="3219BDDC" w14:textId="77777777" w:rsidR="00DC5D26" w:rsidRDefault="00DC5D26">
      <w:pPr>
        <w:sectPr w:rsidR="00DC5D26">
          <w:headerReference w:type="default" r:id="rId23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DDF" w14:textId="77777777">
        <w:tc>
          <w:tcPr>
            <w:tcW w:w="0" w:type="auto"/>
            <w:shd w:val="clear" w:color="auto" w:fill="E6E6E6"/>
          </w:tcPr>
          <w:p w14:paraId="3219BDDD" w14:textId="77777777" w:rsidR="00DC5D26" w:rsidRDefault="00EC1450">
            <w:pPr>
              <w:pStyle w:val="Heading6"/>
            </w:pPr>
            <w:bookmarkStart w:id="1406" w:name="_Toc256000222"/>
            <w:bookmarkStart w:id="1407" w:name="dhfHL2WtimjmNW26GV2CNafaNn0="/>
            <w:r>
              <w:pict w14:anchorId="3219F0FC">
                <v:shape id="_x0000_i1942" type="#_x0000_t75" style="width:11.95pt;height:11.95pt">
                  <v:imagedata r:id="rId12" o:title=""/>
                </v:shape>
              </w:pict>
            </w:r>
            <w:r>
              <w:t xml:space="preserve"> [dbo].[p_tilestatus_copy_insert]</w:t>
            </w:r>
            <w:bookmarkEnd w:id="1406"/>
          </w:p>
          <w:bookmarkEnd w:id="1407"/>
          <w:p w14:paraId="3219BDDE" w14:textId="77777777" w:rsidR="00DC5D26" w:rsidRDefault="00DC5D26"/>
        </w:tc>
      </w:tr>
    </w:tbl>
    <w:p w14:paraId="3219BDE0" w14:textId="77777777" w:rsidR="00DC5D26" w:rsidRDefault="00DC5D26">
      <w:pPr>
        <w:keepNext/>
      </w:pPr>
    </w:p>
    <w:p w14:paraId="3219BDE1" w14:textId="77777777" w:rsidR="00DC5D26" w:rsidRDefault="00EC1450">
      <w:pPr>
        <w:pStyle w:val="BlockTitleParagraph"/>
      </w:pPr>
      <w:bookmarkStart w:id="1408" w:name="F0OuVnn2bx7dAt1+CZ4UjlzCm40="/>
      <w:r>
        <w:t>Parameters</w:t>
      </w:r>
      <w:bookmarkEnd w:id="14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19"/>
        <w:gridCol w:w="2532"/>
        <w:gridCol w:w="3291"/>
      </w:tblGrid>
      <w:tr w:rsidR="00DC5D26" w14:paraId="3219BDE5" w14:textId="77777777">
        <w:tc>
          <w:tcPr>
            <w:tcW w:w="0" w:type="auto"/>
            <w:shd w:val="clear" w:color="auto" w:fill="F3F3F3"/>
            <w:vAlign w:val="bottom"/>
          </w:tcPr>
          <w:p w14:paraId="3219BD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E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DE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DE9" w14:textId="77777777">
        <w:tc>
          <w:tcPr>
            <w:tcW w:w="0" w:type="auto"/>
            <w:shd w:val="clear" w:color="auto" w:fill="FFFFFF"/>
          </w:tcPr>
          <w:p w14:paraId="3219BD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BD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BD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BDED" w14:textId="77777777">
        <w:tc>
          <w:tcPr>
            <w:tcW w:w="0" w:type="auto"/>
            <w:shd w:val="clear" w:color="auto" w:fill="F3F3F3"/>
          </w:tcPr>
          <w:p w14:paraId="3219BD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@sourceprojectid</w:t>
            </w:r>
          </w:p>
        </w:tc>
        <w:tc>
          <w:tcPr>
            <w:tcW w:w="0" w:type="auto"/>
            <w:shd w:val="clear" w:color="auto" w:fill="F3F3F3"/>
          </w:tcPr>
          <w:p w14:paraId="3219BD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D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DF1" w14:textId="77777777">
        <w:tc>
          <w:tcPr>
            <w:tcW w:w="0" w:type="auto"/>
            <w:shd w:val="clear" w:color="auto" w:fill="FFFFFF"/>
          </w:tcPr>
          <w:p w14:paraId="3219BD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@destinationprojectid</w:t>
            </w:r>
          </w:p>
        </w:tc>
        <w:tc>
          <w:tcPr>
            <w:tcW w:w="0" w:type="auto"/>
            <w:shd w:val="clear" w:color="auto" w:fill="FFFFFF"/>
          </w:tcPr>
          <w:p w14:paraId="3219BD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D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DF5" w14:textId="77777777">
        <w:tc>
          <w:tcPr>
            <w:tcW w:w="0" w:type="auto"/>
            <w:shd w:val="clear" w:color="auto" w:fill="F3F3F3"/>
          </w:tcPr>
          <w:p w14:paraId="3219BD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@tilesandpositions</w:t>
            </w:r>
          </w:p>
        </w:tc>
        <w:tc>
          <w:tcPr>
            <w:tcW w:w="0" w:type="auto"/>
            <w:shd w:val="clear" w:color="auto" w:fill="F3F3F3"/>
          </w:tcPr>
          <w:p w14:paraId="3219BD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BD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BDF9" w14:textId="77777777">
        <w:tc>
          <w:tcPr>
            <w:tcW w:w="0" w:type="auto"/>
            <w:shd w:val="clear" w:color="auto" w:fill="FFFFFF"/>
          </w:tcPr>
          <w:p w14:paraId="3219BD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@tileoffsetx</w:t>
            </w:r>
          </w:p>
        </w:tc>
        <w:tc>
          <w:tcPr>
            <w:tcW w:w="0" w:type="auto"/>
            <w:shd w:val="clear" w:color="auto" w:fill="FFFFFF"/>
          </w:tcPr>
          <w:p w14:paraId="3219BD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BD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DFD" w14:textId="77777777">
        <w:tc>
          <w:tcPr>
            <w:tcW w:w="0" w:type="auto"/>
            <w:shd w:val="clear" w:color="auto" w:fill="F3F3F3"/>
          </w:tcPr>
          <w:p w14:paraId="3219BD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@tileoffsety</w:t>
            </w:r>
          </w:p>
        </w:tc>
        <w:tc>
          <w:tcPr>
            <w:tcW w:w="0" w:type="auto"/>
            <w:shd w:val="clear" w:color="auto" w:fill="F3F3F3"/>
          </w:tcPr>
          <w:p w14:paraId="3219BD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BD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DC5D26" w14:paraId="3219BE01" w14:textId="77777777">
        <w:tc>
          <w:tcPr>
            <w:tcW w:w="0" w:type="auto"/>
            <w:shd w:val="clear" w:color="auto" w:fill="FFFFFF"/>
          </w:tcPr>
          <w:p w14:paraId="3219BD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@clientconnectionid</w:t>
            </w:r>
          </w:p>
        </w:tc>
        <w:tc>
          <w:tcPr>
            <w:tcW w:w="0" w:type="auto"/>
            <w:shd w:val="clear" w:color="auto" w:fill="FFFFFF"/>
          </w:tcPr>
          <w:p w14:paraId="3219BD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BE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E05" w14:textId="77777777">
        <w:tc>
          <w:tcPr>
            <w:tcW w:w="0" w:type="auto"/>
            <w:shd w:val="clear" w:color="auto" w:fill="F3F3F3"/>
          </w:tcPr>
          <w:p w14:paraId="3219BE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@appver</w:t>
            </w:r>
          </w:p>
        </w:tc>
        <w:tc>
          <w:tcPr>
            <w:tcW w:w="0" w:type="auto"/>
            <w:shd w:val="clear" w:color="auto" w:fill="F3F3F3"/>
          </w:tcPr>
          <w:p w14:paraId="3219BE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BE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BE09" w14:textId="77777777">
        <w:tc>
          <w:tcPr>
            <w:tcW w:w="0" w:type="auto"/>
            <w:shd w:val="clear" w:color="auto" w:fill="FFFFFF"/>
          </w:tcPr>
          <w:p w14:paraId="3219BE0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@device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E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E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E0A" w14:textId="77777777" w:rsidR="00DC5D26" w:rsidRDefault="00DC5D26">
      <w:pPr>
        <w:rPr>
          <w:rStyle w:val="Table-Header"/>
        </w:rPr>
      </w:pPr>
    </w:p>
    <w:p w14:paraId="3219BE0B" w14:textId="77777777" w:rsidR="00DC5D26" w:rsidRDefault="00EC1450">
      <w:pPr>
        <w:pStyle w:val="BlockTitleParagraph"/>
        <w:rPr>
          <w:rStyle w:val="Table-Header"/>
        </w:rPr>
      </w:pPr>
      <w:bookmarkStart w:id="1409" w:name="1wYpD8y0Of2NBi15MBE0c4QGq6s="/>
      <w:r>
        <w:t>SQL Script</w:t>
      </w:r>
      <w:bookmarkEnd w:id="14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45" w14:textId="77777777">
        <w:tc>
          <w:tcPr>
            <w:tcW w:w="0" w:type="auto"/>
            <w:shd w:val="clear" w:color="auto" w:fill="F5F5F5"/>
          </w:tcPr>
          <w:p w14:paraId="3219BE0C" w14:textId="77777777" w:rsidR="00DC5D26" w:rsidRDefault="00DC5D26">
            <w:pPr>
              <w:rPr>
                <w:rStyle w:val="ScriptNormal"/>
              </w:rPr>
            </w:pPr>
          </w:p>
          <w:p w14:paraId="3219BE0D" w14:textId="77777777" w:rsidR="00DC5D26" w:rsidRDefault="00DC5D26">
            <w:pPr>
              <w:rPr>
                <w:rStyle w:val="ScriptNormal"/>
              </w:rPr>
            </w:pPr>
          </w:p>
          <w:p w14:paraId="3219BE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[p_tilestatus_copy_insert]</w:t>
            </w:r>
          </w:p>
          <w:p w14:paraId="3219BE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BE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@sourceprojectid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E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@destinationprojectid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E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@tilesandpositions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BE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@tileoffsetx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BE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@tileoffsety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BE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@clientconnectionid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E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@appver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BE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</w:p>
          <w:p w14:paraId="3219BE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E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BE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@statemachinestatusid </w:t>
            </w:r>
            <w:r>
              <w:rPr>
                <w:rStyle w:val="ScriptKeyword"/>
              </w:rPr>
              <w:t>INT</w:t>
            </w:r>
          </w:p>
          <w:p w14:paraId="3219BE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BE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BE1D" w14:textId="77777777" w:rsidR="00DC5D26" w:rsidRDefault="00DC5D26">
            <w:pPr>
              <w:rPr>
                <w:rStyle w:val="ScriptNormal"/>
              </w:rPr>
            </w:pPr>
          </w:p>
          <w:p w14:paraId="3219BE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[t_tilestatus_copy_booking]</w:t>
            </w:r>
          </w:p>
          <w:p w14:paraId="3219BE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</w:t>
            </w:r>
          </w:p>
          <w:p w14:paraId="3219BE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BE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[sourceprojectid],</w:t>
            </w:r>
          </w:p>
          <w:p w14:paraId="3219BE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[destinationprojectid],</w:t>
            </w:r>
          </w:p>
          <w:p w14:paraId="3219BE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[tilesandpositions],</w:t>
            </w:r>
          </w:p>
          <w:p w14:paraId="3219BE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[tileoffsetx],</w:t>
            </w:r>
          </w:p>
          <w:p w14:paraId="3219BE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[tileoffsety],</w:t>
            </w:r>
          </w:p>
          <w:p w14:paraId="3219BE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[clientconnectionid],</w:t>
            </w:r>
          </w:p>
          <w:p w14:paraId="3219BE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[appver],</w:t>
            </w:r>
          </w:p>
          <w:p w14:paraId="3219BE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[uniquedeviceid],</w:t>
            </w:r>
          </w:p>
          <w:p w14:paraId="3219BE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BE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[bookedby],</w:t>
            </w:r>
          </w:p>
          <w:p w14:paraId="3219BE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[bookingdate],</w:t>
            </w:r>
          </w:p>
          <w:p w14:paraId="3219BE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[retry],</w:t>
            </w:r>
          </w:p>
          <w:p w14:paraId="3219BE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[statemachinestatusid]</w:t>
            </w:r>
          </w:p>
          <w:p w14:paraId="3219BE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BE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BE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</w:t>
            </w:r>
          </w:p>
          <w:p w14:paraId="3219BE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BE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@sourceprojectid,        </w:t>
            </w:r>
          </w:p>
          <w:p w14:paraId="3219BE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@destinationprojectid,   </w:t>
            </w:r>
          </w:p>
          <w:p w14:paraId="3219BE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@tilesandpositions,      </w:t>
            </w:r>
          </w:p>
          <w:p w14:paraId="3219BE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@tileoffsetx,       </w:t>
            </w:r>
          </w:p>
          <w:p w14:paraId="3219BE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@tileoffsety,    </w:t>
            </w:r>
          </w:p>
          <w:p w14:paraId="3219BE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@clientconnectionid,</w:t>
            </w:r>
          </w:p>
          <w:p w14:paraId="3219BE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@appver,</w:t>
            </w:r>
          </w:p>
          <w:p w14:paraId="3219BE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@device</w:t>
            </w:r>
            <w:r>
              <w:rPr>
                <w:rStyle w:val="ScriptNormal"/>
              </w:rPr>
              <w:softHyphen/>
              <w:t>Id,</w:t>
            </w:r>
          </w:p>
          <w:p w14:paraId="3219BE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BE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     </w:t>
            </w:r>
          </w:p>
          <w:p w14:paraId="3219BE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, </w:t>
            </w:r>
          </w:p>
          <w:p w14:paraId="3219BE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0,    </w:t>
            </w:r>
          </w:p>
          <w:p w14:paraId="3219BE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@statemachinestatusid         </w:t>
            </w:r>
          </w:p>
          <w:p w14:paraId="3219BE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)</w:t>
            </w:r>
          </w:p>
          <w:p w14:paraId="3219BE40" w14:textId="77777777" w:rsidR="00DC5D26" w:rsidRDefault="00DC5D26">
            <w:pPr>
              <w:rPr>
                <w:rStyle w:val="ScriptNormal"/>
              </w:rPr>
            </w:pPr>
          </w:p>
          <w:p w14:paraId="3219BE4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BE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E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E4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E46" w14:textId="77777777" w:rsidR="00DC5D26" w:rsidRDefault="00DC5D26">
      <w:pPr>
        <w:rPr>
          <w:rStyle w:val="ScriptNormal"/>
        </w:rPr>
      </w:pPr>
    </w:p>
    <w:p w14:paraId="3219BE47" w14:textId="77777777" w:rsidR="00DC5D26" w:rsidRDefault="00EC1450">
      <w:pPr>
        <w:pStyle w:val="BlockTitleParagraph"/>
        <w:rPr>
          <w:rStyle w:val="ScriptNormal"/>
        </w:rPr>
      </w:pPr>
      <w:bookmarkStart w:id="1410" w:name="pToIIXzvecL6nW1SecNL+TkwTiw="/>
      <w:r>
        <w:t>Uses</w:t>
      </w:r>
      <w:bookmarkEnd w:id="1410"/>
    </w:p>
    <w:p w14:paraId="3219BE48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BE49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BE4A" w14:textId="77777777" w:rsidR="00DC5D26" w:rsidRDefault="00DC5D26">
      <w:pPr>
        <w:sectPr w:rsidR="00DC5D26">
          <w:headerReference w:type="default" r:id="rId24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4D" w14:textId="77777777">
        <w:tc>
          <w:tcPr>
            <w:tcW w:w="0" w:type="auto"/>
            <w:shd w:val="clear" w:color="auto" w:fill="E6E6E6"/>
          </w:tcPr>
          <w:p w14:paraId="3219BE4B" w14:textId="77777777" w:rsidR="00DC5D26" w:rsidRDefault="00EC1450">
            <w:pPr>
              <w:pStyle w:val="Heading6"/>
            </w:pPr>
            <w:bookmarkStart w:id="1411" w:name="_Toc256000223"/>
            <w:bookmarkStart w:id="1412" w:name="4S87Z+DjBYEuUD8UEzaRkx7S0CU="/>
            <w:r>
              <w:pict w14:anchorId="3219F0FD">
                <v:shape id="_x0000_i1943" type="#_x0000_t75" style="width:11.95pt;height:11.95pt">
                  <v:imagedata r:id="rId12" o:title=""/>
                </v:shape>
              </w:pict>
            </w:r>
            <w:r>
              <w:t xml:space="preserve"> [dbo].[p_tilestatus_copy_unbook]</w:t>
            </w:r>
            <w:bookmarkEnd w:id="1411"/>
          </w:p>
          <w:bookmarkEnd w:id="1412"/>
          <w:p w14:paraId="3219BE4C" w14:textId="77777777" w:rsidR="00DC5D26" w:rsidRDefault="00DC5D26"/>
        </w:tc>
      </w:tr>
    </w:tbl>
    <w:p w14:paraId="3219BE4E" w14:textId="77777777" w:rsidR="00DC5D26" w:rsidRDefault="00DC5D26">
      <w:pPr>
        <w:keepNext/>
      </w:pPr>
    </w:p>
    <w:p w14:paraId="3219BE4F" w14:textId="77777777" w:rsidR="00DC5D26" w:rsidRDefault="00EC1450">
      <w:pPr>
        <w:pStyle w:val="BlockTitleParagraph"/>
      </w:pPr>
      <w:bookmarkStart w:id="1413" w:name="BOVN26P/5RlEMlZaP0aYcG4t4rI="/>
      <w:r>
        <w:t>Parameters</w:t>
      </w:r>
      <w:bookmarkEnd w:id="14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BE53" w14:textId="77777777">
        <w:tc>
          <w:tcPr>
            <w:tcW w:w="0" w:type="auto"/>
            <w:shd w:val="clear" w:color="auto" w:fill="F3F3F3"/>
            <w:vAlign w:val="bottom"/>
          </w:tcPr>
          <w:p w14:paraId="3219BE5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E57" w14:textId="77777777">
        <w:tc>
          <w:tcPr>
            <w:tcW w:w="0" w:type="auto"/>
            <w:shd w:val="clear" w:color="auto" w:fill="FFFFFF"/>
          </w:tcPr>
          <w:p w14:paraId="3219BE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BE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E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E5B" w14:textId="77777777">
        <w:tc>
          <w:tcPr>
            <w:tcW w:w="0" w:type="auto"/>
            <w:shd w:val="clear" w:color="auto" w:fill="F3F3F3"/>
          </w:tcPr>
          <w:p w14:paraId="3219BE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BE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E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BE5F" w14:textId="77777777">
        <w:tc>
          <w:tcPr>
            <w:tcW w:w="0" w:type="auto"/>
            <w:shd w:val="clear" w:color="auto" w:fill="FFFFFF"/>
          </w:tcPr>
          <w:p w14:paraId="3219BE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BE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E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E60" w14:textId="77777777" w:rsidR="00DC5D26" w:rsidRDefault="00DC5D26">
      <w:pPr>
        <w:rPr>
          <w:rStyle w:val="Table-Header"/>
        </w:rPr>
      </w:pPr>
    </w:p>
    <w:p w14:paraId="3219BE61" w14:textId="77777777" w:rsidR="00DC5D26" w:rsidRDefault="00EC1450">
      <w:pPr>
        <w:pStyle w:val="BlockTitleParagraph"/>
        <w:rPr>
          <w:rStyle w:val="Table-Header"/>
        </w:rPr>
      </w:pPr>
      <w:bookmarkStart w:id="1414" w:name="+DU1D1L5vpW0Tvh/EWZX0tT5/PQ="/>
      <w:r>
        <w:t xml:space="preserve">SQL </w:t>
      </w:r>
      <w:r>
        <w:t>Script</w:t>
      </w:r>
      <w:bookmarkEnd w:id="141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77" w14:textId="77777777">
        <w:tc>
          <w:tcPr>
            <w:tcW w:w="0" w:type="auto"/>
            <w:shd w:val="clear" w:color="auto" w:fill="F5F5F5"/>
          </w:tcPr>
          <w:p w14:paraId="3219BE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[p_tilestatus_copy_unbook]</w:t>
            </w:r>
          </w:p>
          <w:p w14:paraId="3219BE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E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E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</w:t>
            </w:r>
            <w:r>
              <w:rPr>
                <w:rStyle w:val="ScriptKeyword"/>
              </w:rPr>
              <w:t>INT</w:t>
            </w:r>
          </w:p>
          <w:p w14:paraId="3219BE6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E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E68" w14:textId="77777777" w:rsidR="00DC5D26" w:rsidRDefault="00DC5D26">
            <w:pPr>
              <w:rPr>
                <w:rStyle w:val="ScriptNormal"/>
              </w:rPr>
            </w:pPr>
          </w:p>
          <w:p w14:paraId="3219BE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dbo.t_tilestatus_copy_booking</w:t>
            </w:r>
          </w:p>
          <w:p w14:paraId="3219BE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BE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E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BE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retry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@retries,</w:t>
            </w:r>
          </w:p>
          <w:p w14:paraId="3219BE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statemachinestatusid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@statemachinestatusid,</w:t>
            </w:r>
          </w:p>
          <w:p w14:paraId="3219BE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BE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BE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@id</w:t>
            </w:r>
          </w:p>
          <w:p w14:paraId="3219BE72" w14:textId="77777777" w:rsidR="00DC5D26" w:rsidRDefault="00DC5D26">
            <w:pPr>
              <w:rPr>
                <w:rStyle w:val="ScriptNormal"/>
              </w:rPr>
            </w:pPr>
          </w:p>
          <w:p w14:paraId="3219BE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E7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E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E7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E78" w14:textId="77777777" w:rsidR="00DC5D26" w:rsidRDefault="00DC5D26">
      <w:pPr>
        <w:rPr>
          <w:rStyle w:val="ScriptNormal"/>
        </w:rPr>
      </w:pPr>
    </w:p>
    <w:p w14:paraId="3219BE79" w14:textId="77777777" w:rsidR="00DC5D26" w:rsidRDefault="00EC1450">
      <w:pPr>
        <w:pStyle w:val="BlockTitleParagraph"/>
        <w:rPr>
          <w:rStyle w:val="ScriptNormal"/>
        </w:rPr>
      </w:pPr>
      <w:bookmarkStart w:id="1415" w:name="zkzhNXvS+3eHBlPKB8n/801Coyw="/>
      <w:r>
        <w:t>Uses</w:t>
      </w:r>
      <w:bookmarkEnd w:id="1415"/>
    </w:p>
    <w:p w14:paraId="3219BE7A" w14:textId="77777777" w:rsidR="00DC5D26" w:rsidRDefault="00EC1450">
      <w:hyperlink w:anchor="RVjh+ATj4D3aPXIlnTnzWVjMatE=" w:history="1">
        <w:r>
          <w:t>[dbo].[t_tilestatus_copy_booking]</w:t>
        </w:r>
      </w:hyperlink>
    </w:p>
    <w:p w14:paraId="3219BE7B" w14:textId="77777777" w:rsidR="00DC5D26" w:rsidRDefault="00DC5D26">
      <w:pPr>
        <w:sectPr w:rsidR="00DC5D26">
          <w:headerReference w:type="default" r:id="rId24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7E" w14:textId="77777777">
        <w:tc>
          <w:tcPr>
            <w:tcW w:w="0" w:type="auto"/>
            <w:shd w:val="clear" w:color="auto" w:fill="E6E6E6"/>
          </w:tcPr>
          <w:p w14:paraId="3219BE7C" w14:textId="77777777" w:rsidR="00DC5D26" w:rsidRDefault="00EC1450">
            <w:pPr>
              <w:pStyle w:val="Heading6"/>
            </w:pPr>
            <w:bookmarkStart w:id="1416" w:name="_Toc256000224"/>
            <w:bookmarkStart w:id="1417" w:name="g8XrmtIP1eDM2T1aBQtWCyFzoHA="/>
            <w:r>
              <w:pict w14:anchorId="3219F0FE">
                <v:shape id="_x0000_i1944" type="#_x0000_t75" style="width:11.95pt;height:11.95pt">
                  <v:imagedata r:id="rId12" o:title=""/>
                </v:shape>
              </w:pict>
            </w:r>
            <w:r>
              <w:t xml:space="preserve"> [dbo].[p_tilestatus_delete]</w:t>
            </w:r>
            <w:bookmarkEnd w:id="1416"/>
          </w:p>
          <w:bookmarkEnd w:id="1417"/>
          <w:p w14:paraId="3219BE7D" w14:textId="77777777" w:rsidR="00DC5D26" w:rsidRDefault="00DC5D26"/>
        </w:tc>
      </w:tr>
    </w:tbl>
    <w:p w14:paraId="3219BE7F" w14:textId="77777777" w:rsidR="00DC5D26" w:rsidRDefault="00DC5D26">
      <w:pPr>
        <w:keepNext/>
      </w:pPr>
    </w:p>
    <w:p w14:paraId="3219BE80" w14:textId="77777777" w:rsidR="00DC5D26" w:rsidRDefault="00EC1450">
      <w:pPr>
        <w:pStyle w:val="BlockTitleParagraph"/>
      </w:pPr>
      <w:bookmarkStart w:id="1418" w:name="a8UiHxP8A2oQfLj3KrcE/UUwQSs="/>
      <w:r>
        <w:t>Parameters</w:t>
      </w:r>
      <w:bookmarkEnd w:id="14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434"/>
        <w:gridCol w:w="2604"/>
        <w:gridCol w:w="3384"/>
        <w:gridCol w:w="1820"/>
      </w:tblGrid>
      <w:tr w:rsidR="00DC5D26" w14:paraId="3219BE85" w14:textId="77777777">
        <w:tc>
          <w:tcPr>
            <w:tcW w:w="0" w:type="auto"/>
            <w:shd w:val="clear" w:color="auto" w:fill="F3F3F3"/>
            <w:vAlign w:val="bottom"/>
          </w:tcPr>
          <w:p w14:paraId="3219BE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E8A" w14:textId="77777777">
        <w:tc>
          <w:tcPr>
            <w:tcW w:w="0" w:type="auto"/>
            <w:shd w:val="clear" w:color="auto" w:fill="FFFFFF"/>
          </w:tcPr>
          <w:p w14:paraId="3219BE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E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E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BE8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E8F" w14:textId="77777777">
        <w:tc>
          <w:tcPr>
            <w:tcW w:w="0" w:type="auto"/>
            <w:shd w:val="clear" w:color="auto" w:fill="F3F3F3"/>
          </w:tcPr>
          <w:p w14:paraId="3219BE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BE8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E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E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E90" w14:textId="77777777" w:rsidR="00DC5D26" w:rsidRDefault="00DC5D26">
      <w:pPr>
        <w:rPr>
          <w:rStyle w:val="Table-Header"/>
        </w:rPr>
      </w:pPr>
    </w:p>
    <w:p w14:paraId="3219BE91" w14:textId="77777777" w:rsidR="00DC5D26" w:rsidRDefault="00EC1450">
      <w:pPr>
        <w:pStyle w:val="BlockTitleParagraph"/>
        <w:rPr>
          <w:rStyle w:val="Table-Header"/>
        </w:rPr>
      </w:pPr>
      <w:bookmarkStart w:id="1419" w:name="WlVSYLeHcbtqhhkgqfhPqNKvMCw="/>
      <w:r>
        <w:t>SQL Script</w:t>
      </w:r>
      <w:bookmarkEnd w:id="141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BD" w14:textId="77777777">
        <w:tc>
          <w:tcPr>
            <w:tcW w:w="0" w:type="auto"/>
            <w:shd w:val="clear" w:color="auto" w:fill="F5F5F5"/>
          </w:tcPr>
          <w:p w14:paraId="3219BE92" w14:textId="77777777" w:rsidR="00DC5D26" w:rsidRDefault="00DC5D26">
            <w:pPr>
              <w:rPr>
                <w:rStyle w:val="ScriptNormal"/>
              </w:rPr>
            </w:pPr>
          </w:p>
          <w:p w14:paraId="3219BE93" w14:textId="77777777" w:rsidR="00DC5D26" w:rsidRDefault="00DC5D26">
            <w:pPr>
              <w:rPr>
                <w:rStyle w:val="ScriptNormal"/>
              </w:rPr>
            </w:pPr>
          </w:p>
          <w:p w14:paraId="3219BE9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[p_tilestatus_delete]</w:t>
            </w:r>
          </w:p>
          <w:p w14:paraId="3219BE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E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BE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E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--SET NOCOUNT ON</w:t>
            </w:r>
          </w:p>
          <w:p w14:paraId="3219BE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--DELETE</w:t>
            </w:r>
          </w:p>
          <w:p w14:paraId="3219BE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--FROM    </w:t>
            </w:r>
            <w:r>
              <w:rPr>
                <w:rStyle w:val="ScriptComment"/>
              </w:rPr>
              <w:t>t_tilestatus</w:t>
            </w:r>
          </w:p>
          <w:p w14:paraId="3219BE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Comment"/>
              </w:rPr>
              <w:t>--   WHERE    tileid = @tileid</w:t>
            </w:r>
          </w:p>
          <w:p w14:paraId="3219BE9C" w14:textId="77777777" w:rsidR="00DC5D26" w:rsidRDefault="00DC5D26">
            <w:pPr>
              <w:rPr>
                <w:rStyle w:val="ScriptNormal"/>
              </w:rPr>
            </w:pPr>
          </w:p>
          <w:p w14:paraId="3219BE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--set @rows = @@ROWCOUNT</w:t>
            </w:r>
          </w:p>
          <w:p w14:paraId="3219BE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--SET NOCOUNT OFF</w:t>
            </w:r>
          </w:p>
          <w:p w14:paraId="3219BE9F" w14:textId="77777777" w:rsidR="00DC5D26" w:rsidRDefault="00DC5D26">
            <w:pPr>
              <w:rPr>
                <w:rStyle w:val="ScriptNormal"/>
              </w:rPr>
            </w:pPr>
          </w:p>
          <w:p w14:paraId="3219BE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--this stored procedure it is not used any more we shall clean up...</w:t>
            </w:r>
          </w:p>
          <w:p w14:paraId="3219BEA1" w14:textId="77777777" w:rsidR="00DC5D26" w:rsidRDefault="00DC5D26">
            <w:pPr>
              <w:rPr>
                <w:rStyle w:val="ScriptNormal"/>
              </w:rPr>
            </w:pPr>
          </w:p>
          <w:p w14:paraId="3219BE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BE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TRANSACTION</w:t>
            </w:r>
            <w:r>
              <w:rPr>
                <w:rStyle w:val="ScriptNormal"/>
              </w:rPr>
              <w:t>;</w:t>
            </w:r>
          </w:p>
          <w:p w14:paraId="3219BEA4" w14:textId="77777777" w:rsidR="00DC5D26" w:rsidRDefault="00DC5D26">
            <w:pPr>
              <w:rPr>
                <w:rStyle w:val="ScriptNormal"/>
              </w:rPr>
            </w:pPr>
          </w:p>
          <w:p w14:paraId="3219BE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</w:p>
          <w:p w14:paraId="3219BE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t_tile_relation</w:t>
            </w:r>
          </w:p>
          <w:p w14:paraId="3219BE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EA8" w14:textId="77777777" w:rsidR="00DC5D26" w:rsidRDefault="00DC5D26">
            <w:pPr>
              <w:rPr>
                <w:rStyle w:val="ScriptNormal"/>
              </w:rPr>
            </w:pPr>
          </w:p>
          <w:p w14:paraId="3219BE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</w:p>
          <w:p w14:paraId="3219BE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t_tile_relation</w:t>
            </w:r>
          </w:p>
          <w:p w14:paraId="3219BE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related_tileid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EAC" w14:textId="77777777" w:rsidR="00DC5D26" w:rsidRDefault="00DC5D26">
            <w:pPr>
              <w:rPr>
                <w:rStyle w:val="ScriptNormal"/>
              </w:rPr>
            </w:pPr>
          </w:p>
          <w:p w14:paraId="3219BE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</w:p>
          <w:p w14:paraId="3219BE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</w:t>
            </w:r>
          </w:p>
          <w:p w14:paraId="3219BE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BEB0" w14:textId="77777777" w:rsidR="00DC5D26" w:rsidRDefault="00DC5D26">
            <w:pPr>
              <w:rPr>
                <w:rStyle w:val="ScriptNormal"/>
              </w:rPr>
            </w:pPr>
          </w:p>
          <w:p w14:paraId="3219BE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</w:p>
          <w:p w14:paraId="3219BE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</w:t>
            </w:r>
          </w:p>
          <w:p w14:paraId="3219BE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t>id</w:t>
            </w:r>
          </w:p>
          <w:p w14:paraId="3219BEB4" w14:textId="77777777" w:rsidR="00DC5D26" w:rsidRDefault="00DC5D26">
            <w:pPr>
              <w:rPr>
                <w:rStyle w:val="ScriptNormal"/>
              </w:rPr>
            </w:pPr>
          </w:p>
          <w:p w14:paraId="3219BE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BEB6" w14:textId="77777777" w:rsidR="00DC5D26" w:rsidRDefault="00DC5D26">
            <w:pPr>
              <w:rPr>
                <w:rStyle w:val="ScriptNormal"/>
              </w:rPr>
            </w:pPr>
          </w:p>
          <w:p w14:paraId="3219BEB7" w14:textId="77777777" w:rsidR="00DC5D26" w:rsidRDefault="00DC5D26">
            <w:pPr>
              <w:rPr>
                <w:rStyle w:val="ScriptNormal"/>
              </w:rPr>
            </w:pPr>
          </w:p>
          <w:p w14:paraId="3219BE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BEB9" w14:textId="77777777" w:rsidR="00DC5D26" w:rsidRDefault="00DC5D26">
            <w:pPr>
              <w:rPr>
                <w:rStyle w:val="ScriptNormal"/>
              </w:rPr>
            </w:pPr>
          </w:p>
          <w:p w14:paraId="3219BE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E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EB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EBE" w14:textId="77777777" w:rsidR="00DC5D26" w:rsidRDefault="00DC5D26">
      <w:pPr>
        <w:rPr>
          <w:rStyle w:val="ScriptNormal"/>
        </w:rPr>
      </w:pPr>
    </w:p>
    <w:p w14:paraId="3219BEBF" w14:textId="77777777" w:rsidR="00DC5D26" w:rsidRDefault="00EC1450">
      <w:pPr>
        <w:pStyle w:val="BlockTitleParagraph"/>
        <w:rPr>
          <w:rStyle w:val="ScriptNormal"/>
        </w:rPr>
      </w:pPr>
      <w:bookmarkStart w:id="1420" w:name="FHP7pWsBcKq6M5aBG3R+uDZrvGQ="/>
      <w:r>
        <w:t>Uses</w:t>
      </w:r>
      <w:bookmarkEnd w:id="1420"/>
    </w:p>
    <w:p w14:paraId="3219BEC0" w14:textId="77777777" w:rsidR="00DC5D26" w:rsidRDefault="00EC1450">
      <w:hyperlink w:anchor="078YtCFOxZtrTr+ji99XjRUc40A=" w:history="1">
        <w:r>
          <w:t>[dbo].[t_tile_relation]</w:t>
        </w:r>
      </w:hyperlink>
    </w:p>
    <w:p w14:paraId="3219BEC1" w14:textId="77777777" w:rsidR="00DC5D26" w:rsidRDefault="00EC1450">
      <w:hyperlink w:anchor="apFAn+5wzEjWRUBbGPwi/lWybWQ=" w:history="1">
        <w:r>
          <w:t>[dbo].[t_tile_voting]</w:t>
        </w:r>
      </w:hyperlink>
    </w:p>
    <w:p w14:paraId="3219BEC2" w14:textId="77777777" w:rsidR="00DC5D26" w:rsidRDefault="00EC1450">
      <w:hyperlink w:anchor="oLs0t3srd6yHmujlsbYzAtzC4Zs=" w:history="1">
        <w:r>
          <w:t>[dbo].[t_tilestatus]</w:t>
        </w:r>
      </w:hyperlink>
    </w:p>
    <w:p w14:paraId="3219BEC3" w14:textId="77777777" w:rsidR="00DC5D26" w:rsidRDefault="00DC5D26">
      <w:pPr>
        <w:sectPr w:rsidR="00DC5D26">
          <w:headerReference w:type="default" r:id="rId24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C6" w14:textId="77777777">
        <w:tc>
          <w:tcPr>
            <w:tcW w:w="0" w:type="auto"/>
            <w:shd w:val="clear" w:color="auto" w:fill="E6E6E6"/>
          </w:tcPr>
          <w:p w14:paraId="3219BEC4" w14:textId="77777777" w:rsidR="00DC5D26" w:rsidRDefault="00EC1450">
            <w:pPr>
              <w:pStyle w:val="Heading6"/>
            </w:pPr>
            <w:bookmarkStart w:id="1421" w:name="_Toc256000225"/>
            <w:bookmarkStart w:id="1422" w:name="XViQ2TSrI9Jh6ab5s0my1mZmNj4="/>
            <w:r>
              <w:pict w14:anchorId="3219F0FF">
                <v:shape id="_x0000_i1945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[dbo].[p_tilestatus_get_by_id]</w:t>
            </w:r>
            <w:bookmarkEnd w:id="1421"/>
          </w:p>
          <w:bookmarkEnd w:id="1422"/>
          <w:p w14:paraId="3219BEC5" w14:textId="77777777" w:rsidR="00DC5D26" w:rsidRDefault="00DC5D26"/>
        </w:tc>
      </w:tr>
    </w:tbl>
    <w:p w14:paraId="3219BEC7" w14:textId="77777777" w:rsidR="00DC5D26" w:rsidRDefault="00DC5D26">
      <w:pPr>
        <w:keepNext/>
      </w:pPr>
    </w:p>
    <w:p w14:paraId="3219BEC8" w14:textId="77777777" w:rsidR="00DC5D26" w:rsidRDefault="00EC1450">
      <w:pPr>
        <w:pStyle w:val="BlockTitleParagraph"/>
      </w:pPr>
      <w:bookmarkStart w:id="1423" w:name="FxgfacJIyoi0MQ3HXexrs8X4tMc="/>
      <w:r>
        <w:t>Parameters</w:t>
      </w:r>
      <w:bookmarkEnd w:id="14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68"/>
        <w:gridCol w:w="3250"/>
        <w:gridCol w:w="4224"/>
      </w:tblGrid>
      <w:tr w:rsidR="00DC5D26" w14:paraId="3219BECC" w14:textId="77777777">
        <w:tc>
          <w:tcPr>
            <w:tcW w:w="0" w:type="auto"/>
            <w:shd w:val="clear" w:color="auto" w:fill="F3F3F3"/>
            <w:vAlign w:val="bottom"/>
          </w:tcPr>
          <w:p w14:paraId="3219BE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E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ED0" w14:textId="77777777">
        <w:tc>
          <w:tcPr>
            <w:tcW w:w="0" w:type="auto"/>
            <w:shd w:val="clear" w:color="auto" w:fill="FFFFFF"/>
          </w:tcPr>
          <w:p w14:paraId="3219BE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BE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E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BED1" w14:textId="77777777" w:rsidR="00DC5D26" w:rsidRDefault="00DC5D26">
      <w:pPr>
        <w:rPr>
          <w:rStyle w:val="Table-Header"/>
        </w:rPr>
      </w:pPr>
    </w:p>
    <w:p w14:paraId="3219BED2" w14:textId="77777777" w:rsidR="00DC5D26" w:rsidRDefault="00EC1450">
      <w:pPr>
        <w:pStyle w:val="BlockTitleParagraph"/>
        <w:rPr>
          <w:rStyle w:val="Table-Header"/>
        </w:rPr>
      </w:pPr>
      <w:bookmarkStart w:id="1424" w:name="D0tY4lcPuhKTXtYbUu42Xpk837s="/>
      <w:r>
        <w:t>SQL Script</w:t>
      </w:r>
      <w:bookmarkEnd w:id="142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EFE" w14:textId="77777777">
        <w:tc>
          <w:tcPr>
            <w:tcW w:w="0" w:type="auto"/>
            <w:shd w:val="clear" w:color="auto" w:fill="F5F5F5"/>
          </w:tcPr>
          <w:p w14:paraId="3219BED3" w14:textId="77777777" w:rsidR="00DC5D26" w:rsidRDefault="00DC5D26">
            <w:pPr>
              <w:rPr>
                <w:rStyle w:val="ScriptNormal"/>
              </w:rPr>
            </w:pPr>
          </w:p>
          <w:p w14:paraId="3219BED4" w14:textId="77777777" w:rsidR="00DC5D26" w:rsidRDefault="00DC5D26">
            <w:pPr>
              <w:rPr>
                <w:rStyle w:val="ScriptNormal"/>
              </w:rPr>
            </w:pPr>
          </w:p>
          <w:p w14:paraId="3219BED5" w14:textId="77777777" w:rsidR="00DC5D26" w:rsidRDefault="00DC5D26">
            <w:pPr>
              <w:rPr>
                <w:rStyle w:val="ScriptNormal"/>
              </w:rPr>
            </w:pPr>
          </w:p>
          <w:p w14:paraId="3219BE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[p_tilestatus_get_by_id]</w:t>
            </w:r>
          </w:p>
          <w:p w14:paraId="3219BE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</w:t>
            </w:r>
            <w:r>
              <w:rPr>
                <w:rStyle w:val="ScriptKeyword"/>
              </w:rPr>
              <w:t>UNIQUEIDENTIFIER</w:t>
            </w:r>
          </w:p>
          <w:p w14:paraId="3219BE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E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EDA" w14:textId="77777777" w:rsidR="00DC5D26" w:rsidRDefault="00DC5D26">
            <w:pPr>
              <w:rPr>
                <w:rStyle w:val="ScriptNormal"/>
              </w:rPr>
            </w:pPr>
          </w:p>
          <w:p w14:paraId="3219BE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BE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BE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parentid,</w:t>
            </w:r>
          </w:p>
          <w:p w14:paraId="3219BE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BE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BE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BE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positiony,</w:t>
            </w:r>
          </w:p>
          <w:p w14:paraId="3219BE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BE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BE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BE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BE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BE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BE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BE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BE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BE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totalthumbup,</w:t>
            </w:r>
          </w:p>
          <w:p w14:paraId="3219BE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totlathumbdown,</w:t>
            </w:r>
          </w:p>
          <w:p w14:paraId="3219BE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overallrating, </w:t>
            </w:r>
          </w:p>
          <w:p w14:paraId="3219BE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totalrates,</w:t>
            </w:r>
          </w:p>
          <w:p w14:paraId="3219BE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BE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lockedby,</w:t>
            </w:r>
          </w:p>
          <w:p w14:paraId="3219BE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BE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BE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BE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BE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BE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</w:t>
            </w:r>
          </w:p>
          <w:p w14:paraId="3219BE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</w:t>
            </w:r>
          </w:p>
          <w:p w14:paraId="3219BE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E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</w:t>
            </w:r>
            <w:r>
              <w:rPr>
                <w:rStyle w:val="ScriptNormal"/>
              </w:rPr>
              <w:t>d</w:t>
            </w:r>
          </w:p>
          <w:p w14:paraId="3219BEFA" w14:textId="77777777" w:rsidR="00DC5D26" w:rsidRDefault="00DC5D26">
            <w:pPr>
              <w:rPr>
                <w:rStyle w:val="ScriptNormal"/>
              </w:rPr>
            </w:pPr>
          </w:p>
          <w:p w14:paraId="3219BE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BE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EF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EFF" w14:textId="77777777" w:rsidR="00DC5D26" w:rsidRDefault="00DC5D26">
      <w:pPr>
        <w:rPr>
          <w:rStyle w:val="ScriptNormal"/>
        </w:rPr>
      </w:pPr>
    </w:p>
    <w:p w14:paraId="3219BF00" w14:textId="77777777" w:rsidR="00DC5D26" w:rsidRDefault="00EC1450">
      <w:pPr>
        <w:pStyle w:val="BlockTitleParagraph"/>
        <w:rPr>
          <w:rStyle w:val="ScriptNormal"/>
        </w:rPr>
      </w:pPr>
      <w:bookmarkStart w:id="1425" w:name="jH3c9GPRxjj9NKVGQHY5mliO2ug="/>
      <w:r>
        <w:t>Uses</w:t>
      </w:r>
      <w:bookmarkEnd w:id="1425"/>
    </w:p>
    <w:p w14:paraId="3219BF01" w14:textId="77777777" w:rsidR="00DC5D26" w:rsidRDefault="00EC1450">
      <w:hyperlink w:anchor="oLs0t3srd6yHmujlsbYzAtzC4Zs=" w:history="1">
        <w:r>
          <w:t>[dbo].[t_tilestatus]</w:t>
        </w:r>
      </w:hyperlink>
    </w:p>
    <w:p w14:paraId="3219BF02" w14:textId="77777777" w:rsidR="00DC5D26" w:rsidRDefault="00DC5D26">
      <w:pPr>
        <w:sectPr w:rsidR="00DC5D26">
          <w:headerReference w:type="default" r:id="rId24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05" w14:textId="77777777">
        <w:tc>
          <w:tcPr>
            <w:tcW w:w="0" w:type="auto"/>
            <w:shd w:val="clear" w:color="auto" w:fill="E6E6E6"/>
          </w:tcPr>
          <w:p w14:paraId="3219BF03" w14:textId="77777777" w:rsidR="00DC5D26" w:rsidRDefault="00EC1450">
            <w:pPr>
              <w:pStyle w:val="Heading6"/>
            </w:pPr>
            <w:bookmarkStart w:id="1426" w:name="_Toc256000226"/>
            <w:bookmarkStart w:id="1427" w:name="omKDRG2Umem5Xzmwq0PzSReapl0="/>
            <w:r>
              <w:pict w14:anchorId="3219F100">
                <v:shape id="_x0000_i1946" type="#_x0000_t75" style="width:11.95pt;height:11.95pt">
                  <v:imagedata r:id="rId12" o:title=""/>
                </v:shape>
              </w:pict>
            </w:r>
            <w:r>
              <w:t xml:space="preserve"> [dbo].[p_tilestatus_get_by_parenttile]</w:t>
            </w:r>
            <w:bookmarkEnd w:id="1426"/>
          </w:p>
          <w:bookmarkEnd w:id="1427"/>
          <w:p w14:paraId="3219BF04" w14:textId="77777777" w:rsidR="00DC5D26" w:rsidRDefault="00DC5D26"/>
        </w:tc>
      </w:tr>
    </w:tbl>
    <w:p w14:paraId="3219BF06" w14:textId="77777777" w:rsidR="00DC5D26" w:rsidRDefault="00DC5D26">
      <w:pPr>
        <w:keepNext/>
      </w:pPr>
    </w:p>
    <w:p w14:paraId="3219BF07" w14:textId="77777777" w:rsidR="00DC5D26" w:rsidRDefault="00EC1450">
      <w:pPr>
        <w:pStyle w:val="BlockTitleParagraph"/>
      </w:pPr>
      <w:bookmarkStart w:id="1428" w:name="90A6W2zEkN5zFh1uMTp7IJXir1E="/>
      <w:r>
        <w:t>Parameters</w:t>
      </w:r>
      <w:bookmarkEnd w:id="142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54"/>
        <w:gridCol w:w="3039"/>
        <w:gridCol w:w="3949"/>
      </w:tblGrid>
      <w:tr w:rsidR="00DC5D26" w14:paraId="3219BF0B" w14:textId="77777777">
        <w:tc>
          <w:tcPr>
            <w:tcW w:w="0" w:type="auto"/>
            <w:shd w:val="clear" w:color="auto" w:fill="F3F3F3"/>
            <w:vAlign w:val="bottom"/>
          </w:tcPr>
          <w:p w14:paraId="3219BF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F0F" w14:textId="77777777">
        <w:tc>
          <w:tcPr>
            <w:tcW w:w="0" w:type="auto"/>
            <w:shd w:val="clear" w:color="auto" w:fill="FFFFFF"/>
          </w:tcPr>
          <w:p w14:paraId="3219BF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BF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BF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BF13" w14:textId="77777777">
        <w:tc>
          <w:tcPr>
            <w:tcW w:w="0" w:type="auto"/>
            <w:shd w:val="clear" w:color="auto" w:fill="F3F3F3"/>
          </w:tcPr>
          <w:p w14:paraId="3219BF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3F3F3"/>
          </w:tcPr>
          <w:p w14:paraId="3219BF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F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F14" w14:textId="77777777" w:rsidR="00DC5D26" w:rsidRDefault="00DC5D26">
      <w:pPr>
        <w:rPr>
          <w:rStyle w:val="Table-Header"/>
        </w:rPr>
      </w:pPr>
    </w:p>
    <w:p w14:paraId="3219BF15" w14:textId="77777777" w:rsidR="00DC5D26" w:rsidRDefault="00EC1450">
      <w:pPr>
        <w:pStyle w:val="BlockTitleParagraph"/>
        <w:rPr>
          <w:rStyle w:val="Table-Header"/>
        </w:rPr>
      </w:pPr>
      <w:bookmarkStart w:id="1429" w:name="eH8qr8knclmsxGhnTxt2EB3f+nE="/>
      <w:r>
        <w:t>SQL Script</w:t>
      </w:r>
      <w:bookmarkEnd w:id="142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40" w14:textId="77777777">
        <w:tc>
          <w:tcPr>
            <w:tcW w:w="0" w:type="auto"/>
            <w:shd w:val="clear" w:color="auto" w:fill="F5F5F5"/>
          </w:tcPr>
          <w:p w14:paraId="3219BF1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[p_tilestatus_get_by_parenttile]</w:t>
            </w:r>
          </w:p>
          <w:p w14:paraId="3219BF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BF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Keyword"/>
              </w:rPr>
              <w:t>INT</w:t>
            </w:r>
          </w:p>
          <w:p w14:paraId="3219BF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F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F1B" w14:textId="77777777" w:rsidR="00DC5D26" w:rsidRDefault="00DC5D26">
            <w:pPr>
              <w:rPr>
                <w:rStyle w:val="ScriptNormal"/>
              </w:rPr>
            </w:pPr>
          </w:p>
          <w:p w14:paraId="3219BF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BF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parentid,</w:t>
            </w:r>
          </w:p>
          <w:p w14:paraId="3219BF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BF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BF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BF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BF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Normal"/>
              </w:rPr>
              <w:t xml:space="preserve">  positiony,</w:t>
            </w:r>
          </w:p>
          <w:p w14:paraId="3219BF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BF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BF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BF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BF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BF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BF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BF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BF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BF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totalthumbup,</w:t>
            </w:r>
          </w:p>
          <w:p w14:paraId="3219BF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totlathumbdown,</w:t>
            </w:r>
          </w:p>
          <w:p w14:paraId="3219BF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overallrating, </w:t>
            </w:r>
          </w:p>
          <w:p w14:paraId="3219BF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totalrates,</w:t>
            </w:r>
          </w:p>
          <w:p w14:paraId="3219BF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BF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lockedby,</w:t>
            </w:r>
          </w:p>
          <w:p w14:paraId="3219BF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BF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BF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BF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BF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BF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            </w:t>
            </w:r>
          </w:p>
          <w:p w14:paraId="3219BF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</w:t>
            </w:r>
          </w:p>
          <w:p w14:paraId="3219BF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F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@parent</w:t>
            </w:r>
            <w:r>
              <w:rPr>
                <w:rStyle w:val="ScriptNormal"/>
              </w:rPr>
              <w:softHyphen/>
              <w:t>Id</w:t>
            </w:r>
          </w:p>
          <w:p w14:paraId="3219BF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Type</w:t>
            </w:r>
          </w:p>
          <w:p w14:paraId="3219BF3C" w14:textId="77777777" w:rsidR="00DC5D26" w:rsidRDefault="00DC5D26">
            <w:pPr>
              <w:rPr>
                <w:rStyle w:val="ScriptNormal"/>
              </w:rPr>
            </w:pPr>
          </w:p>
          <w:p w14:paraId="3219BF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BF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F3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F41" w14:textId="77777777" w:rsidR="00DC5D26" w:rsidRDefault="00DC5D26">
      <w:pPr>
        <w:rPr>
          <w:rStyle w:val="ScriptNormal"/>
        </w:rPr>
      </w:pPr>
    </w:p>
    <w:p w14:paraId="3219BF42" w14:textId="77777777" w:rsidR="00DC5D26" w:rsidRDefault="00EC1450">
      <w:pPr>
        <w:pStyle w:val="BlockTitleParagraph"/>
        <w:rPr>
          <w:rStyle w:val="ScriptNormal"/>
        </w:rPr>
      </w:pPr>
      <w:bookmarkStart w:id="1430" w:name="Z9a3Bp7ddM0hH+xJHZVEu5NrPPw="/>
      <w:r>
        <w:t>Uses</w:t>
      </w:r>
      <w:bookmarkEnd w:id="1430"/>
    </w:p>
    <w:p w14:paraId="3219BF43" w14:textId="77777777" w:rsidR="00DC5D26" w:rsidRDefault="00EC1450">
      <w:hyperlink w:anchor="oLs0t3srd6yHmujlsbYzAtzC4Zs=" w:history="1">
        <w:r>
          <w:t>[dbo]</w:t>
        </w:r>
        <w:r>
          <w:t>.[t_tilestatus]</w:t>
        </w:r>
      </w:hyperlink>
    </w:p>
    <w:p w14:paraId="3219BF44" w14:textId="77777777" w:rsidR="00DC5D26" w:rsidRDefault="00DC5D26">
      <w:pPr>
        <w:sectPr w:rsidR="00DC5D26">
          <w:headerReference w:type="default" r:id="rId24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47" w14:textId="77777777">
        <w:tc>
          <w:tcPr>
            <w:tcW w:w="0" w:type="auto"/>
            <w:shd w:val="clear" w:color="auto" w:fill="E6E6E6"/>
          </w:tcPr>
          <w:p w14:paraId="3219BF45" w14:textId="77777777" w:rsidR="00DC5D26" w:rsidRDefault="00EC1450">
            <w:pPr>
              <w:pStyle w:val="Heading6"/>
            </w:pPr>
            <w:bookmarkStart w:id="1431" w:name="_Toc256000227"/>
            <w:bookmarkStart w:id="1432" w:name="vjVE9Go4aDkBtZQTZoJWex+rCTw="/>
            <w:r>
              <w:pict w14:anchorId="3219F101">
                <v:shape id="_x0000_i1947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[dbo].[p_tilestatus_get_by_projectid]</w:t>
            </w:r>
            <w:bookmarkEnd w:id="1431"/>
          </w:p>
          <w:bookmarkEnd w:id="1432"/>
          <w:p w14:paraId="3219BF46" w14:textId="77777777" w:rsidR="00DC5D26" w:rsidRDefault="00DC5D26"/>
        </w:tc>
      </w:tr>
    </w:tbl>
    <w:p w14:paraId="3219BF48" w14:textId="77777777" w:rsidR="00DC5D26" w:rsidRDefault="00DC5D26">
      <w:pPr>
        <w:keepNext/>
      </w:pPr>
    </w:p>
    <w:p w14:paraId="3219BF49" w14:textId="77777777" w:rsidR="00DC5D26" w:rsidRDefault="00EC1450">
      <w:pPr>
        <w:pStyle w:val="BlockTitleParagraph"/>
      </w:pPr>
      <w:bookmarkStart w:id="1433" w:name="qn1TawyQ4YCWkvlVlcvGFPxGUys="/>
      <w:r>
        <w:t>Parameters</w:t>
      </w:r>
      <w:bookmarkEnd w:id="14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BF4D" w14:textId="77777777">
        <w:tc>
          <w:tcPr>
            <w:tcW w:w="0" w:type="auto"/>
            <w:shd w:val="clear" w:color="auto" w:fill="F3F3F3"/>
            <w:vAlign w:val="bottom"/>
          </w:tcPr>
          <w:p w14:paraId="3219BF4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F51" w14:textId="77777777">
        <w:tc>
          <w:tcPr>
            <w:tcW w:w="0" w:type="auto"/>
            <w:shd w:val="clear" w:color="auto" w:fill="FFFFFF"/>
          </w:tcPr>
          <w:p w14:paraId="3219BF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F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F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F52" w14:textId="77777777" w:rsidR="00DC5D26" w:rsidRDefault="00DC5D26">
      <w:pPr>
        <w:rPr>
          <w:rStyle w:val="Table-Header"/>
        </w:rPr>
      </w:pPr>
    </w:p>
    <w:p w14:paraId="3219BF53" w14:textId="77777777" w:rsidR="00DC5D26" w:rsidRDefault="00EC1450">
      <w:pPr>
        <w:pStyle w:val="BlockTitleParagraph"/>
        <w:rPr>
          <w:rStyle w:val="Table-Header"/>
        </w:rPr>
      </w:pPr>
      <w:bookmarkStart w:id="1434" w:name="EPVDZ4/ur030zXjfppG8o6tHRIQ="/>
      <w:r>
        <w:t>SQL Script</w:t>
      </w:r>
      <w:bookmarkEnd w:id="143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7E" w14:textId="77777777">
        <w:tc>
          <w:tcPr>
            <w:tcW w:w="0" w:type="auto"/>
            <w:shd w:val="clear" w:color="auto" w:fill="F5F5F5"/>
          </w:tcPr>
          <w:p w14:paraId="3219BF54" w14:textId="77777777" w:rsidR="00DC5D26" w:rsidRDefault="00DC5D26">
            <w:pPr>
              <w:rPr>
                <w:rStyle w:val="ScriptNormal"/>
              </w:rPr>
            </w:pPr>
          </w:p>
          <w:p w14:paraId="3219BF5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[p_tilestatus_get_by_projectid]</w:t>
            </w:r>
          </w:p>
          <w:p w14:paraId="3219BF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</w:p>
          <w:p w14:paraId="3219BF5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F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F59" w14:textId="77777777" w:rsidR="00DC5D26" w:rsidRDefault="00DC5D26">
            <w:pPr>
              <w:rPr>
                <w:rStyle w:val="ScriptNormal"/>
              </w:rPr>
            </w:pPr>
          </w:p>
          <w:p w14:paraId="3219BF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BF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parentid,</w:t>
            </w:r>
          </w:p>
          <w:p w14:paraId="3219BF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BF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BF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BF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BF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positiony,</w:t>
            </w:r>
          </w:p>
          <w:p w14:paraId="3219BF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BF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BF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BF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BF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BF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BF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BF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BF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BF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totalthumbup,</w:t>
            </w:r>
          </w:p>
          <w:p w14:paraId="3219BF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totlathumbdown,</w:t>
            </w:r>
          </w:p>
          <w:p w14:paraId="3219BF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overallrating, </w:t>
            </w:r>
          </w:p>
          <w:p w14:paraId="3219BF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totalrates,</w:t>
            </w:r>
          </w:p>
          <w:p w14:paraId="3219BF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BF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lockedby,</w:t>
            </w:r>
          </w:p>
          <w:p w14:paraId="3219BF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BF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BF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BF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BF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BF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            </w:t>
            </w:r>
          </w:p>
          <w:p w14:paraId="3219BF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</w:t>
            </w:r>
          </w:p>
          <w:p w14:paraId="3219BF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F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</w:t>
            </w:r>
            <w:r>
              <w:rPr>
                <w:rStyle w:val="ScriptNormal"/>
              </w:rPr>
              <w:t xml:space="preserve">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F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'Upload</w:t>
            </w:r>
            <w:r>
              <w:rPr>
                <w:rStyle w:val="ScriptString"/>
              </w:rPr>
              <w:softHyphen/>
              <w:t>Error'</w:t>
            </w:r>
            <w:r>
              <w:rPr>
                <w:rStyle w:val="ScriptOperator"/>
              </w:rPr>
              <w:t>)</w:t>
            </w:r>
          </w:p>
          <w:p w14:paraId="3219BF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tiletype &lt;&gt;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'Thumbnail'</w:t>
            </w:r>
            <w:r>
              <w:rPr>
                <w:rStyle w:val="ScriptOperator"/>
              </w:rPr>
              <w:t>)</w:t>
            </w:r>
          </w:p>
          <w:p w14:paraId="3219BF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BF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F7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F7F" w14:textId="77777777" w:rsidR="00DC5D26" w:rsidRDefault="00DC5D26">
      <w:pPr>
        <w:rPr>
          <w:rStyle w:val="ScriptNormal"/>
        </w:rPr>
      </w:pPr>
    </w:p>
    <w:p w14:paraId="3219BF80" w14:textId="77777777" w:rsidR="00DC5D26" w:rsidRDefault="00EC1450">
      <w:pPr>
        <w:pStyle w:val="BlockTitleParagraph"/>
        <w:rPr>
          <w:rStyle w:val="ScriptNormal"/>
        </w:rPr>
      </w:pPr>
      <w:bookmarkStart w:id="1435" w:name="pJDrxmC27wsc3NMLxc2JfTpFoIw="/>
      <w:r>
        <w:t>Uses</w:t>
      </w:r>
      <w:bookmarkEnd w:id="1435"/>
    </w:p>
    <w:p w14:paraId="3219BF81" w14:textId="77777777" w:rsidR="00DC5D26" w:rsidRDefault="00EC1450">
      <w:hyperlink w:anchor="oLs0t3srd6yHmujlsbYzAtzC4Zs=" w:history="1">
        <w:r>
          <w:t>[dbo].[t_tilestatus]</w:t>
        </w:r>
      </w:hyperlink>
    </w:p>
    <w:p w14:paraId="3219BF82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BF83" w14:textId="77777777" w:rsidR="00DC5D26" w:rsidRDefault="00EC1450">
      <w:hyperlink w:anchor="fGE7XnuGzg29WlhvQEuR0BLPbL8=" w:history="1">
        <w:r>
          <w:t>[dbo].[fn_</w:t>
        </w:r>
        <w:r>
          <w:softHyphen/>
          <w:t>Get</w:t>
        </w:r>
        <w:r>
          <w:softHyphen/>
          <w:t>Tile</w:t>
        </w:r>
        <w:r>
          <w:softHyphen/>
          <w:t>Type]</w:t>
        </w:r>
      </w:hyperlink>
    </w:p>
    <w:p w14:paraId="3219BF84" w14:textId="77777777" w:rsidR="00DC5D26" w:rsidRDefault="00DC5D26">
      <w:pPr>
        <w:sectPr w:rsidR="00DC5D26">
          <w:headerReference w:type="default" r:id="rId24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87" w14:textId="77777777">
        <w:tc>
          <w:tcPr>
            <w:tcW w:w="0" w:type="auto"/>
            <w:shd w:val="clear" w:color="auto" w:fill="E6E6E6"/>
          </w:tcPr>
          <w:p w14:paraId="3219BF85" w14:textId="77777777" w:rsidR="00DC5D26" w:rsidRDefault="00EC1450">
            <w:pPr>
              <w:pStyle w:val="Heading6"/>
            </w:pPr>
            <w:bookmarkStart w:id="1436" w:name="_Toc256000228"/>
            <w:bookmarkStart w:id="1437" w:name="ZP9t21UM3jQkhPAjnryIGcmsaG0="/>
            <w:r>
              <w:pict w14:anchorId="3219F102">
                <v:shape id="_x0000_i1948" type="#_x0000_t75" style="width:11.95pt;height:11.95pt">
                  <v:imagedata r:id="rId12" o:title=""/>
                </v:shape>
              </w:pict>
            </w:r>
            <w:r>
              <w:t xml:space="preserve"> [dbo].[p_tilestatus_get_by_projectid_paged]</w:t>
            </w:r>
            <w:bookmarkEnd w:id="1436"/>
          </w:p>
          <w:bookmarkEnd w:id="1437"/>
          <w:p w14:paraId="3219BF86" w14:textId="77777777" w:rsidR="00DC5D26" w:rsidRDefault="00DC5D26"/>
        </w:tc>
      </w:tr>
    </w:tbl>
    <w:p w14:paraId="3219BF88" w14:textId="77777777" w:rsidR="00DC5D26" w:rsidRDefault="00DC5D26">
      <w:pPr>
        <w:keepNext/>
      </w:pPr>
    </w:p>
    <w:p w14:paraId="3219BF89" w14:textId="77777777" w:rsidR="00DC5D26" w:rsidRDefault="00EC1450">
      <w:pPr>
        <w:pStyle w:val="BlockTitleParagraph"/>
      </w:pPr>
      <w:bookmarkStart w:id="1438" w:name="OIG+blKkalWh+24gFi2/a3PNI4c="/>
      <w:r>
        <w:t>Parameters</w:t>
      </w:r>
      <w:bookmarkEnd w:id="143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BF8E" w14:textId="77777777">
        <w:tc>
          <w:tcPr>
            <w:tcW w:w="0" w:type="auto"/>
            <w:shd w:val="clear" w:color="auto" w:fill="F3F3F3"/>
            <w:vAlign w:val="bottom"/>
          </w:tcPr>
          <w:p w14:paraId="3219BF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BF93" w14:textId="77777777">
        <w:tc>
          <w:tcPr>
            <w:tcW w:w="0" w:type="auto"/>
            <w:shd w:val="clear" w:color="auto" w:fill="FFFFFF"/>
          </w:tcPr>
          <w:p w14:paraId="3219BF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F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F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F9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F98" w14:textId="77777777">
        <w:tc>
          <w:tcPr>
            <w:tcW w:w="0" w:type="auto"/>
            <w:shd w:val="clear" w:color="auto" w:fill="F3F3F3"/>
          </w:tcPr>
          <w:p w14:paraId="3219BF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BF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BF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BF9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F9D" w14:textId="77777777">
        <w:tc>
          <w:tcPr>
            <w:tcW w:w="0" w:type="auto"/>
            <w:shd w:val="clear" w:color="auto" w:fill="FFFFFF"/>
          </w:tcPr>
          <w:p w14:paraId="3219BF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BF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F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F9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FA2" w14:textId="77777777">
        <w:tc>
          <w:tcPr>
            <w:tcW w:w="0" w:type="auto"/>
            <w:shd w:val="clear" w:color="auto" w:fill="F3F3F3"/>
          </w:tcPr>
          <w:p w14:paraId="3219BF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@tocount</w:t>
            </w:r>
          </w:p>
        </w:tc>
        <w:tc>
          <w:tcPr>
            <w:tcW w:w="0" w:type="auto"/>
            <w:shd w:val="clear" w:color="auto" w:fill="F3F3F3"/>
          </w:tcPr>
          <w:p w14:paraId="3219BF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BF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BFA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BFA7" w14:textId="77777777">
        <w:tc>
          <w:tcPr>
            <w:tcW w:w="0" w:type="auto"/>
            <w:shd w:val="clear" w:color="auto" w:fill="FFFFFF"/>
          </w:tcPr>
          <w:p w14:paraId="3219BF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BF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F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BF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BFA8" w14:textId="77777777" w:rsidR="00DC5D26" w:rsidRDefault="00DC5D26">
      <w:pPr>
        <w:rPr>
          <w:rStyle w:val="Table-Header"/>
        </w:rPr>
      </w:pPr>
    </w:p>
    <w:p w14:paraId="3219BFA9" w14:textId="77777777" w:rsidR="00DC5D26" w:rsidRDefault="00EC1450">
      <w:pPr>
        <w:pStyle w:val="BlockTitleParagraph"/>
        <w:rPr>
          <w:rStyle w:val="Table-Header"/>
        </w:rPr>
      </w:pPr>
      <w:bookmarkStart w:id="1439" w:name="vriyrWy9VIAEOWlV+aZ9BrcnluM="/>
      <w:r>
        <w:t>SQL Script</w:t>
      </w:r>
      <w:bookmarkEnd w:id="143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E3" w14:textId="77777777">
        <w:tc>
          <w:tcPr>
            <w:tcW w:w="0" w:type="auto"/>
            <w:shd w:val="clear" w:color="auto" w:fill="F5F5F5"/>
          </w:tcPr>
          <w:p w14:paraId="3219BFAA" w14:textId="77777777" w:rsidR="00DC5D26" w:rsidRDefault="00DC5D26">
            <w:pPr>
              <w:rPr>
                <w:rStyle w:val="ScriptNormal"/>
              </w:rPr>
            </w:pPr>
          </w:p>
          <w:p w14:paraId="3219BF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[p_tilestatus_get_by_projectid_paged]</w:t>
            </w:r>
          </w:p>
          <w:p w14:paraId="3219BF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F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F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BF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@tocount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BF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BF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F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FB3" w14:textId="77777777" w:rsidR="00DC5D26" w:rsidRDefault="00DC5D26">
            <w:pPr>
              <w:rPr>
                <w:rStyle w:val="ScriptNormal"/>
              </w:rPr>
            </w:pPr>
          </w:p>
          <w:p w14:paraId="3219BF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BF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parentid,</w:t>
            </w:r>
          </w:p>
          <w:p w14:paraId="3219BF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BF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BF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BF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positiony,</w:t>
            </w:r>
          </w:p>
          <w:p w14:paraId="3219BF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BF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BF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BF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BF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BF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BF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BF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BF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BF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totalthumbup,</w:t>
            </w:r>
          </w:p>
          <w:p w14:paraId="3219BF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totlathumbdown,</w:t>
            </w:r>
          </w:p>
          <w:p w14:paraId="3219BF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</w:t>
            </w:r>
            <w:r>
              <w:rPr>
                <w:rStyle w:val="ScriptNormal"/>
              </w:rPr>
              <w:t xml:space="preserve">g, </w:t>
            </w:r>
          </w:p>
          <w:p w14:paraId="3219BF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totalrates,</w:t>
            </w:r>
          </w:p>
          <w:p w14:paraId="3219BF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BF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lockedby,</w:t>
            </w:r>
          </w:p>
          <w:p w14:paraId="3219BF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BF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BF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BF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BF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BF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</w:t>
            </w:r>
          </w:p>
          <w:p w14:paraId="3219BF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   </w:t>
            </w:r>
            <w:r>
              <w:rPr>
                <w:rStyle w:val="ScriptNormal"/>
              </w:rPr>
              <w:t xml:space="preserve">         </w:t>
            </w:r>
          </w:p>
          <w:p w14:paraId="3219BF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F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F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'Upload</w:t>
            </w:r>
            <w:r>
              <w:rPr>
                <w:rStyle w:val="ScriptString"/>
              </w:rPr>
              <w:softHyphen/>
              <w:t>Error'</w:t>
            </w:r>
            <w:r>
              <w:rPr>
                <w:rStyle w:val="ScriptOperator"/>
              </w:rPr>
              <w:t>)</w:t>
            </w:r>
          </w:p>
          <w:p w14:paraId="3219BF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tiletype &lt;&gt;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'Thumbnail'</w:t>
            </w:r>
            <w:r>
              <w:rPr>
                <w:rStyle w:val="ScriptOperator"/>
              </w:rPr>
              <w:t>)</w:t>
            </w:r>
          </w:p>
          <w:p w14:paraId="3219BF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tileid</w:t>
            </w:r>
          </w:p>
          <w:p w14:paraId="3219BF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</w:t>
            </w:r>
            <w:r>
              <w:rPr>
                <w:rStyle w:val="ScriptNormal"/>
              </w:rPr>
              <w:t xml:space="preserve">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BF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BFD7" w14:textId="77777777" w:rsidR="00DC5D26" w:rsidRDefault="00DC5D26">
            <w:pPr>
              <w:rPr>
                <w:rStyle w:val="ScriptNormal"/>
              </w:rPr>
            </w:pPr>
          </w:p>
          <w:p w14:paraId="3219BF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@tocount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BF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BF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BF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BF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BF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</w:t>
            </w:r>
            <w:r>
              <w:rPr>
                <w:rStyle w:val="ScriptNormal"/>
              </w:rPr>
              <w:t xml:space="preserve">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'Upload</w:t>
            </w:r>
            <w:r>
              <w:rPr>
                <w:rStyle w:val="ScriptString"/>
              </w:rPr>
              <w:softHyphen/>
              <w:t>Error'</w:t>
            </w:r>
            <w:r>
              <w:rPr>
                <w:rStyle w:val="ScriptOperator"/>
              </w:rPr>
              <w:t>)</w:t>
            </w:r>
          </w:p>
          <w:p w14:paraId="3219BF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tiletype &lt;&gt;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'Thumbnail'</w:t>
            </w:r>
            <w:r>
              <w:rPr>
                <w:rStyle w:val="ScriptOperator"/>
              </w:rPr>
              <w:t>)</w:t>
            </w:r>
          </w:p>
          <w:p w14:paraId="3219BF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BF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BF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BFE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BFE4" w14:textId="77777777" w:rsidR="00DC5D26" w:rsidRDefault="00DC5D26">
      <w:pPr>
        <w:rPr>
          <w:rStyle w:val="ScriptNormal"/>
        </w:rPr>
      </w:pPr>
    </w:p>
    <w:p w14:paraId="3219BFE5" w14:textId="77777777" w:rsidR="00DC5D26" w:rsidRDefault="00EC1450">
      <w:pPr>
        <w:pStyle w:val="BlockTitleParagraph"/>
        <w:rPr>
          <w:rStyle w:val="ScriptNormal"/>
        </w:rPr>
      </w:pPr>
      <w:bookmarkStart w:id="1440" w:name="Tdicikf7JhswtpBATDBUrc8f0og="/>
      <w:r>
        <w:t>Uses</w:t>
      </w:r>
      <w:bookmarkEnd w:id="1440"/>
    </w:p>
    <w:p w14:paraId="3219BFE6" w14:textId="77777777" w:rsidR="00DC5D26" w:rsidRDefault="00EC1450">
      <w:hyperlink w:anchor="oLs0t3srd6yHmujlsbYzAtzC4Zs=" w:history="1">
        <w:r>
          <w:t>[dbo].[t_tilestatus]</w:t>
        </w:r>
      </w:hyperlink>
    </w:p>
    <w:p w14:paraId="3219BFE7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BFE8" w14:textId="77777777" w:rsidR="00DC5D26" w:rsidRDefault="00EC1450">
      <w:hyperlink w:anchor="fGE7XnuGzg29WlhvQEuR0BLPbL8=" w:history="1">
        <w:r>
          <w:t>[dbo].[fn_</w:t>
        </w:r>
        <w:r>
          <w:softHyphen/>
          <w:t>Get</w:t>
        </w:r>
        <w:r>
          <w:softHyphen/>
          <w:t>Tile</w:t>
        </w:r>
        <w:r>
          <w:softHyphen/>
          <w:t>Type]</w:t>
        </w:r>
      </w:hyperlink>
    </w:p>
    <w:p w14:paraId="3219BFE9" w14:textId="77777777" w:rsidR="00DC5D26" w:rsidRDefault="00DC5D26">
      <w:pPr>
        <w:sectPr w:rsidR="00DC5D26">
          <w:headerReference w:type="default" r:id="rId24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BFEC" w14:textId="77777777">
        <w:tc>
          <w:tcPr>
            <w:tcW w:w="0" w:type="auto"/>
            <w:shd w:val="clear" w:color="auto" w:fill="E6E6E6"/>
          </w:tcPr>
          <w:p w14:paraId="3219BFEA" w14:textId="77777777" w:rsidR="00DC5D26" w:rsidRDefault="00EC1450">
            <w:pPr>
              <w:pStyle w:val="Heading6"/>
            </w:pPr>
            <w:bookmarkStart w:id="1441" w:name="_Toc256000229"/>
            <w:bookmarkStart w:id="1442" w:name="MMa4x8Vn5ChNWEY98YLQDM4wcRk="/>
            <w:r>
              <w:pict w14:anchorId="3219F103">
                <v:shape id="_x0000_i1949" type="#_x0000_t75" style="width:11.95pt;height:11.95pt">
                  <v:imagedata r:id="rId12" o:title=""/>
                </v:shape>
              </w:pict>
            </w:r>
            <w:r>
              <w:t xml:space="preserve"> [dbo].[p_tilestatus_get_by_projectid_with_thumbnails]</w:t>
            </w:r>
            <w:bookmarkEnd w:id="1441"/>
          </w:p>
          <w:bookmarkEnd w:id="1442"/>
          <w:p w14:paraId="3219BFEB" w14:textId="77777777" w:rsidR="00DC5D26" w:rsidRDefault="00DC5D26"/>
        </w:tc>
      </w:tr>
    </w:tbl>
    <w:p w14:paraId="3219BFED" w14:textId="77777777" w:rsidR="00DC5D26" w:rsidRDefault="00DC5D26">
      <w:pPr>
        <w:keepNext/>
      </w:pPr>
    </w:p>
    <w:p w14:paraId="3219BFEE" w14:textId="77777777" w:rsidR="00DC5D26" w:rsidRDefault="00EC1450">
      <w:pPr>
        <w:pStyle w:val="BlockTitleParagraph"/>
      </w:pPr>
      <w:bookmarkStart w:id="1443" w:name="gb0Fv1ag8m+PvVHH7Mf0o/yIqYM="/>
      <w:r>
        <w:t>Parameters</w:t>
      </w:r>
      <w:bookmarkEnd w:id="14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BFF2" w14:textId="77777777">
        <w:tc>
          <w:tcPr>
            <w:tcW w:w="0" w:type="auto"/>
            <w:shd w:val="clear" w:color="auto" w:fill="F3F3F3"/>
            <w:vAlign w:val="bottom"/>
          </w:tcPr>
          <w:p w14:paraId="3219BF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BF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BFF6" w14:textId="77777777">
        <w:tc>
          <w:tcPr>
            <w:tcW w:w="0" w:type="auto"/>
            <w:shd w:val="clear" w:color="auto" w:fill="FFFFFF"/>
          </w:tcPr>
          <w:p w14:paraId="3219BF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BF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BF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BFF7" w14:textId="77777777" w:rsidR="00DC5D26" w:rsidRDefault="00DC5D26">
      <w:pPr>
        <w:rPr>
          <w:rStyle w:val="Table-Header"/>
        </w:rPr>
      </w:pPr>
    </w:p>
    <w:p w14:paraId="3219BFF8" w14:textId="77777777" w:rsidR="00DC5D26" w:rsidRDefault="00EC1450">
      <w:pPr>
        <w:pStyle w:val="BlockTitleParagraph"/>
        <w:rPr>
          <w:rStyle w:val="Table-Header"/>
        </w:rPr>
      </w:pPr>
      <w:bookmarkStart w:id="1444" w:name="lsklvHdMmc+L2RqiO6Nh295NwxM="/>
      <w:r>
        <w:t>SQL Script</w:t>
      </w:r>
      <w:bookmarkEnd w:id="144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22" w14:textId="77777777">
        <w:tc>
          <w:tcPr>
            <w:tcW w:w="0" w:type="auto"/>
            <w:shd w:val="clear" w:color="auto" w:fill="F5F5F5"/>
          </w:tcPr>
          <w:p w14:paraId="3219BFF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[p_tilestatus_get_by_projectid_with_thumbnails]</w:t>
            </w:r>
          </w:p>
          <w:p w14:paraId="3219BF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</w:p>
          <w:p w14:paraId="3219BF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BFFC" w14:textId="77777777" w:rsidR="00DC5D26" w:rsidRDefault="00DC5D26">
            <w:pPr>
              <w:rPr>
                <w:rStyle w:val="ScriptNormal"/>
              </w:rPr>
            </w:pPr>
          </w:p>
          <w:p w14:paraId="3219BF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BFFE" w14:textId="77777777" w:rsidR="00DC5D26" w:rsidRDefault="00DC5D26">
            <w:pPr>
              <w:rPr>
                <w:rStyle w:val="ScriptNormal"/>
              </w:rPr>
            </w:pPr>
          </w:p>
          <w:p w14:paraId="3219BF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C0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parentid,</w:t>
            </w:r>
          </w:p>
          <w:p w14:paraId="3219C0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C0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projectid,</w:t>
            </w:r>
          </w:p>
          <w:p w14:paraId="3219C0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C0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C0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>positiony,</w:t>
            </w:r>
          </w:p>
          <w:p w14:paraId="3219C0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C0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C0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C0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C0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C0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C0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C0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C0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C0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totalthumbup,</w:t>
            </w:r>
          </w:p>
          <w:p w14:paraId="3219C0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</w:t>
            </w:r>
            <w:r>
              <w:rPr>
                <w:rStyle w:val="ScriptNormal"/>
              </w:rPr>
              <w:t>bdown,</w:t>
            </w:r>
          </w:p>
          <w:p w14:paraId="3219C0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overallrating, </w:t>
            </w:r>
          </w:p>
          <w:p w14:paraId="3219C0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totalrates,</w:t>
            </w:r>
          </w:p>
          <w:p w14:paraId="3219C0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C0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lockedby,</w:t>
            </w:r>
          </w:p>
          <w:p w14:paraId="3219C0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C0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C0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C0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C0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C0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</w:t>
            </w:r>
          </w:p>
          <w:p w14:paraId="3219C0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</w:t>
            </w:r>
          </w:p>
          <w:p w14:paraId="3219C0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0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0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'Upload</w:t>
            </w:r>
            <w:r>
              <w:rPr>
                <w:rStyle w:val="ScriptString"/>
              </w:rPr>
              <w:softHyphen/>
              <w:t>Error'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</w:p>
          <w:p w14:paraId="3219C0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0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02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023" w14:textId="77777777" w:rsidR="00DC5D26" w:rsidRDefault="00DC5D26">
      <w:pPr>
        <w:rPr>
          <w:rStyle w:val="ScriptNormal"/>
        </w:rPr>
      </w:pPr>
    </w:p>
    <w:p w14:paraId="3219C024" w14:textId="77777777" w:rsidR="00DC5D26" w:rsidRDefault="00EC1450">
      <w:pPr>
        <w:pStyle w:val="BlockTitleParagraph"/>
        <w:rPr>
          <w:rStyle w:val="ScriptNormal"/>
        </w:rPr>
      </w:pPr>
      <w:bookmarkStart w:id="1445" w:name="lX4v/LC0BIvLDrfQ41ILuFnunuE="/>
      <w:r>
        <w:t>Uses</w:t>
      </w:r>
      <w:bookmarkEnd w:id="1445"/>
    </w:p>
    <w:p w14:paraId="3219C025" w14:textId="77777777" w:rsidR="00DC5D26" w:rsidRDefault="00EC1450">
      <w:hyperlink w:anchor="oLs0t3srd6yHmujlsbYzAtzC4Zs=" w:history="1">
        <w:r>
          <w:t>[dbo].[t_tilestatus]</w:t>
        </w:r>
      </w:hyperlink>
    </w:p>
    <w:p w14:paraId="3219C026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C027" w14:textId="77777777" w:rsidR="00DC5D26" w:rsidRDefault="00DC5D26">
      <w:pPr>
        <w:sectPr w:rsidR="00DC5D26">
          <w:headerReference w:type="default" r:id="rId24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2A" w14:textId="77777777">
        <w:tc>
          <w:tcPr>
            <w:tcW w:w="0" w:type="auto"/>
            <w:shd w:val="clear" w:color="auto" w:fill="E6E6E6"/>
          </w:tcPr>
          <w:p w14:paraId="3219C028" w14:textId="77777777" w:rsidR="00DC5D26" w:rsidRDefault="00EC1450">
            <w:pPr>
              <w:pStyle w:val="Heading6"/>
            </w:pPr>
            <w:bookmarkStart w:id="1446" w:name="_Toc256000230"/>
            <w:bookmarkStart w:id="1447" w:name="8+MBm5Afux+OKPTv/cx5nXn2hyY="/>
            <w:r>
              <w:pict w14:anchorId="3219F104">
                <v:shape id="_x0000_i1950" type="#_x0000_t75" style="width:11.95pt;height:11.95pt">
                  <v:imagedata r:id="rId12" o:title=""/>
                </v:shape>
              </w:pict>
            </w:r>
            <w:r>
              <w:t xml:space="preserve"> [dbo].[p_tilestatus_get_max_zindex]</w:t>
            </w:r>
            <w:bookmarkEnd w:id="1446"/>
          </w:p>
          <w:bookmarkEnd w:id="1447"/>
          <w:p w14:paraId="3219C029" w14:textId="77777777" w:rsidR="00DC5D26" w:rsidRDefault="00DC5D26"/>
        </w:tc>
      </w:tr>
    </w:tbl>
    <w:p w14:paraId="3219C02B" w14:textId="77777777" w:rsidR="00DC5D26" w:rsidRDefault="00DC5D26">
      <w:pPr>
        <w:keepNext/>
      </w:pPr>
    </w:p>
    <w:p w14:paraId="3219C02C" w14:textId="77777777" w:rsidR="00DC5D26" w:rsidRDefault="00EC1450">
      <w:pPr>
        <w:pStyle w:val="BlockTitleParagraph"/>
      </w:pPr>
      <w:bookmarkStart w:id="1448" w:name="IoxbPpnzJh5Xd+26fgvMaG/Biac="/>
      <w:r>
        <w:t>Parameters</w:t>
      </w:r>
      <w:bookmarkEnd w:id="14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03"/>
        <w:gridCol w:w="2473"/>
        <w:gridCol w:w="4266"/>
      </w:tblGrid>
      <w:tr w:rsidR="00DC5D26" w14:paraId="3219C030" w14:textId="77777777">
        <w:tc>
          <w:tcPr>
            <w:tcW w:w="0" w:type="auto"/>
            <w:shd w:val="clear" w:color="auto" w:fill="F3F3F3"/>
            <w:vAlign w:val="bottom"/>
          </w:tcPr>
          <w:p w14:paraId="3219C02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034" w14:textId="77777777">
        <w:tc>
          <w:tcPr>
            <w:tcW w:w="0" w:type="auto"/>
            <w:shd w:val="clear" w:color="auto" w:fill="FFFFFF"/>
          </w:tcPr>
          <w:p w14:paraId="3219C0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C0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0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035" w14:textId="77777777" w:rsidR="00DC5D26" w:rsidRDefault="00DC5D26">
      <w:pPr>
        <w:rPr>
          <w:rStyle w:val="Table-Header"/>
        </w:rPr>
      </w:pPr>
    </w:p>
    <w:p w14:paraId="3219C036" w14:textId="77777777" w:rsidR="00DC5D26" w:rsidRDefault="00EC1450">
      <w:pPr>
        <w:pStyle w:val="BlockTitleParagraph"/>
        <w:rPr>
          <w:rStyle w:val="Table-Header"/>
        </w:rPr>
      </w:pPr>
      <w:bookmarkStart w:id="1449" w:name="aW4NYNQfTdIXKgaG1ikx4MV/3jI="/>
      <w:r>
        <w:t>SQL Script</w:t>
      </w:r>
      <w:bookmarkEnd w:id="144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45" w14:textId="77777777">
        <w:tc>
          <w:tcPr>
            <w:tcW w:w="0" w:type="auto"/>
            <w:shd w:val="clear" w:color="auto" w:fill="F5F5F5"/>
          </w:tcPr>
          <w:p w14:paraId="3219C03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[p_tilestatus_get_max_zindex]</w:t>
            </w:r>
          </w:p>
          <w:p w14:paraId="3219C0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219C0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03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0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C0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C0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03E" w14:textId="77777777" w:rsidR="00DC5D26" w:rsidRDefault="00DC5D26">
            <w:pPr>
              <w:rPr>
                <w:rStyle w:val="ScriptNormal"/>
              </w:rPr>
            </w:pPr>
          </w:p>
          <w:p w14:paraId="3219C0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Insert statements for procedur</w:t>
            </w:r>
            <w:r>
              <w:rPr>
                <w:rStyle w:val="ScriptComment"/>
              </w:rPr>
              <w:t>e here</w:t>
            </w:r>
          </w:p>
          <w:p w14:paraId="3219C0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zindex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</w:t>
            </w:r>
          </w:p>
          <w:p w14:paraId="3219C0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projectid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@project</w:t>
            </w:r>
            <w:r>
              <w:rPr>
                <w:rStyle w:val="ScriptNormal"/>
              </w:rPr>
              <w:softHyphen/>
              <w:t>Id</w:t>
            </w:r>
          </w:p>
          <w:p w14:paraId="3219C0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0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04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046" w14:textId="77777777" w:rsidR="00DC5D26" w:rsidRDefault="00DC5D26">
      <w:pPr>
        <w:rPr>
          <w:rStyle w:val="ScriptNormal"/>
        </w:rPr>
      </w:pPr>
    </w:p>
    <w:p w14:paraId="3219C047" w14:textId="77777777" w:rsidR="00DC5D26" w:rsidRDefault="00EC1450">
      <w:pPr>
        <w:pStyle w:val="BlockTitleParagraph"/>
        <w:rPr>
          <w:rStyle w:val="ScriptNormal"/>
        </w:rPr>
      </w:pPr>
      <w:bookmarkStart w:id="1450" w:name="sfCjDNzwbc8XFOtO/F4eM4xAwMw="/>
      <w:r>
        <w:t>Uses</w:t>
      </w:r>
      <w:bookmarkEnd w:id="1450"/>
    </w:p>
    <w:p w14:paraId="3219C048" w14:textId="77777777" w:rsidR="00DC5D26" w:rsidRDefault="00EC1450">
      <w:hyperlink w:anchor="oLs0t3srd6yHmujlsbYzAtzC4Zs=" w:history="1">
        <w:r>
          <w:t>[dbo].[t_tilestatus]</w:t>
        </w:r>
      </w:hyperlink>
    </w:p>
    <w:p w14:paraId="3219C049" w14:textId="77777777" w:rsidR="00DC5D26" w:rsidRDefault="00DC5D26">
      <w:pPr>
        <w:sectPr w:rsidR="00DC5D26">
          <w:headerReference w:type="default" r:id="rId24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4C" w14:textId="77777777">
        <w:tc>
          <w:tcPr>
            <w:tcW w:w="0" w:type="auto"/>
            <w:shd w:val="clear" w:color="auto" w:fill="E6E6E6"/>
          </w:tcPr>
          <w:p w14:paraId="3219C04A" w14:textId="77777777" w:rsidR="00DC5D26" w:rsidRDefault="00EC1450">
            <w:pPr>
              <w:pStyle w:val="Heading6"/>
            </w:pPr>
            <w:bookmarkStart w:id="1451" w:name="_Toc256000231"/>
            <w:bookmarkStart w:id="1452" w:name="onMohemUZN4w8Ujofa/vIkPMLus="/>
            <w:r>
              <w:pict w14:anchorId="3219F105">
                <v:shape id="_x0000_i1951" type="#_x0000_t75" style="width:11.95pt;height:11.95pt">
                  <v:imagedata r:id="rId12" o:title=""/>
                </v:shape>
              </w:pict>
            </w:r>
            <w:r>
              <w:t xml:space="preserve"> [dbo].[p_tilestatus_get_thumbnails_for_tile]</w:t>
            </w:r>
            <w:bookmarkEnd w:id="1451"/>
          </w:p>
          <w:bookmarkEnd w:id="1452"/>
          <w:p w14:paraId="3219C04B" w14:textId="77777777" w:rsidR="00DC5D26" w:rsidRDefault="00DC5D26"/>
        </w:tc>
      </w:tr>
    </w:tbl>
    <w:p w14:paraId="3219C04D" w14:textId="77777777" w:rsidR="00DC5D26" w:rsidRDefault="00DC5D26">
      <w:pPr>
        <w:keepNext/>
      </w:pPr>
    </w:p>
    <w:p w14:paraId="3219C04E" w14:textId="77777777" w:rsidR="00DC5D26" w:rsidRDefault="00EC1450">
      <w:pPr>
        <w:pStyle w:val="BlockTitleParagraph"/>
      </w:pPr>
      <w:bookmarkStart w:id="1453" w:name="AfDVS28ZfSlPUluUduqVKCNumUI="/>
      <w:r>
        <w:t>Parameters</w:t>
      </w:r>
      <w:bookmarkEnd w:id="14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76"/>
        <w:gridCol w:w="2223"/>
        <w:gridCol w:w="2889"/>
        <w:gridCol w:w="1554"/>
      </w:tblGrid>
      <w:tr w:rsidR="00DC5D26" w14:paraId="3219C053" w14:textId="77777777">
        <w:tc>
          <w:tcPr>
            <w:tcW w:w="0" w:type="auto"/>
            <w:shd w:val="clear" w:color="auto" w:fill="F3F3F3"/>
            <w:vAlign w:val="bottom"/>
          </w:tcPr>
          <w:p w14:paraId="3219C04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5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058" w14:textId="77777777">
        <w:tc>
          <w:tcPr>
            <w:tcW w:w="0" w:type="auto"/>
            <w:shd w:val="clear" w:color="auto" w:fill="FFFFFF"/>
          </w:tcPr>
          <w:p w14:paraId="3219C0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C0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0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05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05D" w14:textId="77777777">
        <w:tc>
          <w:tcPr>
            <w:tcW w:w="0" w:type="auto"/>
            <w:shd w:val="clear" w:color="auto" w:fill="F3F3F3"/>
          </w:tcPr>
          <w:p w14:paraId="3219C0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@start</w:t>
            </w:r>
          </w:p>
        </w:tc>
        <w:tc>
          <w:tcPr>
            <w:tcW w:w="0" w:type="auto"/>
            <w:shd w:val="clear" w:color="auto" w:fill="F3F3F3"/>
          </w:tcPr>
          <w:p w14:paraId="3219C0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0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05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062" w14:textId="77777777">
        <w:tc>
          <w:tcPr>
            <w:tcW w:w="0" w:type="auto"/>
            <w:shd w:val="clear" w:color="auto" w:fill="FFFFFF"/>
          </w:tcPr>
          <w:p w14:paraId="3219C0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@end</w:t>
            </w:r>
          </w:p>
        </w:tc>
        <w:tc>
          <w:tcPr>
            <w:tcW w:w="0" w:type="auto"/>
            <w:shd w:val="clear" w:color="auto" w:fill="FFFFFF"/>
          </w:tcPr>
          <w:p w14:paraId="3219C0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0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06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067" w14:textId="77777777">
        <w:tc>
          <w:tcPr>
            <w:tcW w:w="0" w:type="auto"/>
            <w:shd w:val="clear" w:color="auto" w:fill="F3F3F3"/>
          </w:tcPr>
          <w:p w14:paraId="3219C0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</w:t>
            </w:r>
            <w:r>
              <w:rPr>
                <w:rStyle w:val="Table-Default"/>
              </w:rPr>
              <w:softHyphen/>
              <w:t>Thumbnails</w:t>
            </w:r>
          </w:p>
        </w:tc>
        <w:tc>
          <w:tcPr>
            <w:tcW w:w="0" w:type="auto"/>
            <w:shd w:val="clear" w:color="auto" w:fill="F3F3F3"/>
          </w:tcPr>
          <w:p w14:paraId="3219C0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0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0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068" w14:textId="77777777" w:rsidR="00DC5D26" w:rsidRDefault="00DC5D26">
      <w:pPr>
        <w:rPr>
          <w:rStyle w:val="Table-Header"/>
        </w:rPr>
      </w:pPr>
    </w:p>
    <w:p w14:paraId="3219C069" w14:textId="77777777" w:rsidR="00DC5D26" w:rsidRDefault="00EC1450">
      <w:pPr>
        <w:pStyle w:val="BlockTitleParagraph"/>
        <w:rPr>
          <w:rStyle w:val="Table-Header"/>
        </w:rPr>
      </w:pPr>
      <w:bookmarkStart w:id="1454" w:name="NbGrF3hW1c4fuZOmEunYhmoYzSU="/>
      <w:r>
        <w:t>SQL Script</w:t>
      </w:r>
      <w:bookmarkEnd w:id="145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8B" w14:textId="77777777">
        <w:tc>
          <w:tcPr>
            <w:tcW w:w="0" w:type="auto"/>
            <w:shd w:val="clear" w:color="auto" w:fill="F5F5F5"/>
          </w:tcPr>
          <w:p w14:paraId="3219C06A" w14:textId="77777777" w:rsidR="00DC5D26" w:rsidRDefault="00DC5D26">
            <w:pPr>
              <w:rPr>
                <w:rStyle w:val="ScriptNormal"/>
              </w:rPr>
            </w:pPr>
          </w:p>
          <w:p w14:paraId="3219C06B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C06C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  Dennis Vroegop</w:t>
            </w:r>
          </w:p>
          <w:p w14:paraId="3219C06D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Create date: </w:t>
            </w:r>
            <w:r>
              <w:rPr>
                <w:rStyle w:val="ScriptComment"/>
              </w:rPr>
              <w:t>04/05/2020</w:t>
            </w:r>
          </w:p>
          <w:p w14:paraId="3219C06E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   Returns a subset of the thumbnails for a tile</w:t>
            </w:r>
          </w:p>
          <w:p w14:paraId="3219C06F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C0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[p_tilestatus_get_thumbnails_for_tile]</w:t>
            </w:r>
          </w:p>
          <w:p w14:paraId="3219C0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C0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</w:t>
            </w:r>
            <w:r>
              <w:rPr>
                <w:rStyle w:val="ScriptNormal"/>
              </w:rPr>
              <w:softHyphen/>
              <w:t>I</w:t>
            </w:r>
            <w:r>
              <w:rPr>
                <w:rStyle w:val="ScriptNormal"/>
              </w:rPr>
              <w:t xml:space="preserve">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, </w:t>
            </w:r>
          </w:p>
          <w:p w14:paraId="3219C0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@start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0,</w:t>
            </w:r>
          </w:p>
          <w:p w14:paraId="3219C0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@end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0,</w:t>
            </w:r>
          </w:p>
          <w:p w14:paraId="3219C0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</w:t>
            </w:r>
            <w:r>
              <w:rPr>
                <w:rStyle w:val="ScriptNormal"/>
              </w:rPr>
              <w:softHyphen/>
              <w:t xml:space="preserve">Thumbnails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C07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0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078" w14:textId="77777777" w:rsidR="00DC5D26" w:rsidRDefault="00DC5D26">
            <w:pPr>
              <w:rPr>
                <w:rStyle w:val="ScriptNormal"/>
              </w:rPr>
            </w:pPr>
          </w:p>
          <w:p w14:paraId="3219C0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07A" w14:textId="77777777" w:rsidR="00DC5D26" w:rsidRDefault="00DC5D26">
            <w:pPr>
              <w:rPr>
                <w:rStyle w:val="ScriptNormal"/>
              </w:rPr>
            </w:pPr>
          </w:p>
          <w:p w14:paraId="3219C0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tileid, JSON_</w:t>
            </w:r>
            <w:r>
              <w:rPr>
                <w:rStyle w:val="ScriptNormal"/>
              </w:rPr>
              <w:softHyphen/>
              <w:t>VALUE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tilecontent, </w:t>
            </w:r>
            <w:r>
              <w:rPr>
                <w:rStyle w:val="ScriptString"/>
              </w:rPr>
              <w:t>'$.Sequence</w:t>
            </w:r>
            <w:r>
              <w:rPr>
                <w:rStyle w:val="ScriptString"/>
              </w:rPr>
              <w:softHyphen/>
              <w:t>Number'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[index]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</w:t>
            </w:r>
          </w:p>
          <w:p w14:paraId="3219C0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@parent</w:t>
            </w:r>
            <w:r>
              <w:rPr>
                <w:rStyle w:val="ScriptNormal"/>
              </w:rPr>
              <w:softHyphen/>
              <w:t>Id</w:t>
            </w:r>
          </w:p>
          <w:p w14:paraId="3219C07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JSON_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VALUE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tilecontent, </w:t>
            </w:r>
            <w:r>
              <w:rPr>
                <w:rStyle w:val="ScriptString"/>
              </w:rPr>
              <w:t>'$.Sequence</w:t>
            </w:r>
            <w:r>
              <w:rPr>
                <w:rStyle w:val="ScriptString"/>
              </w:rPr>
              <w:softHyphen/>
              <w:t>Number'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&gt;= @start</w:t>
            </w:r>
          </w:p>
          <w:p w14:paraId="3219C07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JSON_</w:t>
            </w:r>
            <w:r>
              <w:rPr>
                <w:rStyle w:val="ScriptNormal"/>
              </w:rPr>
              <w:softHyphen/>
              <w:t>VALUE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tilecontent, </w:t>
            </w:r>
            <w:r>
              <w:rPr>
                <w:rStyle w:val="ScriptString"/>
              </w:rPr>
              <w:t>'$.Sequence</w:t>
            </w:r>
            <w:r>
              <w:rPr>
                <w:rStyle w:val="ScriptString"/>
              </w:rPr>
              <w:softHyphen/>
              <w:t>Number'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&lt;= @end</w:t>
            </w:r>
          </w:p>
          <w:p w14:paraId="3219C07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'Thumbnail'</w:t>
            </w:r>
            <w:r>
              <w:rPr>
                <w:rStyle w:val="ScriptOperator"/>
              </w:rPr>
              <w:t>)</w:t>
            </w:r>
          </w:p>
          <w:p w14:paraId="3219C0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JSON_</w:t>
            </w:r>
            <w:r>
              <w:rPr>
                <w:rStyle w:val="ScriptNormal"/>
              </w:rPr>
              <w:softHyphen/>
              <w:t>VALUE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tilecontent, </w:t>
            </w:r>
            <w:r>
              <w:rPr>
                <w:rStyle w:val="ScriptString"/>
              </w:rPr>
              <w:t>'$.Sequence</w:t>
            </w:r>
            <w:r>
              <w:rPr>
                <w:rStyle w:val="ScriptString"/>
              </w:rPr>
              <w:softHyphen/>
              <w:t>Number'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ASC</w:t>
            </w:r>
          </w:p>
          <w:p w14:paraId="3219C081" w14:textId="77777777" w:rsidR="00DC5D26" w:rsidRDefault="00DC5D26">
            <w:pPr>
              <w:rPr>
                <w:rStyle w:val="ScriptNormal"/>
              </w:rPr>
            </w:pPr>
          </w:p>
          <w:p w14:paraId="3219C08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08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</w:t>
            </w:r>
            <w:r>
              <w:rPr>
                <w:rStyle w:val="ScriptNormal"/>
              </w:rPr>
              <w:softHyphen/>
              <w:t>Thumbn</w:t>
            </w:r>
            <w:r>
              <w:rPr>
                <w:rStyle w:val="ScriptNormal"/>
              </w:rPr>
              <w:t xml:space="preserve">ails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 xml:space="preserve">(*)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@parent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blobstatusid &lt;&gt;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'Deleted'</w:t>
            </w:r>
            <w:r>
              <w:rPr>
                <w:rStyle w:val="ScriptOperator"/>
              </w:rPr>
              <w:t>)</w:t>
            </w:r>
          </w:p>
          <w:p w14:paraId="3219C084" w14:textId="77777777" w:rsidR="00DC5D26" w:rsidRDefault="00DC5D26">
            <w:pPr>
              <w:rPr>
                <w:rStyle w:val="ScriptNormal"/>
              </w:rPr>
            </w:pPr>
          </w:p>
          <w:p w14:paraId="3219C085" w14:textId="77777777" w:rsidR="00DC5D26" w:rsidRDefault="00DC5D26">
            <w:pPr>
              <w:rPr>
                <w:rStyle w:val="ScriptNormal"/>
              </w:rPr>
            </w:pPr>
          </w:p>
          <w:p w14:paraId="3219C0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087" w14:textId="77777777" w:rsidR="00DC5D26" w:rsidRDefault="00DC5D26">
            <w:pPr>
              <w:rPr>
                <w:rStyle w:val="ScriptNormal"/>
              </w:rPr>
            </w:pPr>
          </w:p>
          <w:p w14:paraId="3219C0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0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08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08C" w14:textId="77777777" w:rsidR="00DC5D26" w:rsidRDefault="00DC5D26">
      <w:pPr>
        <w:rPr>
          <w:rStyle w:val="ScriptNormal"/>
        </w:rPr>
      </w:pPr>
    </w:p>
    <w:p w14:paraId="3219C08D" w14:textId="77777777" w:rsidR="00DC5D26" w:rsidRDefault="00EC1450">
      <w:pPr>
        <w:pStyle w:val="BlockTitleParagraph"/>
        <w:rPr>
          <w:rStyle w:val="ScriptNormal"/>
        </w:rPr>
      </w:pPr>
      <w:bookmarkStart w:id="1455" w:name="NJNrAzoWF0EFJVi2FNaekGvCt5M="/>
      <w:r>
        <w:t>Uses</w:t>
      </w:r>
      <w:bookmarkEnd w:id="1455"/>
    </w:p>
    <w:p w14:paraId="3219C08E" w14:textId="77777777" w:rsidR="00DC5D26" w:rsidRDefault="00EC1450">
      <w:hyperlink w:anchor="oLs0t3srd6yHmujlsbYzAtzC4Zs=" w:history="1">
        <w:r>
          <w:t>[dbo].[t_tilestatus]</w:t>
        </w:r>
      </w:hyperlink>
    </w:p>
    <w:p w14:paraId="3219C08F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C090" w14:textId="77777777" w:rsidR="00DC5D26" w:rsidRDefault="00EC1450">
      <w:hyperlink w:anchor="fGE7XnuGzg29WlhvQEuR0BLPbL8=" w:history="1">
        <w:r>
          <w:t>[dbo].[fn_</w:t>
        </w:r>
        <w:r>
          <w:softHyphen/>
          <w:t>Get</w:t>
        </w:r>
        <w:r>
          <w:softHyphen/>
          <w:t>Tile</w:t>
        </w:r>
        <w:r>
          <w:softHyphen/>
          <w:t>Type]</w:t>
        </w:r>
      </w:hyperlink>
    </w:p>
    <w:p w14:paraId="3219C091" w14:textId="77777777" w:rsidR="00DC5D26" w:rsidRDefault="00DC5D26">
      <w:pPr>
        <w:sectPr w:rsidR="00DC5D26">
          <w:headerReference w:type="default" r:id="rId24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94" w14:textId="77777777">
        <w:tc>
          <w:tcPr>
            <w:tcW w:w="0" w:type="auto"/>
            <w:shd w:val="clear" w:color="auto" w:fill="E6E6E6"/>
          </w:tcPr>
          <w:p w14:paraId="3219C092" w14:textId="77777777" w:rsidR="00DC5D26" w:rsidRDefault="00EC1450">
            <w:pPr>
              <w:pStyle w:val="Heading6"/>
            </w:pPr>
            <w:bookmarkStart w:id="1456" w:name="_Toc256000232"/>
            <w:bookmarkStart w:id="1457" w:name="lBkwsZ7bE97Z9t0qayGlQ38X99w="/>
            <w:r>
              <w:pict w14:anchorId="3219F106">
                <v:shape id="_x0000_i1952" type="#_x0000_t75" style="width:11.95pt;height:11.95pt">
                  <v:imagedata r:id="rId12" o:title=""/>
                </v:shape>
              </w:pict>
            </w:r>
            <w:r>
              <w:t xml:space="preserve"> [dbo].[p_tilestatus_get_toplevel_by_projectid]</w:t>
            </w:r>
            <w:bookmarkEnd w:id="1456"/>
          </w:p>
          <w:bookmarkEnd w:id="1457"/>
          <w:p w14:paraId="3219C093" w14:textId="77777777" w:rsidR="00DC5D26" w:rsidRDefault="00DC5D26"/>
        </w:tc>
      </w:tr>
    </w:tbl>
    <w:p w14:paraId="3219C095" w14:textId="77777777" w:rsidR="00DC5D26" w:rsidRDefault="00DC5D26">
      <w:pPr>
        <w:keepNext/>
      </w:pPr>
    </w:p>
    <w:p w14:paraId="3219C096" w14:textId="77777777" w:rsidR="00DC5D26" w:rsidRDefault="00EC1450">
      <w:pPr>
        <w:pStyle w:val="BlockTitleParagraph"/>
      </w:pPr>
      <w:bookmarkStart w:id="1458" w:name="Rf3fy7GEeJMsa5m9RKHL63ljfEI="/>
      <w:r>
        <w:t>Parameters</w:t>
      </w:r>
      <w:bookmarkEnd w:id="145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C09A" w14:textId="77777777">
        <w:tc>
          <w:tcPr>
            <w:tcW w:w="0" w:type="auto"/>
            <w:shd w:val="clear" w:color="auto" w:fill="F3F3F3"/>
            <w:vAlign w:val="bottom"/>
          </w:tcPr>
          <w:p w14:paraId="3219C0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09E" w14:textId="77777777">
        <w:tc>
          <w:tcPr>
            <w:tcW w:w="0" w:type="auto"/>
            <w:shd w:val="clear" w:color="auto" w:fill="FFFFFF"/>
          </w:tcPr>
          <w:p w14:paraId="3219C09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C09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0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09F" w14:textId="77777777" w:rsidR="00DC5D26" w:rsidRDefault="00DC5D26">
      <w:pPr>
        <w:rPr>
          <w:rStyle w:val="Table-Header"/>
        </w:rPr>
      </w:pPr>
    </w:p>
    <w:p w14:paraId="3219C0A0" w14:textId="77777777" w:rsidR="00DC5D26" w:rsidRDefault="00EC1450">
      <w:pPr>
        <w:pStyle w:val="BlockTitleParagraph"/>
        <w:rPr>
          <w:rStyle w:val="Table-Header"/>
        </w:rPr>
      </w:pPr>
      <w:bookmarkStart w:id="1459" w:name="JKr21zbpw+LqWrxLiENZ2q4zfqM="/>
      <w:r>
        <w:t>SQL Script</w:t>
      </w:r>
      <w:bookmarkEnd w:id="145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B4" w14:textId="77777777">
        <w:tc>
          <w:tcPr>
            <w:tcW w:w="0" w:type="auto"/>
            <w:shd w:val="clear" w:color="auto" w:fill="F5F5F5"/>
          </w:tcPr>
          <w:p w14:paraId="3219C0A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[p_tilestatus_get_toplevel_by_projectid]</w:t>
            </w:r>
          </w:p>
          <w:p w14:paraId="3219C0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</w:p>
          <w:p w14:paraId="3219C0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0A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0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0A6" w14:textId="77777777" w:rsidR="00DC5D26" w:rsidRDefault="00DC5D26">
            <w:pPr>
              <w:rPr>
                <w:rStyle w:val="ScriptNormal"/>
              </w:rPr>
            </w:pPr>
          </w:p>
          <w:p w14:paraId="3219C0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C0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tileid</w:t>
            </w:r>
          </w:p>
          <w:p w14:paraId="3219C0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</w:p>
          <w:p w14:paraId="3219C0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dbo.t_tilestatus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0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C0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@projectid</w:t>
            </w:r>
          </w:p>
          <w:p w14:paraId="3219C0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parentid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C0AE" w14:textId="77777777" w:rsidR="00DC5D26" w:rsidRDefault="00DC5D26">
            <w:pPr>
              <w:rPr>
                <w:rStyle w:val="ScriptNormal"/>
              </w:rPr>
            </w:pPr>
          </w:p>
          <w:p w14:paraId="3219C0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0B0" w14:textId="77777777" w:rsidR="00DC5D26" w:rsidRDefault="00DC5D26">
            <w:pPr>
              <w:rPr>
                <w:rStyle w:val="ScriptNormal"/>
              </w:rPr>
            </w:pPr>
          </w:p>
          <w:p w14:paraId="3219C0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0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0B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0B5" w14:textId="77777777" w:rsidR="00DC5D26" w:rsidRDefault="00DC5D26">
      <w:pPr>
        <w:rPr>
          <w:rStyle w:val="ScriptNormal"/>
        </w:rPr>
      </w:pPr>
    </w:p>
    <w:p w14:paraId="3219C0B6" w14:textId="77777777" w:rsidR="00DC5D26" w:rsidRDefault="00EC1450">
      <w:pPr>
        <w:pStyle w:val="BlockTitleParagraph"/>
        <w:rPr>
          <w:rStyle w:val="ScriptNormal"/>
        </w:rPr>
      </w:pPr>
      <w:bookmarkStart w:id="1460" w:name="RHs9LHmrdgAYM5aeyJyIHEccUoM="/>
      <w:r>
        <w:t>Uses</w:t>
      </w:r>
      <w:bookmarkEnd w:id="1460"/>
    </w:p>
    <w:p w14:paraId="3219C0B7" w14:textId="77777777" w:rsidR="00DC5D26" w:rsidRDefault="00EC1450">
      <w:hyperlink w:anchor="oLs0t3srd6yHmujlsbYzAtzC4Zs=" w:history="1">
        <w:r>
          <w:t>[dbo].[t_tilestatus]</w:t>
        </w:r>
      </w:hyperlink>
    </w:p>
    <w:p w14:paraId="3219C0B8" w14:textId="77777777" w:rsidR="00DC5D26" w:rsidRDefault="00DC5D26">
      <w:pPr>
        <w:sectPr w:rsidR="00DC5D26">
          <w:headerReference w:type="default" r:id="rId25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BB" w14:textId="77777777">
        <w:tc>
          <w:tcPr>
            <w:tcW w:w="0" w:type="auto"/>
            <w:shd w:val="clear" w:color="auto" w:fill="E6E6E6"/>
          </w:tcPr>
          <w:p w14:paraId="3219C0B9" w14:textId="77777777" w:rsidR="00DC5D26" w:rsidRDefault="00EC1450">
            <w:pPr>
              <w:pStyle w:val="Heading6"/>
            </w:pPr>
            <w:bookmarkStart w:id="1461" w:name="_Toc256000233"/>
            <w:bookmarkStart w:id="1462" w:name="eyljmpfDG1RdeUTtqr/BN0GN86U="/>
            <w:r>
              <w:pict w14:anchorId="3219F107">
                <v:shape id="_x0000_i1953" type="#_x0000_t75" style="width:11.95pt;height:11.95pt">
                  <v:imagedata r:id="rId12" o:title=""/>
                </v:shape>
              </w:pict>
            </w:r>
            <w:r>
              <w:t xml:space="preserve"> [dbo].[p_tilestatus_get_upgradable_for_project]</w:t>
            </w:r>
            <w:bookmarkEnd w:id="1461"/>
          </w:p>
          <w:bookmarkEnd w:id="1462"/>
          <w:p w14:paraId="3219C0BA" w14:textId="77777777" w:rsidR="00DC5D26" w:rsidRDefault="00DC5D26"/>
        </w:tc>
      </w:tr>
    </w:tbl>
    <w:p w14:paraId="3219C0BC" w14:textId="77777777" w:rsidR="00DC5D26" w:rsidRDefault="00DC5D26">
      <w:pPr>
        <w:keepNext/>
      </w:pPr>
    </w:p>
    <w:p w14:paraId="3219C0BD" w14:textId="77777777" w:rsidR="00DC5D26" w:rsidRDefault="00EC1450">
      <w:pPr>
        <w:pStyle w:val="BlockTitleParagraph"/>
      </w:pPr>
      <w:bookmarkStart w:id="1463" w:name="bUF2pPuKvi3n+3pZw+vb6PkNcqc="/>
      <w:r>
        <w:t>Parameters</w:t>
      </w:r>
      <w:bookmarkEnd w:id="146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479"/>
        <w:gridCol w:w="4276"/>
      </w:tblGrid>
      <w:tr w:rsidR="00DC5D26" w14:paraId="3219C0C1" w14:textId="77777777">
        <w:tc>
          <w:tcPr>
            <w:tcW w:w="0" w:type="auto"/>
            <w:shd w:val="clear" w:color="auto" w:fill="F3F3F3"/>
            <w:vAlign w:val="bottom"/>
          </w:tcPr>
          <w:p w14:paraId="3219C0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0C5" w14:textId="77777777">
        <w:tc>
          <w:tcPr>
            <w:tcW w:w="0" w:type="auto"/>
            <w:shd w:val="clear" w:color="auto" w:fill="FFFFFF"/>
          </w:tcPr>
          <w:p w14:paraId="3219C0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C0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0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0C6" w14:textId="77777777" w:rsidR="00DC5D26" w:rsidRDefault="00DC5D26">
      <w:pPr>
        <w:rPr>
          <w:rStyle w:val="Table-Header"/>
        </w:rPr>
      </w:pPr>
    </w:p>
    <w:p w14:paraId="3219C0C7" w14:textId="77777777" w:rsidR="00DC5D26" w:rsidRDefault="00EC1450">
      <w:pPr>
        <w:pStyle w:val="BlockTitleParagraph"/>
        <w:rPr>
          <w:rStyle w:val="Table-Header"/>
        </w:rPr>
      </w:pPr>
      <w:bookmarkStart w:id="1464" w:name="d+RCnDupdV9y+hHchcE1ueHPL6w="/>
      <w:r>
        <w:t>SQL Script</w:t>
      </w:r>
      <w:bookmarkEnd w:id="146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ED" w14:textId="77777777">
        <w:tc>
          <w:tcPr>
            <w:tcW w:w="0" w:type="auto"/>
            <w:shd w:val="clear" w:color="auto" w:fill="F5F5F5"/>
          </w:tcPr>
          <w:p w14:paraId="3219C0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[p_tilestatus_get_upgradable_for_project]</w:t>
            </w:r>
          </w:p>
          <w:p w14:paraId="3219C0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</w:t>
            </w:r>
            <w:r>
              <w:rPr>
                <w:rStyle w:val="ScriptKeyword"/>
              </w:rPr>
              <w:t>INT</w:t>
            </w:r>
          </w:p>
          <w:p w14:paraId="3219C0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0C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0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tileid,</w:t>
            </w:r>
          </w:p>
          <w:p w14:paraId="3219C0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tiletype,</w:t>
            </w:r>
          </w:p>
          <w:p w14:paraId="3219C0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tilecontent,</w:t>
            </w:r>
          </w:p>
          <w:p w14:paraId="3219C0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originalfilename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0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C0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projectid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@projectid</w:t>
            </w:r>
          </w:p>
          <w:p w14:paraId="3219C0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</w:p>
          <w:p w14:paraId="3219C0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blobstatusid &lt;&gt;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'deleted'</w:t>
            </w:r>
            <w:r>
              <w:rPr>
                <w:rStyle w:val="ScriptOperator"/>
              </w:rPr>
              <w:t>)</w:t>
            </w:r>
          </w:p>
          <w:p w14:paraId="3219C0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</w:p>
          <w:p w14:paraId="3219C0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Operator"/>
              </w:rPr>
              <w:t>(</w:t>
            </w:r>
          </w:p>
          <w:p w14:paraId="3219C0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'Image'</w:t>
            </w:r>
            <w:r>
              <w:rPr>
                <w:rStyle w:val="ScriptOperator"/>
              </w:rPr>
              <w:t>)</w:t>
            </w:r>
          </w:p>
          <w:p w14:paraId="3219C0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'PDF'</w:t>
            </w:r>
            <w:r>
              <w:rPr>
                <w:rStyle w:val="ScriptOperator"/>
              </w:rPr>
              <w:t>)</w:t>
            </w:r>
          </w:p>
          <w:p w14:paraId="3219C0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'Video'</w:t>
            </w:r>
            <w:r>
              <w:rPr>
                <w:rStyle w:val="ScriptOperator"/>
              </w:rPr>
              <w:t>)</w:t>
            </w:r>
          </w:p>
          <w:p w14:paraId="3219C0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'Audio'</w:t>
            </w:r>
            <w:r>
              <w:rPr>
                <w:rStyle w:val="ScriptOperator"/>
              </w:rPr>
              <w:t>)</w:t>
            </w:r>
          </w:p>
          <w:p w14:paraId="3219C0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'Word'</w:t>
            </w:r>
            <w:r>
              <w:rPr>
                <w:rStyle w:val="ScriptOperator"/>
              </w:rPr>
              <w:t>)</w:t>
            </w:r>
          </w:p>
          <w:p w14:paraId="3219C0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'Excel'</w:t>
            </w:r>
            <w:r>
              <w:rPr>
                <w:rStyle w:val="ScriptOperator"/>
              </w:rPr>
              <w:t>)</w:t>
            </w:r>
          </w:p>
          <w:p w14:paraId="3219C0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'Power</w:t>
            </w:r>
            <w:r>
              <w:rPr>
                <w:rStyle w:val="ScriptString"/>
              </w:rPr>
              <w:softHyphen/>
              <w:t>Point'</w:t>
            </w:r>
            <w:r>
              <w:rPr>
                <w:rStyle w:val="ScriptOperator"/>
              </w:rPr>
              <w:t>)</w:t>
            </w:r>
          </w:p>
          <w:p w14:paraId="3219C0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C0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Type(</w:t>
            </w:r>
            <w:r>
              <w:rPr>
                <w:rStyle w:val="ScriptString"/>
              </w:rPr>
              <w:t>'Thumbnail'</w:t>
            </w:r>
            <w:r>
              <w:rPr>
                <w:rStyle w:val="ScriptOperator"/>
              </w:rPr>
              <w:t>)</w:t>
            </w:r>
          </w:p>
          <w:p w14:paraId="3219C0E5" w14:textId="77777777" w:rsidR="00DC5D26" w:rsidRDefault="00DC5D26">
            <w:pPr>
              <w:rPr>
                <w:rStyle w:val="ScriptNormal"/>
              </w:rPr>
            </w:pPr>
          </w:p>
          <w:p w14:paraId="3219C0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0E7" w14:textId="77777777" w:rsidR="00DC5D26" w:rsidRDefault="00DC5D26">
            <w:pPr>
              <w:rPr>
                <w:rStyle w:val="ScriptNormal"/>
              </w:rPr>
            </w:pPr>
          </w:p>
          <w:p w14:paraId="3219C0E8" w14:textId="77777777" w:rsidR="00DC5D26" w:rsidRDefault="00DC5D26">
            <w:pPr>
              <w:rPr>
                <w:rStyle w:val="ScriptNormal"/>
              </w:rPr>
            </w:pPr>
          </w:p>
          <w:p w14:paraId="3219C0E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0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0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0E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0EE" w14:textId="77777777" w:rsidR="00DC5D26" w:rsidRDefault="00DC5D26">
      <w:pPr>
        <w:rPr>
          <w:rStyle w:val="ScriptNormal"/>
        </w:rPr>
      </w:pPr>
    </w:p>
    <w:p w14:paraId="3219C0EF" w14:textId="77777777" w:rsidR="00DC5D26" w:rsidRDefault="00EC1450">
      <w:pPr>
        <w:pStyle w:val="BlockTitleParagraph"/>
        <w:rPr>
          <w:rStyle w:val="ScriptNormal"/>
        </w:rPr>
      </w:pPr>
      <w:bookmarkStart w:id="1465" w:name="mU/caFcI+E6L+bDLd7ZysQo6Cb8="/>
      <w:r>
        <w:t>Uses</w:t>
      </w:r>
      <w:bookmarkEnd w:id="1465"/>
    </w:p>
    <w:p w14:paraId="3219C0F0" w14:textId="77777777" w:rsidR="00DC5D26" w:rsidRDefault="00EC1450">
      <w:hyperlink w:anchor="oLs0t3srd6yHmujlsbYzAtzC4Zs=" w:history="1">
        <w:r>
          <w:t>[dbo].[t_tilestatus]</w:t>
        </w:r>
      </w:hyperlink>
    </w:p>
    <w:p w14:paraId="3219C0F1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C0F2" w14:textId="77777777" w:rsidR="00DC5D26" w:rsidRDefault="00EC1450">
      <w:hyperlink w:anchor="fGE7XnuGzg29WlhvQEuR0BLPbL8=" w:history="1">
        <w:r>
          <w:t>[dbo].[fn_</w:t>
        </w:r>
        <w:r>
          <w:softHyphen/>
          <w:t>Get</w:t>
        </w:r>
        <w:r>
          <w:softHyphen/>
          <w:t>Tile</w:t>
        </w:r>
        <w:r>
          <w:softHyphen/>
          <w:t>Type]</w:t>
        </w:r>
      </w:hyperlink>
    </w:p>
    <w:p w14:paraId="3219C0F3" w14:textId="77777777" w:rsidR="00DC5D26" w:rsidRDefault="00DC5D26">
      <w:pPr>
        <w:sectPr w:rsidR="00DC5D26">
          <w:headerReference w:type="default" r:id="rId25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0F6" w14:textId="77777777">
        <w:tc>
          <w:tcPr>
            <w:tcW w:w="0" w:type="auto"/>
            <w:shd w:val="clear" w:color="auto" w:fill="E6E6E6"/>
          </w:tcPr>
          <w:p w14:paraId="3219C0F4" w14:textId="77777777" w:rsidR="00DC5D26" w:rsidRDefault="00EC1450">
            <w:pPr>
              <w:pStyle w:val="Heading6"/>
            </w:pPr>
            <w:bookmarkStart w:id="1466" w:name="_Toc256000234"/>
            <w:bookmarkStart w:id="1467" w:name="6VlWIweS4UGBOSOX46QlUJpkZ+Y="/>
            <w:r>
              <w:pict w14:anchorId="3219F108">
                <v:shape id="_x0000_i1954" type="#_x0000_t75" style="width:11.95pt;height:11.95pt">
                  <v:imagedata r:id="rId12" o:title=""/>
                </v:shape>
              </w:pict>
            </w:r>
            <w:r>
              <w:t xml:space="preserve"> [dbo].[p_tilestatus_gettree_by_id]</w:t>
            </w:r>
            <w:bookmarkEnd w:id="1466"/>
          </w:p>
          <w:bookmarkEnd w:id="1467"/>
          <w:p w14:paraId="3219C0F5" w14:textId="77777777" w:rsidR="00DC5D26" w:rsidRDefault="00DC5D26"/>
        </w:tc>
      </w:tr>
    </w:tbl>
    <w:p w14:paraId="3219C0F7" w14:textId="77777777" w:rsidR="00DC5D26" w:rsidRDefault="00DC5D26">
      <w:pPr>
        <w:keepNext/>
      </w:pPr>
    </w:p>
    <w:p w14:paraId="3219C0F8" w14:textId="77777777" w:rsidR="00DC5D26" w:rsidRDefault="00EC1450">
      <w:pPr>
        <w:pStyle w:val="BlockTitleParagraph"/>
      </w:pPr>
      <w:bookmarkStart w:id="1468" w:name="6bW+GYY6c47ROXNdX4pX+JEyJx0="/>
      <w:r>
        <w:t>Parameters</w:t>
      </w:r>
      <w:bookmarkEnd w:id="146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98"/>
        <w:gridCol w:w="2714"/>
        <w:gridCol w:w="3530"/>
      </w:tblGrid>
      <w:tr w:rsidR="00DC5D26" w14:paraId="3219C0FC" w14:textId="77777777">
        <w:tc>
          <w:tcPr>
            <w:tcW w:w="0" w:type="auto"/>
            <w:shd w:val="clear" w:color="auto" w:fill="F3F3F3"/>
            <w:vAlign w:val="bottom"/>
          </w:tcPr>
          <w:p w14:paraId="3219C0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0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100" w14:textId="77777777">
        <w:tc>
          <w:tcPr>
            <w:tcW w:w="0" w:type="auto"/>
            <w:shd w:val="clear" w:color="auto" w:fill="FFFFFF"/>
          </w:tcPr>
          <w:p w14:paraId="3219C0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@requested</w:t>
            </w:r>
            <w:r>
              <w:rPr>
                <w:rStyle w:val="Table-Default"/>
              </w:rPr>
              <w:softHyphen/>
              <w:t>Ids</w:t>
            </w:r>
          </w:p>
        </w:tc>
        <w:tc>
          <w:tcPr>
            <w:tcW w:w="0" w:type="auto"/>
            <w:shd w:val="clear" w:color="auto" w:fill="FFFFFF"/>
          </w:tcPr>
          <w:p w14:paraId="3219C0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Tile</w:t>
            </w:r>
            <w:r>
              <w:rPr>
                <w:rStyle w:val="Table-Default"/>
              </w:rPr>
              <w:softHyphen/>
              <w:t>Status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Set</w:t>
            </w:r>
          </w:p>
        </w:tc>
        <w:tc>
          <w:tcPr>
            <w:tcW w:w="0" w:type="auto"/>
            <w:shd w:val="clear" w:color="auto" w:fill="FFFFFF"/>
          </w:tcPr>
          <w:p w14:paraId="3219C0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DC5D26" w14:paraId="3219C104" w14:textId="77777777">
        <w:tc>
          <w:tcPr>
            <w:tcW w:w="0" w:type="auto"/>
            <w:shd w:val="clear" w:color="auto" w:fill="F3F3F3"/>
          </w:tcPr>
          <w:p w14:paraId="3219C1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@include</w:t>
            </w:r>
            <w:r>
              <w:rPr>
                <w:rStyle w:val="Table-Default"/>
              </w:rPr>
              <w:softHyphen/>
              <w:t>Deleted</w:t>
            </w:r>
          </w:p>
        </w:tc>
        <w:tc>
          <w:tcPr>
            <w:tcW w:w="0" w:type="auto"/>
            <w:shd w:val="clear" w:color="auto" w:fill="F3F3F3"/>
          </w:tcPr>
          <w:p w14:paraId="3219C1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10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3219C105" w14:textId="77777777" w:rsidR="00DC5D26" w:rsidRDefault="00DC5D26">
      <w:pPr>
        <w:rPr>
          <w:rStyle w:val="Table-Header"/>
        </w:rPr>
      </w:pPr>
    </w:p>
    <w:p w14:paraId="3219C106" w14:textId="77777777" w:rsidR="00DC5D26" w:rsidRDefault="00EC1450">
      <w:pPr>
        <w:pStyle w:val="BlockTitleParagraph"/>
        <w:rPr>
          <w:rStyle w:val="Table-Header"/>
        </w:rPr>
      </w:pPr>
      <w:bookmarkStart w:id="1469" w:name="TXK4i8O9NJN1b6/Qdpvf6q0LDX8="/>
      <w:r>
        <w:t xml:space="preserve">SQL </w:t>
      </w:r>
      <w:r>
        <w:t>Script</w:t>
      </w:r>
      <w:bookmarkEnd w:id="146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192" w14:textId="77777777">
        <w:tc>
          <w:tcPr>
            <w:tcW w:w="0" w:type="auto"/>
            <w:shd w:val="clear" w:color="auto" w:fill="F5F5F5"/>
          </w:tcPr>
          <w:p w14:paraId="3219C107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C108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Dennis Vroegop</w:t>
            </w:r>
          </w:p>
          <w:p w14:paraId="3219C109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Create Date: 07/05/2020</w:t>
            </w:r>
          </w:p>
          <w:p w14:paraId="3219C10A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Returns a tile and it's children</w:t>
            </w:r>
          </w:p>
          <w:p w14:paraId="3219C10B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C1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[p_tilestatus_gettree</w:t>
            </w:r>
            <w:r>
              <w:rPr>
                <w:rStyle w:val="ScriptNormal"/>
              </w:rPr>
              <w:t>_by_id]</w:t>
            </w:r>
          </w:p>
          <w:p w14:paraId="3219C10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C1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C1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@requested</w:t>
            </w:r>
            <w:r>
              <w:rPr>
                <w:rStyle w:val="ScriptNormal"/>
              </w:rPr>
              <w:softHyphen/>
              <w:t>Ids [dbo].Tile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Set </w:t>
            </w:r>
            <w:r>
              <w:rPr>
                <w:rStyle w:val="ScriptKeyword"/>
              </w:rPr>
              <w:t>READONLY</w:t>
            </w:r>
            <w:r>
              <w:rPr>
                <w:rStyle w:val="ScriptNormal"/>
              </w:rPr>
              <w:t xml:space="preserve"> ,</w:t>
            </w:r>
          </w:p>
          <w:p w14:paraId="3219C1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@include</w:t>
            </w:r>
            <w:r>
              <w:rPr>
                <w:rStyle w:val="ScriptNormal"/>
              </w:rPr>
              <w:softHyphen/>
              <w:t xml:space="preserve">Deleted </w:t>
            </w:r>
            <w:r>
              <w:rPr>
                <w:rStyle w:val="ScriptKeyword"/>
              </w:rPr>
              <w:t>BIT</w:t>
            </w:r>
          </w:p>
          <w:p w14:paraId="3219C111" w14:textId="77777777" w:rsidR="00DC5D26" w:rsidRDefault="00DC5D26">
            <w:pPr>
              <w:rPr>
                <w:rStyle w:val="ScriptNormal"/>
              </w:rPr>
            </w:pPr>
          </w:p>
          <w:p w14:paraId="3219C11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C11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11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1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C1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interfering with SELECT statements.</w:t>
            </w:r>
          </w:p>
          <w:p w14:paraId="3219C1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118" w14:textId="77777777" w:rsidR="00DC5D26" w:rsidRDefault="00DC5D26">
            <w:pPr>
              <w:rPr>
                <w:rStyle w:val="ScriptNormal"/>
              </w:rPr>
            </w:pPr>
          </w:p>
          <w:p w14:paraId="3219C1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219C1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projectid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>Ids</w:t>
            </w:r>
            <w:r>
              <w:rPr>
                <w:rStyle w:val="ScriptOperator"/>
              </w:rPr>
              <w:t>)</w:t>
            </w:r>
          </w:p>
          <w:p w14:paraId="3219C11B" w14:textId="77777777" w:rsidR="00DC5D26" w:rsidRDefault="00DC5D26">
            <w:pPr>
              <w:rPr>
                <w:rStyle w:val="ScriptNormal"/>
              </w:rPr>
            </w:pPr>
          </w:p>
          <w:p w14:paraId="3219C11C" w14:textId="77777777" w:rsidR="00DC5D26" w:rsidRDefault="00DC5D26">
            <w:pPr>
              <w:rPr>
                <w:rStyle w:val="ScriptNormal"/>
              </w:rPr>
            </w:pPr>
          </w:p>
          <w:p w14:paraId="3219C1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;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tree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C1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C1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Normal"/>
              </w:rPr>
              <w:t>t1.tileid,</w:t>
            </w:r>
          </w:p>
          <w:p w14:paraId="3219C1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t1.projectid,</w:t>
            </w:r>
          </w:p>
          <w:p w14:paraId="3219C1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t1.parentid,</w:t>
            </w:r>
          </w:p>
          <w:p w14:paraId="3219C1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t1.tiletype,</w:t>
            </w:r>
          </w:p>
          <w:p w14:paraId="3219C1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t1.tilecontent,</w:t>
            </w:r>
          </w:p>
          <w:p w14:paraId="3219C1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t1.positionx,</w:t>
            </w:r>
          </w:p>
          <w:p w14:paraId="3219C1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t1.positiony,</w:t>
            </w:r>
          </w:p>
          <w:p w14:paraId="3219C1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t1.height,</w:t>
            </w:r>
          </w:p>
          <w:p w14:paraId="3219C1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t1.width,</w:t>
            </w:r>
          </w:p>
          <w:p w14:paraId="3219C1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t1.zindex,</w:t>
            </w:r>
          </w:p>
          <w:p w14:paraId="3219C1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t1.scalex,</w:t>
            </w:r>
          </w:p>
          <w:p w14:paraId="3219C1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   t1.scaley,</w:t>
            </w:r>
          </w:p>
          <w:p w14:paraId="3219C1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t1.rotation,</w:t>
            </w:r>
          </w:p>
          <w:p w14:paraId="3219C1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t1.totalthumbup,</w:t>
            </w:r>
          </w:p>
          <w:p w14:paraId="3219C1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t1.totlathumbdown,</w:t>
            </w:r>
          </w:p>
          <w:p w14:paraId="3219C1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t1.overallrating,</w:t>
            </w:r>
          </w:p>
          <w:p w14:paraId="3219C1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t1.totalrates,</w:t>
            </w:r>
          </w:p>
          <w:p w14:paraId="3219C1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t1.ispinned,</w:t>
            </w:r>
          </w:p>
          <w:p w14:paraId="3219C1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t1.backgroundcolor,</w:t>
            </w:r>
          </w:p>
          <w:p w14:paraId="3219C1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t1.lockeduser,</w:t>
            </w:r>
          </w:p>
          <w:p w14:paraId="3219C1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>t1.lockedby,</w:t>
            </w:r>
          </w:p>
          <w:p w14:paraId="3219C1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t1.lockeddate,</w:t>
            </w:r>
          </w:p>
          <w:p w14:paraId="3219C1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t1.lastupdate,</w:t>
            </w:r>
          </w:p>
          <w:p w14:paraId="3219C1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t1.blobstatusid,</w:t>
            </w:r>
          </w:p>
          <w:p w14:paraId="3219C1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t1.bookedby,</w:t>
            </w:r>
          </w:p>
          <w:p w14:paraId="3219C1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t1.bookingdate,</w:t>
            </w:r>
          </w:p>
          <w:p w14:paraId="3219C1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t1.retry,</w:t>
            </w:r>
          </w:p>
          <w:p w14:paraId="3219C1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t1.statemachinestatusid ,</w:t>
            </w:r>
          </w:p>
          <w:p w14:paraId="3219C1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t1.originalfilename,</w:t>
            </w:r>
          </w:p>
          <w:p w14:paraId="3219C1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[level]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C1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t1</w:t>
            </w:r>
          </w:p>
          <w:p w14:paraId="3219C1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t1.parentid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C1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t1.projectid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C1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</w:p>
          <w:p w14:paraId="3219C1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@requested</w:t>
            </w:r>
            <w:r>
              <w:rPr>
                <w:rStyle w:val="ScriptNormal"/>
              </w:rPr>
              <w:softHyphen/>
              <w:t xml:space="preserve">Ids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t1.tileid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Tile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219C142" w14:textId="77777777" w:rsidR="00DC5D26" w:rsidRDefault="00DC5D26">
            <w:pPr>
              <w:rPr>
                <w:rStyle w:val="ScriptNormal"/>
              </w:rPr>
            </w:pPr>
          </w:p>
          <w:p w14:paraId="3219C143" w14:textId="77777777" w:rsidR="00DC5D26" w:rsidRDefault="00DC5D26">
            <w:pPr>
              <w:rPr>
                <w:rStyle w:val="ScriptNormal"/>
              </w:rPr>
            </w:pPr>
          </w:p>
          <w:p w14:paraId="3219C1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UNION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ALL</w:t>
            </w:r>
          </w:p>
          <w:p w14:paraId="3219C145" w14:textId="77777777" w:rsidR="00DC5D26" w:rsidRDefault="00DC5D26">
            <w:pPr>
              <w:rPr>
                <w:rStyle w:val="ScriptNormal"/>
              </w:rPr>
            </w:pPr>
          </w:p>
          <w:p w14:paraId="3219C1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C1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t2.tileid,</w:t>
            </w:r>
          </w:p>
          <w:p w14:paraId="3219C1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t2.projectid,</w:t>
            </w:r>
          </w:p>
          <w:p w14:paraId="3219C1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t2.parentid,</w:t>
            </w:r>
          </w:p>
          <w:p w14:paraId="3219C1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t2.tiletype,</w:t>
            </w:r>
          </w:p>
          <w:p w14:paraId="3219C1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t2.tilecontent,</w:t>
            </w:r>
          </w:p>
          <w:p w14:paraId="3219C1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t2.positionx,</w:t>
            </w:r>
          </w:p>
          <w:p w14:paraId="3219C1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t2.positiony,</w:t>
            </w:r>
          </w:p>
          <w:p w14:paraId="3219C1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t2.height,</w:t>
            </w:r>
          </w:p>
          <w:p w14:paraId="3219C1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t2.width,</w:t>
            </w:r>
          </w:p>
          <w:p w14:paraId="3219C1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t2.zindex,</w:t>
            </w:r>
          </w:p>
          <w:p w14:paraId="3219C1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t2.scalex,</w:t>
            </w:r>
          </w:p>
          <w:p w14:paraId="3219C1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t2.scaley,</w:t>
            </w:r>
          </w:p>
          <w:p w14:paraId="3219C1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t2.rotation,</w:t>
            </w:r>
          </w:p>
          <w:p w14:paraId="3219C1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t2.totalthumbup,</w:t>
            </w:r>
          </w:p>
          <w:p w14:paraId="3219C1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t2.totlathumbdown,</w:t>
            </w:r>
          </w:p>
          <w:p w14:paraId="3219C1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t2.overallrating,</w:t>
            </w:r>
          </w:p>
          <w:p w14:paraId="3219C1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t2.totalrates,</w:t>
            </w:r>
          </w:p>
          <w:p w14:paraId="3219C1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t2.ispinned,</w:t>
            </w:r>
          </w:p>
          <w:p w14:paraId="3219C1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t2.backgroundcolor,</w:t>
            </w:r>
          </w:p>
          <w:p w14:paraId="3219C1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t2.lockeduser,</w:t>
            </w:r>
          </w:p>
          <w:p w14:paraId="3219C1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t2.lo</w:t>
            </w:r>
            <w:r>
              <w:rPr>
                <w:rStyle w:val="ScriptNormal"/>
              </w:rPr>
              <w:t>ckedby,</w:t>
            </w:r>
          </w:p>
          <w:p w14:paraId="3219C1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t2.lockeddate,</w:t>
            </w:r>
          </w:p>
          <w:p w14:paraId="3219C1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t2.lastupdate,</w:t>
            </w:r>
          </w:p>
          <w:p w14:paraId="3219C1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t2.blobstatusid,</w:t>
            </w:r>
          </w:p>
          <w:p w14:paraId="3219C1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t2.bookedby,</w:t>
            </w:r>
          </w:p>
          <w:p w14:paraId="3219C1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t2.bookingdate,</w:t>
            </w:r>
          </w:p>
          <w:p w14:paraId="3219C1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t2.retry,</w:t>
            </w:r>
          </w:p>
          <w:p w14:paraId="3219C1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t2.statemachinestatusid, </w:t>
            </w:r>
          </w:p>
          <w:p w14:paraId="3219C1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t2.originalfilename,</w:t>
            </w:r>
          </w:p>
          <w:p w14:paraId="3219C1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[level]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tree.[level]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1</w:t>
            </w:r>
          </w:p>
          <w:p w14:paraId="3219C1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t2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</w:p>
          <w:p w14:paraId="3219C1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tree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tree.tileid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t2.parentid</w:t>
            </w:r>
          </w:p>
          <w:p w14:paraId="3219C1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t2.projectid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</w:t>
            </w:r>
            <w:r>
              <w:rPr>
                <w:rStyle w:val="ScriptNormal"/>
              </w:rPr>
              <w:softHyphen/>
              <w:t>Id</w:t>
            </w:r>
          </w:p>
          <w:p w14:paraId="3219C168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C169" w14:textId="77777777" w:rsidR="00DC5D26" w:rsidRDefault="00DC5D26">
            <w:pPr>
              <w:rPr>
                <w:rStyle w:val="ScriptNormal"/>
              </w:rPr>
            </w:pPr>
          </w:p>
          <w:p w14:paraId="3219C16A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Check to see if we need to include the deleted ones as well or not.</w:t>
            </w:r>
          </w:p>
          <w:p w14:paraId="3219C1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</w:p>
          <w:p w14:paraId="3219C1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tree.tileid,</w:t>
            </w:r>
          </w:p>
          <w:p w14:paraId="3219C1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tree.projectid,</w:t>
            </w:r>
          </w:p>
          <w:p w14:paraId="3219C1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tree.parentid,</w:t>
            </w:r>
          </w:p>
          <w:p w14:paraId="3219C1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tree.tiletype,</w:t>
            </w:r>
          </w:p>
          <w:p w14:paraId="3219C1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tree.tilecontent,</w:t>
            </w:r>
          </w:p>
          <w:p w14:paraId="3219C1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tree.positionx,</w:t>
            </w:r>
          </w:p>
          <w:p w14:paraId="3219C1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tree.positiony,</w:t>
            </w:r>
          </w:p>
          <w:p w14:paraId="3219C1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tree.height,</w:t>
            </w:r>
          </w:p>
          <w:p w14:paraId="3219C1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tree.width,</w:t>
            </w:r>
          </w:p>
          <w:p w14:paraId="3219C1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tree.zindex,</w:t>
            </w:r>
          </w:p>
          <w:p w14:paraId="3219C1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tree.scalex,</w:t>
            </w:r>
          </w:p>
          <w:p w14:paraId="3219C1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tree.scaley,</w:t>
            </w:r>
          </w:p>
          <w:p w14:paraId="3219C1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tree.rotation,</w:t>
            </w:r>
          </w:p>
          <w:p w14:paraId="3219C1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tree.totalthumbup,</w:t>
            </w:r>
          </w:p>
          <w:p w14:paraId="3219C1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tree.totlathumbdown,</w:t>
            </w:r>
          </w:p>
          <w:p w14:paraId="3219C1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tree.overallrating,</w:t>
            </w:r>
          </w:p>
          <w:p w14:paraId="3219C1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tree.totalrates,</w:t>
            </w:r>
          </w:p>
          <w:p w14:paraId="3219C1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tree.ispinned,</w:t>
            </w:r>
          </w:p>
          <w:p w14:paraId="3219C1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tree.backgroundcolor,</w:t>
            </w:r>
          </w:p>
          <w:p w14:paraId="3219C1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tree.lockeduse</w:t>
            </w:r>
            <w:r>
              <w:rPr>
                <w:rStyle w:val="ScriptNormal"/>
              </w:rPr>
              <w:t>r,</w:t>
            </w:r>
          </w:p>
          <w:p w14:paraId="3219C1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tree.lockedby,</w:t>
            </w:r>
          </w:p>
          <w:p w14:paraId="3219C1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tree.lockeddate,</w:t>
            </w:r>
          </w:p>
          <w:p w14:paraId="3219C1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tree.lastupdate,</w:t>
            </w:r>
          </w:p>
          <w:p w14:paraId="3219C1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tree.blobstatusid,</w:t>
            </w:r>
          </w:p>
          <w:p w14:paraId="3219C1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tree.bookedby,</w:t>
            </w:r>
          </w:p>
          <w:p w14:paraId="3219C1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tree.bookingdate,</w:t>
            </w:r>
          </w:p>
          <w:p w14:paraId="3219C1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tree.retry,</w:t>
            </w:r>
          </w:p>
          <w:p w14:paraId="3219C1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tree.statemachinestatusid,</w:t>
            </w:r>
          </w:p>
          <w:p w14:paraId="3219C1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>tree.originalfilename</w:t>
            </w:r>
          </w:p>
          <w:p w14:paraId="3219C1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tree</w:t>
            </w:r>
          </w:p>
          <w:p w14:paraId="3219C1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</w:p>
          <w:p w14:paraId="3219C1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@include</w:t>
            </w:r>
            <w:r>
              <w:rPr>
                <w:rStyle w:val="ScriptNormal"/>
              </w:rPr>
              <w:softHyphen/>
              <w:t xml:space="preserve">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 </w:t>
            </w:r>
          </w:p>
          <w:p w14:paraId="3219C1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@include</w:t>
            </w:r>
            <w:r>
              <w:rPr>
                <w:rStyle w:val="ScriptNormal"/>
              </w:rPr>
              <w:softHyphen/>
              <w:t xml:space="preserve">Deleted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tree.blobstatusid &lt;&gt;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'deleted'</w:t>
            </w:r>
            <w:r>
              <w:rPr>
                <w:rStyle w:val="ScriptNormal"/>
              </w:rPr>
              <w:t>))</w:t>
            </w:r>
          </w:p>
          <w:p w14:paraId="3219C18D" w14:textId="77777777" w:rsidR="00DC5D26" w:rsidRDefault="00DC5D26">
            <w:pPr>
              <w:rPr>
                <w:rStyle w:val="ScriptNormal"/>
              </w:rPr>
            </w:pPr>
          </w:p>
          <w:p w14:paraId="3219C18E" w14:textId="77777777" w:rsidR="00DC5D26" w:rsidRDefault="00DC5D26">
            <w:pPr>
              <w:rPr>
                <w:rStyle w:val="ScriptNormal"/>
              </w:rPr>
            </w:pPr>
          </w:p>
          <w:p w14:paraId="3219C1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1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19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193" w14:textId="77777777" w:rsidR="00DC5D26" w:rsidRDefault="00DC5D26">
      <w:pPr>
        <w:rPr>
          <w:rStyle w:val="ScriptNormal"/>
        </w:rPr>
      </w:pPr>
    </w:p>
    <w:p w14:paraId="3219C194" w14:textId="77777777" w:rsidR="00DC5D26" w:rsidRDefault="00EC1450">
      <w:pPr>
        <w:pStyle w:val="BlockTitleParagraph"/>
        <w:rPr>
          <w:rStyle w:val="ScriptNormal"/>
        </w:rPr>
      </w:pPr>
      <w:bookmarkStart w:id="1470" w:name="qylh2iw9U/fCXYE8gxl/fXszbv0="/>
      <w:r>
        <w:t>Uses</w:t>
      </w:r>
      <w:bookmarkEnd w:id="1470"/>
    </w:p>
    <w:p w14:paraId="3219C195" w14:textId="77777777" w:rsidR="00DC5D26" w:rsidRDefault="00EC1450">
      <w:hyperlink w:anchor="oLs0t3srd6yHmujlsbYzAtzC4Zs=" w:history="1">
        <w:r>
          <w:t>[d</w:t>
        </w:r>
        <w:r>
          <w:t>bo].[t_tilestatus]</w:t>
        </w:r>
      </w:hyperlink>
    </w:p>
    <w:p w14:paraId="3219C196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C197" w14:textId="77777777" w:rsidR="00DC5D26" w:rsidRDefault="00EC1450">
      <w:r>
        <w:t>[dbo].[Tile</w:t>
      </w:r>
      <w:r>
        <w:softHyphen/>
        <w:t>Status</w:t>
      </w:r>
      <w:r>
        <w:softHyphen/>
        <w:t>Id</w:t>
      </w:r>
      <w:r>
        <w:softHyphen/>
        <w:t>Set]</w:t>
      </w:r>
    </w:p>
    <w:p w14:paraId="3219C198" w14:textId="77777777" w:rsidR="00DC5D26" w:rsidRDefault="00DC5D26">
      <w:pPr>
        <w:sectPr w:rsidR="00DC5D26">
          <w:headerReference w:type="default" r:id="rId25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19B" w14:textId="77777777">
        <w:tc>
          <w:tcPr>
            <w:tcW w:w="0" w:type="auto"/>
            <w:shd w:val="clear" w:color="auto" w:fill="E6E6E6"/>
          </w:tcPr>
          <w:p w14:paraId="3219C199" w14:textId="77777777" w:rsidR="00DC5D26" w:rsidRDefault="00EC1450">
            <w:pPr>
              <w:pStyle w:val="Heading6"/>
            </w:pPr>
            <w:bookmarkStart w:id="1471" w:name="_Toc256000235"/>
            <w:bookmarkStart w:id="1472" w:name="iMwd2Wua9ye9l0uBpCfK/FdQwyU="/>
            <w:r>
              <w:pict w14:anchorId="3219F109">
                <v:shape id="_x0000_i1955" type="#_x0000_t75" style="width:11.95pt;height:11.95pt">
                  <v:imagedata r:id="rId12" o:title=""/>
                </v:shape>
              </w:pict>
            </w:r>
            <w:r>
              <w:t xml:space="preserve"> [dbo].[p_tilestatus_insert]</w:t>
            </w:r>
            <w:bookmarkEnd w:id="1471"/>
          </w:p>
          <w:bookmarkEnd w:id="1472"/>
          <w:p w14:paraId="3219C19A" w14:textId="77777777" w:rsidR="00DC5D26" w:rsidRDefault="00DC5D26"/>
        </w:tc>
      </w:tr>
    </w:tbl>
    <w:p w14:paraId="3219C19C" w14:textId="77777777" w:rsidR="00DC5D26" w:rsidRDefault="00DC5D26">
      <w:pPr>
        <w:keepNext/>
      </w:pPr>
    </w:p>
    <w:p w14:paraId="3219C19D" w14:textId="77777777" w:rsidR="00DC5D26" w:rsidRDefault="00EC1450">
      <w:pPr>
        <w:pStyle w:val="BlockTitleParagraph"/>
      </w:pPr>
      <w:bookmarkStart w:id="1473" w:name="eH87ueRfsvoYTjgxpzoq04S7/MY="/>
      <w:r>
        <w:t>Parameters</w:t>
      </w:r>
      <w:bookmarkEnd w:id="147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1"/>
        <w:gridCol w:w="2201"/>
        <w:gridCol w:w="2861"/>
        <w:gridCol w:w="1539"/>
      </w:tblGrid>
      <w:tr w:rsidR="00DC5D26" w14:paraId="3219C1A2" w14:textId="77777777">
        <w:tc>
          <w:tcPr>
            <w:tcW w:w="0" w:type="auto"/>
            <w:shd w:val="clear" w:color="auto" w:fill="F3F3F3"/>
            <w:vAlign w:val="bottom"/>
          </w:tcPr>
          <w:p w14:paraId="3219C1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1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1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1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1A7" w14:textId="77777777">
        <w:tc>
          <w:tcPr>
            <w:tcW w:w="0" w:type="auto"/>
            <w:shd w:val="clear" w:color="auto" w:fill="FFFFFF"/>
          </w:tcPr>
          <w:p w14:paraId="3219C1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1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1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1A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AC" w14:textId="77777777">
        <w:tc>
          <w:tcPr>
            <w:tcW w:w="0" w:type="auto"/>
            <w:shd w:val="clear" w:color="auto" w:fill="F3F3F3"/>
          </w:tcPr>
          <w:p w14:paraId="3219C1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C1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1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1A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B1" w14:textId="77777777">
        <w:tc>
          <w:tcPr>
            <w:tcW w:w="0" w:type="auto"/>
            <w:shd w:val="clear" w:color="auto" w:fill="FFFFFF"/>
          </w:tcPr>
          <w:p w14:paraId="3219C1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@parentid</w:t>
            </w:r>
          </w:p>
        </w:tc>
        <w:tc>
          <w:tcPr>
            <w:tcW w:w="0" w:type="auto"/>
            <w:shd w:val="clear" w:color="auto" w:fill="FFFFFF"/>
          </w:tcPr>
          <w:p w14:paraId="3219C1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1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1B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B6" w14:textId="77777777">
        <w:tc>
          <w:tcPr>
            <w:tcW w:w="0" w:type="auto"/>
            <w:shd w:val="clear" w:color="auto" w:fill="F3F3F3"/>
          </w:tcPr>
          <w:p w14:paraId="3219C1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@tiletype</w:t>
            </w:r>
          </w:p>
        </w:tc>
        <w:tc>
          <w:tcPr>
            <w:tcW w:w="0" w:type="auto"/>
            <w:shd w:val="clear" w:color="auto" w:fill="F3F3F3"/>
          </w:tcPr>
          <w:p w14:paraId="3219C1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1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1B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BB" w14:textId="77777777">
        <w:tc>
          <w:tcPr>
            <w:tcW w:w="0" w:type="auto"/>
            <w:shd w:val="clear" w:color="auto" w:fill="FFFFFF"/>
          </w:tcPr>
          <w:p w14:paraId="3219C1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@tilecontent</w:t>
            </w:r>
          </w:p>
        </w:tc>
        <w:tc>
          <w:tcPr>
            <w:tcW w:w="0" w:type="auto"/>
            <w:shd w:val="clear" w:color="auto" w:fill="FFFFFF"/>
          </w:tcPr>
          <w:p w14:paraId="3219C1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C1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C1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C0" w14:textId="77777777">
        <w:tc>
          <w:tcPr>
            <w:tcW w:w="0" w:type="auto"/>
            <w:shd w:val="clear" w:color="auto" w:fill="F3F3F3"/>
          </w:tcPr>
          <w:p w14:paraId="3219C1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3F3F3"/>
          </w:tcPr>
          <w:p w14:paraId="3219C1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1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1B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C5" w14:textId="77777777">
        <w:tc>
          <w:tcPr>
            <w:tcW w:w="0" w:type="auto"/>
            <w:shd w:val="clear" w:color="auto" w:fill="FFFFFF"/>
          </w:tcPr>
          <w:p w14:paraId="3219C1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FFFFF"/>
          </w:tcPr>
          <w:p w14:paraId="3219C1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1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1C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CA" w14:textId="77777777">
        <w:tc>
          <w:tcPr>
            <w:tcW w:w="0" w:type="auto"/>
            <w:shd w:val="clear" w:color="auto" w:fill="F3F3F3"/>
          </w:tcPr>
          <w:p w14:paraId="3219C1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3F3F3"/>
          </w:tcPr>
          <w:p w14:paraId="3219C1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1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1C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CF" w14:textId="77777777">
        <w:tc>
          <w:tcPr>
            <w:tcW w:w="0" w:type="auto"/>
            <w:shd w:val="clear" w:color="auto" w:fill="FFFFFF"/>
          </w:tcPr>
          <w:p w14:paraId="3219C1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FFFFF"/>
          </w:tcPr>
          <w:p w14:paraId="3219C1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1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1C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D4" w14:textId="77777777">
        <w:tc>
          <w:tcPr>
            <w:tcW w:w="0" w:type="auto"/>
            <w:shd w:val="clear" w:color="auto" w:fill="F3F3F3"/>
          </w:tcPr>
          <w:p w14:paraId="3219C1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3F3F3"/>
          </w:tcPr>
          <w:p w14:paraId="3219C1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1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1D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D9" w14:textId="77777777">
        <w:tc>
          <w:tcPr>
            <w:tcW w:w="0" w:type="auto"/>
            <w:shd w:val="clear" w:color="auto" w:fill="FFFFFF"/>
          </w:tcPr>
          <w:p w14:paraId="3219C1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FFFFF"/>
          </w:tcPr>
          <w:p w14:paraId="3219C1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1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1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DE" w14:textId="77777777">
        <w:tc>
          <w:tcPr>
            <w:tcW w:w="0" w:type="auto"/>
            <w:shd w:val="clear" w:color="auto" w:fill="F3F3F3"/>
          </w:tcPr>
          <w:p w14:paraId="3219C1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3F3F3"/>
          </w:tcPr>
          <w:p w14:paraId="3219C1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1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1D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E3" w14:textId="77777777">
        <w:tc>
          <w:tcPr>
            <w:tcW w:w="0" w:type="auto"/>
            <w:shd w:val="clear" w:color="auto" w:fill="FFFFFF"/>
          </w:tcPr>
          <w:p w14:paraId="3219C1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FFFFF"/>
          </w:tcPr>
          <w:p w14:paraId="3219C1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1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1E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E8" w14:textId="77777777">
        <w:tc>
          <w:tcPr>
            <w:tcW w:w="0" w:type="auto"/>
            <w:shd w:val="clear" w:color="auto" w:fill="F3F3F3"/>
          </w:tcPr>
          <w:p w14:paraId="3219C1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@ispinned</w:t>
            </w:r>
          </w:p>
        </w:tc>
        <w:tc>
          <w:tcPr>
            <w:tcW w:w="0" w:type="auto"/>
            <w:shd w:val="clear" w:color="auto" w:fill="F3F3F3"/>
          </w:tcPr>
          <w:p w14:paraId="3219C1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1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1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ED" w14:textId="77777777">
        <w:tc>
          <w:tcPr>
            <w:tcW w:w="0" w:type="auto"/>
            <w:shd w:val="clear" w:color="auto" w:fill="FFFFFF"/>
          </w:tcPr>
          <w:p w14:paraId="3219C1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FFFFF"/>
          </w:tcPr>
          <w:p w14:paraId="3219C1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C1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C1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F2" w14:textId="77777777">
        <w:tc>
          <w:tcPr>
            <w:tcW w:w="0" w:type="auto"/>
            <w:shd w:val="clear" w:color="auto" w:fill="F3F3F3"/>
          </w:tcPr>
          <w:p w14:paraId="3219C1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@blobstatusid</w:t>
            </w:r>
          </w:p>
        </w:tc>
        <w:tc>
          <w:tcPr>
            <w:tcW w:w="0" w:type="auto"/>
            <w:shd w:val="clear" w:color="auto" w:fill="F3F3F3"/>
          </w:tcPr>
          <w:p w14:paraId="3219C1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1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1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F7" w14:textId="77777777">
        <w:tc>
          <w:tcPr>
            <w:tcW w:w="0" w:type="auto"/>
            <w:shd w:val="clear" w:color="auto" w:fill="FFFFFF"/>
          </w:tcPr>
          <w:p w14:paraId="3219C1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@lockeduser</w:t>
            </w:r>
          </w:p>
        </w:tc>
        <w:tc>
          <w:tcPr>
            <w:tcW w:w="0" w:type="auto"/>
            <w:shd w:val="clear" w:color="auto" w:fill="FFFFFF"/>
          </w:tcPr>
          <w:p w14:paraId="3219C1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1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1F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1FC" w14:textId="77777777">
        <w:tc>
          <w:tcPr>
            <w:tcW w:w="0" w:type="auto"/>
            <w:shd w:val="clear" w:color="auto" w:fill="F3F3F3"/>
          </w:tcPr>
          <w:p w14:paraId="3219C1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3F3F3"/>
          </w:tcPr>
          <w:p w14:paraId="3219C1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1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1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01" w14:textId="77777777">
        <w:tc>
          <w:tcPr>
            <w:tcW w:w="0" w:type="auto"/>
            <w:shd w:val="clear" w:color="auto" w:fill="FFFFFF"/>
          </w:tcPr>
          <w:p w14:paraId="3219C1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@lockeddate</w:t>
            </w:r>
          </w:p>
        </w:tc>
        <w:tc>
          <w:tcPr>
            <w:tcW w:w="0" w:type="auto"/>
            <w:shd w:val="clear" w:color="auto" w:fill="FFFFFF"/>
          </w:tcPr>
          <w:p w14:paraId="3219C1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1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20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06" w14:textId="77777777">
        <w:tc>
          <w:tcPr>
            <w:tcW w:w="0" w:type="auto"/>
            <w:shd w:val="clear" w:color="auto" w:fill="F3F3F3"/>
          </w:tcPr>
          <w:p w14:paraId="3219C2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@originalfilename</w:t>
            </w:r>
          </w:p>
        </w:tc>
        <w:tc>
          <w:tcPr>
            <w:tcW w:w="0" w:type="auto"/>
            <w:shd w:val="clear" w:color="auto" w:fill="F3F3F3"/>
          </w:tcPr>
          <w:p w14:paraId="3219C2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3F3F3"/>
          </w:tcPr>
          <w:p w14:paraId="3219C2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  <w:tc>
          <w:tcPr>
            <w:tcW w:w="0" w:type="auto"/>
            <w:shd w:val="clear" w:color="auto" w:fill="F3F3F3"/>
          </w:tcPr>
          <w:p w14:paraId="3219C2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0B" w14:textId="77777777">
        <w:tc>
          <w:tcPr>
            <w:tcW w:w="0" w:type="auto"/>
            <w:shd w:val="clear" w:color="auto" w:fill="FFFFFF"/>
          </w:tcPr>
          <w:p w14:paraId="3219C2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2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2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2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20C" w14:textId="77777777" w:rsidR="00DC5D26" w:rsidRDefault="00DC5D26">
      <w:pPr>
        <w:rPr>
          <w:rStyle w:val="Table-Header"/>
        </w:rPr>
      </w:pPr>
    </w:p>
    <w:p w14:paraId="3219C20D" w14:textId="77777777" w:rsidR="00DC5D26" w:rsidRDefault="00EC1450">
      <w:pPr>
        <w:pStyle w:val="BlockTitleParagraph"/>
        <w:rPr>
          <w:rStyle w:val="Table-Header"/>
        </w:rPr>
      </w:pPr>
      <w:bookmarkStart w:id="1474" w:name="4ScS+pcCH/CuEC/r3vFmfrRbi1U="/>
      <w:r>
        <w:t>SQL Script</w:t>
      </w:r>
      <w:bookmarkEnd w:id="14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71" w14:textId="77777777">
        <w:tc>
          <w:tcPr>
            <w:tcW w:w="0" w:type="auto"/>
            <w:shd w:val="clear" w:color="auto" w:fill="F5F5F5"/>
          </w:tcPr>
          <w:p w14:paraId="3219C2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[p_tilestatus_insert]</w:t>
            </w:r>
          </w:p>
          <w:p w14:paraId="3219C2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2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2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2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@tiletype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2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@tilecontent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2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@positionx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@positiony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2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@scalex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2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@ispinned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2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C2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@blobstatusid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2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@lockeduser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2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2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2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@originalfilename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255),</w:t>
            </w:r>
          </w:p>
          <w:p w14:paraId="3219C2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2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2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2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227" w14:textId="77777777" w:rsidR="00DC5D26" w:rsidRDefault="00DC5D26">
            <w:pPr>
              <w:rPr>
                <w:rStyle w:val="ScriptNormal"/>
              </w:rPr>
            </w:pPr>
          </w:p>
          <w:p w14:paraId="3219C2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@RET_</w:t>
            </w:r>
            <w:r>
              <w:rPr>
                <w:rStyle w:val="ScriptNormal"/>
              </w:rPr>
              <w:softHyphen/>
              <w:t xml:space="preserve">VAL    </w:t>
            </w:r>
            <w:r>
              <w:rPr>
                <w:rStyle w:val="ScriptKeyword"/>
              </w:rPr>
              <w:t>INT</w:t>
            </w:r>
          </w:p>
          <w:p w14:paraId="3219C2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@RET_</w:t>
            </w:r>
            <w:r>
              <w:rPr>
                <w:rStyle w:val="ScriptNormal"/>
              </w:rPr>
              <w:softHyphen/>
              <w:t xml:space="preserve">VAL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C22A" w14:textId="77777777" w:rsidR="00DC5D26" w:rsidRDefault="00DC5D26">
            <w:pPr>
              <w:rPr>
                <w:rStyle w:val="ScriptNormal"/>
              </w:rPr>
            </w:pPr>
          </w:p>
          <w:p w14:paraId="3219C2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22C" w14:textId="77777777" w:rsidR="00DC5D26" w:rsidRDefault="00DC5D26">
            <w:pPr>
              <w:rPr>
                <w:rStyle w:val="ScriptNormal"/>
              </w:rPr>
            </w:pPr>
          </w:p>
          <w:p w14:paraId="3219C2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C22E" w14:textId="77777777" w:rsidR="00DC5D26" w:rsidRDefault="00DC5D26">
            <w:pPr>
              <w:rPr>
                <w:rStyle w:val="ScriptNormal"/>
              </w:rPr>
            </w:pPr>
          </w:p>
          <w:p w14:paraId="3219C2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</w:t>
            </w:r>
          </w:p>
          <w:p w14:paraId="3219C2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1 </w:t>
            </w:r>
          </w:p>
          <w:p w14:paraId="3219C2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</w:t>
            </w:r>
          </w:p>
          <w:p w14:paraId="3219C2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  <w:r>
              <w:rPr>
                <w:rStyle w:val="ScriptOperator"/>
              </w:rPr>
              <w:t>)</w:t>
            </w:r>
          </w:p>
          <w:p w14:paraId="3219C2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3219C2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t_tilestatus</w:t>
            </w:r>
          </w:p>
          <w:p w14:paraId="3219C2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</w:p>
          <w:p w14:paraId="3219C2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tileid,</w:t>
            </w:r>
          </w:p>
          <w:p w14:paraId="3219C2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projectid,</w:t>
            </w:r>
          </w:p>
          <w:p w14:paraId="3219C2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parentid,</w:t>
            </w:r>
          </w:p>
          <w:p w14:paraId="3219C2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tiletype,</w:t>
            </w:r>
          </w:p>
          <w:p w14:paraId="3219C2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tilecontent,</w:t>
            </w:r>
          </w:p>
          <w:p w14:paraId="3219C2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positionx,</w:t>
            </w:r>
          </w:p>
          <w:p w14:paraId="3219C2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positiony,</w:t>
            </w:r>
          </w:p>
          <w:p w14:paraId="3219C2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height,</w:t>
            </w:r>
          </w:p>
          <w:p w14:paraId="3219C2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width,</w:t>
            </w:r>
          </w:p>
          <w:p w14:paraId="3219C2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zindex,</w:t>
            </w:r>
          </w:p>
          <w:p w14:paraId="3219C2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scalex, </w:t>
            </w:r>
          </w:p>
          <w:p w14:paraId="3219C2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scaley, </w:t>
            </w:r>
          </w:p>
          <w:p w14:paraId="3219C2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rotation,</w:t>
            </w:r>
          </w:p>
          <w:p w14:paraId="3219C2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ispinned,</w:t>
            </w:r>
          </w:p>
          <w:p w14:paraId="3219C2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backgroundcolor,</w:t>
            </w:r>
          </w:p>
          <w:p w14:paraId="3219C2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blobstatusid,</w:t>
            </w:r>
          </w:p>
          <w:p w14:paraId="3219C2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lockeduser,</w:t>
            </w:r>
          </w:p>
          <w:p w14:paraId="3219C2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lockedby,</w:t>
            </w:r>
          </w:p>
          <w:p w14:paraId="3219C2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lockeddate,</w:t>
            </w:r>
          </w:p>
          <w:p w14:paraId="3219C2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Normal"/>
              </w:rPr>
              <w:t xml:space="preserve">       lastupdate,</w:t>
            </w:r>
          </w:p>
          <w:p w14:paraId="3219C2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originalfilename</w:t>
            </w:r>
          </w:p>
          <w:p w14:paraId="3219C2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C2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Comment"/>
              </w:rPr>
              <w:t>--OUTPUT inserted.projectid</w:t>
            </w:r>
          </w:p>
          <w:p w14:paraId="3219C2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VALUES</w:t>
            </w:r>
          </w:p>
          <w:p w14:paraId="3219C2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</w:p>
          <w:p w14:paraId="3219C2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@tileid,</w:t>
            </w:r>
          </w:p>
          <w:p w14:paraId="3219C2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@projectid,</w:t>
            </w:r>
          </w:p>
          <w:p w14:paraId="3219C2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@parentid,</w:t>
            </w:r>
          </w:p>
          <w:p w14:paraId="3219C2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@tiletype,</w:t>
            </w:r>
          </w:p>
          <w:p w14:paraId="3219C2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@tilecontent,</w:t>
            </w:r>
          </w:p>
          <w:p w14:paraId="3219C2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@positionx,</w:t>
            </w:r>
          </w:p>
          <w:p w14:paraId="3219C2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@positiony,</w:t>
            </w:r>
          </w:p>
          <w:p w14:paraId="3219C2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@height,</w:t>
            </w:r>
          </w:p>
          <w:p w14:paraId="3219C2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@width,</w:t>
            </w:r>
          </w:p>
          <w:p w14:paraId="3219C2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@zindex,</w:t>
            </w:r>
          </w:p>
          <w:p w14:paraId="3219C2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@scalex,</w:t>
            </w:r>
          </w:p>
          <w:p w14:paraId="3219C2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@scaley,</w:t>
            </w:r>
          </w:p>
          <w:p w14:paraId="3219C2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@rotation,</w:t>
            </w:r>
          </w:p>
          <w:p w14:paraId="3219C2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@is</w:t>
            </w:r>
            <w:r>
              <w:rPr>
                <w:rStyle w:val="ScriptNormal"/>
              </w:rPr>
              <w:t>pinned,</w:t>
            </w:r>
          </w:p>
          <w:p w14:paraId="3219C2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@backgroundcolor,</w:t>
            </w:r>
          </w:p>
          <w:p w14:paraId="3219C2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@blobstatusid,</w:t>
            </w:r>
          </w:p>
          <w:p w14:paraId="3219C2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@lockeduser,</w:t>
            </w:r>
          </w:p>
          <w:p w14:paraId="3219C2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@lockedby,</w:t>
            </w:r>
          </w:p>
          <w:p w14:paraId="3219C2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@lockeddate,</w:t>
            </w:r>
          </w:p>
          <w:p w14:paraId="3219C2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@lastupdate,</w:t>
            </w:r>
          </w:p>
          <w:p w14:paraId="3219C2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@originalfilename</w:t>
            </w:r>
          </w:p>
          <w:p w14:paraId="3219C2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)</w:t>
            </w:r>
          </w:p>
          <w:p w14:paraId="3219C2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2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2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3219C2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C2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</w:p>
          <w:p w14:paraId="3219C2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3219C2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@RET_</w:t>
            </w:r>
            <w:r>
              <w:rPr>
                <w:rStyle w:val="ScriptNormal"/>
              </w:rPr>
              <w:softHyphen/>
              <w:t xml:space="preserve">VAL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C2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3219C2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2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@RET_</w:t>
            </w:r>
            <w:r>
              <w:rPr>
                <w:rStyle w:val="ScriptNormal"/>
              </w:rPr>
              <w:softHyphen/>
              <w:t>VAL</w:t>
            </w:r>
          </w:p>
          <w:p w14:paraId="3219C2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27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272" w14:textId="77777777" w:rsidR="00DC5D26" w:rsidRDefault="00DC5D26">
      <w:pPr>
        <w:rPr>
          <w:rStyle w:val="ScriptNormal"/>
        </w:rPr>
      </w:pPr>
    </w:p>
    <w:p w14:paraId="3219C273" w14:textId="77777777" w:rsidR="00DC5D26" w:rsidRDefault="00EC1450">
      <w:pPr>
        <w:pStyle w:val="BlockTitleParagraph"/>
        <w:rPr>
          <w:rStyle w:val="ScriptNormal"/>
        </w:rPr>
      </w:pPr>
      <w:bookmarkStart w:id="1475" w:name="6smZHEuIQOX3ygEov2tFnMaza68="/>
      <w:r>
        <w:t>Uses</w:t>
      </w:r>
      <w:bookmarkEnd w:id="1475"/>
    </w:p>
    <w:p w14:paraId="3219C274" w14:textId="77777777" w:rsidR="00DC5D26" w:rsidRDefault="00EC1450">
      <w:hyperlink w:anchor="oLs0t3srd6yHmujlsbYzAtzC4Zs=" w:history="1">
        <w:r>
          <w:t>[dbo].[t_tilestatus]</w:t>
        </w:r>
      </w:hyperlink>
    </w:p>
    <w:p w14:paraId="3219C275" w14:textId="77777777" w:rsidR="00DC5D26" w:rsidRDefault="00DC5D26">
      <w:pPr>
        <w:sectPr w:rsidR="00DC5D26">
          <w:headerReference w:type="default" r:id="rId25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78" w14:textId="77777777">
        <w:tc>
          <w:tcPr>
            <w:tcW w:w="0" w:type="auto"/>
            <w:shd w:val="clear" w:color="auto" w:fill="E6E6E6"/>
          </w:tcPr>
          <w:p w14:paraId="3219C276" w14:textId="77777777" w:rsidR="00DC5D26" w:rsidRDefault="00EC1450">
            <w:pPr>
              <w:pStyle w:val="Heading6"/>
            </w:pPr>
            <w:bookmarkStart w:id="1476" w:name="_Toc256000236"/>
            <w:bookmarkStart w:id="1477" w:name="pF4LLqFVJBsIvqjSOGzm05jMQXk="/>
            <w:r>
              <w:pict w14:anchorId="3219F10A">
                <v:shape id="_x0000_i195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[dbo].[p_tilestatus_stroke_by_tileid]</w:t>
            </w:r>
            <w:bookmarkEnd w:id="1476"/>
          </w:p>
          <w:bookmarkEnd w:id="1477"/>
          <w:p w14:paraId="3219C277" w14:textId="77777777" w:rsidR="00DC5D26" w:rsidRDefault="00DC5D26"/>
        </w:tc>
      </w:tr>
    </w:tbl>
    <w:p w14:paraId="3219C279" w14:textId="77777777" w:rsidR="00DC5D26" w:rsidRDefault="00DC5D26">
      <w:pPr>
        <w:keepNext/>
      </w:pPr>
    </w:p>
    <w:p w14:paraId="3219C27A" w14:textId="77777777" w:rsidR="00DC5D26" w:rsidRDefault="00EC1450">
      <w:pPr>
        <w:pStyle w:val="BlockTitleParagraph"/>
      </w:pPr>
      <w:bookmarkStart w:id="1478" w:name="4tPbQjII8FmM5D0FOH4Jr7CYnHM="/>
      <w:r>
        <w:t>Parameters</w:t>
      </w:r>
      <w:bookmarkEnd w:id="147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68"/>
        <w:gridCol w:w="3250"/>
        <w:gridCol w:w="4224"/>
      </w:tblGrid>
      <w:tr w:rsidR="00DC5D26" w14:paraId="3219C27E" w14:textId="77777777">
        <w:tc>
          <w:tcPr>
            <w:tcW w:w="0" w:type="auto"/>
            <w:shd w:val="clear" w:color="auto" w:fill="F3F3F3"/>
            <w:vAlign w:val="bottom"/>
          </w:tcPr>
          <w:p w14:paraId="3219C27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7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7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282" w14:textId="77777777">
        <w:tc>
          <w:tcPr>
            <w:tcW w:w="0" w:type="auto"/>
            <w:shd w:val="clear" w:color="auto" w:fill="FFFFFF"/>
          </w:tcPr>
          <w:p w14:paraId="3219C2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28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28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C283" w14:textId="77777777" w:rsidR="00DC5D26" w:rsidRDefault="00DC5D26">
      <w:pPr>
        <w:rPr>
          <w:rStyle w:val="Table-Header"/>
        </w:rPr>
      </w:pPr>
    </w:p>
    <w:p w14:paraId="3219C284" w14:textId="77777777" w:rsidR="00DC5D26" w:rsidRDefault="00EC1450">
      <w:pPr>
        <w:pStyle w:val="BlockTitleParagraph"/>
        <w:rPr>
          <w:rStyle w:val="Table-Header"/>
        </w:rPr>
      </w:pPr>
      <w:bookmarkStart w:id="1479" w:name="6UvXK5FGxreBPkoYwlzj7NDlNnA="/>
      <w:r>
        <w:t>SQL Script</w:t>
      </w:r>
      <w:bookmarkEnd w:id="147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93" w14:textId="77777777">
        <w:tc>
          <w:tcPr>
            <w:tcW w:w="0" w:type="auto"/>
            <w:shd w:val="clear" w:color="auto" w:fill="F5F5F5"/>
          </w:tcPr>
          <w:p w14:paraId="3219C285" w14:textId="77777777" w:rsidR="00DC5D26" w:rsidRDefault="00DC5D26">
            <w:pPr>
              <w:rPr>
                <w:rStyle w:val="ScriptNormal"/>
              </w:rPr>
            </w:pPr>
          </w:p>
          <w:p w14:paraId="3219C2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[p_tilestatus_stroke_by_tileid]</w:t>
            </w:r>
          </w:p>
          <w:p w14:paraId="3219C2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</w:t>
            </w:r>
            <w:r>
              <w:rPr>
                <w:rStyle w:val="ScriptKeyword"/>
              </w:rPr>
              <w:t>uniqueidentifier</w:t>
            </w:r>
          </w:p>
          <w:p w14:paraId="3219C2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2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28A" w14:textId="77777777" w:rsidR="00DC5D26" w:rsidRDefault="00DC5D26">
            <w:pPr>
              <w:rPr>
                <w:rStyle w:val="ScriptNormal"/>
              </w:rPr>
            </w:pPr>
          </w:p>
          <w:p w14:paraId="3219C2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tilestatusstrokeid,</w:t>
            </w:r>
          </w:p>
          <w:p w14:paraId="3219C2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stroke</w:t>
            </w:r>
          </w:p>
          <w:p w14:paraId="3219C2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t_tilestatus_stroke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2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28F" w14:textId="77777777" w:rsidR="00DC5D26" w:rsidRDefault="00DC5D26">
            <w:pPr>
              <w:rPr>
                <w:rStyle w:val="ScriptNormal"/>
              </w:rPr>
            </w:pPr>
          </w:p>
          <w:p w14:paraId="3219C2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C2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29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294" w14:textId="77777777" w:rsidR="00DC5D26" w:rsidRDefault="00DC5D26">
      <w:pPr>
        <w:rPr>
          <w:rStyle w:val="ScriptNormal"/>
        </w:rPr>
      </w:pPr>
    </w:p>
    <w:p w14:paraId="3219C295" w14:textId="77777777" w:rsidR="00DC5D26" w:rsidRDefault="00EC1450">
      <w:pPr>
        <w:pStyle w:val="BlockTitleParagraph"/>
        <w:rPr>
          <w:rStyle w:val="ScriptNormal"/>
        </w:rPr>
      </w:pPr>
      <w:bookmarkStart w:id="1480" w:name="a9RIr3Z4q9DnkdPOZrKFRg1p51M="/>
      <w:r>
        <w:t>Uses</w:t>
      </w:r>
      <w:bookmarkEnd w:id="1480"/>
    </w:p>
    <w:p w14:paraId="3219C296" w14:textId="77777777" w:rsidR="00DC5D26" w:rsidRDefault="00EC1450">
      <w:hyperlink w:anchor="eNq8iC4zx70GGM6EXbHSL++uzlU=" w:history="1">
        <w:r>
          <w:t>[dbo].[t_tilestatus_stroke]</w:t>
        </w:r>
      </w:hyperlink>
    </w:p>
    <w:p w14:paraId="3219C297" w14:textId="77777777" w:rsidR="00DC5D26" w:rsidRDefault="00DC5D26">
      <w:pPr>
        <w:sectPr w:rsidR="00DC5D26">
          <w:headerReference w:type="default" r:id="rId25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9A" w14:textId="77777777">
        <w:tc>
          <w:tcPr>
            <w:tcW w:w="0" w:type="auto"/>
            <w:shd w:val="clear" w:color="auto" w:fill="E6E6E6"/>
          </w:tcPr>
          <w:p w14:paraId="3219C298" w14:textId="77777777" w:rsidR="00DC5D26" w:rsidRDefault="00EC1450">
            <w:pPr>
              <w:pStyle w:val="Heading6"/>
            </w:pPr>
            <w:bookmarkStart w:id="1481" w:name="_Toc256000237"/>
            <w:bookmarkStart w:id="1482" w:name="plwNMHS8hQljZcchH6tJvNDattQ="/>
            <w:r>
              <w:pict w14:anchorId="3219F10B">
                <v:shape id="_x0000_i1957" type="#_x0000_t75" style="width:11.95pt;height:11.95pt">
                  <v:imagedata r:id="rId12" o:title=""/>
                </v:shape>
              </w:pict>
            </w:r>
            <w:r>
              <w:t xml:space="preserve"> [dbo].[p_tilestatus_stroke_insert]</w:t>
            </w:r>
            <w:bookmarkEnd w:id="1481"/>
          </w:p>
          <w:bookmarkEnd w:id="1482"/>
          <w:p w14:paraId="3219C299" w14:textId="77777777" w:rsidR="00DC5D26" w:rsidRDefault="00DC5D26"/>
        </w:tc>
      </w:tr>
    </w:tbl>
    <w:p w14:paraId="3219C29B" w14:textId="77777777" w:rsidR="00DC5D26" w:rsidRDefault="00DC5D26">
      <w:pPr>
        <w:keepNext/>
      </w:pPr>
    </w:p>
    <w:p w14:paraId="3219C29C" w14:textId="77777777" w:rsidR="00DC5D26" w:rsidRDefault="00EC1450">
      <w:pPr>
        <w:pStyle w:val="BlockTitleParagraph"/>
      </w:pPr>
      <w:bookmarkStart w:id="1483" w:name="aCrrdhozZ7uvnNVnWBnYH3+K3PU="/>
      <w:r>
        <w:t>Parameters</w:t>
      </w:r>
      <w:bookmarkEnd w:id="148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52"/>
        <w:gridCol w:w="2198"/>
        <w:gridCol w:w="2856"/>
        <w:gridCol w:w="1536"/>
      </w:tblGrid>
      <w:tr w:rsidR="00DC5D26" w14:paraId="3219C2A1" w14:textId="77777777">
        <w:tc>
          <w:tcPr>
            <w:tcW w:w="0" w:type="auto"/>
            <w:shd w:val="clear" w:color="auto" w:fill="F3F3F3"/>
            <w:vAlign w:val="bottom"/>
          </w:tcPr>
          <w:p w14:paraId="3219C2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2A6" w14:textId="77777777">
        <w:tc>
          <w:tcPr>
            <w:tcW w:w="0" w:type="auto"/>
            <w:shd w:val="clear" w:color="auto" w:fill="FFFFFF"/>
          </w:tcPr>
          <w:p w14:paraId="3219C2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@tilestatusstrokeid</w:t>
            </w:r>
          </w:p>
        </w:tc>
        <w:tc>
          <w:tcPr>
            <w:tcW w:w="0" w:type="auto"/>
            <w:shd w:val="clear" w:color="auto" w:fill="FFFFFF"/>
          </w:tcPr>
          <w:p w14:paraId="3219C2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2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2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AB" w14:textId="77777777">
        <w:tc>
          <w:tcPr>
            <w:tcW w:w="0" w:type="auto"/>
            <w:shd w:val="clear" w:color="auto" w:fill="F3F3F3"/>
          </w:tcPr>
          <w:p w14:paraId="3219C2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3F3F3"/>
          </w:tcPr>
          <w:p w14:paraId="3219C2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C2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C2A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B0" w14:textId="77777777">
        <w:tc>
          <w:tcPr>
            <w:tcW w:w="0" w:type="auto"/>
            <w:shd w:val="clear" w:color="auto" w:fill="FFFFFF"/>
          </w:tcPr>
          <w:p w14:paraId="3219C2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@stroke</w:t>
            </w:r>
          </w:p>
        </w:tc>
        <w:tc>
          <w:tcPr>
            <w:tcW w:w="0" w:type="auto"/>
            <w:shd w:val="clear" w:color="auto" w:fill="FFFFFF"/>
          </w:tcPr>
          <w:p w14:paraId="3219C2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C2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C2A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B5" w14:textId="77777777">
        <w:tc>
          <w:tcPr>
            <w:tcW w:w="0" w:type="auto"/>
            <w:shd w:val="clear" w:color="auto" w:fill="F3F3F3"/>
          </w:tcPr>
          <w:p w14:paraId="3219C2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2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2B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2B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2B6" w14:textId="77777777" w:rsidR="00DC5D26" w:rsidRDefault="00DC5D26">
      <w:pPr>
        <w:rPr>
          <w:rStyle w:val="Table-Header"/>
        </w:rPr>
      </w:pPr>
    </w:p>
    <w:p w14:paraId="3219C2B7" w14:textId="77777777" w:rsidR="00DC5D26" w:rsidRDefault="00EC1450">
      <w:pPr>
        <w:pStyle w:val="BlockTitleParagraph"/>
        <w:rPr>
          <w:rStyle w:val="Table-Header"/>
        </w:rPr>
      </w:pPr>
      <w:bookmarkStart w:id="1484" w:name="ftId2FHKovidRiWoHy5xje1xPm0="/>
      <w:r>
        <w:t>SQL Script</w:t>
      </w:r>
      <w:bookmarkEnd w:id="148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D5" w14:textId="77777777">
        <w:tc>
          <w:tcPr>
            <w:tcW w:w="0" w:type="auto"/>
            <w:shd w:val="clear" w:color="auto" w:fill="F5F5F5"/>
          </w:tcPr>
          <w:p w14:paraId="3219C2B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[p_tilestatus_stroke_insert]</w:t>
            </w:r>
          </w:p>
          <w:p w14:paraId="3219C2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@tilestatusstrokeid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2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2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@stroke               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2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2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2BE" w14:textId="77777777" w:rsidR="00DC5D26" w:rsidRDefault="00DC5D26">
            <w:pPr>
              <w:rPr>
                <w:rStyle w:val="ScriptNormal"/>
              </w:rPr>
            </w:pPr>
          </w:p>
          <w:p w14:paraId="3219C2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2C0" w14:textId="77777777" w:rsidR="00DC5D26" w:rsidRDefault="00DC5D26">
            <w:pPr>
              <w:rPr>
                <w:rStyle w:val="ScriptNormal"/>
              </w:rPr>
            </w:pPr>
          </w:p>
          <w:p w14:paraId="3219C2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C2C2" w14:textId="77777777" w:rsidR="00DC5D26" w:rsidRDefault="00DC5D26">
            <w:pPr>
              <w:rPr>
                <w:rStyle w:val="ScriptNormal"/>
              </w:rPr>
            </w:pPr>
          </w:p>
          <w:p w14:paraId="3219C2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t_tilestatus_stroke</w:t>
            </w:r>
          </w:p>
          <w:p w14:paraId="3219C2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2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tilestatusstrokeid,</w:t>
            </w:r>
          </w:p>
          <w:p w14:paraId="3219C2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tileid,</w:t>
            </w:r>
          </w:p>
          <w:p w14:paraId="3219C2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stroke</w:t>
            </w:r>
          </w:p>
          <w:p w14:paraId="3219C2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C2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C2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2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@tilestatusstrokeid,</w:t>
            </w:r>
          </w:p>
          <w:p w14:paraId="3219C2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@tileid,</w:t>
            </w:r>
          </w:p>
          <w:p w14:paraId="3219C2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@stroke</w:t>
            </w:r>
          </w:p>
          <w:p w14:paraId="3219C2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2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2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2D1" w14:textId="77777777" w:rsidR="00DC5D26" w:rsidRDefault="00DC5D26">
            <w:pPr>
              <w:rPr>
                <w:rStyle w:val="ScriptNormal"/>
              </w:rPr>
            </w:pPr>
          </w:p>
          <w:p w14:paraId="3219C2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2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2D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2D6" w14:textId="77777777" w:rsidR="00DC5D26" w:rsidRDefault="00DC5D26">
      <w:pPr>
        <w:rPr>
          <w:rStyle w:val="ScriptNormal"/>
        </w:rPr>
      </w:pPr>
    </w:p>
    <w:p w14:paraId="3219C2D7" w14:textId="77777777" w:rsidR="00DC5D26" w:rsidRDefault="00EC1450">
      <w:pPr>
        <w:pStyle w:val="BlockTitleParagraph"/>
        <w:rPr>
          <w:rStyle w:val="ScriptNormal"/>
        </w:rPr>
      </w:pPr>
      <w:bookmarkStart w:id="1485" w:name="A2cFFxlDdJXdoQa2y54vAZt3O5Q="/>
      <w:r>
        <w:t>Uses</w:t>
      </w:r>
      <w:bookmarkEnd w:id="1485"/>
    </w:p>
    <w:p w14:paraId="3219C2D8" w14:textId="77777777" w:rsidR="00DC5D26" w:rsidRDefault="00EC1450">
      <w:hyperlink w:anchor="eNq8iC4zx70GGM6EXbHSL++uzlU=" w:history="1">
        <w:r>
          <w:t>[dbo].[t_tilestatus_stroke]</w:t>
        </w:r>
      </w:hyperlink>
    </w:p>
    <w:p w14:paraId="3219C2D9" w14:textId="77777777" w:rsidR="00DC5D26" w:rsidRDefault="00DC5D26">
      <w:pPr>
        <w:sectPr w:rsidR="00DC5D26">
          <w:headerReference w:type="default" r:id="rId25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2DC" w14:textId="77777777">
        <w:tc>
          <w:tcPr>
            <w:tcW w:w="0" w:type="auto"/>
            <w:shd w:val="clear" w:color="auto" w:fill="E6E6E6"/>
          </w:tcPr>
          <w:p w14:paraId="3219C2DA" w14:textId="77777777" w:rsidR="00DC5D26" w:rsidRDefault="00EC1450">
            <w:pPr>
              <w:pStyle w:val="Heading6"/>
            </w:pPr>
            <w:bookmarkStart w:id="1486" w:name="_Toc256000238"/>
            <w:bookmarkStart w:id="1487" w:name="jTMbOmyXVLghL03C2dibHdt3+OY="/>
            <w:r>
              <w:pict w14:anchorId="3219F10C">
                <v:shape id="_x0000_i1958" type="#_x0000_t75" style="width:11.95pt;height:11.95pt">
                  <v:imagedata r:id="rId12" o:title=""/>
                </v:shape>
              </w:pict>
            </w:r>
            <w:r>
              <w:t xml:space="preserve"> [dbo].[p_tilestatus_stroke_update]</w:t>
            </w:r>
            <w:bookmarkEnd w:id="1486"/>
          </w:p>
          <w:bookmarkEnd w:id="1487"/>
          <w:p w14:paraId="3219C2DB" w14:textId="77777777" w:rsidR="00DC5D26" w:rsidRDefault="00DC5D26"/>
        </w:tc>
      </w:tr>
    </w:tbl>
    <w:p w14:paraId="3219C2DD" w14:textId="77777777" w:rsidR="00DC5D26" w:rsidRDefault="00DC5D26">
      <w:pPr>
        <w:keepNext/>
      </w:pPr>
    </w:p>
    <w:p w14:paraId="3219C2DE" w14:textId="77777777" w:rsidR="00DC5D26" w:rsidRDefault="00EC1450">
      <w:pPr>
        <w:pStyle w:val="BlockTitleParagraph"/>
      </w:pPr>
      <w:bookmarkStart w:id="1488" w:name="ZZckUOow6/pZNKsC/Oms74THBN4="/>
      <w:r>
        <w:t>Parameters</w:t>
      </w:r>
      <w:bookmarkEnd w:id="148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52"/>
        <w:gridCol w:w="2198"/>
        <w:gridCol w:w="2856"/>
        <w:gridCol w:w="1536"/>
      </w:tblGrid>
      <w:tr w:rsidR="00DC5D26" w14:paraId="3219C2E3" w14:textId="77777777">
        <w:tc>
          <w:tcPr>
            <w:tcW w:w="0" w:type="auto"/>
            <w:shd w:val="clear" w:color="auto" w:fill="F3F3F3"/>
            <w:vAlign w:val="bottom"/>
          </w:tcPr>
          <w:p w14:paraId="3219C2D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E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E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2E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2E8" w14:textId="77777777">
        <w:tc>
          <w:tcPr>
            <w:tcW w:w="0" w:type="auto"/>
            <w:shd w:val="clear" w:color="auto" w:fill="FFFFFF"/>
          </w:tcPr>
          <w:p w14:paraId="3219C2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@tilestatusstrokeid</w:t>
            </w:r>
          </w:p>
        </w:tc>
        <w:tc>
          <w:tcPr>
            <w:tcW w:w="0" w:type="auto"/>
            <w:shd w:val="clear" w:color="auto" w:fill="FFFFFF"/>
          </w:tcPr>
          <w:p w14:paraId="3219C2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2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2E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ED" w14:textId="77777777">
        <w:tc>
          <w:tcPr>
            <w:tcW w:w="0" w:type="auto"/>
            <w:shd w:val="clear" w:color="auto" w:fill="F3F3F3"/>
          </w:tcPr>
          <w:p w14:paraId="3219C2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3F3F3"/>
          </w:tcPr>
          <w:p w14:paraId="3219C2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C2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C2E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F2" w14:textId="77777777">
        <w:tc>
          <w:tcPr>
            <w:tcW w:w="0" w:type="auto"/>
            <w:shd w:val="clear" w:color="auto" w:fill="FFFFFF"/>
          </w:tcPr>
          <w:p w14:paraId="3219C2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@stroke</w:t>
            </w:r>
          </w:p>
        </w:tc>
        <w:tc>
          <w:tcPr>
            <w:tcW w:w="0" w:type="auto"/>
            <w:shd w:val="clear" w:color="auto" w:fill="FFFFFF"/>
          </w:tcPr>
          <w:p w14:paraId="3219C2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varbinary(max)</w:t>
            </w:r>
          </w:p>
        </w:tc>
        <w:tc>
          <w:tcPr>
            <w:tcW w:w="0" w:type="auto"/>
            <w:shd w:val="clear" w:color="auto" w:fill="FFFFFF"/>
          </w:tcPr>
          <w:p w14:paraId="3219C2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C2F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2F7" w14:textId="77777777">
        <w:tc>
          <w:tcPr>
            <w:tcW w:w="0" w:type="auto"/>
            <w:shd w:val="clear" w:color="auto" w:fill="F3F3F3"/>
          </w:tcPr>
          <w:p w14:paraId="3219C2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2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2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2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2F8" w14:textId="77777777" w:rsidR="00DC5D26" w:rsidRDefault="00DC5D26">
      <w:pPr>
        <w:rPr>
          <w:rStyle w:val="Table-Header"/>
        </w:rPr>
      </w:pPr>
    </w:p>
    <w:p w14:paraId="3219C2F9" w14:textId="77777777" w:rsidR="00DC5D26" w:rsidRDefault="00EC1450">
      <w:pPr>
        <w:pStyle w:val="BlockTitleParagraph"/>
        <w:rPr>
          <w:rStyle w:val="Table-Header"/>
        </w:rPr>
      </w:pPr>
      <w:bookmarkStart w:id="1489" w:name="Hye7k3pUVT0sj0+qjEXvCXjeaes="/>
      <w:r>
        <w:t>SQL Script</w:t>
      </w:r>
      <w:bookmarkEnd w:id="148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10" w14:textId="77777777">
        <w:tc>
          <w:tcPr>
            <w:tcW w:w="0" w:type="auto"/>
            <w:shd w:val="clear" w:color="auto" w:fill="F5F5F5"/>
          </w:tcPr>
          <w:p w14:paraId="3219C2FA" w14:textId="77777777" w:rsidR="00DC5D26" w:rsidRDefault="00DC5D26">
            <w:pPr>
              <w:rPr>
                <w:rStyle w:val="ScriptNormal"/>
              </w:rPr>
            </w:pPr>
          </w:p>
          <w:p w14:paraId="3219C2FB" w14:textId="77777777" w:rsidR="00DC5D26" w:rsidRDefault="00DC5D26">
            <w:pPr>
              <w:rPr>
                <w:rStyle w:val="ScriptNormal"/>
              </w:rPr>
            </w:pPr>
          </w:p>
          <w:p w14:paraId="3219C2FC" w14:textId="77777777" w:rsidR="00DC5D26" w:rsidRDefault="00DC5D26">
            <w:pPr>
              <w:rPr>
                <w:rStyle w:val="ScriptNormal"/>
              </w:rPr>
            </w:pPr>
          </w:p>
          <w:p w14:paraId="3219C2FD" w14:textId="77777777" w:rsidR="00DC5D26" w:rsidRDefault="00DC5D26">
            <w:pPr>
              <w:rPr>
                <w:rStyle w:val="ScriptNormal"/>
              </w:rPr>
            </w:pPr>
          </w:p>
          <w:p w14:paraId="3219C2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[p_tilestatus_stroke_update]</w:t>
            </w:r>
          </w:p>
          <w:p w14:paraId="3219C2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@tilestatusstrokeid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3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3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@stroke               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3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3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304" w14:textId="77777777" w:rsidR="00DC5D26" w:rsidRDefault="00DC5D26">
            <w:pPr>
              <w:rPr>
                <w:rStyle w:val="ScriptNormal"/>
              </w:rPr>
            </w:pPr>
          </w:p>
          <w:p w14:paraId="3219C3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3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t_tilestatus_stroke</w:t>
            </w:r>
          </w:p>
          <w:p w14:paraId="3219C3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stroke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@stroke</w:t>
            </w:r>
          </w:p>
          <w:p w14:paraId="3219C3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tilestatusstrokeid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@tilestatusstrokeid</w:t>
            </w:r>
          </w:p>
          <w:p w14:paraId="3219C309" w14:textId="77777777" w:rsidR="00DC5D26" w:rsidRDefault="00DC5D26">
            <w:pPr>
              <w:rPr>
                <w:rStyle w:val="ScriptNormal"/>
              </w:rPr>
            </w:pPr>
          </w:p>
          <w:p w14:paraId="3219C3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3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30C" w14:textId="77777777" w:rsidR="00DC5D26" w:rsidRDefault="00DC5D26">
            <w:pPr>
              <w:rPr>
                <w:rStyle w:val="ScriptNormal"/>
              </w:rPr>
            </w:pPr>
          </w:p>
          <w:p w14:paraId="3219C30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3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30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311" w14:textId="77777777" w:rsidR="00DC5D26" w:rsidRDefault="00DC5D26">
      <w:pPr>
        <w:rPr>
          <w:rStyle w:val="ScriptNormal"/>
        </w:rPr>
      </w:pPr>
    </w:p>
    <w:p w14:paraId="3219C312" w14:textId="77777777" w:rsidR="00DC5D26" w:rsidRDefault="00EC1450">
      <w:pPr>
        <w:pStyle w:val="BlockTitleParagraph"/>
        <w:rPr>
          <w:rStyle w:val="ScriptNormal"/>
        </w:rPr>
      </w:pPr>
      <w:bookmarkStart w:id="1490" w:name="xBi/pM0CE0ICvRdMARuCSrOITDI="/>
      <w:r>
        <w:t>Uses</w:t>
      </w:r>
      <w:bookmarkEnd w:id="1490"/>
    </w:p>
    <w:p w14:paraId="3219C313" w14:textId="77777777" w:rsidR="00DC5D26" w:rsidRDefault="00EC1450">
      <w:hyperlink w:anchor="eNq8iC4zx70GGM6EXbHSL++uzlU=" w:history="1">
        <w:r>
          <w:t>[dbo].[t_tilestatus_stroke]</w:t>
        </w:r>
      </w:hyperlink>
    </w:p>
    <w:p w14:paraId="3219C314" w14:textId="77777777" w:rsidR="00DC5D26" w:rsidRDefault="00DC5D26">
      <w:pPr>
        <w:sectPr w:rsidR="00DC5D26">
          <w:headerReference w:type="default" r:id="rId25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17" w14:textId="77777777">
        <w:tc>
          <w:tcPr>
            <w:tcW w:w="0" w:type="auto"/>
            <w:shd w:val="clear" w:color="auto" w:fill="E6E6E6"/>
          </w:tcPr>
          <w:p w14:paraId="3219C315" w14:textId="77777777" w:rsidR="00DC5D26" w:rsidRDefault="00EC1450">
            <w:pPr>
              <w:pStyle w:val="Heading6"/>
            </w:pPr>
            <w:bookmarkStart w:id="1491" w:name="_Toc256000239"/>
            <w:bookmarkStart w:id="1492" w:name="XXk93kY385SJHTBP+5O3Rfflchc="/>
            <w:r>
              <w:pict w14:anchorId="3219F10D">
                <v:shape id="_x0000_i1959" type="#_x0000_t75" style="width:11.95pt;height:11.95pt">
                  <v:imagedata r:id="rId12" o:title=""/>
                </v:shape>
              </w:pict>
            </w:r>
            <w:r>
              <w:t xml:space="preserve"> [dbo].[p_tilestatus_unlock_by_ids]</w:t>
            </w:r>
            <w:bookmarkEnd w:id="1491"/>
          </w:p>
          <w:bookmarkEnd w:id="1492"/>
          <w:p w14:paraId="3219C316" w14:textId="77777777" w:rsidR="00DC5D26" w:rsidRDefault="00DC5D26"/>
        </w:tc>
      </w:tr>
    </w:tbl>
    <w:p w14:paraId="3219C318" w14:textId="77777777" w:rsidR="00DC5D26" w:rsidRDefault="00DC5D26">
      <w:pPr>
        <w:keepNext/>
      </w:pPr>
    </w:p>
    <w:p w14:paraId="3219C319" w14:textId="77777777" w:rsidR="00DC5D26" w:rsidRDefault="00EC1450">
      <w:pPr>
        <w:pStyle w:val="BlockTitleParagraph"/>
      </w:pPr>
      <w:bookmarkStart w:id="1493" w:name="qQPvhcNlyGpwv0q7gBeKAbgJ6Zc="/>
      <w:r>
        <w:t>Parameters</w:t>
      </w:r>
      <w:bookmarkEnd w:id="149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653"/>
        <w:gridCol w:w="3299"/>
        <w:gridCol w:w="4290"/>
      </w:tblGrid>
      <w:tr w:rsidR="00DC5D26" w14:paraId="3219C31D" w14:textId="77777777">
        <w:tc>
          <w:tcPr>
            <w:tcW w:w="0" w:type="auto"/>
            <w:shd w:val="clear" w:color="auto" w:fill="F3F3F3"/>
            <w:vAlign w:val="bottom"/>
          </w:tcPr>
          <w:p w14:paraId="3219C3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321" w14:textId="77777777">
        <w:tc>
          <w:tcPr>
            <w:tcW w:w="0" w:type="auto"/>
            <w:shd w:val="clear" w:color="auto" w:fill="FFFFFF"/>
          </w:tcPr>
          <w:p w14:paraId="3219C31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@ids</w:t>
            </w:r>
          </w:p>
        </w:tc>
        <w:tc>
          <w:tcPr>
            <w:tcW w:w="0" w:type="auto"/>
            <w:shd w:val="clear" w:color="auto" w:fill="FFFFFF"/>
          </w:tcPr>
          <w:p w14:paraId="3219C31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Tile</w:t>
            </w:r>
            <w:r>
              <w:rPr>
                <w:rStyle w:val="Table-Default"/>
              </w:rPr>
              <w:softHyphen/>
              <w:t>Status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Set</w:t>
            </w:r>
          </w:p>
        </w:tc>
        <w:tc>
          <w:tcPr>
            <w:tcW w:w="0" w:type="auto"/>
            <w:shd w:val="clear" w:color="auto" w:fill="FFFFFF"/>
          </w:tcPr>
          <w:p w14:paraId="3219C32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</w:tbl>
    <w:p w14:paraId="3219C322" w14:textId="77777777" w:rsidR="00DC5D26" w:rsidRDefault="00DC5D26">
      <w:pPr>
        <w:rPr>
          <w:rStyle w:val="Table-Header"/>
        </w:rPr>
      </w:pPr>
    </w:p>
    <w:p w14:paraId="3219C323" w14:textId="77777777" w:rsidR="00DC5D26" w:rsidRDefault="00EC1450">
      <w:pPr>
        <w:pStyle w:val="BlockTitleParagraph"/>
        <w:rPr>
          <w:rStyle w:val="Table-Header"/>
        </w:rPr>
      </w:pPr>
      <w:bookmarkStart w:id="1494" w:name="6bcyTAMUd9JhyURp4K3Pq3DrtpM="/>
      <w:r>
        <w:t>SQL Script</w:t>
      </w:r>
      <w:bookmarkEnd w:id="149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38" w14:textId="77777777">
        <w:tc>
          <w:tcPr>
            <w:tcW w:w="0" w:type="auto"/>
            <w:shd w:val="clear" w:color="auto" w:fill="F5F5F5"/>
          </w:tcPr>
          <w:p w14:paraId="3219C3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[p_tilestatus_unlock_by_ids] </w:t>
            </w:r>
          </w:p>
          <w:p w14:paraId="3219C3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Add the parameters for the stored procedure here</w:t>
            </w:r>
          </w:p>
          <w:p w14:paraId="3219C3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@ids [dbo].Tile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Set </w:t>
            </w:r>
            <w:r>
              <w:rPr>
                <w:rStyle w:val="ScriptKeyword"/>
              </w:rPr>
              <w:t>READONLY</w:t>
            </w:r>
            <w:r>
              <w:rPr>
                <w:rStyle w:val="ScriptNormal"/>
              </w:rPr>
              <w:t xml:space="preserve"> </w:t>
            </w:r>
          </w:p>
          <w:p w14:paraId="3219C3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32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3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C3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C3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32C" w14:textId="77777777" w:rsidR="00DC5D26" w:rsidRDefault="00DC5D26">
            <w:pPr>
              <w:rPr>
                <w:rStyle w:val="ScriptNormal"/>
              </w:rPr>
            </w:pPr>
          </w:p>
          <w:p w14:paraId="3219C3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Insert statements for procedure here</w:t>
            </w:r>
          </w:p>
          <w:p w14:paraId="3219C3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dbo.t_tilestat</w:t>
            </w:r>
            <w:r>
              <w:rPr>
                <w:rStyle w:val="ScriptNormal"/>
              </w:rPr>
              <w:t>us</w:t>
            </w:r>
          </w:p>
          <w:p w14:paraId="3219C3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lockeduser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 xml:space="preserve">, </w:t>
            </w:r>
          </w:p>
          <w:p w14:paraId="3219C3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lockedby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 xml:space="preserve">, </w:t>
            </w:r>
          </w:p>
          <w:p w14:paraId="3219C3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lockeddate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C3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ts</w:t>
            </w:r>
          </w:p>
          <w:p w14:paraId="3219C3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@ids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ts.tileid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p.Tile</w:t>
            </w:r>
            <w:r>
              <w:rPr>
                <w:rStyle w:val="ScriptNormal"/>
              </w:rPr>
              <w:softHyphen/>
              <w:t>Id</w:t>
            </w:r>
          </w:p>
          <w:p w14:paraId="3219C334" w14:textId="77777777" w:rsidR="00DC5D26" w:rsidRDefault="00DC5D26">
            <w:pPr>
              <w:rPr>
                <w:rStyle w:val="ScriptNormal"/>
              </w:rPr>
            </w:pPr>
          </w:p>
          <w:p w14:paraId="3219C3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3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33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339" w14:textId="77777777" w:rsidR="00DC5D26" w:rsidRDefault="00DC5D26">
      <w:pPr>
        <w:rPr>
          <w:rStyle w:val="ScriptNormal"/>
        </w:rPr>
      </w:pPr>
    </w:p>
    <w:p w14:paraId="3219C33A" w14:textId="77777777" w:rsidR="00DC5D26" w:rsidRDefault="00EC1450">
      <w:pPr>
        <w:pStyle w:val="BlockTitleParagraph"/>
        <w:rPr>
          <w:rStyle w:val="ScriptNormal"/>
        </w:rPr>
      </w:pPr>
      <w:bookmarkStart w:id="1495" w:name="oj76FmqOVGbocV8ttRZIY/agQg8="/>
      <w:r>
        <w:t>Uses</w:t>
      </w:r>
      <w:bookmarkEnd w:id="1495"/>
    </w:p>
    <w:p w14:paraId="3219C33B" w14:textId="77777777" w:rsidR="00DC5D26" w:rsidRDefault="00EC1450">
      <w:hyperlink w:anchor="oLs0t3srd6yHmujlsbYzAtzC4Zs=" w:history="1">
        <w:r>
          <w:t>[dbo].[t_tilestatus]</w:t>
        </w:r>
      </w:hyperlink>
    </w:p>
    <w:p w14:paraId="3219C33C" w14:textId="77777777" w:rsidR="00DC5D26" w:rsidRDefault="00EC1450">
      <w:r>
        <w:t>[dbo].[Tile</w:t>
      </w:r>
      <w:r>
        <w:softHyphen/>
        <w:t>Status</w:t>
      </w:r>
      <w:r>
        <w:softHyphen/>
        <w:t>Id</w:t>
      </w:r>
      <w:r>
        <w:softHyphen/>
        <w:t>Set]</w:t>
      </w:r>
    </w:p>
    <w:p w14:paraId="3219C33D" w14:textId="77777777" w:rsidR="00DC5D26" w:rsidRDefault="00DC5D26">
      <w:pPr>
        <w:sectPr w:rsidR="00DC5D26">
          <w:headerReference w:type="default" r:id="rId25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40" w14:textId="77777777">
        <w:tc>
          <w:tcPr>
            <w:tcW w:w="0" w:type="auto"/>
            <w:shd w:val="clear" w:color="auto" w:fill="E6E6E6"/>
          </w:tcPr>
          <w:p w14:paraId="3219C33E" w14:textId="77777777" w:rsidR="00DC5D26" w:rsidRDefault="00EC1450">
            <w:pPr>
              <w:pStyle w:val="Heading6"/>
            </w:pPr>
            <w:bookmarkStart w:id="1496" w:name="_Toc256000240"/>
            <w:bookmarkStart w:id="1497" w:name="FvFyeAP1oR9rBySsO9wdwnY33zk="/>
            <w:r>
              <w:pict w14:anchorId="3219F10E">
                <v:shape id="_x0000_i1960" type="#_x0000_t75" style="width:11.95pt;height:11.95pt">
                  <v:imagedata r:id="rId12" o:title=""/>
                </v:shape>
              </w:pict>
            </w:r>
            <w:r>
              <w:t xml:space="preserve"> [dbo].[p_tilestatus_unlock_by_lockedby]</w:t>
            </w:r>
            <w:bookmarkEnd w:id="1496"/>
          </w:p>
          <w:bookmarkEnd w:id="1497"/>
          <w:p w14:paraId="3219C33F" w14:textId="77777777" w:rsidR="00DC5D26" w:rsidRDefault="00DC5D26"/>
        </w:tc>
      </w:tr>
    </w:tbl>
    <w:p w14:paraId="3219C341" w14:textId="77777777" w:rsidR="00DC5D26" w:rsidRDefault="00DC5D26">
      <w:pPr>
        <w:keepNext/>
      </w:pPr>
    </w:p>
    <w:p w14:paraId="3219C342" w14:textId="77777777" w:rsidR="00DC5D26" w:rsidRDefault="00EC1450">
      <w:pPr>
        <w:pStyle w:val="BlockTitleParagraph"/>
      </w:pPr>
      <w:bookmarkStart w:id="1498" w:name="DyeVKFwLhpLfuz5aWoEbQfeUeNk="/>
      <w:r>
        <w:t>Parameters</w:t>
      </w:r>
      <w:bookmarkEnd w:id="14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40"/>
        <w:gridCol w:w="2715"/>
        <w:gridCol w:w="4087"/>
      </w:tblGrid>
      <w:tr w:rsidR="00DC5D26" w14:paraId="3219C346" w14:textId="77777777">
        <w:tc>
          <w:tcPr>
            <w:tcW w:w="0" w:type="auto"/>
            <w:shd w:val="clear" w:color="auto" w:fill="F3F3F3"/>
            <w:vAlign w:val="bottom"/>
          </w:tcPr>
          <w:p w14:paraId="3219C34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4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34A" w14:textId="77777777">
        <w:tc>
          <w:tcPr>
            <w:tcW w:w="0" w:type="auto"/>
            <w:shd w:val="clear" w:color="auto" w:fill="FFFFFF"/>
          </w:tcPr>
          <w:p w14:paraId="3219C34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FFFFF"/>
          </w:tcPr>
          <w:p w14:paraId="3219C34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3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C34B" w14:textId="77777777" w:rsidR="00DC5D26" w:rsidRDefault="00DC5D26">
      <w:pPr>
        <w:rPr>
          <w:rStyle w:val="Table-Header"/>
        </w:rPr>
      </w:pPr>
    </w:p>
    <w:p w14:paraId="3219C34C" w14:textId="77777777" w:rsidR="00DC5D26" w:rsidRDefault="00EC1450">
      <w:pPr>
        <w:pStyle w:val="BlockTitleParagraph"/>
        <w:rPr>
          <w:rStyle w:val="Table-Header"/>
        </w:rPr>
      </w:pPr>
      <w:bookmarkStart w:id="1499" w:name="XcUj6D6UFCOEBxqO0rnA4Cjv3/g="/>
      <w:r>
        <w:t>SQL Script</w:t>
      </w:r>
      <w:bookmarkEnd w:id="14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61" w14:textId="77777777">
        <w:tc>
          <w:tcPr>
            <w:tcW w:w="0" w:type="auto"/>
            <w:shd w:val="clear" w:color="auto" w:fill="F5F5F5"/>
          </w:tcPr>
          <w:p w14:paraId="3219C34D" w14:textId="77777777" w:rsidR="00DC5D26" w:rsidRDefault="00DC5D26">
            <w:pPr>
              <w:rPr>
                <w:rStyle w:val="ScriptNormal"/>
              </w:rPr>
            </w:pPr>
          </w:p>
          <w:p w14:paraId="3219C34E" w14:textId="77777777" w:rsidR="00DC5D26" w:rsidRDefault="00DC5D26">
            <w:pPr>
              <w:rPr>
                <w:rStyle w:val="ScriptNormal"/>
              </w:rPr>
            </w:pPr>
          </w:p>
          <w:p w14:paraId="3219C34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[p_tilestatus_unlock_by_lockedby]</w:t>
            </w:r>
          </w:p>
          <w:p w14:paraId="3219C3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C35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3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3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354" w14:textId="77777777" w:rsidR="00DC5D26" w:rsidRDefault="00DC5D26">
            <w:pPr>
              <w:rPr>
                <w:rStyle w:val="ScriptNormal"/>
              </w:rPr>
            </w:pPr>
          </w:p>
          <w:p w14:paraId="3219C3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3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3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@lastupdate</w:t>
            </w:r>
          </w:p>
          <w:p w14:paraId="3219C3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   INSERTED.tileid</w:t>
            </w:r>
          </w:p>
          <w:p w14:paraId="3219C3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@lockedby</w:t>
            </w:r>
          </w:p>
          <w:p w14:paraId="3219C35D" w14:textId="77777777" w:rsidR="00DC5D26" w:rsidRDefault="00DC5D26">
            <w:pPr>
              <w:rPr>
                <w:rStyle w:val="ScriptNormal"/>
              </w:rPr>
            </w:pPr>
          </w:p>
          <w:p w14:paraId="3219C3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3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36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362" w14:textId="77777777" w:rsidR="00DC5D26" w:rsidRDefault="00DC5D26">
      <w:pPr>
        <w:rPr>
          <w:rStyle w:val="ScriptNormal"/>
        </w:rPr>
      </w:pPr>
    </w:p>
    <w:p w14:paraId="3219C363" w14:textId="77777777" w:rsidR="00DC5D26" w:rsidRDefault="00EC1450">
      <w:pPr>
        <w:pStyle w:val="BlockTitleParagraph"/>
        <w:rPr>
          <w:rStyle w:val="ScriptNormal"/>
        </w:rPr>
      </w:pPr>
      <w:bookmarkStart w:id="1500" w:name="GVXJTuD9hIi/BbTw3pMETouqkRE="/>
      <w:r>
        <w:t>Uses</w:t>
      </w:r>
      <w:bookmarkEnd w:id="1500"/>
    </w:p>
    <w:p w14:paraId="3219C364" w14:textId="77777777" w:rsidR="00DC5D26" w:rsidRDefault="00EC1450">
      <w:hyperlink w:anchor="oLs0t3srd6yHmujlsbYzAtzC4Zs=" w:history="1">
        <w:r>
          <w:t>[dbo].[t_tilestatus]</w:t>
        </w:r>
      </w:hyperlink>
    </w:p>
    <w:p w14:paraId="3219C365" w14:textId="77777777" w:rsidR="00DC5D26" w:rsidRDefault="00DC5D26">
      <w:pPr>
        <w:sectPr w:rsidR="00DC5D26">
          <w:headerReference w:type="default" r:id="rId25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68" w14:textId="77777777">
        <w:tc>
          <w:tcPr>
            <w:tcW w:w="0" w:type="auto"/>
            <w:shd w:val="clear" w:color="auto" w:fill="E6E6E6"/>
          </w:tcPr>
          <w:p w14:paraId="3219C366" w14:textId="77777777" w:rsidR="00DC5D26" w:rsidRDefault="00EC1450">
            <w:pPr>
              <w:pStyle w:val="Heading6"/>
            </w:pPr>
            <w:bookmarkStart w:id="1501" w:name="_Toc256000241"/>
            <w:bookmarkStart w:id="1502" w:name="4zv/71xy0wAzvROZMa4EIKlifsE="/>
            <w:r>
              <w:pict w14:anchorId="3219F10F">
                <v:shape id="_x0000_i1961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[dbo].[p_tilestatus_unlock_by_project_lockedby]</w:t>
            </w:r>
            <w:bookmarkEnd w:id="1501"/>
          </w:p>
          <w:bookmarkEnd w:id="1502"/>
          <w:p w14:paraId="3219C367" w14:textId="77777777" w:rsidR="00DC5D26" w:rsidRDefault="00DC5D26"/>
        </w:tc>
      </w:tr>
    </w:tbl>
    <w:p w14:paraId="3219C369" w14:textId="77777777" w:rsidR="00DC5D26" w:rsidRDefault="00DC5D26">
      <w:pPr>
        <w:keepNext/>
      </w:pPr>
    </w:p>
    <w:p w14:paraId="3219C36A" w14:textId="77777777" w:rsidR="00DC5D26" w:rsidRDefault="00EC1450">
      <w:pPr>
        <w:pStyle w:val="BlockTitleParagraph"/>
      </w:pPr>
      <w:bookmarkStart w:id="1503" w:name="WJI4tAapKvMpHROzcTVN5WUUPJk="/>
      <w:r>
        <w:t>Parameters</w:t>
      </w:r>
      <w:bookmarkEnd w:id="150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71"/>
        <w:gridCol w:w="2193"/>
        <w:gridCol w:w="3302"/>
        <w:gridCol w:w="1776"/>
      </w:tblGrid>
      <w:tr w:rsidR="00DC5D26" w14:paraId="3219C36F" w14:textId="77777777">
        <w:tc>
          <w:tcPr>
            <w:tcW w:w="0" w:type="auto"/>
            <w:shd w:val="clear" w:color="auto" w:fill="F3F3F3"/>
            <w:vAlign w:val="bottom"/>
          </w:tcPr>
          <w:p w14:paraId="3219C3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374" w14:textId="77777777">
        <w:tc>
          <w:tcPr>
            <w:tcW w:w="0" w:type="auto"/>
            <w:shd w:val="clear" w:color="auto" w:fill="FFFFFF"/>
          </w:tcPr>
          <w:p w14:paraId="3219C3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FFFFF"/>
          </w:tcPr>
          <w:p w14:paraId="3219C3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3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37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379" w14:textId="77777777">
        <w:tc>
          <w:tcPr>
            <w:tcW w:w="0" w:type="auto"/>
            <w:shd w:val="clear" w:color="auto" w:fill="F3F3F3"/>
          </w:tcPr>
          <w:p w14:paraId="3219C3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C3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3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37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37E" w14:textId="77777777">
        <w:tc>
          <w:tcPr>
            <w:tcW w:w="0" w:type="auto"/>
            <w:shd w:val="clear" w:color="auto" w:fill="FFFFFF"/>
          </w:tcPr>
          <w:p w14:paraId="3219C3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3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3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3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37F" w14:textId="77777777" w:rsidR="00DC5D26" w:rsidRDefault="00DC5D26">
      <w:pPr>
        <w:rPr>
          <w:rStyle w:val="Table-Header"/>
        </w:rPr>
      </w:pPr>
    </w:p>
    <w:p w14:paraId="3219C380" w14:textId="77777777" w:rsidR="00DC5D26" w:rsidRDefault="00EC1450">
      <w:pPr>
        <w:pStyle w:val="BlockTitleParagraph"/>
        <w:rPr>
          <w:rStyle w:val="Table-Header"/>
        </w:rPr>
      </w:pPr>
      <w:bookmarkStart w:id="1504" w:name="sKDsdXv7iBkcdmYjs5aPY2a8Q9Q="/>
      <w:r>
        <w:t>SQL Script</w:t>
      </w:r>
      <w:bookmarkEnd w:id="150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B3" w14:textId="77777777">
        <w:tc>
          <w:tcPr>
            <w:tcW w:w="0" w:type="auto"/>
            <w:shd w:val="clear" w:color="auto" w:fill="F5F5F5"/>
          </w:tcPr>
          <w:p w14:paraId="3219C381" w14:textId="77777777" w:rsidR="00DC5D26" w:rsidRDefault="00DC5D26">
            <w:pPr>
              <w:rPr>
                <w:rStyle w:val="ScriptNormal"/>
              </w:rPr>
            </w:pPr>
          </w:p>
          <w:p w14:paraId="3219C38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[p_tilestatus_unlock_by_project_lockedby]</w:t>
            </w:r>
          </w:p>
          <w:p w14:paraId="3219C3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3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3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3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3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3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389" w14:textId="77777777" w:rsidR="00DC5D26" w:rsidRDefault="00DC5D26">
            <w:pPr>
              <w:rPr>
                <w:rStyle w:val="ScriptNormal"/>
              </w:rPr>
            </w:pPr>
          </w:p>
          <w:p w14:paraId="3219C3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tileid,</w:t>
            </w:r>
          </w:p>
          <w:p w14:paraId="3219C3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paren</w:t>
            </w:r>
            <w:r>
              <w:rPr>
                <w:rStyle w:val="ScriptNormal"/>
              </w:rPr>
              <w:t>tid,</w:t>
            </w:r>
          </w:p>
          <w:p w14:paraId="3219C3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tiletype,</w:t>
            </w:r>
          </w:p>
          <w:p w14:paraId="3219C3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tilecontent,</w:t>
            </w:r>
          </w:p>
          <w:p w14:paraId="3219C3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positionx,</w:t>
            </w:r>
          </w:p>
          <w:p w14:paraId="3219C3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positiony,</w:t>
            </w:r>
          </w:p>
          <w:p w14:paraId="3219C3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height,</w:t>
            </w:r>
          </w:p>
          <w:p w14:paraId="3219C3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width,</w:t>
            </w:r>
          </w:p>
          <w:p w14:paraId="3219C3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zindex,</w:t>
            </w:r>
          </w:p>
          <w:p w14:paraId="3219C3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scalex,</w:t>
            </w:r>
          </w:p>
          <w:p w14:paraId="3219C3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scaley,</w:t>
            </w:r>
          </w:p>
          <w:p w14:paraId="3219C3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rotation,</w:t>
            </w:r>
          </w:p>
          <w:p w14:paraId="3219C3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ispinned,</w:t>
            </w:r>
          </w:p>
          <w:p w14:paraId="3219C3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backgroundcolor,</w:t>
            </w:r>
          </w:p>
          <w:p w14:paraId="3219C3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blobstatusid,</w:t>
            </w:r>
          </w:p>
          <w:p w14:paraId="3219C3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lockeduser,</w:t>
            </w:r>
          </w:p>
          <w:p w14:paraId="3219C3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lockedby,</w:t>
            </w:r>
          </w:p>
          <w:p w14:paraId="3219C3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lockeddate,</w:t>
            </w:r>
          </w:p>
          <w:p w14:paraId="3219C3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lastupdate,</w:t>
            </w:r>
          </w:p>
          <w:p w14:paraId="3219C3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</w:t>
            </w:r>
          </w:p>
          <w:p w14:paraId="3219C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bookingdate, </w:t>
            </w:r>
          </w:p>
          <w:p w14:paraId="3219C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retry, </w:t>
            </w:r>
          </w:p>
          <w:p w14:paraId="3219C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statemachinestatusid,</w:t>
            </w:r>
          </w:p>
          <w:p w14:paraId="3219C3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    originalfilename</w:t>
            </w:r>
          </w:p>
          <w:p w14:paraId="3219C3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t_tilestatus</w:t>
            </w:r>
          </w:p>
          <w:p w14:paraId="3219C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3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@lockedby</w:t>
            </w:r>
          </w:p>
          <w:p w14:paraId="3219C3A5" w14:textId="77777777" w:rsidR="00DC5D26" w:rsidRDefault="00DC5D26">
            <w:pPr>
              <w:rPr>
                <w:rStyle w:val="ScriptNormal"/>
              </w:rPr>
            </w:pPr>
          </w:p>
          <w:p w14:paraId="3219C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3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3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3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3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@lockedby</w:t>
            </w:r>
          </w:p>
          <w:p w14:paraId="3219C3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3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3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3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3B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3B4" w14:textId="77777777" w:rsidR="00DC5D26" w:rsidRDefault="00DC5D26">
      <w:pPr>
        <w:rPr>
          <w:rStyle w:val="ScriptNormal"/>
        </w:rPr>
      </w:pPr>
    </w:p>
    <w:p w14:paraId="3219C3B5" w14:textId="77777777" w:rsidR="00DC5D26" w:rsidRDefault="00EC1450">
      <w:pPr>
        <w:pStyle w:val="BlockTitleParagraph"/>
        <w:rPr>
          <w:rStyle w:val="ScriptNormal"/>
        </w:rPr>
      </w:pPr>
      <w:bookmarkStart w:id="1505" w:name="qHVkyLM/8kM+wzr7LHhE2C/1KQc="/>
      <w:r>
        <w:t>Uses</w:t>
      </w:r>
      <w:bookmarkEnd w:id="1505"/>
    </w:p>
    <w:p w14:paraId="3219C3B6" w14:textId="77777777" w:rsidR="00DC5D26" w:rsidRDefault="00EC1450">
      <w:hyperlink w:anchor="oLs0t3srd6yHmujlsbYzAtzC4Zs=" w:history="1">
        <w:r>
          <w:t>[dbo].[t_tilestatus]</w:t>
        </w:r>
      </w:hyperlink>
    </w:p>
    <w:p w14:paraId="3219C3B7" w14:textId="77777777" w:rsidR="00DC5D26" w:rsidRDefault="00DC5D26">
      <w:pPr>
        <w:sectPr w:rsidR="00DC5D26">
          <w:headerReference w:type="default" r:id="rId25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BA" w14:textId="77777777">
        <w:tc>
          <w:tcPr>
            <w:tcW w:w="0" w:type="auto"/>
            <w:shd w:val="clear" w:color="auto" w:fill="E6E6E6"/>
          </w:tcPr>
          <w:p w14:paraId="3219C3B8" w14:textId="77777777" w:rsidR="00DC5D26" w:rsidRDefault="00EC1450">
            <w:pPr>
              <w:pStyle w:val="Heading6"/>
            </w:pPr>
            <w:bookmarkStart w:id="1506" w:name="_Toc256000242"/>
            <w:bookmarkStart w:id="1507" w:name="8SPblYSof1I8LItXwQ2VeLi22IY="/>
            <w:r>
              <w:pict w14:anchorId="3219F110">
                <v:shape id="_x0000_i1962" type="#_x0000_t75" style="width:11.95pt;height:11.95pt">
                  <v:imagedata r:id="rId12" o:title=""/>
                </v:shape>
              </w:pict>
            </w:r>
            <w:r>
              <w:t xml:space="preserve"> [dbo].[p_tilestatus_unlock_forgot]</w:t>
            </w:r>
            <w:bookmarkEnd w:id="1506"/>
          </w:p>
          <w:bookmarkEnd w:id="1507"/>
          <w:p w14:paraId="3219C3B9" w14:textId="77777777" w:rsidR="00DC5D26" w:rsidRDefault="00DC5D26"/>
        </w:tc>
      </w:tr>
    </w:tbl>
    <w:p w14:paraId="3219C3BB" w14:textId="77777777" w:rsidR="00DC5D26" w:rsidRDefault="00DC5D26">
      <w:pPr>
        <w:keepNext/>
      </w:pPr>
    </w:p>
    <w:p w14:paraId="3219C3BC" w14:textId="77777777" w:rsidR="00DC5D26" w:rsidRDefault="00EC1450">
      <w:pPr>
        <w:pStyle w:val="BlockTitleParagraph"/>
      </w:pPr>
      <w:bookmarkStart w:id="1508" w:name="hTXvxoVv3mtYeZcYcg6K008j40c="/>
      <w:r>
        <w:t>Parameters</w:t>
      </w:r>
      <w:bookmarkEnd w:id="150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C3C1" w14:textId="77777777">
        <w:tc>
          <w:tcPr>
            <w:tcW w:w="0" w:type="auto"/>
            <w:shd w:val="clear" w:color="auto" w:fill="F3F3F3"/>
            <w:vAlign w:val="bottom"/>
          </w:tcPr>
          <w:p w14:paraId="3219C3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3C6" w14:textId="77777777">
        <w:tc>
          <w:tcPr>
            <w:tcW w:w="0" w:type="auto"/>
            <w:shd w:val="clear" w:color="auto" w:fill="FFFFFF"/>
          </w:tcPr>
          <w:p w14:paraId="3219C3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3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3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3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3C7" w14:textId="77777777" w:rsidR="00DC5D26" w:rsidRDefault="00DC5D26">
      <w:pPr>
        <w:rPr>
          <w:rStyle w:val="Table-Header"/>
        </w:rPr>
      </w:pPr>
    </w:p>
    <w:p w14:paraId="3219C3C8" w14:textId="77777777" w:rsidR="00DC5D26" w:rsidRDefault="00EC1450">
      <w:pPr>
        <w:pStyle w:val="BlockTitleParagraph"/>
        <w:rPr>
          <w:rStyle w:val="Table-Header"/>
        </w:rPr>
      </w:pPr>
      <w:bookmarkStart w:id="1509" w:name="mD84OaFKdi10Wq2gyJ73upj5Y2o="/>
      <w:r>
        <w:t>SQL Script</w:t>
      </w:r>
      <w:bookmarkEnd w:id="15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E2" w14:textId="77777777">
        <w:tc>
          <w:tcPr>
            <w:tcW w:w="0" w:type="auto"/>
            <w:shd w:val="clear" w:color="auto" w:fill="F5F5F5"/>
          </w:tcPr>
          <w:p w14:paraId="3219C3C9" w14:textId="77777777" w:rsidR="00DC5D26" w:rsidRDefault="00DC5D26">
            <w:pPr>
              <w:rPr>
                <w:rStyle w:val="ScriptNormal"/>
              </w:rPr>
            </w:pPr>
          </w:p>
          <w:p w14:paraId="3219C3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[p_tilestatus_unlock_forgot]</w:t>
            </w:r>
          </w:p>
          <w:p w14:paraId="3219C3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3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3CD" w14:textId="77777777" w:rsidR="00DC5D26" w:rsidRDefault="00DC5D26">
            <w:pPr>
              <w:rPr>
                <w:rStyle w:val="ScriptNormal"/>
              </w:rPr>
            </w:pPr>
          </w:p>
          <w:p w14:paraId="3219C3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smalldatetime</w:t>
            </w:r>
          </w:p>
          <w:p w14:paraId="3219C3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3D0" w14:textId="77777777" w:rsidR="00DC5D26" w:rsidRDefault="00DC5D26">
            <w:pPr>
              <w:rPr>
                <w:rStyle w:val="ScriptNormal"/>
              </w:rPr>
            </w:pPr>
          </w:p>
          <w:p w14:paraId="3219C3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</w:p>
          <w:p w14:paraId="3219C3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 </w:t>
            </w:r>
          </w:p>
          <w:p w14:paraId="3219C3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C3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3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C3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lockedby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</w:p>
          <w:p w14:paraId="3219C3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lockedby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in</w:t>
            </w:r>
            <w:r>
              <w:rPr>
                <w:rStyle w:val="ScriptNormal"/>
              </w:rPr>
              <w:t xml:space="preserve"> </w:t>
            </w:r>
          </w:p>
          <w:p w14:paraId="3219C3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(</w:t>
            </w:r>
          </w:p>
          <w:p w14:paraId="3219C3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connectionid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t_online_user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3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)</w:t>
            </w:r>
          </w:p>
          <w:p w14:paraId="3219C3DC" w14:textId="77777777" w:rsidR="00DC5D26" w:rsidRDefault="00DC5D26">
            <w:pPr>
              <w:rPr>
                <w:rStyle w:val="ScriptNormal"/>
              </w:rPr>
            </w:pPr>
          </w:p>
          <w:p w14:paraId="3219C3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3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3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3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3E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3E3" w14:textId="77777777" w:rsidR="00DC5D26" w:rsidRDefault="00DC5D26">
      <w:pPr>
        <w:rPr>
          <w:rStyle w:val="ScriptNormal"/>
        </w:rPr>
      </w:pPr>
    </w:p>
    <w:p w14:paraId="3219C3E4" w14:textId="77777777" w:rsidR="00DC5D26" w:rsidRDefault="00EC1450">
      <w:pPr>
        <w:pStyle w:val="BlockTitleParagraph"/>
        <w:rPr>
          <w:rStyle w:val="ScriptNormal"/>
        </w:rPr>
      </w:pPr>
      <w:bookmarkStart w:id="1510" w:name="54Z4ZwNGYCm25V8Ps8hwlKq2jXE="/>
      <w:r>
        <w:t>Uses</w:t>
      </w:r>
      <w:bookmarkEnd w:id="1510"/>
    </w:p>
    <w:p w14:paraId="3219C3E5" w14:textId="77777777" w:rsidR="00DC5D26" w:rsidRDefault="00EC1450">
      <w:hyperlink w:anchor="oTKipXz9q0i7/ho1w/MFw/f36nA=" w:history="1">
        <w:r>
          <w:t>[dbo].[t_online_user]</w:t>
        </w:r>
      </w:hyperlink>
    </w:p>
    <w:p w14:paraId="3219C3E6" w14:textId="77777777" w:rsidR="00DC5D26" w:rsidRDefault="00EC1450">
      <w:hyperlink w:anchor="oLs0t3srd6yHmujlsbYzAtzC4Zs=" w:history="1">
        <w:r>
          <w:t>[dbo].[t_tilestatus]</w:t>
        </w:r>
      </w:hyperlink>
    </w:p>
    <w:p w14:paraId="3219C3E7" w14:textId="77777777" w:rsidR="00DC5D26" w:rsidRDefault="00DC5D26">
      <w:pPr>
        <w:sectPr w:rsidR="00DC5D26">
          <w:headerReference w:type="default" r:id="rId26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3EA" w14:textId="77777777">
        <w:tc>
          <w:tcPr>
            <w:tcW w:w="0" w:type="auto"/>
            <w:shd w:val="clear" w:color="auto" w:fill="E6E6E6"/>
          </w:tcPr>
          <w:p w14:paraId="3219C3E8" w14:textId="77777777" w:rsidR="00DC5D26" w:rsidRDefault="00EC1450">
            <w:pPr>
              <w:pStyle w:val="Heading6"/>
            </w:pPr>
            <w:bookmarkStart w:id="1511" w:name="_Toc256000243"/>
            <w:bookmarkStart w:id="1512" w:name="rEGjz6syz+nr2U/s/JA4/83VTuE="/>
            <w:r>
              <w:pict w14:anchorId="3219F111">
                <v:shape id="_x0000_i1963" type="#_x0000_t75" style="width:11.95pt;height:11.95pt">
                  <v:imagedata r:id="rId12" o:title=""/>
                </v:shape>
              </w:pict>
            </w:r>
            <w:r>
              <w:t xml:space="preserve"> [dbo].[p_tilestatus_update]</w:t>
            </w:r>
            <w:bookmarkEnd w:id="1511"/>
          </w:p>
          <w:bookmarkEnd w:id="1512"/>
          <w:p w14:paraId="3219C3E9" w14:textId="77777777" w:rsidR="00DC5D26" w:rsidRDefault="00DC5D26"/>
        </w:tc>
      </w:tr>
    </w:tbl>
    <w:p w14:paraId="3219C3EB" w14:textId="77777777" w:rsidR="00DC5D26" w:rsidRDefault="00DC5D26">
      <w:pPr>
        <w:keepNext/>
      </w:pPr>
    </w:p>
    <w:p w14:paraId="3219C3EC" w14:textId="77777777" w:rsidR="00DC5D26" w:rsidRDefault="00EC1450">
      <w:pPr>
        <w:pStyle w:val="BlockTitleParagraph"/>
      </w:pPr>
      <w:bookmarkStart w:id="1513" w:name="+fN/tM3cDQvZ2cFbsbXVrnPI9AA="/>
      <w:r>
        <w:t>Parameters</w:t>
      </w:r>
      <w:bookmarkEnd w:id="151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1"/>
        <w:gridCol w:w="2201"/>
        <w:gridCol w:w="2861"/>
        <w:gridCol w:w="1539"/>
      </w:tblGrid>
      <w:tr w:rsidR="00DC5D26" w14:paraId="3219C3F1" w14:textId="77777777">
        <w:tc>
          <w:tcPr>
            <w:tcW w:w="0" w:type="auto"/>
            <w:shd w:val="clear" w:color="auto" w:fill="F3F3F3"/>
            <w:vAlign w:val="bottom"/>
          </w:tcPr>
          <w:p w14:paraId="3219C3E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3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3F6" w14:textId="77777777">
        <w:tc>
          <w:tcPr>
            <w:tcW w:w="0" w:type="auto"/>
            <w:shd w:val="clear" w:color="auto" w:fill="FFFFFF"/>
          </w:tcPr>
          <w:p w14:paraId="3219C3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3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3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3F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3FB" w14:textId="77777777">
        <w:tc>
          <w:tcPr>
            <w:tcW w:w="0" w:type="auto"/>
            <w:shd w:val="clear" w:color="auto" w:fill="F3F3F3"/>
          </w:tcPr>
          <w:p w14:paraId="3219C3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3F3F3"/>
          </w:tcPr>
          <w:p w14:paraId="3219C3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3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3F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00" w14:textId="77777777">
        <w:tc>
          <w:tcPr>
            <w:tcW w:w="0" w:type="auto"/>
            <w:shd w:val="clear" w:color="auto" w:fill="FFFFFF"/>
          </w:tcPr>
          <w:p w14:paraId="3219C3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@parentid</w:t>
            </w:r>
          </w:p>
        </w:tc>
        <w:tc>
          <w:tcPr>
            <w:tcW w:w="0" w:type="auto"/>
            <w:shd w:val="clear" w:color="auto" w:fill="FFFFFF"/>
          </w:tcPr>
          <w:p w14:paraId="3219C3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3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3F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05" w14:textId="77777777">
        <w:tc>
          <w:tcPr>
            <w:tcW w:w="0" w:type="auto"/>
            <w:shd w:val="clear" w:color="auto" w:fill="F3F3F3"/>
          </w:tcPr>
          <w:p w14:paraId="3219C4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@tiletype</w:t>
            </w:r>
          </w:p>
        </w:tc>
        <w:tc>
          <w:tcPr>
            <w:tcW w:w="0" w:type="auto"/>
            <w:shd w:val="clear" w:color="auto" w:fill="F3F3F3"/>
          </w:tcPr>
          <w:p w14:paraId="3219C4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4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40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0A" w14:textId="77777777">
        <w:tc>
          <w:tcPr>
            <w:tcW w:w="0" w:type="auto"/>
            <w:shd w:val="clear" w:color="auto" w:fill="FFFFFF"/>
          </w:tcPr>
          <w:p w14:paraId="3219C4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@tilecontent</w:t>
            </w:r>
          </w:p>
        </w:tc>
        <w:tc>
          <w:tcPr>
            <w:tcW w:w="0" w:type="auto"/>
            <w:shd w:val="clear" w:color="auto" w:fill="FFFFFF"/>
          </w:tcPr>
          <w:p w14:paraId="3219C4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C4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C40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0F" w14:textId="77777777">
        <w:tc>
          <w:tcPr>
            <w:tcW w:w="0" w:type="auto"/>
            <w:shd w:val="clear" w:color="auto" w:fill="F3F3F3"/>
          </w:tcPr>
          <w:p w14:paraId="3219C4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3F3F3"/>
          </w:tcPr>
          <w:p w14:paraId="3219C4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4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40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14" w14:textId="77777777">
        <w:tc>
          <w:tcPr>
            <w:tcW w:w="0" w:type="auto"/>
            <w:shd w:val="clear" w:color="auto" w:fill="FFFFFF"/>
          </w:tcPr>
          <w:p w14:paraId="3219C4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FFFFF"/>
          </w:tcPr>
          <w:p w14:paraId="3219C41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4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41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19" w14:textId="77777777">
        <w:tc>
          <w:tcPr>
            <w:tcW w:w="0" w:type="auto"/>
            <w:shd w:val="clear" w:color="auto" w:fill="F3F3F3"/>
          </w:tcPr>
          <w:p w14:paraId="3219C4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3F3F3"/>
          </w:tcPr>
          <w:p w14:paraId="3219C4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4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4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1E" w14:textId="77777777">
        <w:tc>
          <w:tcPr>
            <w:tcW w:w="0" w:type="auto"/>
            <w:shd w:val="clear" w:color="auto" w:fill="FFFFFF"/>
          </w:tcPr>
          <w:p w14:paraId="3219C4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FFFFF"/>
          </w:tcPr>
          <w:p w14:paraId="3219C4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4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4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23" w14:textId="77777777">
        <w:tc>
          <w:tcPr>
            <w:tcW w:w="0" w:type="auto"/>
            <w:shd w:val="clear" w:color="auto" w:fill="F3F3F3"/>
          </w:tcPr>
          <w:p w14:paraId="3219C4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3F3F3"/>
          </w:tcPr>
          <w:p w14:paraId="3219C4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4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4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28" w14:textId="77777777">
        <w:tc>
          <w:tcPr>
            <w:tcW w:w="0" w:type="auto"/>
            <w:shd w:val="clear" w:color="auto" w:fill="FFFFFF"/>
          </w:tcPr>
          <w:p w14:paraId="3219C4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FFFFF"/>
          </w:tcPr>
          <w:p w14:paraId="3219C4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4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4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2D" w14:textId="77777777">
        <w:tc>
          <w:tcPr>
            <w:tcW w:w="0" w:type="auto"/>
            <w:shd w:val="clear" w:color="auto" w:fill="F3F3F3"/>
          </w:tcPr>
          <w:p w14:paraId="3219C4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3F3F3"/>
          </w:tcPr>
          <w:p w14:paraId="3219C4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4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4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32" w14:textId="77777777">
        <w:tc>
          <w:tcPr>
            <w:tcW w:w="0" w:type="auto"/>
            <w:shd w:val="clear" w:color="auto" w:fill="FFFFFF"/>
          </w:tcPr>
          <w:p w14:paraId="3219C4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FFFFF"/>
          </w:tcPr>
          <w:p w14:paraId="3219C4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4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43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37" w14:textId="77777777">
        <w:tc>
          <w:tcPr>
            <w:tcW w:w="0" w:type="auto"/>
            <w:shd w:val="clear" w:color="auto" w:fill="F3F3F3"/>
          </w:tcPr>
          <w:p w14:paraId="3219C4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@ispinned</w:t>
            </w:r>
          </w:p>
        </w:tc>
        <w:tc>
          <w:tcPr>
            <w:tcW w:w="0" w:type="auto"/>
            <w:shd w:val="clear" w:color="auto" w:fill="F3F3F3"/>
          </w:tcPr>
          <w:p w14:paraId="3219C4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4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43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3C" w14:textId="77777777">
        <w:tc>
          <w:tcPr>
            <w:tcW w:w="0" w:type="auto"/>
            <w:shd w:val="clear" w:color="auto" w:fill="FFFFFF"/>
          </w:tcPr>
          <w:p w14:paraId="3219C4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FFFFF"/>
          </w:tcPr>
          <w:p w14:paraId="3219C4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C4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C4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41" w14:textId="77777777">
        <w:tc>
          <w:tcPr>
            <w:tcW w:w="0" w:type="auto"/>
            <w:shd w:val="clear" w:color="auto" w:fill="F3F3F3"/>
          </w:tcPr>
          <w:p w14:paraId="3219C4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@blobstatusid</w:t>
            </w:r>
          </w:p>
        </w:tc>
        <w:tc>
          <w:tcPr>
            <w:tcW w:w="0" w:type="auto"/>
            <w:shd w:val="clear" w:color="auto" w:fill="F3F3F3"/>
          </w:tcPr>
          <w:p w14:paraId="3219C4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4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4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46" w14:textId="77777777">
        <w:tc>
          <w:tcPr>
            <w:tcW w:w="0" w:type="auto"/>
            <w:shd w:val="clear" w:color="auto" w:fill="FFFFFF"/>
          </w:tcPr>
          <w:p w14:paraId="3219C4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@lockeduser</w:t>
            </w:r>
          </w:p>
        </w:tc>
        <w:tc>
          <w:tcPr>
            <w:tcW w:w="0" w:type="auto"/>
            <w:shd w:val="clear" w:color="auto" w:fill="FFFFFF"/>
          </w:tcPr>
          <w:p w14:paraId="3219C4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4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4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4B" w14:textId="77777777">
        <w:tc>
          <w:tcPr>
            <w:tcW w:w="0" w:type="auto"/>
            <w:shd w:val="clear" w:color="auto" w:fill="F3F3F3"/>
          </w:tcPr>
          <w:p w14:paraId="3219C4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3F3F3"/>
          </w:tcPr>
          <w:p w14:paraId="3219C4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4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4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50" w14:textId="77777777">
        <w:tc>
          <w:tcPr>
            <w:tcW w:w="0" w:type="auto"/>
            <w:shd w:val="clear" w:color="auto" w:fill="FFFFFF"/>
          </w:tcPr>
          <w:p w14:paraId="3219C4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@lockeddate</w:t>
            </w:r>
          </w:p>
        </w:tc>
        <w:tc>
          <w:tcPr>
            <w:tcW w:w="0" w:type="auto"/>
            <w:shd w:val="clear" w:color="auto" w:fill="FFFFFF"/>
          </w:tcPr>
          <w:p w14:paraId="3219C4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4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4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55" w14:textId="77777777">
        <w:tc>
          <w:tcPr>
            <w:tcW w:w="0" w:type="auto"/>
            <w:shd w:val="clear" w:color="auto" w:fill="F3F3F3"/>
          </w:tcPr>
          <w:p w14:paraId="3219C4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3F3F3"/>
          </w:tcPr>
          <w:p w14:paraId="3219C4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4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4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5A" w14:textId="77777777">
        <w:tc>
          <w:tcPr>
            <w:tcW w:w="0" w:type="auto"/>
            <w:shd w:val="clear" w:color="auto" w:fill="FFFFFF"/>
          </w:tcPr>
          <w:p w14:paraId="3219C4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@originalfilename</w:t>
            </w:r>
          </w:p>
        </w:tc>
        <w:tc>
          <w:tcPr>
            <w:tcW w:w="0" w:type="auto"/>
            <w:shd w:val="clear" w:color="auto" w:fill="FFFFFF"/>
          </w:tcPr>
          <w:p w14:paraId="3219C4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FFFFF"/>
          </w:tcPr>
          <w:p w14:paraId="3219C4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  <w:tc>
          <w:tcPr>
            <w:tcW w:w="0" w:type="auto"/>
            <w:shd w:val="clear" w:color="auto" w:fill="FFFFFF"/>
          </w:tcPr>
          <w:p w14:paraId="3219C45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5F" w14:textId="77777777">
        <w:tc>
          <w:tcPr>
            <w:tcW w:w="0" w:type="auto"/>
            <w:shd w:val="clear" w:color="auto" w:fill="F3F3F3"/>
          </w:tcPr>
          <w:p w14:paraId="3219C4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4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4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4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460" w14:textId="77777777" w:rsidR="00DC5D26" w:rsidRDefault="00DC5D26">
      <w:pPr>
        <w:rPr>
          <w:rStyle w:val="Table-Header"/>
        </w:rPr>
      </w:pPr>
    </w:p>
    <w:p w14:paraId="3219C461" w14:textId="77777777" w:rsidR="00DC5D26" w:rsidRDefault="00EC1450">
      <w:pPr>
        <w:pStyle w:val="BlockTitleParagraph"/>
        <w:rPr>
          <w:rStyle w:val="Table-Header"/>
        </w:rPr>
      </w:pPr>
      <w:bookmarkStart w:id="1514" w:name="c1lY0tqNLAmQHd5Mq0noMeut87c="/>
      <w:r>
        <w:t>SQL Script</w:t>
      </w:r>
      <w:bookmarkEnd w:id="151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4A1" w14:textId="77777777">
        <w:tc>
          <w:tcPr>
            <w:tcW w:w="0" w:type="auto"/>
            <w:shd w:val="clear" w:color="auto" w:fill="F5F5F5"/>
          </w:tcPr>
          <w:p w14:paraId="3219C462" w14:textId="77777777" w:rsidR="00DC5D26" w:rsidRDefault="00DC5D26">
            <w:pPr>
              <w:rPr>
                <w:rStyle w:val="ScriptNormal"/>
              </w:rPr>
            </w:pPr>
          </w:p>
          <w:p w14:paraId="3219C463" w14:textId="77777777" w:rsidR="00DC5D26" w:rsidRDefault="00DC5D26">
            <w:pPr>
              <w:rPr>
                <w:rStyle w:val="ScriptNormal"/>
              </w:rPr>
            </w:pPr>
          </w:p>
          <w:p w14:paraId="3219C464" w14:textId="77777777" w:rsidR="00DC5D26" w:rsidRDefault="00DC5D26">
            <w:pPr>
              <w:rPr>
                <w:rStyle w:val="ScriptNormal"/>
              </w:rPr>
            </w:pPr>
          </w:p>
          <w:p w14:paraId="3219C465" w14:textId="77777777" w:rsidR="00DC5D26" w:rsidRDefault="00DC5D26">
            <w:pPr>
              <w:rPr>
                <w:rStyle w:val="ScriptNormal"/>
              </w:rPr>
            </w:pPr>
          </w:p>
          <w:p w14:paraId="3219C46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[p_tilestatus_update]</w:t>
            </w:r>
          </w:p>
          <w:p w14:paraId="3219C4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4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4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4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@tiletype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4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@tilecontent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4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@positionx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@positiony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4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@scalex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4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@ispinned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4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C4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@blobstatusid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4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@lockeduser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4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4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4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4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@originalfil</w:t>
            </w:r>
            <w:r>
              <w:rPr>
                <w:rStyle w:val="ScriptNormal"/>
              </w:rPr>
              <w:t xml:space="preserve">ename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255),</w:t>
            </w:r>
          </w:p>
          <w:p w14:paraId="3219C4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4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4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4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480" w14:textId="77777777" w:rsidR="00DC5D26" w:rsidRDefault="00DC5D26">
            <w:pPr>
              <w:rPr>
                <w:rStyle w:val="ScriptNormal"/>
              </w:rPr>
            </w:pPr>
          </w:p>
          <w:p w14:paraId="3219C4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4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4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@parentid,</w:t>
            </w:r>
          </w:p>
          <w:p w14:paraId="3219C4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@tiletype,</w:t>
            </w:r>
          </w:p>
          <w:p w14:paraId="3219C4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tilecontent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@tilecontent,</w:t>
            </w:r>
          </w:p>
          <w:p w14:paraId="3219C4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@positionx, </w:t>
            </w:r>
          </w:p>
          <w:p w14:paraId="3219C4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@positiony,</w:t>
            </w:r>
          </w:p>
          <w:p w14:paraId="3219C4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@height,</w:t>
            </w:r>
          </w:p>
          <w:p w14:paraId="3219C4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@width,</w:t>
            </w:r>
          </w:p>
          <w:p w14:paraId="3219C4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@zindex,</w:t>
            </w:r>
          </w:p>
          <w:p w14:paraId="3219C4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@scalex,</w:t>
            </w:r>
          </w:p>
          <w:p w14:paraId="3219C4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@scaley,</w:t>
            </w:r>
          </w:p>
          <w:p w14:paraId="3219C4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@rotation,</w:t>
            </w:r>
          </w:p>
          <w:p w14:paraId="3219C4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ispinned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@ispinned,</w:t>
            </w:r>
          </w:p>
          <w:p w14:paraId="3219C4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@backgroundcolor,</w:t>
            </w:r>
          </w:p>
          <w:p w14:paraId="3219C4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Comment"/>
              </w:rPr>
              <w:t>--IMPORTANT blobstatus never go back</w:t>
            </w:r>
          </w:p>
          <w:p w14:paraId="3219C4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>,</w:t>
            </w:r>
          </w:p>
          <w:p w14:paraId="3219C4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@lockeduser,</w:t>
            </w:r>
          </w:p>
          <w:p w14:paraId="3219C4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@lockedby,</w:t>
            </w:r>
          </w:p>
          <w:p w14:paraId="3219C4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@lockeddate,</w:t>
            </w:r>
          </w:p>
          <w:p w14:paraId="3219C4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C4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@originalfilename</w:t>
            </w:r>
          </w:p>
          <w:p w14:paraId="3219C4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4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4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49A" w14:textId="77777777" w:rsidR="00DC5D26" w:rsidRDefault="00DC5D26">
            <w:pPr>
              <w:rPr>
                <w:rStyle w:val="ScriptNormal"/>
              </w:rPr>
            </w:pPr>
          </w:p>
          <w:p w14:paraId="3219C4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C4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4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C4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4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4A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4A2" w14:textId="77777777" w:rsidR="00DC5D26" w:rsidRDefault="00DC5D26">
      <w:pPr>
        <w:rPr>
          <w:rStyle w:val="ScriptNormal"/>
        </w:rPr>
      </w:pPr>
    </w:p>
    <w:p w14:paraId="3219C4A3" w14:textId="77777777" w:rsidR="00DC5D26" w:rsidRDefault="00EC1450">
      <w:pPr>
        <w:pStyle w:val="BlockTitleParagraph"/>
        <w:rPr>
          <w:rStyle w:val="ScriptNormal"/>
        </w:rPr>
      </w:pPr>
      <w:bookmarkStart w:id="1515" w:name="honmvLyv+gg4EEn21cD2FPqh9F0="/>
      <w:r>
        <w:t>Uses</w:t>
      </w:r>
      <w:bookmarkEnd w:id="1515"/>
    </w:p>
    <w:p w14:paraId="3219C4A4" w14:textId="77777777" w:rsidR="00DC5D26" w:rsidRDefault="00EC1450">
      <w:hyperlink w:anchor="oTKipXz9q0i7/ho1w/MFw/f36nA=" w:history="1">
        <w:r>
          <w:t>[dbo].[t_online_user]</w:t>
        </w:r>
      </w:hyperlink>
    </w:p>
    <w:p w14:paraId="3219C4A5" w14:textId="77777777" w:rsidR="00DC5D26" w:rsidRDefault="00EC1450">
      <w:hyperlink w:anchor="oLs0t3srd6yHmujlsbYzAtzC4Zs=" w:history="1">
        <w:r>
          <w:t>[dbo].[t_tilestatus]</w:t>
        </w:r>
      </w:hyperlink>
    </w:p>
    <w:p w14:paraId="3219C4A6" w14:textId="77777777" w:rsidR="00DC5D26" w:rsidRDefault="00DC5D26">
      <w:pPr>
        <w:sectPr w:rsidR="00DC5D26">
          <w:headerReference w:type="default" r:id="rId26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4A9" w14:textId="77777777">
        <w:tc>
          <w:tcPr>
            <w:tcW w:w="0" w:type="auto"/>
            <w:shd w:val="clear" w:color="auto" w:fill="E6E6E6"/>
          </w:tcPr>
          <w:p w14:paraId="3219C4A7" w14:textId="77777777" w:rsidR="00DC5D26" w:rsidRDefault="00EC1450">
            <w:pPr>
              <w:pStyle w:val="Heading6"/>
            </w:pPr>
            <w:bookmarkStart w:id="1516" w:name="_Toc256000244"/>
            <w:bookmarkStart w:id="1517" w:name="rKXiHuqjFMw5RE7XRuNRz7uwpBs="/>
            <w:r>
              <w:pict w14:anchorId="3219F112">
                <v:shape id="_x0000_i1964" type="#_x0000_t75" style="width:11.95pt;height:11.95pt">
                  <v:imagedata r:id="rId12" o:title=""/>
                </v:shape>
              </w:pict>
            </w:r>
            <w:r>
              <w:t xml:space="preserve"> [dbo].[p_tilestatus_update_blobstatusid]</w:t>
            </w:r>
            <w:bookmarkEnd w:id="1516"/>
          </w:p>
          <w:bookmarkEnd w:id="1517"/>
          <w:p w14:paraId="3219C4A8" w14:textId="77777777" w:rsidR="00DC5D26" w:rsidRDefault="00DC5D26"/>
        </w:tc>
      </w:tr>
    </w:tbl>
    <w:p w14:paraId="3219C4AA" w14:textId="77777777" w:rsidR="00DC5D26" w:rsidRDefault="00DC5D26">
      <w:pPr>
        <w:keepNext/>
      </w:pPr>
    </w:p>
    <w:p w14:paraId="3219C4AB" w14:textId="77777777" w:rsidR="00DC5D26" w:rsidRDefault="00EC1450">
      <w:pPr>
        <w:pStyle w:val="BlockTitleParagraph"/>
      </w:pPr>
      <w:bookmarkStart w:id="1518" w:name="K9wu6ovsDH9gdMAs6pZrHNXActY="/>
      <w:r>
        <w:t>Parameters</w:t>
      </w:r>
      <w:bookmarkEnd w:id="151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19"/>
        <w:gridCol w:w="2342"/>
        <w:gridCol w:w="3044"/>
        <w:gridCol w:w="1637"/>
      </w:tblGrid>
      <w:tr w:rsidR="00DC5D26" w14:paraId="3219C4B0" w14:textId="77777777">
        <w:tc>
          <w:tcPr>
            <w:tcW w:w="0" w:type="auto"/>
            <w:shd w:val="clear" w:color="auto" w:fill="F3F3F3"/>
            <w:vAlign w:val="bottom"/>
          </w:tcPr>
          <w:p w14:paraId="3219C4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4A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4A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4A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4B5" w14:textId="77777777">
        <w:tc>
          <w:tcPr>
            <w:tcW w:w="0" w:type="auto"/>
            <w:shd w:val="clear" w:color="auto" w:fill="FFFFFF"/>
          </w:tcPr>
          <w:p w14:paraId="3219C4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4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4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4B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BA" w14:textId="77777777">
        <w:tc>
          <w:tcPr>
            <w:tcW w:w="0" w:type="auto"/>
            <w:shd w:val="clear" w:color="auto" w:fill="F3F3F3"/>
          </w:tcPr>
          <w:p w14:paraId="3219C4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@blobstatusid</w:t>
            </w:r>
          </w:p>
        </w:tc>
        <w:tc>
          <w:tcPr>
            <w:tcW w:w="0" w:type="auto"/>
            <w:shd w:val="clear" w:color="auto" w:fill="F3F3F3"/>
          </w:tcPr>
          <w:p w14:paraId="3219C4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4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4B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4BF" w14:textId="77777777">
        <w:tc>
          <w:tcPr>
            <w:tcW w:w="0" w:type="auto"/>
            <w:shd w:val="clear" w:color="auto" w:fill="FFFFFF"/>
          </w:tcPr>
          <w:p w14:paraId="3219C4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4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4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4B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4C0" w14:textId="77777777" w:rsidR="00DC5D26" w:rsidRDefault="00DC5D26">
      <w:pPr>
        <w:rPr>
          <w:rStyle w:val="Table-Header"/>
        </w:rPr>
      </w:pPr>
    </w:p>
    <w:p w14:paraId="3219C4C1" w14:textId="77777777" w:rsidR="00DC5D26" w:rsidRDefault="00EC1450">
      <w:pPr>
        <w:pStyle w:val="BlockTitleParagraph"/>
        <w:rPr>
          <w:rStyle w:val="Table-Header"/>
        </w:rPr>
      </w:pPr>
      <w:bookmarkStart w:id="1519" w:name="uI1TnvJOogQ/d7dX93tkDN+dUlc="/>
      <w:r>
        <w:t>SQL Script</w:t>
      </w:r>
      <w:bookmarkEnd w:id="151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4F1" w14:textId="77777777">
        <w:tc>
          <w:tcPr>
            <w:tcW w:w="0" w:type="auto"/>
            <w:shd w:val="clear" w:color="auto" w:fill="F5F5F5"/>
          </w:tcPr>
          <w:p w14:paraId="3219C4C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[p_tilestatus_update_blobstatusid]</w:t>
            </w:r>
          </w:p>
          <w:p w14:paraId="3219C4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4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@blobstatusid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4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4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4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4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4C9" w14:textId="77777777" w:rsidR="00DC5D26" w:rsidRDefault="00DC5D26">
            <w:pPr>
              <w:rPr>
                <w:rStyle w:val="ScriptNormal"/>
              </w:rPr>
            </w:pPr>
          </w:p>
          <w:p w14:paraId="3219C4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C4CB" w14:textId="77777777" w:rsidR="00DC5D26" w:rsidRDefault="00DC5D26">
            <w:pPr>
              <w:rPr>
                <w:rStyle w:val="ScriptNormal"/>
              </w:rPr>
            </w:pPr>
          </w:p>
          <w:p w14:paraId="3219C4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'UPLOADERROR'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'DELETED'</w:t>
            </w:r>
            <w:r>
              <w:rPr>
                <w:rStyle w:val="ScriptNormal"/>
              </w:rPr>
              <w:t>))</w:t>
            </w:r>
          </w:p>
          <w:p w14:paraId="3219C4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C4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C4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4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C4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C4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'NOT READY'</w:t>
            </w:r>
            <w:r>
              <w:rPr>
                <w:rStyle w:val="ScriptOperator"/>
              </w:rPr>
              <w:t>)</w:t>
            </w:r>
          </w:p>
          <w:p w14:paraId="3219C4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4D4" w14:textId="77777777" w:rsidR="00DC5D26" w:rsidRDefault="00DC5D26">
            <w:pPr>
              <w:rPr>
                <w:rStyle w:val="ScriptNormal"/>
              </w:rPr>
            </w:pPr>
          </w:p>
          <w:p w14:paraId="3219C4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4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4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--IMPORTANT blobstatus never go back</w:t>
            </w:r>
          </w:p>
          <w:p w14:paraId="3219C4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@blo</w:t>
            </w:r>
            <w:r>
              <w:rPr>
                <w:rStyle w:val="ScriptNormal"/>
              </w:rPr>
              <w:t xml:space="preserve">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>,</w:t>
            </w:r>
          </w:p>
          <w:p w14:paraId="3219C4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C4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C4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4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4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4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second time for </w:t>
            </w:r>
            <w:r>
              <w:rPr>
                <w:rStyle w:val="ScriptComment"/>
              </w:rPr>
              <w:t>updating parent</w:t>
            </w:r>
          </w:p>
          <w:p w14:paraId="3219C4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4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--IMPORTANT blobstatus never go back</w:t>
            </w:r>
          </w:p>
          <w:p w14:paraId="3219C4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when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>,</w:t>
            </w:r>
          </w:p>
          <w:p w14:paraId="3219C4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C4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</w:t>
            </w:r>
            <w:r>
              <w:rPr>
                <w:rStyle w:val="ScriptNormal"/>
              </w:rPr>
              <w:t xml:space="preserve">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@statemachinestatusid</w:t>
            </w:r>
          </w:p>
          <w:p w14:paraId="3219C4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4E5" w14:textId="77777777" w:rsidR="00DC5D26" w:rsidRDefault="00DC5D26">
            <w:pPr>
              <w:rPr>
                <w:rStyle w:val="ScriptNormal"/>
              </w:rPr>
            </w:pPr>
          </w:p>
          <w:p w14:paraId="3219C4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Status(</w:t>
            </w:r>
            <w:r>
              <w:rPr>
                <w:rStyle w:val="ScriptString"/>
              </w:rPr>
              <w:t>'DELETED'</w:t>
            </w:r>
            <w:r>
              <w:rPr>
                <w:rStyle w:val="ScriptNormal"/>
              </w:rPr>
              <w:t>))</w:t>
            </w:r>
          </w:p>
          <w:p w14:paraId="3219C4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C4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DELETE</w:t>
            </w:r>
          </w:p>
          <w:p w14:paraId="3219C4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t_tile_voting</w:t>
            </w:r>
          </w:p>
          <w:p w14:paraId="3219C4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4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4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4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4E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4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4F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4F2" w14:textId="77777777" w:rsidR="00DC5D26" w:rsidRDefault="00DC5D26">
      <w:pPr>
        <w:rPr>
          <w:rStyle w:val="ScriptNormal"/>
        </w:rPr>
      </w:pPr>
    </w:p>
    <w:p w14:paraId="3219C4F3" w14:textId="77777777" w:rsidR="00DC5D26" w:rsidRDefault="00EC1450">
      <w:pPr>
        <w:pStyle w:val="BlockTitleParagraph"/>
        <w:rPr>
          <w:rStyle w:val="ScriptNormal"/>
        </w:rPr>
      </w:pPr>
      <w:bookmarkStart w:id="1520" w:name="E8/jCrahTBpFysYnVMTgpY93qU0="/>
      <w:r>
        <w:t>Uses</w:t>
      </w:r>
      <w:bookmarkEnd w:id="1520"/>
    </w:p>
    <w:p w14:paraId="3219C4F4" w14:textId="77777777" w:rsidR="00DC5D26" w:rsidRDefault="00EC1450">
      <w:hyperlink w:anchor="apFAn+5wzEjWRUBbGPwi/lWybWQ=" w:history="1">
        <w:r>
          <w:t>[dbo].[t_tile_voting]</w:t>
        </w:r>
      </w:hyperlink>
    </w:p>
    <w:p w14:paraId="3219C4F5" w14:textId="77777777" w:rsidR="00DC5D26" w:rsidRDefault="00EC1450">
      <w:hyperlink w:anchor="oLs0t3srd6yHmujlsbYzAtzC4Zs=" w:history="1">
        <w:r>
          <w:t>[dbo].[t_tilestatus]</w:t>
        </w:r>
      </w:hyperlink>
    </w:p>
    <w:p w14:paraId="3219C4F6" w14:textId="77777777" w:rsidR="00DC5D26" w:rsidRDefault="00EC1450">
      <w:hyperlink w:anchor="MrHRuJLPZf16ktgVr1fQoxOAtko=" w:history="1">
        <w:r>
          <w:t>[dbo].[fn_</w:t>
        </w:r>
        <w:r>
          <w:softHyphen/>
          <w:t>Get</w:t>
        </w:r>
        <w:r>
          <w:softHyphen/>
          <w:t>Blob</w:t>
        </w:r>
        <w:r>
          <w:softHyphen/>
          <w:t>Status]</w:t>
        </w:r>
      </w:hyperlink>
    </w:p>
    <w:p w14:paraId="3219C4F7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C4F8" w14:textId="77777777" w:rsidR="00DC5D26" w:rsidRDefault="00DC5D26">
      <w:pPr>
        <w:sectPr w:rsidR="00DC5D26">
          <w:headerReference w:type="default" r:id="rId26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4FB" w14:textId="77777777">
        <w:tc>
          <w:tcPr>
            <w:tcW w:w="0" w:type="auto"/>
            <w:shd w:val="clear" w:color="auto" w:fill="E6E6E6"/>
          </w:tcPr>
          <w:p w14:paraId="3219C4F9" w14:textId="77777777" w:rsidR="00DC5D26" w:rsidRDefault="00EC1450">
            <w:pPr>
              <w:pStyle w:val="Heading6"/>
            </w:pPr>
            <w:bookmarkStart w:id="1521" w:name="_Toc256000245"/>
            <w:bookmarkStart w:id="1522" w:name="EMnhgHE7sLgdHIlNA7PgnQ+Mmac="/>
            <w:r>
              <w:pict w14:anchorId="3219F113">
                <v:shape id="_x0000_i1965" type="#_x0000_t75" style="width:11.95pt;height:11.95pt">
                  <v:imagedata r:id="rId12" o:title=""/>
                </v:shape>
              </w:pict>
            </w:r>
            <w:r>
              <w:t xml:space="preserve"> [dbo].[p_tilestatus_update_containertype]</w:t>
            </w:r>
            <w:bookmarkEnd w:id="1521"/>
          </w:p>
          <w:bookmarkEnd w:id="1522"/>
          <w:p w14:paraId="3219C4FA" w14:textId="77777777" w:rsidR="00DC5D26" w:rsidRDefault="00DC5D26"/>
        </w:tc>
      </w:tr>
    </w:tbl>
    <w:p w14:paraId="3219C4FC" w14:textId="77777777" w:rsidR="00DC5D26" w:rsidRDefault="00DC5D26">
      <w:pPr>
        <w:keepNext/>
      </w:pPr>
    </w:p>
    <w:p w14:paraId="3219C4FD" w14:textId="77777777" w:rsidR="00DC5D26" w:rsidRDefault="00EC1450">
      <w:pPr>
        <w:pStyle w:val="BlockTitleParagraph"/>
      </w:pPr>
      <w:bookmarkStart w:id="1523" w:name="XBbT4VHPO62CgDT0C7hhEJr4bsE="/>
      <w:r>
        <w:t>Parameters</w:t>
      </w:r>
      <w:bookmarkEnd w:id="152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00"/>
        <w:gridCol w:w="2449"/>
        <w:gridCol w:w="3182"/>
        <w:gridCol w:w="1711"/>
      </w:tblGrid>
      <w:tr w:rsidR="00DC5D26" w14:paraId="3219C502" w14:textId="77777777">
        <w:tc>
          <w:tcPr>
            <w:tcW w:w="0" w:type="auto"/>
            <w:shd w:val="clear" w:color="auto" w:fill="F3F3F3"/>
            <w:vAlign w:val="bottom"/>
          </w:tcPr>
          <w:p w14:paraId="3219C4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4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507" w14:textId="77777777">
        <w:tc>
          <w:tcPr>
            <w:tcW w:w="0" w:type="auto"/>
            <w:shd w:val="clear" w:color="auto" w:fill="FFFFFF"/>
          </w:tcPr>
          <w:p w14:paraId="3219C5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5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5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50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0C" w14:textId="77777777">
        <w:tc>
          <w:tcPr>
            <w:tcW w:w="0" w:type="auto"/>
            <w:shd w:val="clear" w:color="auto" w:fill="F3F3F3"/>
          </w:tcPr>
          <w:p w14:paraId="3219C5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@tiletype</w:t>
            </w:r>
          </w:p>
        </w:tc>
        <w:tc>
          <w:tcPr>
            <w:tcW w:w="0" w:type="auto"/>
            <w:shd w:val="clear" w:color="auto" w:fill="F3F3F3"/>
          </w:tcPr>
          <w:p w14:paraId="3219C5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5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50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11" w14:textId="77777777">
        <w:tc>
          <w:tcPr>
            <w:tcW w:w="0" w:type="auto"/>
            <w:shd w:val="clear" w:color="auto" w:fill="FFFFFF"/>
          </w:tcPr>
          <w:p w14:paraId="3219C5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FFFFF"/>
          </w:tcPr>
          <w:p w14:paraId="3219C5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1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16" w14:textId="77777777">
        <w:tc>
          <w:tcPr>
            <w:tcW w:w="0" w:type="auto"/>
            <w:shd w:val="clear" w:color="auto" w:fill="F3F3F3"/>
          </w:tcPr>
          <w:p w14:paraId="3219C5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3F3F3"/>
          </w:tcPr>
          <w:p w14:paraId="3219C5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1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1B" w14:textId="77777777">
        <w:tc>
          <w:tcPr>
            <w:tcW w:w="0" w:type="auto"/>
            <w:shd w:val="clear" w:color="auto" w:fill="FFFFFF"/>
          </w:tcPr>
          <w:p w14:paraId="3219C5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FFFFF"/>
          </w:tcPr>
          <w:p w14:paraId="3219C5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1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20" w14:textId="77777777">
        <w:tc>
          <w:tcPr>
            <w:tcW w:w="0" w:type="auto"/>
            <w:shd w:val="clear" w:color="auto" w:fill="F3F3F3"/>
          </w:tcPr>
          <w:p w14:paraId="3219C5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3F3F3"/>
          </w:tcPr>
          <w:p w14:paraId="3219C5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1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25" w14:textId="77777777">
        <w:tc>
          <w:tcPr>
            <w:tcW w:w="0" w:type="auto"/>
            <w:shd w:val="clear" w:color="auto" w:fill="FFFFFF"/>
          </w:tcPr>
          <w:p w14:paraId="3219C5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FFFFF"/>
          </w:tcPr>
          <w:p w14:paraId="3219C5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5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5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2A" w14:textId="77777777">
        <w:tc>
          <w:tcPr>
            <w:tcW w:w="0" w:type="auto"/>
            <w:shd w:val="clear" w:color="auto" w:fill="F3F3F3"/>
          </w:tcPr>
          <w:p w14:paraId="3219C5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3F3F3"/>
          </w:tcPr>
          <w:p w14:paraId="3219C5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2F" w14:textId="77777777">
        <w:tc>
          <w:tcPr>
            <w:tcW w:w="0" w:type="auto"/>
            <w:shd w:val="clear" w:color="auto" w:fill="FFFFFF"/>
          </w:tcPr>
          <w:p w14:paraId="3219C5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FFFFF"/>
          </w:tcPr>
          <w:p w14:paraId="3219C5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2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34" w14:textId="77777777">
        <w:tc>
          <w:tcPr>
            <w:tcW w:w="0" w:type="auto"/>
            <w:shd w:val="clear" w:color="auto" w:fill="F3F3F3"/>
          </w:tcPr>
          <w:p w14:paraId="3219C5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3F3F3"/>
          </w:tcPr>
          <w:p w14:paraId="3219C5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39" w14:textId="77777777">
        <w:tc>
          <w:tcPr>
            <w:tcW w:w="0" w:type="auto"/>
            <w:shd w:val="clear" w:color="auto" w:fill="FFFFFF"/>
          </w:tcPr>
          <w:p w14:paraId="3219C5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5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5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5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53A" w14:textId="77777777" w:rsidR="00DC5D26" w:rsidRDefault="00DC5D26">
      <w:pPr>
        <w:rPr>
          <w:rStyle w:val="Table-Header"/>
        </w:rPr>
      </w:pPr>
    </w:p>
    <w:p w14:paraId="3219C53B" w14:textId="77777777" w:rsidR="00DC5D26" w:rsidRDefault="00EC1450">
      <w:pPr>
        <w:pStyle w:val="BlockTitleParagraph"/>
        <w:rPr>
          <w:rStyle w:val="Table-Header"/>
        </w:rPr>
      </w:pPr>
      <w:bookmarkStart w:id="1524" w:name="DoQwdHAn91ROg1jCv/Rd6u8hxJE="/>
      <w:r>
        <w:t>SQL Script</w:t>
      </w:r>
      <w:bookmarkEnd w:id="152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562" w14:textId="77777777">
        <w:tc>
          <w:tcPr>
            <w:tcW w:w="0" w:type="auto"/>
            <w:shd w:val="clear" w:color="auto" w:fill="F5F5F5"/>
          </w:tcPr>
          <w:p w14:paraId="3219C53C" w14:textId="77777777" w:rsidR="00DC5D26" w:rsidRDefault="00DC5D26">
            <w:pPr>
              <w:rPr>
                <w:rStyle w:val="ScriptNormal"/>
              </w:rPr>
            </w:pPr>
          </w:p>
          <w:p w14:paraId="3219C53D" w14:textId="77777777" w:rsidR="00DC5D26" w:rsidRDefault="00DC5D26">
            <w:pPr>
              <w:rPr>
                <w:rStyle w:val="ScriptNormal"/>
              </w:rPr>
            </w:pPr>
          </w:p>
          <w:p w14:paraId="3219C53E" w14:textId="77777777" w:rsidR="00DC5D26" w:rsidRDefault="00DC5D26">
            <w:pPr>
              <w:rPr>
                <w:rStyle w:val="ScriptNormal"/>
              </w:rPr>
            </w:pPr>
          </w:p>
          <w:p w14:paraId="3219C53F" w14:textId="77777777" w:rsidR="00DC5D26" w:rsidRDefault="00DC5D26">
            <w:pPr>
              <w:rPr>
                <w:rStyle w:val="ScriptNormal"/>
              </w:rPr>
            </w:pPr>
          </w:p>
          <w:p w14:paraId="3219C5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[p_tilestatus_update_containertype]</w:t>
            </w:r>
          </w:p>
          <w:p w14:paraId="3219C5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5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@tiletype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5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@positionx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@positiony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5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@scalex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5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5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5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54F" w14:textId="77777777" w:rsidR="00DC5D26" w:rsidRDefault="00DC5D26">
            <w:pPr>
              <w:rPr>
                <w:rStyle w:val="ScriptNormal"/>
              </w:rPr>
            </w:pPr>
          </w:p>
          <w:p w14:paraId="3219C5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5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5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@tiletype,</w:t>
            </w:r>
          </w:p>
          <w:p w14:paraId="3219C5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</w:t>
            </w:r>
            <w:r>
              <w:rPr>
                <w:rStyle w:val="ScriptNormal"/>
              </w:rPr>
              <w:t xml:space="preserve">onx, </w:t>
            </w:r>
          </w:p>
          <w:p w14:paraId="3219C5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@positiony,</w:t>
            </w:r>
          </w:p>
          <w:p w14:paraId="3219C5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@height,</w:t>
            </w:r>
          </w:p>
          <w:p w14:paraId="3219C5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@width,</w:t>
            </w:r>
          </w:p>
          <w:p w14:paraId="3219C5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@zindex,</w:t>
            </w:r>
          </w:p>
          <w:p w14:paraId="3219C5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@scalex,</w:t>
            </w:r>
          </w:p>
          <w:p w14:paraId="3219C5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@scaley,</w:t>
            </w:r>
          </w:p>
          <w:p w14:paraId="3219C5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@rotation,</w:t>
            </w:r>
          </w:p>
          <w:p w14:paraId="3219C5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@lastupdate</w:t>
            </w:r>
          </w:p>
          <w:p w14:paraId="3219C5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5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5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55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5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56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563" w14:textId="77777777" w:rsidR="00DC5D26" w:rsidRDefault="00DC5D26">
      <w:pPr>
        <w:rPr>
          <w:rStyle w:val="ScriptNormal"/>
        </w:rPr>
      </w:pPr>
    </w:p>
    <w:p w14:paraId="3219C564" w14:textId="77777777" w:rsidR="00DC5D26" w:rsidRDefault="00EC1450">
      <w:pPr>
        <w:pStyle w:val="BlockTitleParagraph"/>
        <w:rPr>
          <w:rStyle w:val="ScriptNormal"/>
        </w:rPr>
      </w:pPr>
      <w:bookmarkStart w:id="1525" w:name="m+sB0Hhq2NgydkE/mJraTIby0B4="/>
      <w:r>
        <w:t>Uses</w:t>
      </w:r>
      <w:bookmarkEnd w:id="1525"/>
    </w:p>
    <w:p w14:paraId="3219C565" w14:textId="77777777" w:rsidR="00DC5D26" w:rsidRDefault="00EC1450">
      <w:hyperlink w:anchor="oLs0t3srd6yHmujlsbYzAtzC4Zs=" w:history="1">
        <w:r>
          <w:t>[dbo].[t_tilestatus]</w:t>
        </w:r>
      </w:hyperlink>
    </w:p>
    <w:p w14:paraId="3219C566" w14:textId="77777777" w:rsidR="00DC5D26" w:rsidRDefault="00DC5D26">
      <w:pPr>
        <w:sectPr w:rsidR="00DC5D26">
          <w:headerReference w:type="default" r:id="rId26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569" w14:textId="77777777">
        <w:tc>
          <w:tcPr>
            <w:tcW w:w="0" w:type="auto"/>
            <w:shd w:val="clear" w:color="auto" w:fill="E6E6E6"/>
          </w:tcPr>
          <w:p w14:paraId="3219C567" w14:textId="77777777" w:rsidR="00DC5D26" w:rsidRDefault="00EC1450">
            <w:pPr>
              <w:pStyle w:val="Heading6"/>
            </w:pPr>
            <w:bookmarkStart w:id="1526" w:name="_Toc256000246"/>
            <w:bookmarkStart w:id="1527" w:name="ovOnybcjSuIEeGh3AadnsW3fAak="/>
            <w:r>
              <w:pict w14:anchorId="3219F114">
                <v:shape id="_x0000_i196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[dbo].[p_tilestatus_update_content]</w:t>
            </w:r>
            <w:bookmarkEnd w:id="1526"/>
          </w:p>
          <w:bookmarkEnd w:id="1527"/>
          <w:p w14:paraId="3219C568" w14:textId="77777777" w:rsidR="00DC5D26" w:rsidRDefault="00DC5D26"/>
        </w:tc>
      </w:tr>
    </w:tbl>
    <w:p w14:paraId="3219C56A" w14:textId="77777777" w:rsidR="00DC5D26" w:rsidRDefault="00DC5D26">
      <w:pPr>
        <w:keepNext/>
      </w:pPr>
    </w:p>
    <w:p w14:paraId="3219C56B" w14:textId="77777777" w:rsidR="00DC5D26" w:rsidRDefault="00EC1450">
      <w:pPr>
        <w:pStyle w:val="BlockTitleParagraph"/>
      </w:pPr>
      <w:bookmarkStart w:id="1528" w:name="7nsyWpeHseTRZZxZV/hJIIHcXps="/>
      <w:r>
        <w:t>Parameters</w:t>
      </w:r>
      <w:bookmarkEnd w:id="152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1"/>
        <w:gridCol w:w="2201"/>
        <w:gridCol w:w="2861"/>
        <w:gridCol w:w="1539"/>
      </w:tblGrid>
      <w:tr w:rsidR="00DC5D26" w14:paraId="3219C570" w14:textId="77777777">
        <w:tc>
          <w:tcPr>
            <w:tcW w:w="0" w:type="auto"/>
            <w:shd w:val="clear" w:color="auto" w:fill="F3F3F3"/>
            <w:vAlign w:val="bottom"/>
          </w:tcPr>
          <w:p w14:paraId="3219C5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6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6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575" w14:textId="77777777">
        <w:tc>
          <w:tcPr>
            <w:tcW w:w="0" w:type="auto"/>
            <w:shd w:val="clear" w:color="auto" w:fill="FFFFFF"/>
          </w:tcPr>
          <w:p w14:paraId="3219C5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5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5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57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7A" w14:textId="77777777">
        <w:tc>
          <w:tcPr>
            <w:tcW w:w="0" w:type="auto"/>
            <w:shd w:val="clear" w:color="auto" w:fill="F3F3F3"/>
          </w:tcPr>
          <w:p w14:paraId="3219C5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@tilecontent</w:t>
            </w:r>
          </w:p>
        </w:tc>
        <w:tc>
          <w:tcPr>
            <w:tcW w:w="0" w:type="auto"/>
            <w:shd w:val="clear" w:color="auto" w:fill="F3F3F3"/>
          </w:tcPr>
          <w:p w14:paraId="3219C5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C5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C5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7F" w14:textId="77777777">
        <w:tc>
          <w:tcPr>
            <w:tcW w:w="0" w:type="auto"/>
            <w:shd w:val="clear" w:color="auto" w:fill="FFFFFF"/>
          </w:tcPr>
          <w:p w14:paraId="3219C5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@backgroundcolor</w:t>
            </w:r>
          </w:p>
        </w:tc>
        <w:tc>
          <w:tcPr>
            <w:tcW w:w="0" w:type="auto"/>
            <w:shd w:val="clear" w:color="auto" w:fill="FFFFFF"/>
          </w:tcPr>
          <w:p w14:paraId="3219C5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nvarchar(7)</w:t>
            </w:r>
          </w:p>
        </w:tc>
        <w:tc>
          <w:tcPr>
            <w:tcW w:w="0" w:type="auto"/>
            <w:shd w:val="clear" w:color="auto" w:fill="FFFFFF"/>
          </w:tcPr>
          <w:p w14:paraId="3219C5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14</w:t>
            </w:r>
          </w:p>
        </w:tc>
        <w:tc>
          <w:tcPr>
            <w:tcW w:w="0" w:type="auto"/>
            <w:shd w:val="clear" w:color="auto" w:fill="FFFFFF"/>
          </w:tcPr>
          <w:p w14:paraId="3219C57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84" w14:textId="77777777">
        <w:tc>
          <w:tcPr>
            <w:tcW w:w="0" w:type="auto"/>
            <w:shd w:val="clear" w:color="auto" w:fill="F3F3F3"/>
          </w:tcPr>
          <w:p w14:paraId="3219C5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3F3F3"/>
          </w:tcPr>
          <w:p w14:paraId="3219C5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5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58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89" w14:textId="77777777">
        <w:tc>
          <w:tcPr>
            <w:tcW w:w="0" w:type="auto"/>
            <w:shd w:val="clear" w:color="auto" w:fill="FFFFFF"/>
          </w:tcPr>
          <w:p w14:paraId="3219C5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58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5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5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58A" w14:textId="77777777" w:rsidR="00DC5D26" w:rsidRDefault="00DC5D26">
      <w:pPr>
        <w:rPr>
          <w:rStyle w:val="Table-Header"/>
        </w:rPr>
      </w:pPr>
    </w:p>
    <w:p w14:paraId="3219C58B" w14:textId="77777777" w:rsidR="00DC5D26" w:rsidRDefault="00EC1450">
      <w:pPr>
        <w:pStyle w:val="BlockTitleParagraph"/>
        <w:rPr>
          <w:rStyle w:val="Table-Header"/>
        </w:rPr>
      </w:pPr>
      <w:bookmarkStart w:id="1529" w:name="IcFm5/4t6qylq+WreuyXxBo2+8M="/>
      <w:r>
        <w:t xml:space="preserve">SQL </w:t>
      </w:r>
      <w:r>
        <w:t>Script</w:t>
      </w:r>
      <w:bookmarkEnd w:id="152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5A5" w14:textId="77777777">
        <w:tc>
          <w:tcPr>
            <w:tcW w:w="0" w:type="auto"/>
            <w:shd w:val="clear" w:color="auto" w:fill="F5F5F5"/>
          </w:tcPr>
          <w:p w14:paraId="3219C58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[p_tilestatus_update_content]</w:t>
            </w:r>
          </w:p>
          <w:p w14:paraId="3219C5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5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@tilecontent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5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@backgroundcolor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7),</w:t>
            </w:r>
          </w:p>
          <w:p w14:paraId="3219C5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5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</w:t>
            </w:r>
            <w:r>
              <w:rPr>
                <w:rStyle w:val="ScriptKeyword"/>
              </w:rPr>
              <w:t>put</w:t>
            </w:r>
            <w:r>
              <w:rPr>
                <w:rStyle w:val="ScriptNormal"/>
              </w:rPr>
              <w:t xml:space="preserve"> </w:t>
            </w:r>
          </w:p>
          <w:p w14:paraId="3219C5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5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5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595" w14:textId="77777777" w:rsidR="00DC5D26" w:rsidRDefault="00DC5D26">
            <w:pPr>
              <w:rPr>
                <w:rStyle w:val="ScriptNormal"/>
              </w:rPr>
            </w:pPr>
          </w:p>
          <w:p w14:paraId="3219C5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5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5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tilecontent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@tilecontent,</w:t>
            </w:r>
          </w:p>
          <w:p w14:paraId="3219C5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backgroundcolor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@backgroundcolor,</w:t>
            </w:r>
          </w:p>
          <w:p w14:paraId="3219C5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@lastupdate</w:t>
            </w:r>
          </w:p>
          <w:p w14:paraId="3219C5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5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5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59E" w14:textId="77777777" w:rsidR="00DC5D26" w:rsidRDefault="00DC5D26">
            <w:pPr>
              <w:rPr>
                <w:rStyle w:val="ScriptNormal"/>
              </w:rPr>
            </w:pPr>
          </w:p>
          <w:p w14:paraId="3219C5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C5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5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C5A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5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5A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5A6" w14:textId="77777777" w:rsidR="00DC5D26" w:rsidRDefault="00DC5D26">
      <w:pPr>
        <w:rPr>
          <w:rStyle w:val="ScriptNormal"/>
        </w:rPr>
      </w:pPr>
    </w:p>
    <w:p w14:paraId="3219C5A7" w14:textId="77777777" w:rsidR="00DC5D26" w:rsidRDefault="00EC1450">
      <w:pPr>
        <w:pStyle w:val="BlockTitleParagraph"/>
        <w:rPr>
          <w:rStyle w:val="ScriptNormal"/>
        </w:rPr>
      </w:pPr>
      <w:bookmarkStart w:id="1530" w:name="dr2AOcgZy1ygvmVIpTeGiow+2Fo="/>
      <w:r>
        <w:t>Uses</w:t>
      </w:r>
      <w:bookmarkEnd w:id="1530"/>
    </w:p>
    <w:p w14:paraId="3219C5A8" w14:textId="77777777" w:rsidR="00DC5D26" w:rsidRDefault="00EC1450">
      <w:hyperlink w:anchor="oTKipXz9q0i7/ho1w/MFw/f36nA=" w:history="1">
        <w:r>
          <w:t>[dbo].[t_online_user]</w:t>
        </w:r>
      </w:hyperlink>
    </w:p>
    <w:p w14:paraId="3219C5A9" w14:textId="77777777" w:rsidR="00DC5D26" w:rsidRDefault="00EC1450">
      <w:hyperlink w:anchor="oLs0t3srd6yHmujlsbYzAtzC4Zs=" w:history="1">
        <w:r>
          <w:t>[dbo].[t_tilestatus]</w:t>
        </w:r>
      </w:hyperlink>
    </w:p>
    <w:p w14:paraId="3219C5AA" w14:textId="77777777" w:rsidR="00DC5D26" w:rsidRDefault="00DC5D26">
      <w:pPr>
        <w:sectPr w:rsidR="00DC5D26">
          <w:headerReference w:type="default" r:id="rId26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5AD" w14:textId="77777777">
        <w:tc>
          <w:tcPr>
            <w:tcW w:w="0" w:type="auto"/>
            <w:shd w:val="clear" w:color="auto" w:fill="E6E6E6"/>
          </w:tcPr>
          <w:p w14:paraId="3219C5AB" w14:textId="77777777" w:rsidR="00DC5D26" w:rsidRDefault="00EC1450">
            <w:pPr>
              <w:pStyle w:val="Heading6"/>
            </w:pPr>
            <w:bookmarkStart w:id="1531" w:name="_Toc256000247"/>
            <w:bookmarkStart w:id="1532" w:name="jkNZ28XCQaKwniHN89cNfABNs90="/>
            <w:r>
              <w:pict w14:anchorId="3219F115">
                <v:shape id="_x0000_i1967" type="#_x0000_t75" style="width:11.95pt;height:11.95pt">
                  <v:imagedata r:id="rId12" o:title=""/>
                </v:shape>
              </w:pict>
            </w:r>
            <w:r>
              <w:t xml:space="preserve"> [dbo].[p_tilestatus_update_grouped]</w:t>
            </w:r>
            <w:bookmarkEnd w:id="1531"/>
          </w:p>
          <w:bookmarkEnd w:id="1532"/>
          <w:p w14:paraId="3219C5AC" w14:textId="77777777" w:rsidR="00DC5D26" w:rsidRDefault="00DC5D26"/>
        </w:tc>
      </w:tr>
    </w:tbl>
    <w:p w14:paraId="3219C5AE" w14:textId="77777777" w:rsidR="00DC5D26" w:rsidRDefault="00DC5D26">
      <w:pPr>
        <w:keepNext/>
      </w:pPr>
    </w:p>
    <w:p w14:paraId="3219C5AF" w14:textId="77777777" w:rsidR="00DC5D26" w:rsidRDefault="00EC1450">
      <w:pPr>
        <w:pStyle w:val="BlockTitleParagraph"/>
      </w:pPr>
      <w:bookmarkStart w:id="1533" w:name="GRZAaQ78AirCV76rKameTAQLTo4="/>
      <w:r>
        <w:t>Parameters</w:t>
      </w:r>
      <w:bookmarkEnd w:id="153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00"/>
        <w:gridCol w:w="2449"/>
        <w:gridCol w:w="3182"/>
        <w:gridCol w:w="1711"/>
      </w:tblGrid>
      <w:tr w:rsidR="00DC5D26" w14:paraId="3219C5B4" w14:textId="77777777">
        <w:tc>
          <w:tcPr>
            <w:tcW w:w="0" w:type="auto"/>
            <w:shd w:val="clear" w:color="auto" w:fill="F3F3F3"/>
            <w:vAlign w:val="bottom"/>
          </w:tcPr>
          <w:p w14:paraId="3219C5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5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5B9" w14:textId="77777777">
        <w:tc>
          <w:tcPr>
            <w:tcW w:w="0" w:type="auto"/>
            <w:shd w:val="clear" w:color="auto" w:fill="FFFFFF"/>
          </w:tcPr>
          <w:p w14:paraId="3219C5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5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5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5B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BE" w14:textId="77777777">
        <w:tc>
          <w:tcPr>
            <w:tcW w:w="0" w:type="auto"/>
            <w:shd w:val="clear" w:color="auto" w:fill="F3F3F3"/>
          </w:tcPr>
          <w:p w14:paraId="3219C5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@parentid</w:t>
            </w:r>
          </w:p>
        </w:tc>
        <w:tc>
          <w:tcPr>
            <w:tcW w:w="0" w:type="auto"/>
            <w:shd w:val="clear" w:color="auto" w:fill="F3F3F3"/>
          </w:tcPr>
          <w:p w14:paraId="3219C5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C5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3F3F3"/>
          </w:tcPr>
          <w:p w14:paraId="3219C5B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C3" w14:textId="77777777">
        <w:tc>
          <w:tcPr>
            <w:tcW w:w="0" w:type="auto"/>
            <w:shd w:val="clear" w:color="auto" w:fill="FFFFFF"/>
          </w:tcPr>
          <w:p w14:paraId="3219C5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FFFFF"/>
          </w:tcPr>
          <w:p w14:paraId="3219C5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C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C8" w14:textId="77777777">
        <w:tc>
          <w:tcPr>
            <w:tcW w:w="0" w:type="auto"/>
            <w:shd w:val="clear" w:color="auto" w:fill="F3F3F3"/>
          </w:tcPr>
          <w:p w14:paraId="3219C5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3F3F3"/>
          </w:tcPr>
          <w:p w14:paraId="3219C5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CD" w14:textId="77777777">
        <w:tc>
          <w:tcPr>
            <w:tcW w:w="0" w:type="auto"/>
            <w:shd w:val="clear" w:color="auto" w:fill="FFFFFF"/>
          </w:tcPr>
          <w:p w14:paraId="3219C5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FFFFF"/>
          </w:tcPr>
          <w:p w14:paraId="3219C5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C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D2" w14:textId="77777777">
        <w:tc>
          <w:tcPr>
            <w:tcW w:w="0" w:type="auto"/>
            <w:shd w:val="clear" w:color="auto" w:fill="F3F3F3"/>
          </w:tcPr>
          <w:p w14:paraId="3219C5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3F3F3"/>
          </w:tcPr>
          <w:p w14:paraId="3219C5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D7" w14:textId="77777777">
        <w:tc>
          <w:tcPr>
            <w:tcW w:w="0" w:type="auto"/>
            <w:shd w:val="clear" w:color="auto" w:fill="FFFFFF"/>
          </w:tcPr>
          <w:p w14:paraId="3219C5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FFFFF"/>
          </w:tcPr>
          <w:p w14:paraId="3219C5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5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5D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DC" w14:textId="77777777">
        <w:tc>
          <w:tcPr>
            <w:tcW w:w="0" w:type="auto"/>
            <w:shd w:val="clear" w:color="auto" w:fill="F3F3F3"/>
          </w:tcPr>
          <w:p w14:paraId="3219C5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3F3F3"/>
          </w:tcPr>
          <w:p w14:paraId="3219C5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D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E1" w14:textId="77777777">
        <w:tc>
          <w:tcPr>
            <w:tcW w:w="0" w:type="auto"/>
            <w:shd w:val="clear" w:color="auto" w:fill="FFFFFF"/>
          </w:tcPr>
          <w:p w14:paraId="3219C5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FFFFF"/>
          </w:tcPr>
          <w:p w14:paraId="3219C5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5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5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E6" w14:textId="77777777">
        <w:tc>
          <w:tcPr>
            <w:tcW w:w="0" w:type="auto"/>
            <w:shd w:val="clear" w:color="auto" w:fill="F3F3F3"/>
          </w:tcPr>
          <w:p w14:paraId="3219C5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3F3F3"/>
          </w:tcPr>
          <w:p w14:paraId="3219C5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5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5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5EB" w14:textId="77777777">
        <w:tc>
          <w:tcPr>
            <w:tcW w:w="0" w:type="auto"/>
            <w:shd w:val="clear" w:color="auto" w:fill="FFFFFF"/>
          </w:tcPr>
          <w:p w14:paraId="3219C5E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5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5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5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5EC" w14:textId="77777777" w:rsidR="00DC5D26" w:rsidRDefault="00DC5D26">
      <w:pPr>
        <w:rPr>
          <w:rStyle w:val="Table-Header"/>
        </w:rPr>
      </w:pPr>
    </w:p>
    <w:p w14:paraId="3219C5ED" w14:textId="77777777" w:rsidR="00DC5D26" w:rsidRDefault="00EC1450">
      <w:pPr>
        <w:pStyle w:val="BlockTitleParagraph"/>
        <w:rPr>
          <w:rStyle w:val="Table-Header"/>
        </w:rPr>
      </w:pPr>
      <w:bookmarkStart w:id="1534" w:name="pTWqDpmVPmwnbB1JCRRBRUD+ZkI="/>
      <w:r>
        <w:t>SQL Script</w:t>
      </w:r>
      <w:bookmarkEnd w:id="153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11" w14:textId="77777777">
        <w:tc>
          <w:tcPr>
            <w:tcW w:w="0" w:type="auto"/>
            <w:shd w:val="clear" w:color="auto" w:fill="F5F5F5"/>
          </w:tcPr>
          <w:p w14:paraId="3219C5EE" w14:textId="77777777" w:rsidR="00DC5D26" w:rsidRDefault="00DC5D26">
            <w:pPr>
              <w:rPr>
                <w:rStyle w:val="ScriptNormal"/>
              </w:rPr>
            </w:pPr>
          </w:p>
          <w:p w14:paraId="3219C5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[p_tilestatus_update_grouped]</w:t>
            </w:r>
          </w:p>
          <w:p w14:paraId="3219C5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5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@parentid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5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@positionx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@positiony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5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@scalex                </w:t>
            </w:r>
            <w:r>
              <w:rPr>
                <w:rStyle w:val="ScriptKeyword"/>
              </w:rPr>
              <w:t>flo</w:t>
            </w:r>
            <w:r>
              <w:rPr>
                <w:rStyle w:val="ScriptKeyword"/>
              </w:rPr>
              <w:t>at</w:t>
            </w:r>
            <w:r>
              <w:rPr>
                <w:rStyle w:val="ScriptNormal"/>
              </w:rPr>
              <w:t>,</w:t>
            </w:r>
          </w:p>
          <w:p w14:paraId="3219C5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5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5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5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5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5FE" w14:textId="77777777" w:rsidR="00DC5D26" w:rsidRDefault="00DC5D26">
            <w:pPr>
              <w:rPr>
                <w:rStyle w:val="ScriptNormal"/>
              </w:rPr>
            </w:pPr>
          </w:p>
          <w:p w14:paraId="3219C5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6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6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parentid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@parentid,</w:t>
            </w:r>
          </w:p>
          <w:p w14:paraId="3219C6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@positionx, </w:t>
            </w:r>
          </w:p>
          <w:p w14:paraId="3219C6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@positiony,</w:t>
            </w:r>
          </w:p>
          <w:p w14:paraId="3219C6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@height,</w:t>
            </w:r>
          </w:p>
          <w:p w14:paraId="3219C6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@width,</w:t>
            </w:r>
          </w:p>
          <w:p w14:paraId="3219C6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@zindex,</w:t>
            </w:r>
          </w:p>
          <w:p w14:paraId="3219C6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@scalex,</w:t>
            </w:r>
          </w:p>
          <w:p w14:paraId="3219C6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@scaley,</w:t>
            </w:r>
          </w:p>
          <w:p w14:paraId="3219C6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Normal"/>
              </w:rPr>
              <w:t xml:space="preserve">       rotation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@rotation,</w:t>
            </w:r>
          </w:p>
          <w:p w14:paraId="3219C6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6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6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6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6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6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61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612" w14:textId="77777777" w:rsidR="00DC5D26" w:rsidRDefault="00DC5D26">
      <w:pPr>
        <w:rPr>
          <w:rStyle w:val="ScriptNormal"/>
        </w:rPr>
      </w:pPr>
    </w:p>
    <w:p w14:paraId="3219C613" w14:textId="77777777" w:rsidR="00DC5D26" w:rsidRDefault="00EC1450">
      <w:pPr>
        <w:pStyle w:val="BlockTitleParagraph"/>
        <w:rPr>
          <w:rStyle w:val="ScriptNormal"/>
        </w:rPr>
      </w:pPr>
      <w:bookmarkStart w:id="1535" w:name="151kcv1sggKogXOnY8XERrzT3+0="/>
      <w:r>
        <w:t>Uses</w:t>
      </w:r>
      <w:bookmarkEnd w:id="1535"/>
    </w:p>
    <w:p w14:paraId="3219C614" w14:textId="77777777" w:rsidR="00DC5D26" w:rsidRDefault="00EC1450">
      <w:hyperlink w:anchor="oLs0t3srd6yHmujlsbYzAtzC4Zs=" w:history="1">
        <w:r>
          <w:t>[dbo].[t_tilestatus]</w:t>
        </w:r>
      </w:hyperlink>
    </w:p>
    <w:p w14:paraId="3219C615" w14:textId="77777777" w:rsidR="00DC5D26" w:rsidRDefault="00DC5D26">
      <w:pPr>
        <w:sectPr w:rsidR="00DC5D26">
          <w:headerReference w:type="default" r:id="rId26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18" w14:textId="77777777">
        <w:tc>
          <w:tcPr>
            <w:tcW w:w="0" w:type="auto"/>
            <w:shd w:val="clear" w:color="auto" w:fill="E6E6E6"/>
          </w:tcPr>
          <w:p w14:paraId="3219C616" w14:textId="77777777" w:rsidR="00DC5D26" w:rsidRDefault="00EC1450">
            <w:pPr>
              <w:pStyle w:val="Heading6"/>
            </w:pPr>
            <w:bookmarkStart w:id="1536" w:name="_Toc256000248"/>
            <w:bookmarkStart w:id="1537" w:name="aczDQAYDZF2HlDSzivZSrAuFtOc="/>
            <w:r>
              <w:pict w14:anchorId="3219F116">
                <v:shape id="_x0000_i1968" type="#_x0000_t75" style="width:11.95pt;height:11.95pt">
                  <v:imagedata r:id="rId12" o:title=""/>
                </v:shape>
              </w:pict>
            </w:r>
            <w:r>
              <w:t xml:space="preserve"> [dbo].[p_tilestatus_update_lock]</w:t>
            </w:r>
            <w:bookmarkEnd w:id="1536"/>
          </w:p>
          <w:bookmarkEnd w:id="1537"/>
          <w:p w14:paraId="3219C617" w14:textId="77777777" w:rsidR="00DC5D26" w:rsidRDefault="00DC5D26"/>
        </w:tc>
      </w:tr>
    </w:tbl>
    <w:p w14:paraId="3219C619" w14:textId="77777777" w:rsidR="00DC5D26" w:rsidRDefault="00DC5D26">
      <w:pPr>
        <w:keepNext/>
      </w:pPr>
    </w:p>
    <w:p w14:paraId="3219C61A" w14:textId="77777777" w:rsidR="00DC5D26" w:rsidRDefault="00EC1450">
      <w:pPr>
        <w:pStyle w:val="BlockTitleParagraph"/>
      </w:pPr>
      <w:bookmarkStart w:id="1538" w:name="YF4Epf1Y7a7dlqug40fB7flg7Vs="/>
      <w:r>
        <w:t>Parameters</w:t>
      </w:r>
      <w:bookmarkEnd w:id="153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78"/>
        <w:gridCol w:w="2323"/>
        <w:gridCol w:w="3018"/>
        <w:gridCol w:w="1623"/>
      </w:tblGrid>
      <w:tr w:rsidR="00DC5D26" w14:paraId="3219C61F" w14:textId="77777777">
        <w:tc>
          <w:tcPr>
            <w:tcW w:w="0" w:type="auto"/>
            <w:shd w:val="clear" w:color="auto" w:fill="F3F3F3"/>
            <w:vAlign w:val="bottom"/>
          </w:tcPr>
          <w:p w14:paraId="3219C61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1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624" w14:textId="77777777">
        <w:tc>
          <w:tcPr>
            <w:tcW w:w="0" w:type="auto"/>
            <w:shd w:val="clear" w:color="auto" w:fill="FFFFFF"/>
          </w:tcPr>
          <w:p w14:paraId="3219C6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6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6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62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29" w14:textId="77777777">
        <w:tc>
          <w:tcPr>
            <w:tcW w:w="0" w:type="auto"/>
            <w:shd w:val="clear" w:color="auto" w:fill="F3F3F3"/>
          </w:tcPr>
          <w:p w14:paraId="3219C6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@lockeduser</w:t>
            </w:r>
          </w:p>
        </w:tc>
        <w:tc>
          <w:tcPr>
            <w:tcW w:w="0" w:type="auto"/>
            <w:shd w:val="clear" w:color="auto" w:fill="F3F3F3"/>
          </w:tcPr>
          <w:p w14:paraId="3219C6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6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6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2E" w14:textId="77777777">
        <w:tc>
          <w:tcPr>
            <w:tcW w:w="0" w:type="auto"/>
            <w:shd w:val="clear" w:color="auto" w:fill="FFFFFF"/>
          </w:tcPr>
          <w:p w14:paraId="3219C6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@lockedby</w:t>
            </w:r>
          </w:p>
        </w:tc>
        <w:tc>
          <w:tcPr>
            <w:tcW w:w="0" w:type="auto"/>
            <w:shd w:val="clear" w:color="auto" w:fill="FFFFFF"/>
          </w:tcPr>
          <w:p w14:paraId="3219C6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6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6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33" w14:textId="77777777">
        <w:tc>
          <w:tcPr>
            <w:tcW w:w="0" w:type="auto"/>
            <w:shd w:val="clear" w:color="auto" w:fill="F3F3F3"/>
          </w:tcPr>
          <w:p w14:paraId="3219C6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@lockeddate</w:t>
            </w:r>
          </w:p>
        </w:tc>
        <w:tc>
          <w:tcPr>
            <w:tcW w:w="0" w:type="auto"/>
            <w:shd w:val="clear" w:color="auto" w:fill="F3F3F3"/>
          </w:tcPr>
          <w:p w14:paraId="3219C6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6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6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38" w14:textId="77777777">
        <w:tc>
          <w:tcPr>
            <w:tcW w:w="0" w:type="auto"/>
            <w:shd w:val="clear" w:color="auto" w:fill="FFFFFF"/>
          </w:tcPr>
          <w:p w14:paraId="3219C6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FFFFF"/>
          </w:tcPr>
          <w:p w14:paraId="3219C6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6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6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3D" w14:textId="77777777">
        <w:tc>
          <w:tcPr>
            <w:tcW w:w="0" w:type="auto"/>
            <w:shd w:val="clear" w:color="auto" w:fill="F3F3F3"/>
          </w:tcPr>
          <w:p w14:paraId="3219C6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6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63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6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63E" w14:textId="77777777" w:rsidR="00DC5D26" w:rsidRDefault="00DC5D26">
      <w:pPr>
        <w:rPr>
          <w:rStyle w:val="Table-Header"/>
        </w:rPr>
      </w:pPr>
    </w:p>
    <w:p w14:paraId="3219C63F" w14:textId="77777777" w:rsidR="00DC5D26" w:rsidRDefault="00EC1450">
      <w:pPr>
        <w:pStyle w:val="BlockTitleParagraph"/>
        <w:rPr>
          <w:rStyle w:val="Table-Header"/>
        </w:rPr>
      </w:pPr>
      <w:bookmarkStart w:id="1539" w:name="7BTRxTwebTADLI+hF62RZMIYeuU="/>
      <w:r>
        <w:t>SQL Script</w:t>
      </w:r>
      <w:bookmarkEnd w:id="153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5F" w14:textId="77777777">
        <w:tc>
          <w:tcPr>
            <w:tcW w:w="0" w:type="auto"/>
            <w:shd w:val="clear" w:color="auto" w:fill="F5F5F5"/>
          </w:tcPr>
          <w:p w14:paraId="3219C640" w14:textId="77777777" w:rsidR="00DC5D26" w:rsidRDefault="00DC5D26">
            <w:pPr>
              <w:rPr>
                <w:rStyle w:val="ScriptNormal"/>
              </w:rPr>
            </w:pPr>
          </w:p>
          <w:p w14:paraId="3219C641" w14:textId="77777777" w:rsidR="00DC5D26" w:rsidRDefault="00DC5D26">
            <w:pPr>
              <w:rPr>
                <w:rStyle w:val="ScriptNormal"/>
              </w:rPr>
            </w:pPr>
          </w:p>
          <w:p w14:paraId="3219C642" w14:textId="77777777" w:rsidR="00DC5D26" w:rsidRDefault="00DC5D26">
            <w:pPr>
              <w:rPr>
                <w:rStyle w:val="ScriptNormal"/>
              </w:rPr>
            </w:pPr>
          </w:p>
          <w:p w14:paraId="3219C643" w14:textId="77777777" w:rsidR="00DC5D26" w:rsidRDefault="00DC5D26">
            <w:pPr>
              <w:rPr>
                <w:rStyle w:val="ScriptNormal"/>
              </w:rPr>
            </w:pPr>
          </w:p>
          <w:p w14:paraId="3219C64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[p_tilestatus_update_lock]</w:t>
            </w:r>
          </w:p>
          <w:p w14:paraId="3219C6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6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@lockeduser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6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6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@lockeddate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6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6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64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6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6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64E" w14:textId="77777777" w:rsidR="00DC5D26" w:rsidRDefault="00DC5D26">
            <w:pPr>
              <w:rPr>
                <w:rStyle w:val="ScriptNormal"/>
              </w:rPr>
            </w:pPr>
          </w:p>
          <w:p w14:paraId="3219C6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6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6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lockeduser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@lockeduser,</w:t>
            </w:r>
          </w:p>
          <w:p w14:paraId="3219C6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@lockedby,</w:t>
            </w:r>
          </w:p>
          <w:p w14:paraId="3219C6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lockeddate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@lockeddate,</w:t>
            </w:r>
          </w:p>
          <w:p w14:paraId="3219C6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6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6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6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658" w14:textId="77777777" w:rsidR="00DC5D26" w:rsidRDefault="00DC5D26">
            <w:pPr>
              <w:rPr>
                <w:rStyle w:val="ScriptNormal"/>
              </w:rPr>
            </w:pPr>
          </w:p>
          <w:p w14:paraId="3219C6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C6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6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C65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6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65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660" w14:textId="77777777" w:rsidR="00DC5D26" w:rsidRDefault="00DC5D26">
      <w:pPr>
        <w:rPr>
          <w:rStyle w:val="ScriptNormal"/>
        </w:rPr>
      </w:pPr>
    </w:p>
    <w:p w14:paraId="3219C661" w14:textId="77777777" w:rsidR="00DC5D26" w:rsidRDefault="00EC1450">
      <w:pPr>
        <w:pStyle w:val="BlockTitleParagraph"/>
        <w:rPr>
          <w:rStyle w:val="ScriptNormal"/>
        </w:rPr>
      </w:pPr>
      <w:bookmarkStart w:id="1540" w:name="fLWzrGVwkzvookoV3fB7791Z8ik="/>
      <w:r>
        <w:t>Uses</w:t>
      </w:r>
      <w:bookmarkEnd w:id="1540"/>
    </w:p>
    <w:p w14:paraId="3219C662" w14:textId="77777777" w:rsidR="00DC5D26" w:rsidRDefault="00EC1450">
      <w:hyperlink w:anchor="oTKipXz9q0i7/ho1w/MFw/f36nA=" w:history="1">
        <w:r>
          <w:t>[dbo].[t_online_user]</w:t>
        </w:r>
      </w:hyperlink>
    </w:p>
    <w:p w14:paraId="3219C663" w14:textId="77777777" w:rsidR="00DC5D26" w:rsidRDefault="00EC1450">
      <w:hyperlink w:anchor="oLs0t3srd6yHmujlsbYzAtzC4Zs=" w:history="1">
        <w:r>
          <w:t>[dbo].[t_tilestatus]</w:t>
        </w:r>
      </w:hyperlink>
    </w:p>
    <w:p w14:paraId="3219C664" w14:textId="77777777" w:rsidR="00DC5D26" w:rsidRDefault="00DC5D26">
      <w:pPr>
        <w:sectPr w:rsidR="00DC5D26">
          <w:headerReference w:type="default" r:id="rId26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67" w14:textId="77777777">
        <w:tc>
          <w:tcPr>
            <w:tcW w:w="0" w:type="auto"/>
            <w:shd w:val="clear" w:color="auto" w:fill="E6E6E6"/>
          </w:tcPr>
          <w:p w14:paraId="3219C665" w14:textId="77777777" w:rsidR="00DC5D26" w:rsidRDefault="00EC1450">
            <w:pPr>
              <w:pStyle w:val="Heading6"/>
            </w:pPr>
            <w:bookmarkStart w:id="1541" w:name="_Toc256000249"/>
            <w:bookmarkStart w:id="1542" w:name="He9/XXIp9nHxusqmbIYpJZSVt+Y="/>
            <w:r>
              <w:pict w14:anchorId="3219F117">
                <v:shape id="_x0000_i1969" type="#_x0000_t75" style="width:11.95pt;height:11.95pt">
                  <v:imagedata r:id="rId12" o:title=""/>
                </v:shape>
              </w:pict>
            </w:r>
            <w:r>
              <w:t xml:space="preserve"> [dbo].[p_tilestatus_update_pinning]</w:t>
            </w:r>
            <w:bookmarkEnd w:id="1541"/>
          </w:p>
          <w:bookmarkEnd w:id="1542"/>
          <w:p w14:paraId="3219C666" w14:textId="77777777" w:rsidR="00DC5D26" w:rsidRDefault="00DC5D26"/>
        </w:tc>
      </w:tr>
    </w:tbl>
    <w:p w14:paraId="3219C668" w14:textId="77777777" w:rsidR="00DC5D26" w:rsidRDefault="00DC5D26">
      <w:pPr>
        <w:keepNext/>
      </w:pPr>
    </w:p>
    <w:p w14:paraId="3219C669" w14:textId="77777777" w:rsidR="00DC5D26" w:rsidRDefault="00EC1450">
      <w:pPr>
        <w:pStyle w:val="BlockTitleParagraph"/>
      </w:pPr>
      <w:bookmarkStart w:id="1543" w:name="7SW35TIctPo1r732H7dN2UEWvpA="/>
      <w:r>
        <w:t>Parameters</w:t>
      </w:r>
      <w:bookmarkEnd w:id="154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47"/>
        <w:gridCol w:w="2466"/>
        <w:gridCol w:w="3205"/>
        <w:gridCol w:w="1724"/>
      </w:tblGrid>
      <w:tr w:rsidR="00DC5D26" w14:paraId="3219C66E" w14:textId="77777777">
        <w:tc>
          <w:tcPr>
            <w:tcW w:w="0" w:type="auto"/>
            <w:shd w:val="clear" w:color="auto" w:fill="F3F3F3"/>
            <w:vAlign w:val="bottom"/>
          </w:tcPr>
          <w:p w14:paraId="3219C6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6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673" w14:textId="77777777">
        <w:tc>
          <w:tcPr>
            <w:tcW w:w="0" w:type="auto"/>
            <w:shd w:val="clear" w:color="auto" w:fill="FFFFFF"/>
          </w:tcPr>
          <w:p w14:paraId="3219C6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6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6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6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78" w14:textId="77777777">
        <w:tc>
          <w:tcPr>
            <w:tcW w:w="0" w:type="auto"/>
            <w:shd w:val="clear" w:color="auto" w:fill="F3F3F3"/>
          </w:tcPr>
          <w:p w14:paraId="3219C6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@ispinned</w:t>
            </w:r>
          </w:p>
        </w:tc>
        <w:tc>
          <w:tcPr>
            <w:tcW w:w="0" w:type="auto"/>
            <w:shd w:val="clear" w:color="auto" w:fill="F3F3F3"/>
          </w:tcPr>
          <w:p w14:paraId="3219C6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6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67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7D" w14:textId="77777777">
        <w:tc>
          <w:tcPr>
            <w:tcW w:w="0" w:type="auto"/>
            <w:shd w:val="clear" w:color="auto" w:fill="FFFFFF"/>
          </w:tcPr>
          <w:p w14:paraId="3219C6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6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6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6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67E" w14:textId="77777777" w:rsidR="00DC5D26" w:rsidRDefault="00DC5D26">
      <w:pPr>
        <w:rPr>
          <w:rStyle w:val="Table-Header"/>
        </w:rPr>
      </w:pPr>
    </w:p>
    <w:p w14:paraId="3219C67F" w14:textId="77777777" w:rsidR="00DC5D26" w:rsidRDefault="00EC1450">
      <w:pPr>
        <w:pStyle w:val="BlockTitleParagraph"/>
        <w:rPr>
          <w:rStyle w:val="Table-Header"/>
        </w:rPr>
      </w:pPr>
      <w:bookmarkStart w:id="1544" w:name="2mRx8e8bF3QqdTw8GPrfutOzTQs="/>
      <w:r>
        <w:t>SQL Script</w:t>
      </w:r>
      <w:bookmarkEnd w:id="154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96" w14:textId="77777777">
        <w:tc>
          <w:tcPr>
            <w:tcW w:w="0" w:type="auto"/>
            <w:shd w:val="clear" w:color="auto" w:fill="F5F5F5"/>
          </w:tcPr>
          <w:p w14:paraId="3219C680" w14:textId="77777777" w:rsidR="00DC5D26" w:rsidRDefault="00DC5D26">
            <w:pPr>
              <w:rPr>
                <w:rStyle w:val="ScriptNormal"/>
              </w:rPr>
            </w:pPr>
          </w:p>
          <w:p w14:paraId="3219C681" w14:textId="77777777" w:rsidR="00DC5D26" w:rsidRDefault="00DC5D26">
            <w:pPr>
              <w:rPr>
                <w:rStyle w:val="ScriptNormal"/>
              </w:rPr>
            </w:pPr>
          </w:p>
          <w:p w14:paraId="3219C682" w14:textId="77777777" w:rsidR="00DC5D26" w:rsidRDefault="00DC5D26">
            <w:pPr>
              <w:rPr>
                <w:rStyle w:val="ScriptNormal"/>
              </w:rPr>
            </w:pPr>
          </w:p>
          <w:p w14:paraId="3219C683" w14:textId="77777777" w:rsidR="00DC5D26" w:rsidRDefault="00DC5D26">
            <w:pPr>
              <w:rPr>
                <w:rStyle w:val="ScriptNormal"/>
              </w:rPr>
            </w:pPr>
          </w:p>
          <w:p w14:paraId="3219C6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[p_tilestatus_update_pinning]</w:t>
            </w:r>
          </w:p>
          <w:p w14:paraId="3219C6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6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@ispinned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6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68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6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6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68B" w14:textId="77777777" w:rsidR="00DC5D26" w:rsidRDefault="00DC5D26">
            <w:pPr>
              <w:rPr>
                <w:rStyle w:val="ScriptNormal"/>
              </w:rPr>
            </w:pPr>
          </w:p>
          <w:p w14:paraId="3219C6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</w:t>
            </w:r>
            <w:r>
              <w:rPr>
                <w:rStyle w:val="ScriptKeyword"/>
              </w:rPr>
              <w:t>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6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6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ispinned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@ispinned,</w:t>
            </w:r>
          </w:p>
          <w:p w14:paraId="3219C6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6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6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6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6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6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69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697" w14:textId="77777777" w:rsidR="00DC5D26" w:rsidRDefault="00DC5D26">
      <w:pPr>
        <w:rPr>
          <w:rStyle w:val="ScriptNormal"/>
        </w:rPr>
      </w:pPr>
    </w:p>
    <w:p w14:paraId="3219C698" w14:textId="77777777" w:rsidR="00DC5D26" w:rsidRDefault="00EC1450">
      <w:pPr>
        <w:pStyle w:val="BlockTitleParagraph"/>
        <w:rPr>
          <w:rStyle w:val="ScriptNormal"/>
        </w:rPr>
      </w:pPr>
      <w:bookmarkStart w:id="1545" w:name="cc4Jj10ElUuty3QgMJe0rsSswJc="/>
      <w:r>
        <w:t>Uses</w:t>
      </w:r>
      <w:bookmarkEnd w:id="1545"/>
    </w:p>
    <w:p w14:paraId="3219C699" w14:textId="77777777" w:rsidR="00DC5D26" w:rsidRDefault="00EC1450">
      <w:hyperlink w:anchor="oLs0t3srd6yHmujlsbYzAtzC4Zs=" w:history="1">
        <w:r>
          <w:t>[dbo].[t_tilestatus]</w:t>
        </w:r>
      </w:hyperlink>
    </w:p>
    <w:p w14:paraId="3219C69A" w14:textId="77777777" w:rsidR="00DC5D26" w:rsidRDefault="00DC5D26">
      <w:pPr>
        <w:sectPr w:rsidR="00DC5D26">
          <w:headerReference w:type="default" r:id="rId26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69D" w14:textId="77777777">
        <w:tc>
          <w:tcPr>
            <w:tcW w:w="0" w:type="auto"/>
            <w:shd w:val="clear" w:color="auto" w:fill="E6E6E6"/>
          </w:tcPr>
          <w:p w14:paraId="3219C69B" w14:textId="77777777" w:rsidR="00DC5D26" w:rsidRDefault="00EC1450">
            <w:pPr>
              <w:pStyle w:val="Heading6"/>
            </w:pPr>
            <w:bookmarkStart w:id="1546" w:name="_Toc256000250"/>
            <w:bookmarkStart w:id="1547" w:name="rVRoekoodnhEE3EEZ9teUKHN6pM="/>
            <w:r>
              <w:pict w14:anchorId="3219F118">
                <v:shape id="_x0000_i1970" type="#_x0000_t75" style="width:11.95pt;height:11.95pt">
                  <v:imagedata r:id="rId12" o:title=""/>
                </v:shape>
              </w:pict>
            </w:r>
            <w:r>
              <w:t xml:space="preserve"> [dbo].[p_tilestatus_update_position]</w:t>
            </w:r>
            <w:bookmarkEnd w:id="1546"/>
          </w:p>
          <w:bookmarkEnd w:id="1547"/>
          <w:p w14:paraId="3219C69C" w14:textId="77777777" w:rsidR="00DC5D26" w:rsidRDefault="00DC5D26"/>
        </w:tc>
      </w:tr>
    </w:tbl>
    <w:p w14:paraId="3219C69E" w14:textId="77777777" w:rsidR="00DC5D26" w:rsidRDefault="00DC5D26">
      <w:pPr>
        <w:keepNext/>
      </w:pPr>
    </w:p>
    <w:p w14:paraId="3219C69F" w14:textId="77777777" w:rsidR="00DC5D26" w:rsidRDefault="00EC1450">
      <w:pPr>
        <w:pStyle w:val="BlockTitleParagraph"/>
      </w:pPr>
      <w:bookmarkStart w:id="1548" w:name="Cg2fpGYFGKDrBYZHHT+i66rvNvI="/>
      <w:r>
        <w:t>Parameters</w:t>
      </w:r>
      <w:bookmarkEnd w:id="15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78"/>
        <w:gridCol w:w="2323"/>
        <w:gridCol w:w="3018"/>
        <w:gridCol w:w="1623"/>
      </w:tblGrid>
      <w:tr w:rsidR="00DC5D26" w14:paraId="3219C6A4" w14:textId="77777777">
        <w:tc>
          <w:tcPr>
            <w:tcW w:w="0" w:type="auto"/>
            <w:shd w:val="clear" w:color="auto" w:fill="F3F3F3"/>
            <w:vAlign w:val="bottom"/>
          </w:tcPr>
          <w:p w14:paraId="3219C6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6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6A9" w14:textId="77777777">
        <w:tc>
          <w:tcPr>
            <w:tcW w:w="0" w:type="auto"/>
            <w:shd w:val="clear" w:color="auto" w:fill="FFFFFF"/>
          </w:tcPr>
          <w:p w14:paraId="3219C6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6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6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6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AE" w14:textId="77777777">
        <w:tc>
          <w:tcPr>
            <w:tcW w:w="0" w:type="auto"/>
            <w:shd w:val="clear" w:color="auto" w:fill="F3F3F3"/>
          </w:tcPr>
          <w:p w14:paraId="3219C6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@positionx</w:t>
            </w:r>
          </w:p>
        </w:tc>
        <w:tc>
          <w:tcPr>
            <w:tcW w:w="0" w:type="auto"/>
            <w:shd w:val="clear" w:color="auto" w:fill="F3F3F3"/>
          </w:tcPr>
          <w:p w14:paraId="3219C6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6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6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B3" w14:textId="77777777">
        <w:tc>
          <w:tcPr>
            <w:tcW w:w="0" w:type="auto"/>
            <w:shd w:val="clear" w:color="auto" w:fill="FFFFFF"/>
          </w:tcPr>
          <w:p w14:paraId="3219C6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@positiony</w:t>
            </w:r>
          </w:p>
        </w:tc>
        <w:tc>
          <w:tcPr>
            <w:tcW w:w="0" w:type="auto"/>
            <w:shd w:val="clear" w:color="auto" w:fill="FFFFFF"/>
          </w:tcPr>
          <w:p w14:paraId="3219C6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6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6B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B8" w14:textId="77777777">
        <w:tc>
          <w:tcPr>
            <w:tcW w:w="0" w:type="auto"/>
            <w:shd w:val="clear" w:color="auto" w:fill="F3F3F3"/>
          </w:tcPr>
          <w:p w14:paraId="3219C6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@height</w:t>
            </w:r>
          </w:p>
        </w:tc>
        <w:tc>
          <w:tcPr>
            <w:tcW w:w="0" w:type="auto"/>
            <w:shd w:val="clear" w:color="auto" w:fill="F3F3F3"/>
          </w:tcPr>
          <w:p w14:paraId="3219C6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6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6B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BD" w14:textId="77777777">
        <w:tc>
          <w:tcPr>
            <w:tcW w:w="0" w:type="auto"/>
            <w:shd w:val="clear" w:color="auto" w:fill="FFFFFF"/>
          </w:tcPr>
          <w:p w14:paraId="3219C6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@width</w:t>
            </w:r>
          </w:p>
        </w:tc>
        <w:tc>
          <w:tcPr>
            <w:tcW w:w="0" w:type="auto"/>
            <w:shd w:val="clear" w:color="auto" w:fill="FFFFFF"/>
          </w:tcPr>
          <w:p w14:paraId="3219C6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6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6B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C2" w14:textId="77777777">
        <w:tc>
          <w:tcPr>
            <w:tcW w:w="0" w:type="auto"/>
            <w:shd w:val="clear" w:color="auto" w:fill="F3F3F3"/>
          </w:tcPr>
          <w:p w14:paraId="3219C6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3F3F3"/>
          </w:tcPr>
          <w:p w14:paraId="3219C6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6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6C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C7" w14:textId="77777777">
        <w:tc>
          <w:tcPr>
            <w:tcW w:w="0" w:type="auto"/>
            <w:shd w:val="clear" w:color="auto" w:fill="FFFFFF"/>
          </w:tcPr>
          <w:p w14:paraId="3219C6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@scalex</w:t>
            </w:r>
          </w:p>
        </w:tc>
        <w:tc>
          <w:tcPr>
            <w:tcW w:w="0" w:type="auto"/>
            <w:shd w:val="clear" w:color="auto" w:fill="FFFFFF"/>
          </w:tcPr>
          <w:p w14:paraId="3219C6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6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6C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CC" w14:textId="77777777">
        <w:tc>
          <w:tcPr>
            <w:tcW w:w="0" w:type="auto"/>
            <w:shd w:val="clear" w:color="auto" w:fill="F3F3F3"/>
          </w:tcPr>
          <w:p w14:paraId="3219C6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@scaley</w:t>
            </w:r>
          </w:p>
        </w:tc>
        <w:tc>
          <w:tcPr>
            <w:tcW w:w="0" w:type="auto"/>
            <w:shd w:val="clear" w:color="auto" w:fill="F3F3F3"/>
          </w:tcPr>
          <w:p w14:paraId="3219C6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3F3F3"/>
          </w:tcPr>
          <w:p w14:paraId="3219C6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6C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D1" w14:textId="77777777">
        <w:tc>
          <w:tcPr>
            <w:tcW w:w="0" w:type="auto"/>
            <w:shd w:val="clear" w:color="auto" w:fill="FFFFFF"/>
          </w:tcPr>
          <w:p w14:paraId="3219C6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@rotation</w:t>
            </w:r>
          </w:p>
        </w:tc>
        <w:tc>
          <w:tcPr>
            <w:tcW w:w="0" w:type="auto"/>
            <w:shd w:val="clear" w:color="auto" w:fill="FFFFFF"/>
          </w:tcPr>
          <w:p w14:paraId="3219C6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float</w:t>
            </w:r>
          </w:p>
        </w:tc>
        <w:tc>
          <w:tcPr>
            <w:tcW w:w="0" w:type="auto"/>
            <w:shd w:val="clear" w:color="auto" w:fill="FFFFFF"/>
          </w:tcPr>
          <w:p w14:paraId="3219C6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6D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D6" w14:textId="77777777">
        <w:tc>
          <w:tcPr>
            <w:tcW w:w="0" w:type="auto"/>
            <w:shd w:val="clear" w:color="auto" w:fill="F3F3F3"/>
          </w:tcPr>
          <w:p w14:paraId="3219C6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@connectionid</w:t>
            </w:r>
          </w:p>
        </w:tc>
        <w:tc>
          <w:tcPr>
            <w:tcW w:w="0" w:type="auto"/>
            <w:shd w:val="clear" w:color="auto" w:fill="F3F3F3"/>
          </w:tcPr>
          <w:p w14:paraId="3219C6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6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6D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6DB" w14:textId="77777777">
        <w:tc>
          <w:tcPr>
            <w:tcW w:w="0" w:type="auto"/>
            <w:shd w:val="clear" w:color="auto" w:fill="FFFFFF"/>
          </w:tcPr>
          <w:p w14:paraId="3219C6D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6D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6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6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6DC" w14:textId="77777777" w:rsidR="00DC5D26" w:rsidRDefault="00DC5D26">
      <w:pPr>
        <w:rPr>
          <w:rStyle w:val="Table-Header"/>
        </w:rPr>
      </w:pPr>
    </w:p>
    <w:p w14:paraId="3219C6DD" w14:textId="77777777" w:rsidR="00DC5D26" w:rsidRDefault="00EC1450">
      <w:pPr>
        <w:pStyle w:val="BlockTitleParagraph"/>
        <w:rPr>
          <w:rStyle w:val="Table-Header"/>
        </w:rPr>
      </w:pPr>
      <w:bookmarkStart w:id="1549" w:name="ybUPzCX9LGkgNQps3wAbLD8M6VE="/>
      <w:r>
        <w:t>SQL Script</w:t>
      </w:r>
      <w:bookmarkEnd w:id="154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05" w14:textId="77777777">
        <w:tc>
          <w:tcPr>
            <w:tcW w:w="0" w:type="auto"/>
            <w:shd w:val="clear" w:color="auto" w:fill="F5F5F5"/>
          </w:tcPr>
          <w:p w14:paraId="3219C6DE" w14:textId="77777777" w:rsidR="00DC5D26" w:rsidRDefault="00DC5D26">
            <w:pPr>
              <w:rPr>
                <w:rStyle w:val="ScriptNormal"/>
              </w:rPr>
            </w:pPr>
          </w:p>
          <w:p w14:paraId="3219C6DF" w14:textId="77777777" w:rsidR="00DC5D26" w:rsidRDefault="00DC5D26">
            <w:pPr>
              <w:rPr>
                <w:rStyle w:val="ScriptNormal"/>
              </w:rPr>
            </w:pPr>
          </w:p>
          <w:p w14:paraId="3219C6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[p_tilestatus_update_position]</w:t>
            </w:r>
          </w:p>
          <w:p w14:paraId="3219C6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6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@positionx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@positiony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@height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@width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6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@scalex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@scaley    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@rotation            </w:t>
            </w:r>
            <w:r>
              <w:rPr>
                <w:rStyle w:val="ScriptKeyword"/>
              </w:rPr>
              <w:t>float</w:t>
            </w:r>
            <w:r>
              <w:rPr>
                <w:rStyle w:val="ScriptNormal"/>
              </w:rPr>
              <w:t>,</w:t>
            </w:r>
          </w:p>
          <w:p w14:paraId="3219C6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@connectionid        </w:t>
            </w:r>
            <w:r>
              <w:rPr>
                <w:rStyle w:val="ScriptKeyword"/>
              </w:rPr>
              <w:t>nva</w:t>
            </w:r>
            <w:r>
              <w:rPr>
                <w:rStyle w:val="ScriptKeyword"/>
              </w:rPr>
              <w:t>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6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6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6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6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6EF" w14:textId="77777777" w:rsidR="00DC5D26" w:rsidRDefault="00DC5D26">
            <w:pPr>
              <w:rPr>
                <w:rStyle w:val="ScriptNormal"/>
              </w:rPr>
            </w:pPr>
          </w:p>
          <w:p w14:paraId="3219C6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6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6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positionx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@positionx, </w:t>
            </w:r>
          </w:p>
          <w:p w14:paraId="3219C6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positiony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@positiony,</w:t>
            </w:r>
          </w:p>
          <w:p w14:paraId="3219C6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height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@height,</w:t>
            </w:r>
          </w:p>
          <w:p w14:paraId="3219C6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width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@width,</w:t>
            </w:r>
          </w:p>
          <w:p w14:paraId="3219C6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zindex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@zindex,</w:t>
            </w:r>
          </w:p>
          <w:p w14:paraId="3219C6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@scalex,</w:t>
            </w:r>
          </w:p>
          <w:p w14:paraId="3219C6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scaley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@scaley,</w:t>
            </w:r>
          </w:p>
          <w:p w14:paraId="3219C6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rotation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@rotation,</w:t>
            </w:r>
          </w:p>
          <w:p w14:paraId="3219C6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6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@tileid</w:t>
            </w:r>
          </w:p>
          <w:p w14:paraId="3219C6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6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6FE" w14:textId="77777777" w:rsidR="00DC5D26" w:rsidRDefault="00DC5D26">
            <w:pPr>
              <w:rPr>
                <w:rStyle w:val="ScriptNormal"/>
              </w:rPr>
            </w:pPr>
          </w:p>
          <w:p w14:paraId="3219C6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t_online_user</w:t>
            </w:r>
          </w:p>
          <w:p w14:paraId="3219C7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7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connectionid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@connectionid</w:t>
            </w:r>
          </w:p>
          <w:p w14:paraId="3219C7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7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70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706" w14:textId="77777777" w:rsidR="00DC5D26" w:rsidRDefault="00DC5D26">
      <w:pPr>
        <w:rPr>
          <w:rStyle w:val="ScriptNormal"/>
        </w:rPr>
      </w:pPr>
    </w:p>
    <w:p w14:paraId="3219C707" w14:textId="77777777" w:rsidR="00DC5D26" w:rsidRDefault="00EC1450">
      <w:pPr>
        <w:pStyle w:val="BlockTitleParagraph"/>
        <w:rPr>
          <w:rStyle w:val="ScriptNormal"/>
        </w:rPr>
      </w:pPr>
      <w:bookmarkStart w:id="1550" w:name="WakhFiKuWUWF8TTX05N+rEaLe2U="/>
      <w:r>
        <w:t>Uses</w:t>
      </w:r>
      <w:bookmarkEnd w:id="1550"/>
    </w:p>
    <w:p w14:paraId="3219C708" w14:textId="77777777" w:rsidR="00DC5D26" w:rsidRDefault="00EC1450">
      <w:hyperlink w:anchor="oTKipXz9q0i7/ho1w/MFw/f36nA=" w:history="1">
        <w:r>
          <w:t>[dbo].[t_online_user]</w:t>
        </w:r>
      </w:hyperlink>
    </w:p>
    <w:p w14:paraId="3219C709" w14:textId="77777777" w:rsidR="00DC5D26" w:rsidRDefault="00EC1450">
      <w:hyperlink w:anchor="oLs0t3srd6yHmujlsbYzAtzC4Zs=" w:history="1">
        <w:r>
          <w:t>[dbo].[t_tilestatus]</w:t>
        </w:r>
      </w:hyperlink>
    </w:p>
    <w:p w14:paraId="3219C70A" w14:textId="77777777" w:rsidR="00DC5D26" w:rsidRDefault="00DC5D26">
      <w:pPr>
        <w:sectPr w:rsidR="00DC5D26">
          <w:headerReference w:type="default" r:id="rId26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0D" w14:textId="77777777">
        <w:tc>
          <w:tcPr>
            <w:tcW w:w="0" w:type="auto"/>
            <w:shd w:val="clear" w:color="auto" w:fill="E6E6E6"/>
          </w:tcPr>
          <w:p w14:paraId="3219C70B" w14:textId="77777777" w:rsidR="00DC5D26" w:rsidRDefault="00EC1450">
            <w:pPr>
              <w:pStyle w:val="Heading6"/>
            </w:pPr>
            <w:bookmarkStart w:id="1551" w:name="_Toc256000251"/>
            <w:bookmarkStart w:id="1552" w:name="06H4YaAqEgHnlTMG8Tv9dNbrIj8="/>
            <w:r>
              <w:pict w14:anchorId="3219F119">
                <v:shape id="_x0000_i1971" type="#_x0000_t75" style="width:11.95pt;height:11.95pt">
                  <v:imagedata r:id="rId12" o:title=""/>
                </v:shape>
              </w:pict>
            </w:r>
            <w:r>
              <w:t xml:space="preserve"> [dbo].[p_tilestatus_update_voting]</w:t>
            </w:r>
            <w:bookmarkEnd w:id="1551"/>
          </w:p>
          <w:bookmarkEnd w:id="1552"/>
          <w:p w14:paraId="3219C70C" w14:textId="77777777" w:rsidR="00DC5D26" w:rsidRDefault="00DC5D26"/>
        </w:tc>
      </w:tr>
    </w:tbl>
    <w:p w14:paraId="3219C70E" w14:textId="77777777" w:rsidR="00DC5D26" w:rsidRDefault="00DC5D26">
      <w:pPr>
        <w:keepNext/>
      </w:pPr>
    </w:p>
    <w:p w14:paraId="3219C70F" w14:textId="77777777" w:rsidR="00DC5D26" w:rsidRDefault="00EC1450">
      <w:pPr>
        <w:pStyle w:val="BlockTitleParagraph"/>
      </w:pPr>
      <w:bookmarkStart w:id="1553" w:name="xf0bV8/WZc4Dr5Fpa5jK8mYJkeU="/>
      <w:r>
        <w:t>Parameters</w:t>
      </w:r>
      <w:bookmarkEnd w:id="1553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76"/>
        <w:gridCol w:w="2223"/>
        <w:gridCol w:w="2889"/>
        <w:gridCol w:w="1554"/>
      </w:tblGrid>
      <w:tr w:rsidR="00DC5D26" w14:paraId="3219C714" w14:textId="77777777">
        <w:tc>
          <w:tcPr>
            <w:tcW w:w="0" w:type="auto"/>
            <w:shd w:val="clear" w:color="auto" w:fill="F3F3F3"/>
            <w:vAlign w:val="bottom"/>
          </w:tcPr>
          <w:p w14:paraId="3219C7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719" w14:textId="77777777">
        <w:tc>
          <w:tcPr>
            <w:tcW w:w="0" w:type="auto"/>
            <w:shd w:val="clear" w:color="auto" w:fill="FFFFFF"/>
          </w:tcPr>
          <w:p w14:paraId="3219C7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7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7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7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1E" w14:textId="77777777">
        <w:tc>
          <w:tcPr>
            <w:tcW w:w="0" w:type="auto"/>
            <w:shd w:val="clear" w:color="auto" w:fill="F3F3F3"/>
          </w:tcPr>
          <w:p w14:paraId="3219C7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@totalthumbup</w:t>
            </w:r>
          </w:p>
        </w:tc>
        <w:tc>
          <w:tcPr>
            <w:tcW w:w="0" w:type="auto"/>
            <w:shd w:val="clear" w:color="auto" w:fill="F3F3F3"/>
          </w:tcPr>
          <w:p w14:paraId="3219C7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7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7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23" w14:textId="77777777">
        <w:tc>
          <w:tcPr>
            <w:tcW w:w="0" w:type="auto"/>
            <w:shd w:val="clear" w:color="auto" w:fill="FFFFFF"/>
          </w:tcPr>
          <w:p w14:paraId="3219C7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@totlathumbdown</w:t>
            </w:r>
          </w:p>
        </w:tc>
        <w:tc>
          <w:tcPr>
            <w:tcW w:w="0" w:type="auto"/>
            <w:shd w:val="clear" w:color="auto" w:fill="FFFFFF"/>
          </w:tcPr>
          <w:p w14:paraId="3219C7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7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7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28" w14:textId="77777777">
        <w:tc>
          <w:tcPr>
            <w:tcW w:w="0" w:type="auto"/>
            <w:shd w:val="clear" w:color="auto" w:fill="F3F3F3"/>
          </w:tcPr>
          <w:p w14:paraId="3219C7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@overallrating</w:t>
            </w:r>
          </w:p>
        </w:tc>
        <w:tc>
          <w:tcPr>
            <w:tcW w:w="0" w:type="auto"/>
            <w:shd w:val="clear" w:color="auto" w:fill="F3F3F3"/>
          </w:tcPr>
          <w:p w14:paraId="3219C7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decimal(2,1)</w:t>
            </w:r>
          </w:p>
        </w:tc>
        <w:tc>
          <w:tcPr>
            <w:tcW w:w="0" w:type="auto"/>
            <w:shd w:val="clear" w:color="auto" w:fill="F3F3F3"/>
          </w:tcPr>
          <w:p w14:paraId="3219C7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  <w:tc>
          <w:tcPr>
            <w:tcW w:w="0" w:type="auto"/>
            <w:shd w:val="clear" w:color="auto" w:fill="F3F3F3"/>
          </w:tcPr>
          <w:p w14:paraId="3219C7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2D" w14:textId="77777777">
        <w:tc>
          <w:tcPr>
            <w:tcW w:w="0" w:type="auto"/>
            <w:shd w:val="clear" w:color="auto" w:fill="FFFFFF"/>
          </w:tcPr>
          <w:p w14:paraId="3219C7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@totalrates</w:t>
            </w:r>
          </w:p>
        </w:tc>
        <w:tc>
          <w:tcPr>
            <w:tcW w:w="0" w:type="auto"/>
            <w:shd w:val="clear" w:color="auto" w:fill="FFFFFF"/>
          </w:tcPr>
          <w:p w14:paraId="3219C7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7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7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32" w14:textId="77777777">
        <w:tc>
          <w:tcPr>
            <w:tcW w:w="0" w:type="auto"/>
            <w:shd w:val="clear" w:color="auto" w:fill="F3F3F3"/>
          </w:tcPr>
          <w:p w14:paraId="3219C7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7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7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7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733" w14:textId="77777777" w:rsidR="00DC5D26" w:rsidRDefault="00DC5D26">
      <w:pPr>
        <w:rPr>
          <w:rStyle w:val="Table-Header"/>
        </w:rPr>
      </w:pPr>
    </w:p>
    <w:p w14:paraId="3219C734" w14:textId="77777777" w:rsidR="00DC5D26" w:rsidRDefault="00EC1450">
      <w:pPr>
        <w:pStyle w:val="BlockTitleParagraph"/>
        <w:rPr>
          <w:rStyle w:val="Table-Header"/>
        </w:rPr>
      </w:pPr>
      <w:bookmarkStart w:id="1554" w:name="B4c/ZDf5OFwYQal7zaX1NH91fM4="/>
      <w:r>
        <w:t>SQL Script</w:t>
      </w:r>
      <w:bookmarkEnd w:id="155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51" w14:textId="77777777">
        <w:tc>
          <w:tcPr>
            <w:tcW w:w="0" w:type="auto"/>
            <w:shd w:val="clear" w:color="auto" w:fill="F5F5F5"/>
          </w:tcPr>
          <w:p w14:paraId="3219C735" w14:textId="77777777" w:rsidR="00DC5D26" w:rsidRDefault="00DC5D26">
            <w:pPr>
              <w:rPr>
                <w:rStyle w:val="ScriptNormal"/>
              </w:rPr>
            </w:pPr>
          </w:p>
          <w:p w14:paraId="3219C736" w14:textId="77777777" w:rsidR="00DC5D26" w:rsidRDefault="00DC5D26">
            <w:pPr>
              <w:rPr>
                <w:rStyle w:val="ScriptNormal"/>
              </w:rPr>
            </w:pPr>
          </w:p>
          <w:p w14:paraId="3219C737" w14:textId="77777777" w:rsidR="00DC5D26" w:rsidRDefault="00DC5D26">
            <w:pPr>
              <w:rPr>
                <w:rStyle w:val="ScriptNormal"/>
              </w:rPr>
            </w:pPr>
          </w:p>
          <w:p w14:paraId="3219C738" w14:textId="77777777" w:rsidR="00DC5D26" w:rsidRDefault="00DC5D26">
            <w:pPr>
              <w:rPr>
                <w:rStyle w:val="ScriptNormal"/>
              </w:rPr>
            </w:pPr>
          </w:p>
          <w:p w14:paraId="3219C7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[p_tilestatus_update_voting]</w:t>
            </w:r>
          </w:p>
          <w:p w14:paraId="3219C7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7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@totalthumbup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7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@totlathumbdown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7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@overallrating        </w:t>
            </w:r>
            <w:r>
              <w:rPr>
                <w:rStyle w:val="ScriptKeyword"/>
              </w:rPr>
              <w:t>decimal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2,1),</w:t>
            </w:r>
          </w:p>
          <w:p w14:paraId="3219C7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@totalrates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7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7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7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7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743" w14:textId="77777777" w:rsidR="00DC5D26" w:rsidRDefault="00DC5D26">
            <w:pPr>
              <w:rPr>
                <w:rStyle w:val="ScriptNormal"/>
              </w:rPr>
            </w:pPr>
          </w:p>
          <w:p w14:paraId="3219C7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7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7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totalthumbup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@totalthumbup,</w:t>
            </w:r>
          </w:p>
          <w:p w14:paraId="3219C7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totlathumbdown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@totlathumbdown,</w:t>
            </w:r>
          </w:p>
          <w:p w14:paraId="3219C7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overallrating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@overallrating,</w:t>
            </w:r>
          </w:p>
          <w:p w14:paraId="3219C7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totalrates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@totalrates,</w:t>
            </w:r>
          </w:p>
          <w:p w14:paraId="3219C7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Normal"/>
              </w:rPr>
              <w:t xml:space="preserve">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7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7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7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7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7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75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752" w14:textId="77777777" w:rsidR="00DC5D26" w:rsidRDefault="00DC5D26">
      <w:pPr>
        <w:rPr>
          <w:rStyle w:val="ScriptNormal"/>
        </w:rPr>
      </w:pPr>
    </w:p>
    <w:p w14:paraId="3219C753" w14:textId="77777777" w:rsidR="00DC5D26" w:rsidRDefault="00EC1450">
      <w:pPr>
        <w:pStyle w:val="BlockTitleParagraph"/>
        <w:rPr>
          <w:rStyle w:val="ScriptNormal"/>
        </w:rPr>
      </w:pPr>
      <w:bookmarkStart w:id="1555" w:name="BSzRXUDCrmldrnHWcBvjoEwddo0="/>
      <w:r>
        <w:t>Uses</w:t>
      </w:r>
      <w:bookmarkEnd w:id="1555"/>
    </w:p>
    <w:p w14:paraId="3219C754" w14:textId="77777777" w:rsidR="00DC5D26" w:rsidRDefault="00EC1450">
      <w:hyperlink w:anchor="oLs0t3srd6yHmujlsbYzAtzC4Zs=" w:history="1">
        <w:r>
          <w:t>[dbo].[t_tilestatus]</w:t>
        </w:r>
      </w:hyperlink>
    </w:p>
    <w:p w14:paraId="3219C755" w14:textId="77777777" w:rsidR="00DC5D26" w:rsidRDefault="00DC5D26">
      <w:pPr>
        <w:sectPr w:rsidR="00DC5D26">
          <w:headerReference w:type="default" r:id="rId26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58" w14:textId="77777777">
        <w:tc>
          <w:tcPr>
            <w:tcW w:w="0" w:type="auto"/>
            <w:shd w:val="clear" w:color="auto" w:fill="E6E6E6"/>
          </w:tcPr>
          <w:p w14:paraId="3219C756" w14:textId="77777777" w:rsidR="00DC5D26" w:rsidRDefault="00EC1450">
            <w:pPr>
              <w:pStyle w:val="Heading6"/>
            </w:pPr>
            <w:bookmarkStart w:id="1556" w:name="_Toc256000252"/>
            <w:bookmarkStart w:id="1557" w:name="Amby7pg+gmRtOz9BmB4nTr5EV6I="/>
            <w:r>
              <w:pict w14:anchorId="3219F11A">
                <v:shape id="_x0000_i1972" type="#_x0000_t75" style="width:11.95pt;height:11.95pt">
                  <v:imagedata r:id="rId12" o:title=""/>
                </v:shape>
              </w:pict>
            </w:r>
            <w:r>
              <w:t xml:space="preserve"> [dbo].[p_tilestatus_update_zindex]</w:t>
            </w:r>
            <w:bookmarkEnd w:id="1556"/>
          </w:p>
          <w:bookmarkEnd w:id="1557"/>
          <w:p w14:paraId="3219C757" w14:textId="77777777" w:rsidR="00DC5D26" w:rsidRDefault="00DC5D26"/>
        </w:tc>
      </w:tr>
    </w:tbl>
    <w:p w14:paraId="3219C759" w14:textId="77777777" w:rsidR="00DC5D26" w:rsidRDefault="00DC5D26">
      <w:pPr>
        <w:keepNext/>
      </w:pPr>
    </w:p>
    <w:p w14:paraId="3219C75A" w14:textId="77777777" w:rsidR="00DC5D26" w:rsidRDefault="00EC1450">
      <w:pPr>
        <w:pStyle w:val="BlockTitleParagraph"/>
      </w:pPr>
      <w:bookmarkStart w:id="1558" w:name="RkUKoT5+tVKaXA6XDMuvHsl9VAE="/>
      <w:r>
        <w:t>Parameters</w:t>
      </w:r>
      <w:bookmarkEnd w:id="155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638"/>
        <w:gridCol w:w="2536"/>
        <w:gridCol w:w="3296"/>
        <w:gridCol w:w="1772"/>
      </w:tblGrid>
      <w:tr w:rsidR="00DC5D26" w14:paraId="3219C75F" w14:textId="77777777">
        <w:tc>
          <w:tcPr>
            <w:tcW w:w="0" w:type="auto"/>
            <w:shd w:val="clear" w:color="auto" w:fill="F3F3F3"/>
            <w:vAlign w:val="bottom"/>
          </w:tcPr>
          <w:p w14:paraId="3219C7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764" w14:textId="77777777">
        <w:tc>
          <w:tcPr>
            <w:tcW w:w="0" w:type="auto"/>
            <w:shd w:val="clear" w:color="auto" w:fill="FFFFFF"/>
          </w:tcPr>
          <w:p w14:paraId="3219C7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7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7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7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69" w14:textId="77777777">
        <w:tc>
          <w:tcPr>
            <w:tcW w:w="0" w:type="auto"/>
            <w:shd w:val="clear" w:color="auto" w:fill="F3F3F3"/>
          </w:tcPr>
          <w:p w14:paraId="3219C7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@zindex</w:t>
            </w:r>
          </w:p>
        </w:tc>
        <w:tc>
          <w:tcPr>
            <w:tcW w:w="0" w:type="auto"/>
            <w:shd w:val="clear" w:color="auto" w:fill="F3F3F3"/>
          </w:tcPr>
          <w:p w14:paraId="3219C7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7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7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6E" w14:textId="77777777">
        <w:tc>
          <w:tcPr>
            <w:tcW w:w="0" w:type="auto"/>
            <w:shd w:val="clear" w:color="auto" w:fill="FFFFFF"/>
          </w:tcPr>
          <w:p w14:paraId="3219C7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7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7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7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76F" w14:textId="77777777" w:rsidR="00DC5D26" w:rsidRDefault="00DC5D26">
      <w:pPr>
        <w:rPr>
          <w:rStyle w:val="Table-Header"/>
        </w:rPr>
      </w:pPr>
    </w:p>
    <w:p w14:paraId="3219C770" w14:textId="77777777" w:rsidR="00DC5D26" w:rsidRDefault="00EC1450">
      <w:pPr>
        <w:pStyle w:val="BlockTitleParagraph"/>
        <w:rPr>
          <w:rStyle w:val="Table-Header"/>
        </w:rPr>
      </w:pPr>
      <w:bookmarkStart w:id="1559" w:name="DvM86NakGmcVo12MkdUlZw1yG4E="/>
      <w:r>
        <w:t>SQL Script</w:t>
      </w:r>
      <w:bookmarkEnd w:id="155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85" w14:textId="77777777">
        <w:tc>
          <w:tcPr>
            <w:tcW w:w="0" w:type="auto"/>
            <w:shd w:val="clear" w:color="auto" w:fill="F5F5F5"/>
          </w:tcPr>
          <w:p w14:paraId="3219C771" w14:textId="77777777" w:rsidR="00DC5D26" w:rsidRDefault="00DC5D26">
            <w:pPr>
              <w:rPr>
                <w:rStyle w:val="ScriptNormal"/>
              </w:rPr>
            </w:pPr>
          </w:p>
          <w:p w14:paraId="3219C772" w14:textId="77777777" w:rsidR="00DC5D26" w:rsidRDefault="00DC5D26">
            <w:pPr>
              <w:rPr>
                <w:rStyle w:val="ScriptNormal"/>
              </w:rPr>
            </w:pPr>
          </w:p>
          <w:p w14:paraId="3219C773" w14:textId="77777777" w:rsidR="00DC5D26" w:rsidRDefault="00DC5D26">
            <w:pPr>
              <w:rPr>
                <w:rStyle w:val="ScriptNormal"/>
              </w:rPr>
            </w:pPr>
          </w:p>
          <w:p w14:paraId="3219C774" w14:textId="77777777" w:rsidR="00DC5D26" w:rsidRDefault="00DC5D26">
            <w:pPr>
              <w:rPr>
                <w:rStyle w:val="ScriptNormal"/>
              </w:rPr>
            </w:pPr>
          </w:p>
          <w:p w14:paraId="3219C7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[p_tilestatus_update_zindex]</w:t>
            </w:r>
          </w:p>
          <w:p w14:paraId="3219C7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7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@zindex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7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7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7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7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7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t_tilestatus</w:t>
            </w:r>
          </w:p>
          <w:p w14:paraId="3219C7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zindex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@zindex</w:t>
            </w:r>
          </w:p>
          <w:p w14:paraId="3219C7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7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7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781" w14:textId="77777777" w:rsidR="00DC5D26" w:rsidRDefault="00DC5D26">
            <w:pPr>
              <w:rPr>
                <w:rStyle w:val="ScriptNormal"/>
              </w:rPr>
            </w:pPr>
          </w:p>
          <w:p w14:paraId="3219C78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7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78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786" w14:textId="77777777" w:rsidR="00DC5D26" w:rsidRDefault="00DC5D26">
      <w:pPr>
        <w:rPr>
          <w:rStyle w:val="ScriptNormal"/>
        </w:rPr>
      </w:pPr>
    </w:p>
    <w:p w14:paraId="3219C787" w14:textId="77777777" w:rsidR="00DC5D26" w:rsidRDefault="00EC1450">
      <w:pPr>
        <w:pStyle w:val="BlockTitleParagraph"/>
        <w:rPr>
          <w:rStyle w:val="ScriptNormal"/>
        </w:rPr>
      </w:pPr>
      <w:bookmarkStart w:id="1560" w:name="x/be/ZiUSUdmzdO76v7obJK2Z2M="/>
      <w:r>
        <w:t>Uses</w:t>
      </w:r>
      <w:bookmarkEnd w:id="1560"/>
    </w:p>
    <w:p w14:paraId="3219C788" w14:textId="77777777" w:rsidR="00DC5D26" w:rsidRDefault="00EC1450">
      <w:hyperlink w:anchor="oLs0t3srd6yHmujlsbYzAtzC4Zs=" w:history="1">
        <w:r>
          <w:t>[dbo].[t_tilestatus]</w:t>
        </w:r>
      </w:hyperlink>
    </w:p>
    <w:p w14:paraId="3219C789" w14:textId="77777777" w:rsidR="00DC5D26" w:rsidRDefault="00DC5D26">
      <w:pPr>
        <w:sectPr w:rsidR="00DC5D26">
          <w:headerReference w:type="default" r:id="rId27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8C" w14:textId="77777777">
        <w:tc>
          <w:tcPr>
            <w:tcW w:w="0" w:type="auto"/>
            <w:shd w:val="clear" w:color="auto" w:fill="E6E6E6"/>
          </w:tcPr>
          <w:p w14:paraId="3219C78A" w14:textId="77777777" w:rsidR="00DC5D26" w:rsidRDefault="00EC1450">
            <w:pPr>
              <w:pStyle w:val="Heading6"/>
            </w:pPr>
            <w:bookmarkStart w:id="1561" w:name="_Toc256000253"/>
            <w:bookmarkStart w:id="1562" w:name="ld1zkb/fqpBa8wnM58UqebM1F4Q="/>
            <w:r>
              <w:pict w14:anchorId="3219F11B">
                <v:shape id="_x0000_i1973" type="#_x0000_t75" style="width:11.95pt;height:11.95pt">
                  <v:imagedata r:id="rId12" o:title=""/>
                </v:shape>
              </w:pict>
            </w:r>
            <w:r>
              <w:t xml:space="preserve"> [dbo].[p_tilestatus_upgrade_book]</w:t>
            </w:r>
            <w:bookmarkEnd w:id="1561"/>
          </w:p>
          <w:bookmarkEnd w:id="1562"/>
          <w:p w14:paraId="3219C78B" w14:textId="77777777" w:rsidR="00DC5D26" w:rsidRDefault="00DC5D26"/>
        </w:tc>
      </w:tr>
    </w:tbl>
    <w:p w14:paraId="3219C78D" w14:textId="77777777" w:rsidR="00DC5D26" w:rsidRDefault="00DC5D26">
      <w:pPr>
        <w:keepNext/>
      </w:pPr>
    </w:p>
    <w:p w14:paraId="3219C78E" w14:textId="77777777" w:rsidR="00DC5D26" w:rsidRDefault="00EC1450">
      <w:pPr>
        <w:pStyle w:val="BlockTitleParagraph"/>
      </w:pPr>
      <w:bookmarkStart w:id="1563" w:name="5X9fWY448LQ6aToE/2XIK6Uh2+8="/>
      <w:r>
        <w:t>SQL Script</w:t>
      </w:r>
      <w:bookmarkEnd w:id="15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B4" w14:textId="77777777">
        <w:tc>
          <w:tcPr>
            <w:tcW w:w="0" w:type="auto"/>
            <w:shd w:val="clear" w:color="auto" w:fill="F5F5F5"/>
          </w:tcPr>
          <w:p w14:paraId="3219C7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[p_tilestatus_upgrade_book]</w:t>
            </w:r>
          </w:p>
          <w:p w14:paraId="3219C7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7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C7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C7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7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DATETIME</w:t>
            </w:r>
          </w:p>
          <w:p w14:paraId="3219C7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   </w:t>
            </w:r>
          </w:p>
          <w:p w14:paraId="3219C7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7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798" w14:textId="77777777" w:rsidR="00DC5D26" w:rsidRDefault="00DC5D26">
            <w:pPr>
              <w:rPr>
                <w:rStyle w:val="ScriptNormal"/>
              </w:rPr>
            </w:pPr>
          </w:p>
          <w:p w14:paraId="3219C7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dbo.t_tilestatus_upgrade_booking</w:t>
            </w:r>
          </w:p>
          <w:p w14:paraId="3219C7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@booked_by,</w:t>
            </w:r>
          </w:p>
          <w:p w14:paraId="3219C7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C7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@booking_date,</w:t>
            </w:r>
          </w:p>
          <w:p w14:paraId="3219C7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'working'</w:t>
            </w:r>
            <w:r>
              <w:rPr>
                <w:rStyle w:val="ScriptOperator"/>
              </w:rPr>
              <w:t>)</w:t>
            </w:r>
          </w:p>
          <w:p w14:paraId="3219C7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[dbo].fn_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C79F" w14:textId="77777777" w:rsidR="00DC5D26" w:rsidRDefault="00DC5D26">
            <w:pPr>
              <w:rPr>
                <w:rStyle w:val="ScriptNormal"/>
              </w:rPr>
            </w:pPr>
          </w:p>
          <w:p w14:paraId="3219C7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 </w:t>
            </w:r>
          </w:p>
          <w:p w14:paraId="3219C7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C7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</w:t>
            </w:r>
          </w:p>
          <w:p w14:paraId="3219C7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[creationdate],</w:t>
            </w:r>
          </w:p>
          <w:p w14:paraId="3219C7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Normal"/>
              </w:rPr>
              <w:t xml:space="preserve">      [username],</w:t>
            </w:r>
          </w:p>
          <w:p w14:paraId="3219C7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[projectupgradeid]</w:t>
            </w:r>
          </w:p>
          <w:p w14:paraId="3219C7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[tileid],</w:t>
            </w:r>
          </w:p>
          <w:p w14:paraId="3219C7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[uniquedeviceid],</w:t>
            </w:r>
          </w:p>
          <w:p w14:paraId="3219C7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[bookedby],</w:t>
            </w:r>
          </w:p>
          <w:p w14:paraId="3219C7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[lastupdate],</w:t>
            </w:r>
          </w:p>
          <w:p w14:paraId="3219C7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[bookingdate],</w:t>
            </w:r>
          </w:p>
          <w:p w14:paraId="3219C7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[retry]</w:t>
            </w:r>
          </w:p>
          <w:p w14:paraId="3219C7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dbo.t_tilestatus_upgrade_booking</w:t>
            </w:r>
          </w:p>
          <w:p w14:paraId="3219C7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</w:t>
            </w:r>
            <w:r>
              <w:rPr>
                <w:rStyle w:val="ScriptKeyword"/>
              </w:rPr>
              <w:t>E</w:t>
            </w:r>
            <w:r>
              <w:rPr>
                <w:rStyle w:val="ScriptNormal"/>
              </w:rPr>
              <w:t xml:space="preserve"> bookedby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@booked_by</w:t>
            </w:r>
          </w:p>
          <w:p w14:paraId="3219C7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7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7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7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7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7B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7B5" w14:textId="77777777" w:rsidR="00DC5D26" w:rsidRDefault="00DC5D26">
      <w:pPr>
        <w:rPr>
          <w:rStyle w:val="ScriptNormal"/>
        </w:rPr>
      </w:pPr>
    </w:p>
    <w:p w14:paraId="3219C7B6" w14:textId="77777777" w:rsidR="00DC5D26" w:rsidRDefault="00EC1450">
      <w:pPr>
        <w:pStyle w:val="BlockTitleParagraph"/>
        <w:rPr>
          <w:rStyle w:val="ScriptNormal"/>
        </w:rPr>
      </w:pPr>
      <w:bookmarkStart w:id="1564" w:name="JUrrNTLVKYHnDc32KWtBACOsAk8="/>
      <w:r>
        <w:t>Uses</w:t>
      </w:r>
      <w:bookmarkEnd w:id="1564"/>
    </w:p>
    <w:p w14:paraId="3219C7B7" w14:textId="77777777" w:rsidR="00DC5D26" w:rsidRDefault="00EC1450">
      <w:hyperlink w:anchor="NfeAlTE7NimcNyx/T33qC/risAg=" w:history="1">
        <w:r>
          <w:t>[dbo].[t_tilestatus_upgrade_booking]</w:t>
        </w:r>
      </w:hyperlink>
    </w:p>
    <w:p w14:paraId="3219C7B8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C7B9" w14:textId="77777777" w:rsidR="00DC5D26" w:rsidRDefault="00DC5D26">
      <w:pPr>
        <w:sectPr w:rsidR="00DC5D26">
          <w:headerReference w:type="default" r:id="rId27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BC" w14:textId="77777777">
        <w:tc>
          <w:tcPr>
            <w:tcW w:w="0" w:type="auto"/>
            <w:shd w:val="clear" w:color="auto" w:fill="E6E6E6"/>
          </w:tcPr>
          <w:p w14:paraId="3219C7BA" w14:textId="77777777" w:rsidR="00DC5D26" w:rsidRDefault="00EC1450">
            <w:pPr>
              <w:pStyle w:val="Heading6"/>
            </w:pPr>
            <w:bookmarkStart w:id="1565" w:name="_Toc256000254"/>
            <w:bookmarkStart w:id="1566" w:name="w3C0inKZgUwc4TuTsp6vtlZZkKo="/>
            <w:r>
              <w:pict w14:anchorId="3219F11C">
                <v:shape id="_x0000_i1974" type="#_x0000_t75" style="width:11.95pt;height:11.95pt">
                  <v:imagedata r:id="rId12" o:title=""/>
                </v:shape>
              </w:pict>
            </w:r>
            <w:r>
              <w:t xml:space="preserve"> [dbo].[p_tilestatus_upgrade_file]</w:t>
            </w:r>
            <w:bookmarkEnd w:id="1565"/>
          </w:p>
          <w:bookmarkEnd w:id="1566"/>
          <w:p w14:paraId="3219C7BB" w14:textId="77777777" w:rsidR="00DC5D26" w:rsidRDefault="00DC5D26"/>
        </w:tc>
      </w:tr>
    </w:tbl>
    <w:p w14:paraId="3219C7BD" w14:textId="77777777" w:rsidR="00DC5D26" w:rsidRDefault="00DC5D26">
      <w:pPr>
        <w:keepNext/>
      </w:pPr>
    </w:p>
    <w:p w14:paraId="3219C7BE" w14:textId="77777777" w:rsidR="00DC5D26" w:rsidRDefault="00EC1450">
      <w:pPr>
        <w:pStyle w:val="BlockTitleParagraph"/>
      </w:pPr>
      <w:bookmarkStart w:id="1567" w:name="1uBE1wInqhVPkWR54wB4cj/xBzo="/>
      <w:r>
        <w:t>Parameters</w:t>
      </w:r>
      <w:bookmarkEnd w:id="15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65"/>
        <w:gridCol w:w="2227"/>
        <w:gridCol w:w="2894"/>
        <w:gridCol w:w="1556"/>
      </w:tblGrid>
      <w:tr w:rsidR="00DC5D26" w14:paraId="3219C7C3" w14:textId="77777777">
        <w:tc>
          <w:tcPr>
            <w:tcW w:w="0" w:type="auto"/>
            <w:shd w:val="clear" w:color="auto" w:fill="F3F3F3"/>
            <w:vAlign w:val="bottom"/>
          </w:tcPr>
          <w:p w14:paraId="3219C7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7C8" w14:textId="77777777">
        <w:tc>
          <w:tcPr>
            <w:tcW w:w="0" w:type="auto"/>
            <w:shd w:val="clear" w:color="auto" w:fill="FFFFFF"/>
          </w:tcPr>
          <w:p w14:paraId="3219C7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7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C7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CD" w14:textId="77777777">
        <w:tc>
          <w:tcPr>
            <w:tcW w:w="0" w:type="auto"/>
            <w:shd w:val="clear" w:color="auto" w:fill="F3F3F3"/>
          </w:tcPr>
          <w:p w14:paraId="3219C7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@tilecontent</w:t>
            </w:r>
          </w:p>
        </w:tc>
        <w:tc>
          <w:tcPr>
            <w:tcW w:w="0" w:type="auto"/>
            <w:shd w:val="clear" w:color="auto" w:fill="F3F3F3"/>
          </w:tcPr>
          <w:p w14:paraId="3219C7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C7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C7C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D2" w14:textId="77777777">
        <w:tc>
          <w:tcPr>
            <w:tcW w:w="0" w:type="auto"/>
            <w:shd w:val="clear" w:color="auto" w:fill="FFFFFF"/>
          </w:tcPr>
          <w:p w14:paraId="3219C7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@originalfilename</w:t>
            </w:r>
          </w:p>
        </w:tc>
        <w:tc>
          <w:tcPr>
            <w:tcW w:w="0" w:type="auto"/>
            <w:shd w:val="clear" w:color="auto" w:fill="FFFFFF"/>
          </w:tcPr>
          <w:p w14:paraId="3219C7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nvarchar(255)</w:t>
            </w:r>
          </w:p>
        </w:tc>
        <w:tc>
          <w:tcPr>
            <w:tcW w:w="0" w:type="auto"/>
            <w:shd w:val="clear" w:color="auto" w:fill="FFFFFF"/>
          </w:tcPr>
          <w:p w14:paraId="3219C7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510</w:t>
            </w:r>
          </w:p>
        </w:tc>
        <w:tc>
          <w:tcPr>
            <w:tcW w:w="0" w:type="auto"/>
            <w:shd w:val="clear" w:color="auto" w:fill="FFFFFF"/>
          </w:tcPr>
          <w:p w14:paraId="3219C7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7D7" w14:textId="77777777">
        <w:tc>
          <w:tcPr>
            <w:tcW w:w="0" w:type="auto"/>
            <w:shd w:val="clear" w:color="auto" w:fill="F3F3F3"/>
          </w:tcPr>
          <w:p w14:paraId="3219C7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7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7D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7D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7D8" w14:textId="77777777" w:rsidR="00DC5D26" w:rsidRDefault="00DC5D26">
      <w:pPr>
        <w:rPr>
          <w:rStyle w:val="Table-Header"/>
        </w:rPr>
      </w:pPr>
    </w:p>
    <w:p w14:paraId="3219C7D9" w14:textId="77777777" w:rsidR="00DC5D26" w:rsidRDefault="00EC1450">
      <w:pPr>
        <w:pStyle w:val="BlockTitleParagraph"/>
        <w:rPr>
          <w:rStyle w:val="Table-Header"/>
        </w:rPr>
      </w:pPr>
      <w:bookmarkStart w:id="1568" w:name="kw6RlFuuHNDhZZg1qEjhdCPR/2g="/>
      <w:r>
        <w:t>SQL Script</w:t>
      </w:r>
      <w:bookmarkEnd w:id="15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EE" w14:textId="77777777">
        <w:tc>
          <w:tcPr>
            <w:tcW w:w="0" w:type="auto"/>
            <w:shd w:val="clear" w:color="auto" w:fill="F5F5F5"/>
          </w:tcPr>
          <w:p w14:paraId="3219C7D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[p_tilestatus_upgrade_file]</w:t>
            </w:r>
          </w:p>
          <w:p w14:paraId="3219C7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7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@tilecontent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7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@originalfilename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255),</w:t>
            </w:r>
          </w:p>
          <w:p w14:paraId="3219C7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7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7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C7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7E2" w14:textId="77777777" w:rsidR="00DC5D26" w:rsidRDefault="00DC5D26">
            <w:pPr>
              <w:rPr>
                <w:rStyle w:val="ScriptNormal"/>
              </w:rPr>
            </w:pPr>
          </w:p>
          <w:p w14:paraId="3219C7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7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dbo.t_tilestatus</w:t>
            </w:r>
          </w:p>
          <w:p w14:paraId="3219C7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tilecontent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@tilecontent,</w:t>
            </w:r>
          </w:p>
          <w:p w14:paraId="3219C7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originalfilename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@originalfilename,</w:t>
            </w:r>
          </w:p>
          <w:p w14:paraId="3219C7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</w:t>
            </w:r>
          </w:p>
          <w:p w14:paraId="3219C7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tileid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@tileid</w:t>
            </w:r>
          </w:p>
          <w:p w14:paraId="3219C7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7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7E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7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7E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7EF" w14:textId="77777777" w:rsidR="00DC5D26" w:rsidRDefault="00DC5D26">
      <w:pPr>
        <w:rPr>
          <w:rStyle w:val="ScriptNormal"/>
        </w:rPr>
      </w:pPr>
    </w:p>
    <w:p w14:paraId="3219C7F0" w14:textId="77777777" w:rsidR="00DC5D26" w:rsidRDefault="00EC1450">
      <w:pPr>
        <w:pStyle w:val="BlockTitleParagraph"/>
        <w:rPr>
          <w:rStyle w:val="ScriptNormal"/>
        </w:rPr>
      </w:pPr>
      <w:bookmarkStart w:id="1569" w:name="kuv0F2PYNAxHQpd+oTg+1pEdMjU="/>
      <w:r>
        <w:t>Uses</w:t>
      </w:r>
      <w:bookmarkEnd w:id="1569"/>
    </w:p>
    <w:p w14:paraId="3219C7F1" w14:textId="77777777" w:rsidR="00DC5D26" w:rsidRDefault="00EC1450">
      <w:hyperlink w:anchor="oLs0t3srd6yHmujlsbYzAtzC4Zs=" w:history="1">
        <w:r>
          <w:t>[dbo].[t_tilestatus]</w:t>
        </w:r>
      </w:hyperlink>
    </w:p>
    <w:p w14:paraId="3219C7F2" w14:textId="77777777" w:rsidR="00DC5D26" w:rsidRDefault="00DC5D26">
      <w:pPr>
        <w:sectPr w:rsidR="00DC5D26">
          <w:headerReference w:type="default" r:id="rId27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7F5" w14:textId="77777777">
        <w:tc>
          <w:tcPr>
            <w:tcW w:w="0" w:type="auto"/>
            <w:shd w:val="clear" w:color="auto" w:fill="E6E6E6"/>
          </w:tcPr>
          <w:p w14:paraId="3219C7F3" w14:textId="77777777" w:rsidR="00DC5D26" w:rsidRDefault="00EC1450">
            <w:pPr>
              <w:pStyle w:val="Heading6"/>
            </w:pPr>
            <w:bookmarkStart w:id="1570" w:name="_Toc256000255"/>
            <w:bookmarkStart w:id="1571" w:name="cutcOfLrdt2GiPnsGtG+EKSAy/A="/>
            <w:r>
              <w:pict w14:anchorId="3219F11D">
                <v:shape id="_x0000_i1975" type="#_x0000_t75" style="width:11.95pt;height:11.95pt">
                  <v:imagedata r:id="rId12" o:title=""/>
                </v:shape>
              </w:pict>
            </w:r>
            <w:r>
              <w:t xml:space="preserve"> [dbo].[p_tilestatus_upgrade_insert]</w:t>
            </w:r>
            <w:bookmarkEnd w:id="1570"/>
          </w:p>
          <w:bookmarkEnd w:id="1571"/>
          <w:p w14:paraId="3219C7F4" w14:textId="77777777" w:rsidR="00DC5D26" w:rsidRDefault="00DC5D26"/>
        </w:tc>
      </w:tr>
    </w:tbl>
    <w:p w14:paraId="3219C7F6" w14:textId="77777777" w:rsidR="00DC5D26" w:rsidRDefault="00DC5D26">
      <w:pPr>
        <w:keepNext/>
      </w:pPr>
    </w:p>
    <w:p w14:paraId="3219C7F7" w14:textId="77777777" w:rsidR="00DC5D26" w:rsidRDefault="00EC1450">
      <w:pPr>
        <w:pStyle w:val="BlockTitleParagraph"/>
      </w:pPr>
      <w:bookmarkStart w:id="1572" w:name="ERioQUi30RHdpOSvjr+OV6imRAo="/>
      <w:r>
        <w:t>Parameters</w:t>
      </w:r>
      <w:bookmarkEnd w:id="15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80"/>
        <w:gridCol w:w="2636"/>
        <w:gridCol w:w="3426"/>
      </w:tblGrid>
      <w:tr w:rsidR="00DC5D26" w14:paraId="3219C7FB" w14:textId="77777777">
        <w:tc>
          <w:tcPr>
            <w:tcW w:w="0" w:type="auto"/>
            <w:shd w:val="clear" w:color="auto" w:fill="F3F3F3"/>
            <w:vAlign w:val="bottom"/>
          </w:tcPr>
          <w:p w14:paraId="3219C7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7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7FF" w14:textId="77777777">
        <w:tc>
          <w:tcPr>
            <w:tcW w:w="0" w:type="auto"/>
            <w:shd w:val="clear" w:color="auto" w:fill="FFFFFF"/>
          </w:tcPr>
          <w:p w14:paraId="3219C7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C7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nvarchar(200)</w:t>
            </w:r>
          </w:p>
        </w:tc>
        <w:tc>
          <w:tcPr>
            <w:tcW w:w="0" w:type="auto"/>
            <w:shd w:val="clear" w:color="auto" w:fill="FFFFFF"/>
          </w:tcPr>
          <w:p w14:paraId="3219C7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  <w:tr w:rsidR="00DC5D26" w14:paraId="3219C803" w14:textId="77777777">
        <w:tc>
          <w:tcPr>
            <w:tcW w:w="0" w:type="auto"/>
            <w:shd w:val="clear" w:color="auto" w:fill="F3F3F3"/>
          </w:tcPr>
          <w:p w14:paraId="3219C8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@projectupgradeid</w:t>
            </w:r>
          </w:p>
        </w:tc>
        <w:tc>
          <w:tcPr>
            <w:tcW w:w="0" w:type="auto"/>
            <w:shd w:val="clear" w:color="auto" w:fill="F3F3F3"/>
          </w:tcPr>
          <w:p w14:paraId="3219C8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8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C807" w14:textId="77777777">
        <w:tc>
          <w:tcPr>
            <w:tcW w:w="0" w:type="auto"/>
            <w:shd w:val="clear" w:color="auto" w:fill="FFFFFF"/>
          </w:tcPr>
          <w:p w14:paraId="3219C8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@tileid</w:t>
            </w:r>
          </w:p>
        </w:tc>
        <w:tc>
          <w:tcPr>
            <w:tcW w:w="0" w:type="auto"/>
            <w:shd w:val="clear" w:color="auto" w:fill="FFFFFF"/>
          </w:tcPr>
          <w:p w14:paraId="3219C8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8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C80B" w14:textId="77777777">
        <w:tc>
          <w:tcPr>
            <w:tcW w:w="0" w:type="auto"/>
            <w:shd w:val="clear" w:color="auto" w:fill="F3F3F3"/>
          </w:tcPr>
          <w:p w14:paraId="3219C8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@uniquedeviceid</w:t>
            </w:r>
          </w:p>
        </w:tc>
        <w:tc>
          <w:tcPr>
            <w:tcW w:w="0" w:type="auto"/>
            <w:shd w:val="clear" w:color="auto" w:fill="F3F3F3"/>
          </w:tcPr>
          <w:p w14:paraId="3219C8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3F3F3"/>
          </w:tcPr>
          <w:p w14:paraId="3219C8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C80C" w14:textId="77777777" w:rsidR="00DC5D26" w:rsidRDefault="00DC5D26">
      <w:pPr>
        <w:rPr>
          <w:rStyle w:val="Table-Header"/>
        </w:rPr>
      </w:pPr>
    </w:p>
    <w:p w14:paraId="3219C80D" w14:textId="77777777" w:rsidR="00DC5D26" w:rsidRDefault="00EC1450">
      <w:pPr>
        <w:pStyle w:val="BlockTitleParagraph"/>
        <w:rPr>
          <w:rStyle w:val="Table-Header"/>
        </w:rPr>
      </w:pPr>
      <w:bookmarkStart w:id="1573" w:name="bXbaHKJNYLf2ErMtNGG9fSnl+Hc="/>
      <w:r>
        <w:t>SQL Script</w:t>
      </w:r>
      <w:bookmarkEnd w:id="15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38" w14:textId="77777777">
        <w:tc>
          <w:tcPr>
            <w:tcW w:w="0" w:type="auto"/>
            <w:shd w:val="clear" w:color="auto" w:fill="F5F5F5"/>
          </w:tcPr>
          <w:p w14:paraId="3219C80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[p_tilestatus_upgrade_insert]</w:t>
            </w:r>
          </w:p>
          <w:p w14:paraId="3219C8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200),</w:t>
            </w:r>
          </w:p>
          <w:p w14:paraId="3219C8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@projectupgradeid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C8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@uniquedeviceid </w:t>
            </w:r>
            <w:r>
              <w:rPr>
                <w:rStyle w:val="ScriptKeyword"/>
              </w:rPr>
              <w:t>UNIQUEIDENTIFIER</w:t>
            </w:r>
          </w:p>
          <w:p w14:paraId="3219C8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81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8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8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C8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dbo.fn_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'ready'</w:t>
            </w:r>
            <w:r>
              <w:rPr>
                <w:rStyle w:val="ScriptOperator"/>
              </w:rPr>
              <w:t>)</w:t>
            </w:r>
          </w:p>
          <w:p w14:paraId="3219C818" w14:textId="77777777" w:rsidR="00DC5D26" w:rsidRDefault="00DC5D26">
            <w:pPr>
              <w:rPr>
                <w:rStyle w:val="ScriptNormal"/>
              </w:rPr>
            </w:pPr>
          </w:p>
          <w:p w14:paraId="3219C8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[t_tilestatus_upgrade_booking]</w:t>
            </w:r>
          </w:p>
          <w:p w14:paraId="3219C8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8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[creationdate],</w:t>
            </w:r>
          </w:p>
          <w:p w14:paraId="3219C8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C8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[projectupgradeid],</w:t>
            </w:r>
          </w:p>
          <w:p w14:paraId="3219C8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[tileid],</w:t>
            </w:r>
          </w:p>
          <w:p w14:paraId="3219C8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[uniquedeviceid],</w:t>
            </w:r>
          </w:p>
          <w:p w14:paraId="3219C8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[bookedby],</w:t>
            </w:r>
          </w:p>
          <w:p w14:paraId="3219C8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[lastupdate],</w:t>
            </w:r>
          </w:p>
          <w:p w14:paraId="3219C8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[bookingdate],</w:t>
            </w:r>
          </w:p>
          <w:p w14:paraId="3219C8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[retry],</w:t>
            </w:r>
          </w:p>
          <w:p w14:paraId="3219C8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[statemachinestatusid]</w:t>
            </w:r>
          </w:p>
          <w:p w14:paraId="3219C8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8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C8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8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</w:t>
            </w:r>
            <w:r>
              <w:rPr>
                <w:rStyle w:val="ScriptFunction"/>
              </w:rPr>
              <w:t>TCDATE</w:t>
            </w:r>
            <w:r>
              <w:rPr>
                <w:rStyle w:val="ScriptNormal"/>
              </w:rPr>
              <w:t>(),</w:t>
            </w:r>
          </w:p>
          <w:p w14:paraId="3219C8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C8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@projectupgradeid,</w:t>
            </w:r>
          </w:p>
          <w:p w14:paraId="3219C8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@tileid,</w:t>
            </w:r>
          </w:p>
          <w:p w14:paraId="3219C8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@uniquedeviceid,</w:t>
            </w:r>
          </w:p>
          <w:p w14:paraId="3219C8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8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C8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8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0,</w:t>
            </w:r>
          </w:p>
          <w:p w14:paraId="3219C8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@statemachinestatusid</w:t>
            </w:r>
          </w:p>
          <w:p w14:paraId="3219C8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833" w14:textId="77777777" w:rsidR="00DC5D26" w:rsidRDefault="00DC5D26">
            <w:pPr>
              <w:rPr>
                <w:rStyle w:val="ScriptNormal"/>
              </w:rPr>
            </w:pPr>
          </w:p>
          <w:p w14:paraId="3219C83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8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8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83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839" w14:textId="77777777" w:rsidR="00DC5D26" w:rsidRDefault="00DC5D26">
      <w:pPr>
        <w:rPr>
          <w:rStyle w:val="ScriptNormal"/>
        </w:rPr>
      </w:pPr>
    </w:p>
    <w:p w14:paraId="3219C83A" w14:textId="77777777" w:rsidR="00DC5D26" w:rsidRDefault="00EC1450">
      <w:pPr>
        <w:pStyle w:val="BlockTitleParagraph"/>
        <w:rPr>
          <w:rStyle w:val="ScriptNormal"/>
        </w:rPr>
      </w:pPr>
      <w:bookmarkStart w:id="1574" w:name="FHCo2hoWy1dvN1Uw2DN9Ro/Yfaw="/>
      <w:r>
        <w:t>Uses</w:t>
      </w:r>
      <w:bookmarkEnd w:id="1574"/>
    </w:p>
    <w:p w14:paraId="3219C83B" w14:textId="77777777" w:rsidR="00DC5D26" w:rsidRDefault="00EC1450">
      <w:hyperlink w:anchor="NfeAlTE7NimcNyx/T33qC/risAg=" w:history="1">
        <w:r>
          <w:t>[dbo].[t_tilestatus_upgrade_booking]</w:t>
        </w:r>
      </w:hyperlink>
    </w:p>
    <w:p w14:paraId="3219C83C" w14:textId="77777777" w:rsidR="00DC5D26" w:rsidRDefault="00EC1450">
      <w:hyperlink w:anchor="OR1i7a+8r+s6UWatraats0CjTwY=" w:history="1">
        <w:r>
          <w:t>[dbo].[fn_</w:t>
        </w:r>
        <w:r>
          <w:softHyphen/>
          <w:t>Get</w:t>
        </w:r>
        <w:r>
          <w:softHyphen/>
          <w:t>State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C83D" w14:textId="77777777" w:rsidR="00DC5D26" w:rsidRDefault="00DC5D26">
      <w:pPr>
        <w:sectPr w:rsidR="00DC5D26">
          <w:headerReference w:type="default" r:id="rId27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40" w14:textId="77777777">
        <w:tc>
          <w:tcPr>
            <w:tcW w:w="0" w:type="auto"/>
            <w:shd w:val="clear" w:color="auto" w:fill="E6E6E6"/>
          </w:tcPr>
          <w:p w14:paraId="3219C83E" w14:textId="77777777" w:rsidR="00DC5D26" w:rsidRDefault="00EC1450">
            <w:pPr>
              <w:pStyle w:val="Heading6"/>
            </w:pPr>
            <w:bookmarkStart w:id="1575" w:name="_Toc256000256"/>
            <w:bookmarkStart w:id="1576" w:name="ULCY9m7aUkthzdBb6jkSOHYQKPQ="/>
            <w:r>
              <w:pict w14:anchorId="3219F11E">
                <v:shape id="_x0000_i1976" type="#_x0000_t75" style="width:11.95pt;height:11.95pt">
                  <v:imagedata r:id="rId12" o:title=""/>
                </v:shape>
              </w:pict>
            </w:r>
            <w:r>
              <w:t xml:space="preserve"> [dbo].[p_tilestatus_upgrade_unbook]</w:t>
            </w:r>
            <w:bookmarkEnd w:id="1575"/>
          </w:p>
          <w:bookmarkEnd w:id="1576"/>
          <w:p w14:paraId="3219C83F" w14:textId="77777777" w:rsidR="00DC5D26" w:rsidRDefault="00DC5D26"/>
        </w:tc>
      </w:tr>
    </w:tbl>
    <w:p w14:paraId="3219C841" w14:textId="77777777" w:rsidR="00DC5D26" w:rsidRDefault="00DC5D26">
      <w:pPr>
        <w:keepNext/>
      </w:pPr>
    </w:p>
    <w:p w14:paraId="3219C842" w14:textId="77777777" w:rsidR="00DC5D26" w:rsidRDefault="00EC1450">
      <w:pPr>
        <w:pStyle w:val="BlockTitleParagraph"/>
      </w:pPr>
      <w:bookmarkStart w:id="1577" w:name="7U4uhk8PrjHB1t82H1wwFX1LSeA="/>
      <w:r>
        <w:t>Parameters</w:t>
      </w:r>
      <w:bookmarkEnd w:id="15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19"/>
        <w:gridCol w:w="1990"/>
        <w:gridCol w:w="3433"/>
      </w:tblGrid>
      <w:tr w:rsidR="00DC5D26" w14:paraId="3219C846" w14:textId="77777777">
        <w:tc>
          <w:tcPr>
            <w:tcW w:w="0" w:type="auto"/>
            <w:shd w:val="clear" w:color="auto" w:fill="F3F3F3"/>
            <w:vAlign w:val="bottom"/>
          </w:tcPr>
          <w:p w14:paraId="3219C84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4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4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84A" w14:textId="77777777">
        <w:tc>
          <w:tcPr>
            <w:tcW w:w="0" w:type="auto"/>
            <w:shd w:val="clear" w:color="auto" w:fill="FFFFFF"/>
          </w:tcPr>
          <w:p w14:paraId="3219C8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8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C84E" w14:textId="77777777">
        <w:tc>
          <w:tcPr>
            <w:tcW w:w="0" w:type="auto"/>
            <w:shd w:val="clear" w:color="auto" w:fill="F3F3F3"/>
          </w:tcPr>
          <w:p w14:paraId="3219C8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@retries</w:t>
            </w:r>
          </w:p>
        </w:tc>
        <w:tc>
          <w:tcPr>
            <w:tcW w:w="0" w:type="auto"/>
            <w:shd w:val="clear" w:color="auto" w:fill="F3F3F3"/>
          </w:tcPr>
          <w:p w14:paraId="3219C8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8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C852" w14:textId="77777777">
        <w:tc>
          <w:tcPr>
            <w:tcW w:w="0" w:type="auto"/>
            <w:shd w:val="clear" w:color="auto" w:fill="FFFFFF"/>
          </w:tcPr>
          <w:p w14:paraId="3219C8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@statemachinestatusid</w:t>
            </w:r>
          </w:p>
        </w:tc>
        <w:tc>
          <w:tcPr>
            <w:tcW w:w="0" w:type="auto"/>
            <w:shd w:val="clear" w:color="auto" w:fill="FFFFFF"/>
          </w:tcPr>
          <w:p w14:paraId="3219C8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853" w14:textId="77777777" w:rsidR="00DC5D26" w:rsidRDefault="00DC5D26">
      <w:pPr>
        <w:rPr>
          <w:rStyle w:val="Table-Header"/>
        </w:rPr>
      </w:pPr>
    </w:p>
    <w:p w14:paraId="3219C854" w14:textId="77777777" w:rsidR="00DC5D26" w:rsidRDefault="00EC1450">
      <w:pPr>
        <w:pStyle w:val="BlockTitleParagraph"/>
        <w:rPr>
          <w:rStyle w:val="Table-Header"/>
        </w:rPr>
      </w:pPr>
      <w:bookmarkStart w:id="1578" w:name="2lJASp3UTt8iTy5w8yUnM4xIAJU="/>
      <w:r>
        <w:t>SQL Script</w:t>
      </w:r>
      <w:bookmarkEnd w:id="15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6A" w14:textId="77777777">
        <w:tc>
          <w:tcPr>
            <w:tcW w:w="0" w:type="auto"/>
            <w:shd w:val="clear" w:color="auto" w:fill="F5F5F5"/>
          </w:tcPr>
          <w:p w14:paraId="3219C85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[p_tilestatus_upgrade_unbook]</w:t>
            </w:r>
          </w:p>
          <w:p w14:paraId="3219C8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@retries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@statemachinestatusid </w:t>
            </w:r>
            <w:r>
              <w:rPr>
                <w:rStyle w:val="ScriptKeyword"/>
              </w:rPr>
              <w:t>INT</w:t>
            </w:r>
          </w:p>
          <w:p w14:paraId="3219C8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8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85B" w14:textId="77777777" w:rsidR="00DC5D26" w:rsidRDefault="00DC5D26">
            <w:pPr>
              <w:rPr>
                <w:rStyle w:val="ScriptNormal"/>
              </w:rPr>
            </w:pPr>
          </w:p>
          <w:p w14:paraId="3219C8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dbo.t_tilestatus_upgrade_booking</w:t>
            </w:r>
          </w:p>
          <w:p w14:paraId="3219C8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</w:p>
          <w:p w14:paraId="3219C8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bookedby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C8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bookingdate</w:t>
            </w:r>
            <w:r>
              <w:rPr>
                <w:rStyle w:val="ScriptOperator"/>
              </w:rPr>
              <w:t>=NULL</w:t>
            </w:r>
            <w:r>
              <w:rPr>
                <w:rStyle w:val="ScriptNormal"/>
              </w:rPr>
              <w:t>,</w:t>
            </w:r>
          </w:p>
          <w:p w14:paraId="3219C8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retry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@retries,</w:t>
            </w:r>
          </w:p>
          <w:p w14:paraId="3219C8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statemachinestatusid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@statemachinestatusid,</w:t>
            </w:r>
          </w:p>
          <w:p w14:paraId="3219C8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8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</w:p>
          <w:p w14:paraId="3219C8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@id</w:t>
            </w:r>
          </w:p>
          <w:p w14:paraId="3219C865" w14:textId="77777777" w:rsidR="00DC5D26" w:rsidRDefault="00DC5D26">
            <w:pPr>
              <w:rPr>
                <w:rStyle w:val="ScriptNormal"/>
              </w:rPr>
            </w:pPr>
          </w:p>
          <w:p w14:paraId="3219C8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8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8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86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86B" w14:textId="77777777" w:rsidR="00DC5D26" w:rsidRDefault="00DC5D26">
      <w:pPr>
        <w:rPr>
          <w:rStyle w:val="ScriptNormal"/>
        </w:rPr>
      </w:pPr>
    </w:p>
    <w:p w14:paraId="3219C86C" w14:textId="77777777" w:rsidR="00DC5D26" w:rsidRDefault="00EC1450">
      <w:pPr>
        <w:pStyle w:val="BlockTitleParagraph"/>
        <w:rPr>
          <w:rStyle w:val="ScriptNormal"/>
        </w:rPr>
      </w:pPr>
      <w:bookmarkStart w:id="1579" w:name="Vp+KJD2ILslnCCZqxdAfYPysxQg="/>
      <w:r>
        <w:t>Uses</w:t>
      </w:r>
      <w:bookmarkEnd w:id="1579"/>
    </w:p>
    <w:p w14:paraId="3219C86D" w14:textId="77777777" w:rsidR="00DC5D26" w:rsidRDefault="00EC1450">
      <w:hyperlink w:anchor="NfeAlTE7NimcNyx/T33qC/risAg=" w:history="1">
        <w:r>
          <w:t>[dbo].[t_tilestatus_upgrade_booking]</w:t>
        </w:r>
      </w:hyperlink>
    </w:p>
    <w:p w14:paraId="3219C86E" w14:textId="77777777" w:rsidR="00DC5D26" w:rsidRDefault="00DC5D26">
      <w:pPr>
        <w:sectPr w:rsidR="00DC5D26">
          <w:headerReference w:type="default" r:id="rId27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71" w14:textId="77777777">
        <w:tc>
          <w:tcPr>
            <w:tcW w:w="0" w:type="auto"/>
            <w:shd w:val="clear" w:color="auto" w:fill="E6E6E6"/>
          </w:tcPr>
          <w:p w14:paraId="3219C86F" w14:textId="77777777" w:rsidR="00DC5D26" w:rsidRDefault="00EC1450">
            <w:pPr>
              <w:pStyle w:val="Heading6"/>
            </w:pPr>
            <w:bookmarkStart w:id="1580" w:name="_Toc256000257"/>
            <w:bookmarkStart w:id="1581" w:name="W9z9KJFncZneNc33VPLiUIevkYs="/>
            <w:r>
              <w:pict w14:anchorId="3219F11F">
                <v:shape id="_x0000_i1977" type="#_x0000_t75" style="width:11.95pt;height:11.95pt">
                  <v:imagedata r:id="rId12" o:title=""/>
                </v:shape>
              </w:pict>
            </w:r>
            <w:r>
              <w:t xml:space="preserve"> [dbo].[p_update_blobstatus_for_thumbnails]</w:t>
            </w:r>
            <w:bookmarkEnd w:id="1580"/>
          </w:p>
          <w:bookmarkEnd w:id="1581"/>
          <w:p w14:paraId="3219C870" w14:textId="77777777" w:rsidR="00DC5D26" w:rsidRDefault="00DC5D26"/>
        </w:tc>
      </w:tr>
    </w:tbl>
    <w:p w14:paraId="3219C872" w14:textId="77777777" w:rsidR="00DC5D26" w:rsidRDefault="00DC5D26">
      <w:pPr>
        <w:keepNext/>
      </w:pPr>
    </w:p>
    <w:p w14:paraId="3219C873" w14:textId="77777777" w:rsidR="00DC5D26" w:rsidRDefault="00EC1450">
      <w:pPr>
        <w:pStyle w:val="BlockTitleParagraph"/>
      </w:pPr>
      <w:bookmarkStart w:id="1582" w:name="ANH/dNHBplVNQP66sumLwA3UgNQ="/>
      <w:r>
        <w:t>Parameters</w:t>
      </w:r>
      <w:bookmarkEnd w:id="15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97"/>
        <w:gridCol w:w="2933"/>
        <w:gridCol w:w="3812"/>
      </w:tblGrid>
      <w:tr w:rsidR="00DC5D26" w14:paraId="3219C877" w14:textId="77777777">
        <w:tc>
          <w:tcPr>
            <w:tcW w:w="0" w:type="auto"/>
            <w:shd w:val="clear" w:color="auto" w:fill="F3F3F3"/>
            <w:vAlign w:val="bottom"/>
          </w:tcPr>
          <w:p w14:paraId="3219C8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87B" w14:textId="77777777">
        <w:tc>
          <w:tcPr>
            <w:tcW w:w="0" w:type="auto"/>
            <w:shd w:val="clear" w:color="auto" w:fill="FFFFFF"/>
          </w:tcPr>
          <w:p w14:paraId="3219C8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@tile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219C8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C8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DC5D26" w14:paraId="3219C87F" w14:textId="77777777">
        <w:tc>
          <w:tcPr>
            <w:tcW w:w="0" w:type="auto"/>
            <w:shd w:val="clear" w:color="auto" w:fill="F3F3F3"/>
          </w:tcPr>
          <w:p w14:paraId="3219C8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@blobstatus</w:t>
            </w:r>
          </w:p>
        </w:tc>
        <w:tc>
          <w:tcPr>
            <w:tcW w:w="0" w:type="auto"/>
            <w:shd w:val="clear" w:color="auto" w:fill="F3F3F3"/>
          </w:tcPr>
          <w:p w14:paraId="3219C8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8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880" w14:textId="77777777" w:rsidR="00DC5D26" w:rsidRDefault="00DC5D26">
      <w:pPr>
        <w:rPr>
          <w:rStyle w:val="Table-Header"/>
        </w:rPr>
      </w:pPr>
    </w:p>
    <w:p w14:paraId="3219C881" w14:textId="77777777" w:rsidR="00DC5D26" w:rsidRDefault="00EC1450">
      <w:pPr>
        <w:pStyle w:val="BlockTitleParagraph"/>
        <w:rPr>
          <w:rStyle w:val="Table-Header"/>
        </w:rPr>
      </w:pPr>
      <w:bookmarkStart w:id="1583" w:name="42tirx53biLyTYLeL+4+TDFI9/c="/>
      <w:r>
        <w:t>SQL Script</w:t>
      </w:r>
      <w:bookmarkEnd w:id="15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99" w14:textId="77777777">
        <w:tc>
          <w:tcPr>
            <w:tcW w:w="0" w:type="auto"/>
            <w:shd w:val="clear" w:color="auto" w:fill="F5F5F5"/>
          </w:tcPr>
          <w:p w14:paraId="3219C882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Stored Procedure</w:t>
            </w:r>
          </w:p>
          <w:p w14:paraId="3219C883" w14:textId="77777777" w:rsidR="00DC5D26" w:rsidRDefault="00DC5D26">
            <w:pPr>
              <w:rPr>
                <w:rStyle w:val="ScriptNormal"/>
              </w:rPr>
            </w:pPr>
          </w:p>
          <w:p w14:paraId="3219C884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=============================================</w:t>
            </w:r>
          </w:p>
          <w:p w14:paraId="3219C885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  Dennis Vroegop</w:t>
            </w:r>
          </w:p>
          <w:p w14:paraId="3219C886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Create date: 02 04 2020</w:t>
            </w:r>
          </w:p>
          <w:p w14:paraId="3219C887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   Updates the blob status only for the thumbnail creation</w:t>
            </w:r>
          </w:p>
          <w:p w14:paraId="3219C888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C88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</w:t>
            </w:r>
            <w:r>
              <w:rPr>
                <w:rStyle w:val="ScriptNormal"/>
              </w:rPr>
              <w:t xml:space="preserve">update_blobstatus_for_thumbnails]     </w:t>
            </w:r>
          </w:p>
          <w:p w14:paraId="3219C8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, </w:t>
            </w:r>
          </w:p>
          <w:p w14:paraId="3219C8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@blobstatus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C88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C8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C8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SET NOCOUNT ON added to prevent extra result sets from</w:t>
            </w:r>
          </w:p>
          <w:p w14:paraId="3219C8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interfering with SELECT statements.</w:t>
            </w:r>
          </w:p>
          <w:p w14:paraId="3219C8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891" w14:textId="77777777" w:rsidR="00DC5D26" w:rsidRDefault="00DC5D26">
            <w:pPr>
              <w:rPr>
                <w:rStyle w:val="ScriptNormal"/>
              </w:rPr>
            </w:pPr>
          </w:p>
          <w:p w14:paraId="3219C8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Insert </w:t>
            </w:r>
            <w:r>
              <w:rPr>
                <w:rStyle w:val="ScriptComment"/>
              </w:rPr>
              <w:t>statements for procedure here</w:t>
            </w:r>
          </w:p>
          <w:p w14:paraId="3219C8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dbo.t_tilestatus</w:t>
            </w:r>
          </w:p>
          <w:p w14:paraId="3219C8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@blobstatus</w:t>
            </w:r>
          </w:p>
          <w:p w14:paraId="3219C8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tileid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Id</w:t>
            </w:r>
          </w:p>
          <w:p w14:paraId="3219C8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8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89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89A" w14:textId="77777777" w:rsidR="00DC5D26" w:rsidRDefault="00DC5D26">
      <w:pPr>
        <w:rPr>
          <w:rStyle w:val="ScriptNormal"/>
        </w:rPr>
      </w:pPr>
    </w:p>
    <w:p w14:paraId="3219C89B" w14:textId="77777777" w:rsidR="00DC5D26" w:rsidRDefault="00EC1450">
      <w:pPr>
        <w:pStyle w:val="BlockTitleParagraph"/>
        <w:rPr>
          <w:rStyle w:val="ScriptNormal"/>
        </w:rPr>
      </w:pPr>
      <w:bookmarkStart w:id="1584" w:name="RVrzZ15OrskTODC3WhMU61NuGa8="/>
      <w:r>
        <w:t>Uses</w:t>
      </w:r>
      <w:bookmarkEnd w:id="1584"/>
    </w:p>
    <w:p w14:paraId="3219C89C" w14:textId="77777777" w:rsidR="00DC5D26" w:rsidRDefault="00EC1450">
      <w:hyperlink w:anchor="oLs0t3srd6yHmujlsbYzAtzC4Zs=" w:history="1">
        <w:r>
          <w:t>[dbo].[t_tilestatus]</w:t>
        </w:r>
      </w:hyperlink>
    </w:p>
    <w:p w14:paraId="3219C89D" w14:textId="77777777" w:rsidR="00DC5D26" w:rsidRDefault="00DC5D26">
      <w:pPr>
        <w:sectPr w:rsidR="00DC5D26">
          <w:headerReference w:type="default" r:id="rId27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A0" w14:textId="77777777">
        <w:tc>
          <w:tcPr>
            <w:tcW w:w="0" w:type="auto"/>
            <w:shd w:val="clear" w:color="auto" w:fill="E6E6E6"/>
          </w:tcPr>
          <w:p w14:paraId="3219C89E" w14:textId="77777777" w:rsidR="00DC5D26" w:rsidRDefault="00EC1450">
            <w:pPr>
              <w:pStyle w:val="Heading6"/>
            </w:pPr>
            <w:bookmarkStart w:id="1585" w:name="_Toc256000258"/>
            <w:bookmarkStart w:id="1586" w:name="8ThubK+YA9MeX3EaP6ZtEMifJXM="/>
            <w:r>
              <w:pict w14:anchorId="3219F120">
                <v:shape id="_x0000_i1978" type="#_x0000_t75" style="width:11.95pt;height:11.95pt">
                  <v:imagedata r:id="rId12" o:title=""/>
                </v:shape>
              </w:pict>
            </w:r>
            <w:r>
              <w:t xml:space="preserve"> [dbo].[p_user_get_all]</w:t>
            </w:r>
            <w:bookmarkEnd w:id="1585"/>
          </w:p>
          <w:bookmarkEnd w:id="1586"/>
          <w:p w14:paraId="3219C89F" w14:textId="77777777" w:rsidR="00DC5D26" w:rsidRDefault="00DC5D26"/>
        </w:tc>
      </w:tr>
    </w:tbl>
    <w:p w14:paraId="3219C8A1" w14:textId="77777777" w:rsidR="00DC5D26" w:rsidRDefault="00DC5D26">
      <w:pPr>
        <w:keepNext/>
      </w:pPr>
    </w:p>
    <w:p w14:paraId="3219C8A2" w14:textId="77777777" w:rsidR="00DC5D26" w:rsidRDefault="00EC1450">
      <w:pPr>
        <w:pStyle w:val="BlockTitleParagraph"/>
      </w:pPr>
      <w:bookmarkStart w:id="1587" w:name="agg4xCpQ9Xl3MRuqGF0e9RtTkj4="/>
      <w:r>
        <w:t>Parameters</w:t>
      </w:r>
      <w:bookmarkEnd w:id="15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C8A7" w14:textId="77777777">
        <w:tc>
          <w:tcPr>
            <w:tcW w:w="0" w:type="auto"/>
            <w:shd w:val="clear" w:color="auto" w:fill="F3F3F3"/>
            <w:vAlign w:val="bottom"/>
          </w:tcPr>
          <w:p w14:paraId="3219C8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A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A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8AC" w14:textId="77777777">
        <w:tc>
          <w:tcPr>
            <w:tcW w:w="0" w:type="auto"/>
            <w:shd w:val="clear" w:color="auto" w:fill="FFFFFF"/>
          </w:tcPr>
          <w:p w14:paraId="3219C8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C8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8A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B1" w14:textId="77777777">
        <w:tc>
          <w:tcPr>
            <w:tcW w:w="0" w:type="auto"/>
            <w:shd w:val="clear" w:color="auto" w:fill="F3F3F3"/>
          </w:tcPr>
          <w:p w14:paraId="3219C8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C8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8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8B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B6" w14:textId="77777777">
        <w:tc>
          <w:tcPr>
            <w:tcW w:w="0" w:type="auto"/>
            <w:shd w:val="clear" w:color="auto" w:fill="FFFFFF"/>
          </w:tcPr>
          <w:p w14:paraId="3219C8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C8B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B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8B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8B7" w14:textId="77777777" w:rsidR="00DC5D26" w:rsidRDefault="00DC5D26">
      <w:pPr>
        <w:rPr>
          <w:rStyle w:val="Table-Header"/>
        </w:rPr>
      </w:pPr>
    </w:p>
    <w:p w14:paraId="3219C8B8" w14:textId="77777777" w:rsidR="00DC5D26" w:rsidRDefault="00EC1450">
      <w:pPr>
        <w:pStyle w:val="BlockTitleParagraph"/>
        <w:rPr>
          <w:rStyle w:val="Table-Header"/>
        </w:rPr>
      </w:pPr>
      <w:bookmarkStart w:id="1588" w:name="38SgEE4VQ+BT4BoiQzYcQ7cVRL8="/>
      <w:r>
        <w:t>SQL Script</w:t>
      </w:r>
      <w:bookmarkEnd w:id="15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CD" w14:textId="77777777">
        <w:tc>
          <w:tcPr>
            <w:tcW w:w="0" w:type="auto"/>
            <w:shd w:val="clear" w:color="auto" w:fill="F5F5F5"/>
          </w:tcPr>
          <w:p w14:paraId="3219C8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[p_user_get_all]</w:t>
            </w:r>
          </w:p>
          <w:p w14:paraId="3219C8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8B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8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8BF" w14:textId="77777777" w:rsidR="00DC5D26" w:rsidRDefault="00DC5D26">
            <w:pPr>
              <w:rPr>
                <w:rStyle w:val="ScriptNormal"/>
              </w:rPr>
            </w:pPr>
          </w:p>
          <w:p w14:paraId="3219C8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userid, username, firstname, </w:t>
            </w:r>
            <w:r>
              <w:rPr>
                <w:rStyle w:val="ScriptNormal"/>
              </w:rPr>
              <w:t>lastname, photourl, is_guest, creationdate, lastupdate, lastactivitydate</w:t>
            </w:r>
          </w:p>
          <w:p w14:paraId="3219C8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8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userid</w:t>
            </w:r>
          </w:p>
          <w:p w14:paraId="3219C8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8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C8C5" w14:textId="77777777" w:rsidR="00DC5D26" w:rsidRDefault="00DC5D26">
            <w:pPr>
              <w:rPr>
                <w:rStyle w:val="ScriptNormal"/>
              </w:rPr>
            </w:pPr>
          </w:p>
          <w:p w14:paraId="3219C8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8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8C8" w14:textId="77777777" w:rsidR="00DC5D26" w:rsidRDefault="00DC5D26">
            <w:pPr>
              <w:rPr>
                <w:rStyle w:val="ScriptNormal"/>
              </w:rPr>
            </w:pPr>
          </w:p>
          <w:p w14:paraId="3219C8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8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8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8C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8CE" w14:textId="77777777" w:rsidR="00DC5D26" w:rsidRDefault="00DC5D26">
      <w:pPr>
        <w:rPr>
          <w:rStyle w:val="ScriptNormal"/>
        </w:rPr>
      </w:pPr>
    </w:p>
    <w:p w14:paraId="3219C8CF" w14:textId="77777777" w:rsidR="00DC5D26" w:rsidRDefault="00EC1450">
      <w:pPr>
        <w:pStyle w:val="BlockTitleParagraph"/>
        <w:rPr>
          <w:rStyle w:val="ScriptNormal"/>
        </w:rPr>
      </w:pPr>
      <w:bookmarkStart w:id="1589" w:name="+Vu6/XtJodQWNHME/NAGaJqp/rQ="/>
      <w:r>
        <w:t>Uses</w:t>
      </w:r>
      <w:bookmarkEnd w:id="1589"/>
    </w:p>
    <w:p w14:paraId="3219C8D0" w14:textId="77777777" w:rsidR="00DC5D26" w:rsidRDefault="00EC1450">
      <w:hyperlink w:anchor="YQmJ42veNpoHVYwizgZ/g+LxtRs=" w:history="1">
        <w:r>
          <w:t>[dbo].[t_user]</w:t>
        </w:r>
      </w:hyperlink>
    </w:p>
    <w:p w14:paraId="3219C8D1" w14:textId="77777777" w:rsidR="00DC5D26" w:rsidRDefault="00DC5D26">
      <w:pPr>
        <w:sectPr w:rsidR="00DC5D26">
          <w:headerReference w:type="default" r:id="rId27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8D4" w14:textId="77777777">
        <w:tc>
          <w:tcPr>
            <w:tcW w:w="0" w:type="auto"/>
            <w:shd w:val="clear" w:color="auto" w:fill="E6E6E6"/>
          </w:tcPr>
          <w:p w14:paraId="3219C8D2" w14:textId="77777777" w:rsidR="00DC5D26" w:rsidRDefault="00EC1450">
            <w:pPr>
              <w:pStyle w:val="Heading6"/>
            </w:pPr>
            <w:bookmarkStart w:id="1590" w:name="_Toc256000259"/>
            <w:bookmarkStart w:id="1591" w:name="pLBDyYqwrvyK2QW29bKsZG0rbnY="/>
            <w:r>
              <w:pict w14:anchorId="3219F121">
                <v:shape id="_x0000_i1979" type="#_x0000_t75" style="width:11.95pt;height:11.95pt">
                  <v:imagedata r:id="rId12" o:title=""/>
                </v:shape>
              </w:pict>
            </w:r>
            <w:r>
              <w:t xml:space="preserve"> [dbo].[p_user_get_by_project]</w:t>
            </w:r>
            <w:bookmarkEnd w:id="1590"/>
          </w:p>
          <w:bookmarkEnd w:id="1591"/>
          <w:p w14:paraId="3219C8D3" w14:textId="77777777" w:rsidR="00DC5D26" w:rsidRDefault="00DC5D26"/>
        </w:tc>
      </w:tr>
    </w:tbl>
    <w:p w14:paraId="3219C8D5" w14:textId="77777777" w:rsidR="00DC5D26" w:rsidRDefault="00DC5D26">
      <w:pPr>
        <w:keepNext/>
      </w:pPr>
    </w:p>
    <w:p w14:paraId="3219C8D6" w14:textId="77777777" w:rsidR="00DC5D26" w:rsidRDefault="00EC1450">
      <w:pPr>
        <w:pStyle w:val="BlockTitleParagraph"/>
      </w:pPr>
      <w:bookmarkStart w:id="1592" w:name="WydnBtYxzau9I4nNBTvyDYdzDLA="/>
      <w:r>
        <w:t>Parameters</w:t>
      </w:r>
      <w:bookmarkEnd w:id="15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C8DB" w14:textId="77777777">
        <w:tc>
          <w:tcPr>
            <w:tcW w:w="0" w:type="auto"/>
            <w:shd w:val="clear" w:color="auto" w:fill="F3F3F3"/>
            <w:vAlign w:val="bottom"/>
          </w:tcPr>
          <w:p w14:paraId="3219C8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8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8E0" w14:textId="77777777">
        <w:tc>
          <w:tcPr>
            <w:tcW w:w="0" w:type="auto"/>
            <w:shd w:val="clear" w:color="auto" w:fill="FFFFFF"/>
          </w:tcPr>
          <w:p w14:paraId="3219C8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C8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8D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E5" w14:textId="77777777">
        <w:tc>
          <w:tcPr>
            <w:tcW w:w="0" w:type="auto"/>
            <w:shd w:val="clear" w:color="auto" w:fill="F3F3F3"/>
          </w:tcPr>
          <w:p w14:paraId="3219C8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3F3F3"/>
          </w:tcPr>
          <w:p w14:paraId="3219C8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8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8E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EA" w14:textId="77777777">
        <w:tc>
          <w:tcPr>
            <w:tcW w:w="0" w:type="auto"/>
            <w:shd w:val="clear" w:color="auto" w:fill="FFFFFF"/>
          </w:tcPr>
          <w:p w14:paraId="3219C8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C8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8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EF" w14:textId="77777777">
        <w:tc>
          <w:tcPr>
            <w:tcW w:w="0" w:type="auto"/>
            <w:shd w:val="clear" w:color="auto" w:fill="F3F3F3"/>
          </w:tcPr>
          <w:p w14:paraId="3219C8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C8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8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8E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8F4" w14:textId="77777777">
        <w:tc>
          <w:tcPr>
            <w:tcW w:w="0" w:type="auto"/>
            <w:shd w:val="clear" w:color="auto" w:fill="FFFFFF"/>
          </w:tcPr>
          <w:p w14:paraId="3219C8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C8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8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8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8F5" w14:textId="77777777" w:rsidR="00DC5D26" w:rsidRDefault="00DC5D26">
      <w:pPr>
        <w:rPr>
          <w:rStyle w:val="Table-Header"/>
        </w:rPr>
      </w:pPr>
    </w:p>
    <w:p w14:paraId="3219C8F6" w14:textId="77777777" w:rsidR="00DC5D26" w:rsidRDefault="00EC1450">
      <w:pPr>
        <w:pStyle w:val="BlockTitleParagraph"/>
        <w:rPr>
          <w:rStyle w:val="Table-Header"/>
        </w:rPr>
      </w:pPr>
      <w:bookmarkStart w:id="1593" w:name="v0pqAZzv5fBfMRNGSHLEQ+Mk+qc="/>
      <w:r>
        <w:t>SQL Script</w:t>
      </w:r>
      <w:bookmarkEnd w:id="15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13" w14:textId="77777777">
        <w:tc>
          <w:tcPr>
            <w:tcW w:w="0" w:type="auto"/>
            <w:shd w:val="clear" w:color="auto" w:fill="F5F5F5"/>
          </w:tcPr>
          <w:p w14:paraId="3219C8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[p_user_get_by_project]</w:t>
            </w:r>
          </w:p>
          <w:p w14:paraId="3219C8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@is_guest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8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8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8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8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8FF" w14:textId="77777777" w:rsidR="00DC5D26" w:rsidRDefault="00DC5D26">
            <w:pPr>
              <w:rPr>
                <w:rStyle w:val="ScriptNormal"/>
              </w:rPr>
            </w:pPr>
          </w:p>
          <w:p w14:paraId="3219C9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u.userid, u.username,</w:t>
            </w:r>
            <w:r>
              <w:rPr>
                <w:rStyle w:val="ScriptNormal"/>
              </w:rPr>
              <w:t xml:space="preserve"> u.firstname, u.lastname, u.photourl, u.is_guest, u.creationdate, u.lastupdate, u.lastactivitydate</w:t>
            </w:r>
          </w:p>
          <w:p w14:paraId="3219C9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9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C9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9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((@is_guest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@is_guest))</w:t>
            </w:r>
          </w:p>
          <w:p w14:paraId="3219C9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   projectid </w:t>
            </w:r>
            <w:r>
              <w:rPr>
                <w:rStyle w:val="ScriptKeyword"/>
              </w:rPr>
              <w:t>desc</w:t>
            </w:r>
          </w:p>
          <w:p w14:paraId="3219C9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9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C908" w14:textId="77777777" w:rsidR="00DC5D26" w:rsidRDefault="00DC5D26">
            <w:pPr>
              <w:rPr>
                <w:rStyle w:val="ScriptNormal"/>
              </w:rPr>
            </w:pPr>
          </w:p>
          <w:p w14:paraId="3219C9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9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9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C9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9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((@is_guest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@is_guest))</w:t>
            </w:r>
          </w:p>
          <w:p w14:paraId="3219C90E" w14:textId="77777777" w:rsidR="00DC5D26" w:rsidRDefault="00DC5D26">
            <w:pPr>
              <w:rPr>
                <w:rStyle w:val="ScriptNormal"/>
              </w:rPr>
            </w:pPr>
          </w:p>
          <w:p w14:paraId="3219C9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C9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9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91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914" w14:textId="77777777" w:rsidR="00DC5D26" w:rsidRDefault="00DC5D26">
      <w:pPr>
        <w:rPr>
          <w:rStyle w:val="ScriptNormal"/>
        </w:rPr>
      </w:pPr>
    </w:p>
    <w:p w14:paraId="3219C915" w14:textId="77777777" w:rsidR="00DC5D26" w:rsidRDefault="00EC1450">
      <w:pPr>
        <w:pStyle w:val="BlockTitleParagraph"/>
        <w:rPr>
          <w:rStyle w:val="ScriptNormal"/>
        </w:rPr>
      </w:pPr>
      <w:bookmarkStart w:id="1594" w:name="Hs/PL0W80pnM+6qo2Q3Jew1WfWk="/>
      <w:r>
        <w:t>Uses</w:t>
      </w:r>
      <w:bookmarkEnd w:id="1594"/>
    </w:p>
    <w:p w14:paraId="3219C916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C917" w14:textId="77777777" w:rsidR="00DC5D26" w:rsidRDefault="00EC1450">
      <w:hyperlink w:anchor="YQmJ42veNpoHVYwizgZ/g+LxtRs=" w:history="1">
        <w:r>
          <w:t>[dbo].[t_user]</w:t>
        </w:r>
      </w:hyperlink>
    </w:p>
    <w:p w14:paraId="3219C918" w14:textId="77777777" w:rsidR="00DC5D26" w:rsidRDefault="00DC5D26">
      <w:pPr>
        <w:sectPr w:rsidR="00DC5D26">
          <w:headerReference w:type="default" r:id="rId27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1B" w14:textId="77777777">
        <w:tc>
          <w:tcPr>
            <w:tcW w:w="0" w:type="auto"/>
            <w:shd w:val="clear" w:color="auto" w:fill="E6E6E6"/>
          </w:tcPr>
          <w:p w14:paraId="3219C919" w14:textId="77777777" w:rsidR="00DC5D26" w:rsidRDefault="00EC1450">
            <w:pPr>
              <w:pStyle w:val="Heading6"/>
            </w:pPr>
            <w:bookmarkStart w:id="1595" w:name="_Toc256000260"/>
            <w:bookmarkStart w:id="1596" w:name="NPhxaTlIkusKkdZ6XY0kKAydQWs="/>
            <w:r>
              <w:pict w14:anchorId="3219F122">
                <v:shape id="_x0000_i1980" type="#_x0000_t75" style="width:11.95pt;height:11.95pt">
                  <v:imagedata r:id="rId12" o:title=""/>
                </v:shape>
              </w:pict>
            </w:r>
            <w:r>
              <w:t xml:space="preserve"> [dbo].[p_user_get_by_project_count]</w:t>
            </w:r>
            <w:bookmarkEnd w:id="1595"/>
          </w:p>
          <w:bookmarkEnd w:id="1596"/>
          <w:p w14:paraId="3219C91A" w14:textId="77777777" w:rsidR="00DC5D26" w:rsidRDefault="00DC5D26"/>
        </w:tc>
      </w:tr>
    </w:tbl>
    <w:p w14:paraId="3219C91C" w14:textId="77777777" w:rsidR="00DC5D26" w:rsidRDefault="00DC5D26">
      <w:pPr>
        <w:keepNext/>
      </w:pPr>
    </w:p>
    <w:p w14:paraId="3219C91D" w14:textId="77777777" w:rsidR="00DC5D26" w:rsidRDefault="00EC1450">
      <w:pPr>
        <w:pStyle w:val="BlockTitleParagraph"/>
      </w:pPr>
      <w:bookmarkStart w:id="1597" w:name="yY5vsLse7JRfBWRs4XyZXMLiDm8="/>
      <w:r>
        <w:t>Parameters</w:t>
      </w:r>
      <w:bookmarkEnd w:id="15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50"/>
        <w:gridCol w:w="1914"/>
        <w:gridCol w:w="3302"/>
        <w:gridCol w:w="1776"/>
      </w:tblGrid>
      <w:tr w:rsidR="00DC5D26" w14:paraId="3219C922" w14:textId="77777777">
        <w:tc>
          <w:tcPr>
            <w:tcW w:w="0" w:type="auto"/>
            <w:shd w:val="clear" w:color="auto" w:fill="F3F3F3"/>
            <w:vAlign w:val="bottom"/>
          </w:tcPr>
          <w:p w14:paraId="3219C9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927" w14:textId="77777777">
        <w:tc>
          <w:tcPr>
            <w:tcW w:w="0" w:type="auto"/>
            <w:shd w:val="clear" w:color="auto" w:fill="FFFFFF"/>
          </w:tcPr>
          <w:p w14:paraId="3219C9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@projectid</w:t>
            </w:r>
          </w:p>
        </w:tc>
        <w:tc>
          <w:tcPr>
            <w:tcW w:w="0" w:type="auto"/>
            <w:shd w:val="clear" w:color="auto" w:fill="FFFFFF"/>
          </w:tcPr>
          <w:p w14:paraId="3219C9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9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92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92C" w14:textId="77777777">
        <w:tc>
          <w:tcPr>
            <w:tcW w:w="0" w:type="auto"/>
            <w:shd w:val="clear" w:color="auto" w:fill="F3F3F3"/>
          </w:tcPr>
          <w:p w14:paraId="3219C9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@permission</w:t>
            </w:r>
          </w:p>
        </w:tc>
        <w:tc>
          <w:tcPr>
            <w:tcW w:w="0" w:type="auto"/>
            <w:shd w:val="clear" w:color="auto" w:fill="F3F3F3"/>
          </w:tcPr>
          <w:p w14:paraId="3219C9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C9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9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931" w14:textId="77777777">
        <w:tc>
          <w:tcPr>
            <w:tcW w:w="0" w:type="auto"/>
            <w:shd w:val="clear" w:color="auto" w:fill="FFFFFF"/>
          </w:tcPr>
          <w:p w14:paraId="3219C9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FFFFF"/>
          </w:tcPr>
          <w:p w14:paraId="3219C9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C9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93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936" w14:textId="77777777">
        <w:tc>
          <w:tcPr>
            <w:tcW w:w="0" w:type="auto"/>
            <w:shd w:val="clear" w:color="auto" w:fill="F3F3F3"/>
          </w:tcPr>
          <w:p w14:paraId="3219C9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C9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9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9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937" w14:textId="77777777" w:rsidR="00DC5D26" w:rsidRDefault="00DC5D26">
      <w:pPr>
        <w:rPr>
          <w:rStyle w:val="Table-Header"/>
        </w:rPr>
      </w:pPr>
    </w:p>
    <w:p w14:paraId="3219C938" w14:textId="77777777" w:rsidR="00DC5D26" w:rsidRDefault="00EC1450">
      <w:pPr>
        <w:pStyle w:val="BlockTitleParagraph"/>
        <w:rPr>
          <w:rStyle w:val="Table-Header"/>
        </w:rPr>
      </w:pPr>
      <w:bookmarkStart w:id="1598" w:name="FB08/mECI1i3RQQQiuVOSWTI5Og="/>
      <w:r>
        <w:t>SQL Script</w:t>
      </w:r>
      <w:bookmarkEnd w:id="15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4C" w14:textId="77777777">
        <w:tc>
          <w:tcPr>
            <w:tcW w:w="0" w:type="auto"/>
            <w:shd w:val="clear" w:color="auto" w:fill="F5F5F5"/>
          </w:tcPr>
          <w:p w14:paraId="3219C9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[p_user_get_by_project_count]</w:t>
            </w:r>
          </w:p>
          <w:p w14:paraId="3219C9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@projectid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9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@permission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C9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@is_guest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9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93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9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C940" w14:textId="77777777" w:rsidR="00DC5D26" w:rsidRDefault="00DC5D26">
            <w:pPr>
              <w:rPr>
                <w:rStyle w:val="ScriptNormal"/>
              </w:rPr>
            </w:pPr>
          </w:p>
          <w:p w14:paraId="3219C9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   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9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    t_user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u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9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   t_project_participant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pp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pp.userid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u.userid</w:t>
            </w:r>
          </w:p>
          <w:p w14:paraId="3219C9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    pp.projectid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@projectid</w:t>
            </w:r>
          </w:p>
          <w:p w14:paraId="3219C9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((@permission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pp.permission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@permission))</w:t>
            </w:r>
          </w:p>
          <w:p w14:paraId="3219C9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((@is_guest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u.is_guest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@is_guest))</w:t>
            </w:r>
          </w:p>
          <w:p w14:paraId="3219C947" w14:textId="77777777" w:rsidR="00DC5D26" w:rsidRDefault="00DC5D26">
            <w:pPr>
              <w:rPr>
                <w:rStyle w:val="ScriptNormal"/>
              </w:rPr>
            </w:pPr>
          </w:p>
          <w:p w14:paraId="3219C9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</w:p>
          <w:p w14:paraId="3219C9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9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94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94D" w14:textId="77777777" w:rsidR="00DC5D26" w:rsidRDefault="00DC5D26">
      <w:pPr>
        <w:rPr>
          <w:rStyle w:val="ScriptNormal"/>
        </w:rPr>
      </w:pPr>
    </w:p>
    <w:p w14:paraId="3219C94E" w14:textId="77777777" w:rsidR="00DC5D26" w:rsidRDefault="00EC1450">
      <w:pPr>
        <w:pStyle w:val="BlockTitleParagraph"/>
        <w:rPr>
          <w:rStyle w:val="ScriptNormal"/>
        </w:rPr>
      </w:pPr>
      <w:bookmarkStart w:id="1599" w:name="yROVJwobqqYzrTjyGh/OfP1EKwQ="/>
      <w:r>
        <w:t>Uses</w:t>
      </w:r>
      <w:bookmarkEnd w:id="1599"/>
    </w:p>
    <w:p w14:paraId="3219C94F" w14:textId="77777777" w:rsidR="00DC5D26" w:rsidRDefault="00EC1450">
      <w:hyperlink w:anchor="20iVIf+vwX3+XobN2ZpMOACBq4o=" w:history="1">
        <w:r>
          <w:t>[dbo].[t_project_participant]</w:t>
        </w:r>
      </w:hyperlink>
    </w:p>
    <w:p w14:paraId="3219C950" w14:textId="77777777" w:rsidR="00DC5D26" w:rsidRDefault="00EC1450">
      <w:hyperlink w:anchor="YQmJ42veNpoHVYwizgZ/g+LxtRs=" w:history="1">
        <w:r>
          <w:t>[dbo].[t_user]</w:t>
        </w:r>
      </w:hyperlink>
    </w:p>
    <w:p w14:paraId="3219C951" w14:textId="77777777" w:rsidR="00DC5D26" w:rsidRDefault="00DC5D26">
      <w:pPr>
        <w:sectPr w:rsidR="00DC5D26">
          <w:headerReference w:type="default" r:id="rId27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54" w14:textId="77777777">
        <w:tc>
          <w:tcPr>
            <w:tcW w:w="0" w:type="auto"/>
            <w:shd w:val="clear" w:color="auto" w:fill="E6E6E6"/>
          </w:tcPr>
          <w:p w14:paraId="3219C952" w14:textId="77777777" w:rsidR="00DC5D26" w:rsidRDefault="00EC1450">
            <w:pPr>
              <w:pStyle w:val="Heading6"/>
            </w:pPr>
            <w:bookmarkStart w:id="1600" w:name="_Toc256000261"/>
            <w:bookmarkStart w:id="1601" w:name="DRB0tZre192T3VYLVmPPCshxeo8="/>
            <w:r>
              <w:pict w14:anchorId="3219F123">
                <v:shape id="_x0000_i1981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[dbo].[p_user_get_by_userid]</w:t>
            </w:r>
            <w:bookmarkEnd w:id="1600"/>
          </w:p>
          <w:bookmarkEnd w:id="1601"/>
          <w:p w14:paraId="3219C953" w14:textId="77777777" w:rsidR="00DC5D26" w:rsidRDefault="00DC5D26"/>
        </w:tc>
      </w:tr>
    </w:tbl>
    <w:p w14:paraId="3219C955" w14:textId="77777777" w:rsidR="00DC5D26" w:rsidRDefault="00DC5D26">
      <w:pPr>
        <w:keepNext/>
      </w:pPr>
    </w:p>
    <w:p w14:paraId="3219C956" w14:textId="77777777" w:rsidR="00DC5D26" w:rsidRDefault="00EC1450">
      <w:pPr>
        <w:pStyle w:val="BlockTitleParagraph"/>
      </w:pPr>
      <w:bookmarkStart w:id="1602" w:name="WECZ1VShK1C3mdDikmv6MdOrrkQ="/>
      <w:r>
        <w:t>Parameters</w:t>
      </w:r>
      <w:bookmarkEnd w:id="16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C95B" w14:textId="77777777">
        <w:tc>
          <w:tcPr>
            <w:tcW w:w="0" w:type="auto"/>
            <w:shd w:val="clear" w:color="auto" w:fill="F3F3F3"/>
            <w:vAlign w:val="bottom"/>
          </w:tcPr>
          <w:p w14:paraId="3219C9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960" w14:textId="77777777">
        <w:tc>
          <w:tcPr>
            <w:tcW w:w="0" w:type="auto"/>
            <w:shd w:val="clear" w:color="auto" w:fill="FFFFFF"/>
          </w:tcPr>
          <w:p w14:paraId="3219C9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C9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9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95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965" w14:textId="77777777">
        <w:tc>
          <w:tcPr>
            <w:tcW w:w="0" w:type="auto"/>
            <w:shd w:val="clear" w:color="auto" w:fill="F3F3F3"/>
          </w:tcPr>
          <w:p w14:paraId="3219C9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C9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9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9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6A" w14:textId="77777777">
        <w:tc>
          <w:tcPr>
            <w:tcW w:w="0" w:type="auto"/>
            <w:shd w:val="clear" w:color="auto" w:fill="FFFFFF"/>
          </w:tcPr>
          <w:p w14:paraId="3219C9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9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9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9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96B" w14:textId="77777777" w:rsidR="00DC5D26" w:rsidRDefault="00DC5D26">
      <w:pPr>
        <w:rPr>
          <w:rStyle w:val="Table-Header"/>
        </w:rPr>
      </w:pPr>
    </w:p>
    <w:p w14:paraId="3219C96C" w14:textId="77777777" w:rsidR="00DC5D26" w:rsidRDefault="00EC1450">
      <w:pPr>
        <w:pStyle w:val="BlockTitleParagraph"/>
        <w:rPr>
          <w:rStyle w:val="Table-Header"/>
        </w:rPr>
      </w:pPr>
      <w:bookmarkStart w:id="1603" w:name="NeMLCtE2S4CPv8MFZCVcRTE/AWI="/>
      <w:r>
        <w:t>SQL Script</w:t>
      </w:r>
      <w:bookmarkEnd w:id="16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81" w14:textId="77777777">
        <w:tc>
          <w:tcPr>
            <w:tcW w:w="0" w:type="auto"/>
            <w:shd w:val="clear" w:color="auto" w:fill="F5F5F5"/>
          </w:tcPr>
          <w:p w14:paraId="3219C96D" w14:textId="77777777" w:rsidR="00DC5D26" w:rsidRDefault="00DC5D26">
            <w:pPr>
              <w:rPr>
                <w:rStyle w:val="ScriptNormal"/>
              </w:rPr>
            </w:pPr>
          </w:p>
          <w:p w14:paraId="3219C96E" w14:textId="77777777" w:rsidR="00DC5D26" w:rsidRDefault="00DC5D26">
            <w:pPr>
              <w:rPr>
                <w:rStyle w:val="ScriptNormal"/>
              </w:rPr>
            </w:pPr>
          </w:p>
          <w:p w14:paraId="3219C9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[p_user_get_by_userid]</w:t>
            </w:r>
          </w:p>
          <w:p w14:paraId="3219C9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9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9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97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9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975" w14:textId="77777777" w:rsidR="00DC5D26" w:rsidRDefault="00DC5D26">
            <w:pPr>
              <w:rPr>
                <w:rStyle w:val="ScriptNormal"/>
              </w:rPr>
            </w:pPr>
          </w:p>
          <w:p w14:paraId="3219C9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username</w:t>
            </w:r>
          </w:p>
          <w:p w14:paraId="3219C9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9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C979" w14:textId="77777777" w:rsidR="00DC5D26" w:rsidRDefault="00DC5D26">
            <w:pPr>
              <w:rPr>
                <w:rStyle w:val="ScriptNormal"/>
              </w:rPr>
            </w:pPr>
          </w:p>
          <w:p w14:paraId="3219C9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9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9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9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9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9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98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982" w14:textId="77777777" w:rsidR="00DC5D26" w:rsidRDefault="00DC5D26">
      <w:pPr>
        <w:rPr>
          <w:rStyle w:val="ScriptNormal"/>
        </w:rPr>
      </w:pPr>
    </w:p>
    <w:p w14:paraId="3219C983" w14:textId="77777777" w:rsidR="00DC5D26" w:rsidRDefault="00EC1450">
      <w:pPr>
        <w:pStyle w:val="BlockTitleParagraph"/>
        <w:rPr>
          <w:rStyle w:val="ScriptNormal"/>
        </w:rPr>
      </w:pPr>
      <w:bookmarkStart w:id="1604" w:name="qLQDy3xoPao7akzV+Y+rprhciW4="/>
      <w:r>
        <w:t>Uses</w:t>
      </w:r>
      <w:bookmarkEnd w:id="1604"/>
    </w:p>
    <w:p w14:paraId="3219C984" w14:textId="77777777" w:rsidR="00DC5D26" w:rsidRDefault="00EC1450">
      <w:hyperlink w:anchor="YQmJ42veNpoHVYwizgZ/g+LxtRs=" w:history="1">
        <w:r>
          <w:t>[dbo].[t_user]</w:t>
        </w:r>
      </w:hyperlink>
    </w:p>
    <w:p w14:paraId="3219C985" w14:textId="77777777" w:rsidR="00DC5D26" w:rsidRDefault="00DC5D26">
      <w:pPr>
        <w:sectPr w:rsidR="00DC5D26">
          <w:headerReference w:type="default" r:id="rId27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988" w14:textId="77777777">
        <w:tc>
          <w:tcPr>
            <w:tcW w:w="0" w:type="auto"/>
            <w:shd w:val="clear" w:color="auto" w:fill="E6E6E6"/>
          </w:tcPr>
          <w:p w14:paraId="3219C986" w14:textId="77777777" w:rsidR="00DC5D26" w:rsidRDefault="00EC1450">
            <w:pPr>
              <w:pStyle w:val="Heading6"/>
            </w:pPr>
            <w:bookmarkStart w:id="1605" w:name="_Toc256000262"/>
            <w:bookmarkStart w:id="1606" w:name="zxQu9m3+uzpNcizGDb+D2z/qJS0="/>
            <w:r>
              <w:pict w14:anchorId="3219F124">
                <v:shape id="_x0000_i1982" type="#_x0000_t75" style="width:11.95pt;height:11.95pt">
                  <v:imagedata r:id="rId12" o:title=""/>
                </v:shape>
              </w:pict>
            </w:r>
            <w:r>
              <w:t xml:space="preserve"> [dbo].[p_user_get_by_username]</w:t>
            </w:r>
            <w:bookmarkEnd w:id="1605"/>
          </w:p>
          <w:bookmarkEnd w:id="1606"/>
          <w:p w14:paraId="3219C987" w14:textId="77777777" w:rsidR="00DC5D26" w:rsidRDefault="00DC5D26"/>
        </w:tc>
      </w:tr>
    </w:tbl>
    <w:p w14:paraId="3219C989" w14:textId="77777777" w:rsidR="00DC5D26" w:rsidRDefault="00DC5D26">
      <w:pPr>
        <w:keepNext/>
      </w:pPr>
    </w:p>
    <w:p w14:paraId="3219C98A" w14:textId="77777777" w:rsidR="00DC5D26" w:rsidRDefault="00EC1450">
      <w:pPr>
        <w:pStyle w:val="BlockTitleParagraph"/>
      </w:pPr>
      <w:bookmarkStart w:id="1607" w:name="zRdD0medsUTWpqkED0E/p8UAuAs="/>
      <w:r>
        <w:t>Parameters</w:t>
      </w:r>
      <w:bookmarkEnd w:id="16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16"/>
        <w:gridCol w:w="2075"/>
        <w:gridCol w:w="2894"/>
        <w:gridCol w:w="1557"/>
      </w:tblGrid>
      <w:tr w:rsidR="00DC5D26" w14:paraId="3219C98F" w14:textId="77777777">
        <w:tc>
          <w:tcPr>
            <w:tcW w:w="0" w:type="auto"/>
            <w:shd w:val="clear" w:color="auto" w:fill="F3F3F3"/>
            <w:vAlign w:val="bottom"/>
          </w:tcPr>
          <w:p w14:paraId="3219C9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9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994" w14:textId="77777777">
        <w:tc>
          <w:tcPr>
            <w:tcW w:w="0" w:type="auto"/>
            <w:shd w:val="clear" w:color="auto" w:fill="FFFFFF"/>
          </w:tcPr>
          <w:p w14:paraId="3219C9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@input_username</w:t>
            </w:r>
          </w:p>
        </w:tc>
        <w:tc>
          <w:tcPr>
            <w:tcW w:w="0" w:type="auto"/>
            <w:shd w:val="clear" w:color="auto" w:fill="FFFFFF"/>
          </w:tcPr>
          <w:p w14:paraId="3219C9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9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99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999" w14:textId="77777777">
        <w:tc>
          <w:tcPr>
            <w:tcW w:w="0" w:type="auto"/>
            <w:shd w:val="clear" w:color="auto" w:fill="F3F3F3"/>
          </w:tcPr>
          <w:p w14:paraId="3219C9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C9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9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9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9E" w14:textId="77777777">
        <w:tc>
          <w:tcPr>
            <w:tcW w:w="0" w:type="auto"/>
            <w:shd w:val="clear" w:color="auto" w:fill="FFFFFF"/>
          </w:tcPr>
          <w:p w14:paraId="3219C9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C9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9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9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A3" w14:textId="77777777">
        <w:tc>
          <w:tcPr>
            <w:tcW w:w="0" w:type="auto"/>
            <w:shd w:val="clear" w:color="auto" w:fill="F3F3F3"/>
          </w:tcPr>
          <w:p w14:paraId="3219C9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C9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9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9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A8" w14:textId="77777777">
        <w:tc>
          <w:tcPr>
            <w:tcW w:w="0" w:type="auto"/>
            <w:shd w:val="clear" w:color="auto" w:fill="FFFFFF"/>
          </w:tcPr>
          <w:p w14:paraId="3219C9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C9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9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9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AD" w14:textId="77777777">
        <w:tc>
          <w:tcPr>
            <w:tcW w:w="0" w:type="auto"/>
            <w:shd w:val="clear" w:color="auto" w:fill="F3F3F3"/>
          </w:tcPr>
          <w:p w14:paraId="3219C9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3F3F3"/>
          </w:tcPr>
          <w:p w14:paraId="3219C9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9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9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B2" w14:textId="77777777">
        <w:tc>
          <w:tcPr>
            <w:tcW w:w="0" w:type="auto"/>
            <w:shd w:val="clear" w:color="auto" w:fill="FFFFFF"/>
          </w:tcPr>
          <w:p w14:paraId="3219C9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@companyname</w:t>
            </w:r>
          </w:p>
        </w:tc>
        <w:tc>
          <w:tcPr>
            <w:tcW w:w="0" w:type="auto"/>
            <w:shd w:val="clear" w:color="auto" w:fill="FFFFFF"/>
          </w:tcPr>
          <w:p w14:paraId="3219C9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9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9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B7" w14:textId="77777777">
        <w:tc>
          <w:tcPr>
            <w:tcW w:w="0" w:type="auto"/>
            <w:shd w:val="clear" w:color="auto" w:fill="F3F3F3"/>
          </w:tcPr>
          <w:p w14:paraId="3219C9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3F3F3"/>
          </w:tcPr>
          <w:p w14:paraId="3219C9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9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9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BC" w14:textId="77777777">
        <w:tc>
          <w:tcPr>
            <w:tcW w:w="0" w:type="auto"/>
            <w:shd w:val="clear" w:color="auto" w:fill="FFFFFF"/>
          </w:tcPr>
          <w:p w14:paraId="3219C9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FFFFF"/>
          </w:tcPr>
          <w:p w14:paraId="3219C9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9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9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C1" w14:textId="77777777">
        <w:tc>
          <w:tcPr>
            <w:tcW w:w="0" w:type="auto"/>
            <w:shd w:val="clear" w:color="auto" w:fill="F3F3F3"/>
          </w:tcPr>
          <w:p w14:paraId="3219C9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@country</w:t>
            </w:r>
          </w:p>
        </w:tc>
        <w:tc>
          <w:tcPr>
            <w:tcW w:w="0" w:type="auto"/>
            <w:shd w:val="clear" w:color="auto" w:fill="F3F3F3"/>
          </w:tcPr>
          <w:p w14:paraId="3219C9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3F3F3"/>
          </w:tcPr>
          <w:p w14:paraId="3219C9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3219C9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C6" w14:textId="77777777">
        <w:tc>
          <w:tcPr>
            <w:tcW w:w="0" w:type="auto"/>
            <w:shd w:val="clear" w:color="auto" w:fill="FFFFFF"/>
          </w:tcPr>
          <w:p w14:paraId="3219C9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@companysize</w:t>
            </w:r>
          </w:p>
        </w:tc>
        <w:tc>
          <w:tcPr>
            <w:tcW w:w="0" w:type="auto"/>
            <w:shd w:val="clear" w:color="auto" w:fill="FFFFFF"/>
          </w:tcPr>
          <w:p w14:paraId="3219C9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C9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9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CB" w14:textId="77777777">
        <w:tc>
          <w:tcPr>
            <w:tcW w:w="0" w:type="auto"/>
            <w:shd w:val="clear" w:color="auto" w:fill="F3F3F3"/>
          </w:tcPr>
          <w:p w14:paraId="3219C9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@companyindustry</w:t>
            </w:r>
          </w:p>
        </w:tc>
        <w:tc>
          <w:tcPr>
            <w:tcW w:w="0" w:type="auto"/>
            <w:shd w:val="clear" w:color="auto" w:fill="F3F3F3"/>
          </w:tcPr>
          <w:p w14:paraId="3219C9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C9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9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D0" w14:textId="77777777">
        <w:tc>
          <w:tcPr>
            <w:tcW w:w="0" w:type="auto"/>
            <w:shd w:val="clear" w:color="auto" w:fill="FFFFFF"/>
          </w:tcPr>
          <w:p w14:paraId="3219C9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@companyrole</w:t>
            </w:r>
          </w:p>
        </w:tc>
        <w:tc>
          <w:tcPr>
            <w:tcW w:w="0" w:type="auto"/>
            <w:shd w:val="clear" w:color="auto" w:fill="FFFFFF"/>
          </w:tcPr>
          <w:p w14:paraId="3219C9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9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9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D5" w14:textId="77777777">
        <w:tc>
          <w:tcPr>
            <w:tcW w:w="0" w:type="auto"/>
            <w:shd w:val="clear" w:color="auto" w:fill="F3F3F3"/>
          </w:tcPr>
          <w:p w14:paraId="3219C9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@usecase</w:t>
            </w:r>
          </w:p>
        </w:tc>
        <w:tc>
          <w:tcPr>
            <w:tcW w:w="0" w:type="auto"/>
            <w:shd w:val="clear" w:color="auto" w:fill="F3F3F3"/>
          </w:tcPr>
          <w:p w14:paraId="3219C9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C9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C9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DA" w14:textId="77777777">
        <w:tc>
          <w:tcPr>
            <w:tcW w:w="0" w:type="auto"/>
            <w:shd w:val="clear" w:color="auto" w:fill="FFFFFF"/>
          </w:tcPr>
          <w:p w14:paraId="3219C9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FFFFF"/>
          </w:tcPr>
          <w:p w14:paraId="3219C9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9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9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DF" w14:textId="77777777">
        <w:tc>
          <w:tcPr>
            <w:tcW w:w="0" w:type="auto"/>
            <w:shd w:val="clear" w:color="auto" w:fill="F3F3F3"/>
          </w:tcPr>
          <w:p w14:paraId="3219C9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@receive_news</w:t>
            </w:r>
          </w:p>
        </w:tc>
        <w:tc>
          <w:tcPr>
            <w:tcW w:w="0" w:type="auto"/>
            <w:shd w:val="clear" w:color="auto" w:fill="F3F3F3"/>
          </w:tcPr>
          <w:p w14:paraId="3219C9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9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9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E4" w14:textId="77777777">
        <w:tc>
          <w:tcPr>
            <w:tcW w:w="0" w:type="auto"/>
            <w:shd w:val="clear" w:color="auto" w:fill="FFFFFF"/>
          </w:tcPr>
          <w:p w14:paraId="3219C9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FFFFF"/>
          </w:tcPr>
          <w:p w14:paraId="3219C9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C9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9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E9" w14:textId="77777777">
        <w:tc>
          <w:tcPr>
            <w:tcW w:w="0" w:type="auto"/>
            <w:shd w:val="clear" w:color="auto" w:fill="F3F3F3"/>
          </w:tcPr>
          <w:p w14:paraId="3219C9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@creationdate</w:t>
            </w:r>
          </w:p>
        </w:tc>
        <w:tc>
          <w:tcPr>
            <w:tcW w:w="0" w:type="auto"/>
            <w:shd w:val="clear" w:color="auto" w:fill="F3F3F3"/>
          </w:tcPr>
          <w:p w14:paraId="3219C9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9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9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EE" w14:textId="77777777">
        <w:tc>
          <w:tcPr>
            <w:tcW w:w="0" w:type="auto"/>
            <w:shd w:val="clear" w:color="auto" w:fill="FFFFFF"/>
          </w:tcPr>
          <w:p w14:paraId="3219C9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@lastupdate</w:t>
            </w:r>
          </w:p>
        </w:tc>
        <w:tc>
          <w:tcPr>
            <w:tcW w:w="0" w:type="auto"/>
            <w:shd w:val="clear" w:color="auto" w:fill="FFFFFF"/>
          </w:tcPr>
          <w:p w14:paraId="3219C9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9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9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F3" w14:textId="77777777">
        <w:tc>
          <w:tcPr>
            <w:tcW w:w="0" w:type="auto"/>
            <w:shd w:val="clear" w:color="auto" w:fill="F3F3F3"/>
          </w:tcPr>
          <w:p w14:paraId="3219C9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@lastactivitydate</w:t>
            </w:r>
          </w:p>
        </w:tc>
        <w:tc>
          <w:tcPr>
            <w:tcW w:w="0" w:type="auto"/>
            <w:shd w:val="clear" w:color="auto" w:fill="F3F3F3"/>
          </w:tcPr>
          <w:p w14:paraId="3219C9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9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9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9F8" w14:textId="77777777">
        <w:tc>
          <w:tcPr>
            <w:tcW w:w="0" w:type="auto"/>
            <w:shd w:val="clear" w:color="auto" w:fill="FFFFFF"/>
          </w:tcPr>
          <w:p w14:paraId="3219C9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9F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9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9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9F9" w14:textId="77777777" w:rsidR="00DC5D26" w:rsidRDefault="00DC5D26">
      <w:pPr>
        <w:rPr>
          <w:rStyle w:val="Table-Header"/>
        </w:rPr>
      </w:pPr>
    </w:p>
    <w:p w14:paraId="3219C9FA" w14:textId="77777777" w:rsidR="00DC5D26" w:rsidRDefault="00EC1450">
      <w:pPr>
        <w:pStyle w:val="BlockTitleParagraph"/>
        <w:rPr>
          <w:rStyle w:val="Table-Header"/>
        </w:rPr>
      </w:pPr>
      <w:bookmarkStart w:id="1608" w:name="ooPxanJOwkkgQQCqbQIAhDWv8Nw="/>
      <w:r>
        <w:t>SQL Script</w:t>
      </w:r>
      <w:bookmarkEnd w:id="16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A31" w14:textId="77777777">
        <w:tc>
          <w:tcPr>
            <w:tcW w:w="0" w:type="auto"/>
            <w:shd w:val="clear" w:color="auto" w:fill="F5F5F5"/>
          </w:tcPr>
          <w:p w14:paraId="3219C9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[p_user_get_by_username]</w:t>
            </w:r>
          </w:p>
          <w:p w14:paraId="3219C9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@input_username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250),         </w:t>
            </w:r>
          </w:p>
          <w:p w14:paraId="3219C9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@userid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9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9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</w:t>
            </w:r>
            <w:r>
              <w:rPr>
                <w:rStyle w:val="ScriptKeyword"/>
              </w:rPr>
              <w:t>UTPUT</w:t>
            </w:r>
            <w:r>
              <w:rPr>
                <w:rStyle w:val="ScriptNormal"/>
              </w:rPr>
              <w:t>,</w:t>
            </w:r>
          </w:p>
          <w:p w14:paraId="3219CA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@country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@companysize    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@companyindustry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@companyrole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@usecase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@terms_accepted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@receive_news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@is_guest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@creationdate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@lastupdate    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@lastactivitydate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,    </w:t>
            </w:r>
          </w:p>
          <w:p w14:paraId="3219CA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      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A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A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A13" w14:textId="77777777" w:rsidR="00DC5D26" w:rsidRDefault="00DC5D26">
            <w:pPr>
              <w:rPr>
                <w:rStyle w:val="ScriptNormal"/>
              </w:rPr>
            </w:pPr>
          </w:p>
          <w:p w14:paraId="3219CA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userid,</w:t>
            </w:r>
          </w:p>
          <w:p w14:paraId="3219CA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username,</w:t>
            </w:r>
          </w:p>
          <w:p w14:paraId="3219CA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@firstname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firstname,</w:t>
            </w:r>
          </w:p>
          <w:p w14:paraId="3219CA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lastname,</w:t>
            </w:r>
          </w:p>
          <w:p w14:paraId="3219CA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@photourl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photourl,</w:t>
            </w:r>
          </w:p>
          <w:p w14:paraId="3219CA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@companyname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companyname,</w:t>
            </w:r>
          </w:p>
          <w:p w14:paraId="3219CA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@phonenumber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phonenu</w:t>
            </w:r>
            <w:r>
              <w:rPr>
                <w:rStyle w:val="ScriptNormal"/>
              </w:rPr>
              <w:t>mber,</w:t>
            </w:r>
          </w:p>
          <w:p w14:paraId="3219CA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@language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[language],</w:t>
            </w:r>
          </w:p>
          <w:p w14:paraId="3219CA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@country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country,</w:t>
            </w:r>
          </w:p>
          <w:p w14:paraId="3219CA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@companysize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companysize,</w:t>
            </w:r>
          </w:p>
          <w:p w14:paraId="3219CA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@companyindustry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companyindustry,</w:t>
            </w:r>
          </w:p>
          <w:p w14:paraId="3219CA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@companyrole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companyrole,</w:t>
            </w:r>
          </w:p>
          <w:p w14:paraId="3219CA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@usecase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usecase,</w:t>
            </w:r>
          </w:p>
          <w:p w14:paraId="3219CA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@terms_acc</w:t>
            </w:r>
            <w:r>
              <w:rPr>
                <w:rStyle w:val="ScriptNormal"/>
              </w:rPr>
              <w:t xml:space="preserve">epted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terms_accepted,</w:t>
            </w:r>
          </w:p>
          <w:p w14:paraId="3219CA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@receive_news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receive_news,</w:t>
            </w:r>
          </w:p>
          <w:p w14:paraId="3219CA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is_guest,</w:t>
            </w:r>
          </w:p>
          <w:p w14:paraId="3219CA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@creationdate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creationdate,</w:t>
            </w:r>
          </w:p>
          <w:p w14:paraId="3219CA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lastupdate,</w:t>
            </w:r>
          </w:p>
          <w:p w14:paraId="3219CA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@lastactivitydate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lastactivitydate</w:t>
            </w:r>
          </w:p>
          <w:p w14:paraId="3219CA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t_user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A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@input_username</w:t>
            </w:r>
          </w:p>
          <w:p w14:paraId="3219CA29" w14:textId="77777777" w:rsidR="00DC5D26" w:rsidRDefault="00DC5D26">
            <w:pPr>
              <w:rPr>
                <w:rStyle w:val="ScriptNormal"/>
              </w:rPr>
            </w:pPr>
          </w:p>
          <w:p w14:paraId="3219CA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A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A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A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A2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A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A3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A32" w14:textId="77777777" w:rsidR="00DC5D26" w:rsidRDefault="00DC5D26">
      <w:pPr>
        <w:rPr>
          <w:rStyle w:val="ScriptNormal"/>
        </w:rPr>
      </w:pPr>
    </w:p>
    <w:p w14:paraId="3219CA33" w14:textId="77777777" w:rsidR="00DC5D26" w:rsidRDefault="00EC1450">
      <w:pPr>
        <w:pStyle w:val="BlockTitleParagraph"/>
        <w:rPr>
          <w:rStyle w:val="ScriptNormal"/>
        </w:rPr>
      </w:pPr>
      <w:bookmarkStart w:id="1609" w:name="8CBApEwwfLrpM004OQmpOa2RhI4="/>
      <w:r>
        <w:t>Uses</w:t>
      </w:r>
      <w:bookmarkEnd w:id="1609"/>
    </w:p>
    <w:p w14:paraId="3219CA34" w14:textId="77777777" w:rsidR="00DC5D26" w:rsidRDefault="00EC1450">
      <w:hyperlink w:anchor="YQmJ42veNpoHVYwizgZ/g+LxtRs=" w:history="1">
        <w:r>
          <w:t>[dbo].[t_user]</w:t>
        </w:r>
      </w:hyperlink>
    </w:p>
    <w:p w14:paraId="3219CA35" w14:textId="77777777" w:rsidR="00DC5D26" w:rsidRDefault="00DC5D26">
      <w:pPr>
        <w:sectPr w:rsidR="00DC5D26">
          <w:headerReference w:type="default" r:id="rId28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A38" w14:textId="77777777">
        <w:tc>
          <w:tcPr>
            <w:tcW w:w="0" w:type="auto"/>
            <w:shd w:val="clear" w:color="auto" w:fill="E6E6E6"/>
          </w:tcPr>
          <w:p w14:paraId="3219CA36" w14:textId="77777777" w:rsidR="00DC5D26" w:rsidRDefault="00EC1450">
            <w:pPr>
              <w:pStyle w:val="Heading6"/>
            </w:pPr>
            <w:bookmarkStart w:id="1610" w:name="_Toc256000263"/>
            <w:bookmarkStart w:id="1611" w:name="erG30Nokr2RkydueWcVzHMfNaT0="/>
            <w:r>
              <w:pict w14:anchorId="3219F125">
                <v:shape id="_x0000_i1983" type="#_x0000_t75" style="width:11.95pt;height:11.95pt">
                  <v:imagedata r:id="rId12" o:title=""/>
                </v:shape>
              </w:pict>
            </w:r>
            <w:r>
              <w:t xml:space="preserve"> [dbo].[p_user_insert]</w:t>
            </w:r>
            <w:bookmarkEnd w:id="1610"/>
          </w:p>
          <w:bookmarkEnd w:id="1611"/>
          <w:p w14:paraId="3219CA37" w14:textId="77777777" w:rsidR="00DC5D26" w:rsidRDefault="00DC5D26"/>
        </w:tc>
      </w:tr>
    </w:tbl>
    <w:p w14:paraId="3219CA39" w14:textId="77777777" w:rsidR="00DC5D26" w:rsidRDefault="00DC5D26">
      <w:pPr>
        <w:keepNext/>
      </w:pPr>
    </w:p>
    <w:p w14:paraId="3219CA3A" w14:textId="77777777" w:rsidR="00DC5D26" w:rsidRDefault="00EC1450">
      <w:pPr>
        <w:pStyle w:val="BlockTitleParagraph"/>
      </w:pPr>
      <w:bookmarkStart w:id="1612" w:name="r6LwOw2jpEXQ0nXWK1MvDC64wxQ="/>
      <w:r>
        <w:t>Parameters</w:t>
      </w:r>
      <w:bookmarkEnd w:id="16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16"/>
        <w:gridCol w:w="2075"/>
        <w:gridCol w:w="2894"/>
        <w:gridCol w:w="1557"/>
      </w:tblGrid>
      <w:tr w:rsidR="00DC5D26" w14:paraId="3219CA3F" w14:textId="77777777">
        <w:tc>
          <w:tcPr>
            <w:tcW w:w="0" w:type="auto"/>
            <w:shd w:val="clear" w:color="auto" w:fill="F3F3F3"/>
            <w:vAlign w:val="bottom"/>
          </w:tcPr>
          <w:p w14:paraId="3219CA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A44" w14:textId="77777777">
        <w:tc>
          <w:tcPr>
            <w:tcW w:w="0" w:type="auto"/>
            <w:shd w:val="clear" w:color="auto" w:fill="FFFFFF"/>
          </w:tcPr>
          <w:p w14:paraId="3219CA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CA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A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A4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49" w14:textId="77777777">
        <w:tc>
          <w:tcPr>
            <w:tcW w:w="0" w:type="auto"/>
            <w:shd w:val="clear" w:color="auto" w:fill="F3F3F3"/>
          </w:tcPr>
          <w:p w14:paraId="3219CA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3F3F3"/>
          </w:tcPr>
          <w:p w14:paraId="3219CA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A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A4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4E" w14:textId="77777777">
        <w:tc>
          <w:tcPr>
            <w:tcW w:w="0" w:type="auto"/>
            <w:shd w:val="clear" w:color="auto" w:fill="FFFFFF"/>
          </w:tcPr>
          <w:p w14:paraId="3219CA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FFFFF"/>
          </w:tcPr>
          <w:p w14:paraId="3219CA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A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A4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53" w14:textId="77777777">
        <w:tc>
          <w:tcPr>
            <w:tcW w:w="0" w:type="auto"/>
            <w:shd w:val="clear" w:color="auto" w:fill="F3F3F3"/>
          </w:tcPr>
          <w:p w14:paraId="3219CA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3F3F3"/>
          </w:tcPr>
          <w:p w14:paraId="3219CA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A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A5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58" w14:textId="77777777">
        <w:tc>
          <w:tcPr>
            <w:tcW w:w="0" w:type="auto"/>
            <w:shd w:val="clear" w:color="auto" w:fill="FFFFFF"/>
          </w:tcPr>
          <w:p w14:paraId="3219CA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@companyname</w:t>
            </w:r>
          </w:p>
        </w:tc>
        <w:tc>
          <w:tcPr>
            <w:tcW w:w="0" w:type="auto"/>
            <w:shd w:val="clear" w:color="auto" w:fill="FFFFFF"/>
          </w:tcPr>
          <w:p w14:paraId="3219CA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A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A5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5D" w14:textId="77777777">
        <w:tc>
          <w:tcPr>
            <w:tcW w:w="0" w:type="auto"/>
            <w:shd w:val="clear" w:color="auto" w:fill="F3F3F3"/>
          </w:tcPr>
          <w:p w14:paraId="3219CA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3F3F3"/>
          </w:tcPr>
          <w:p w14:paraId="3219CA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A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A5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62" w14:textId="77777777">
        <w:tc>
          <w:tcPr>
            <w:tcW w:w="0" w:type="auto"/>
            <w:shd w:val="clear" w:color="auto" w:fill="FFFFFF"/>
          </w:tcPr>
          <w:p w14:paraId="3219CA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FFFFF"/>
          </w:tcPr>
          <w:p w14:paraId="3219CA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A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A6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67" w14:textId="77777777">
        <w:tc>
          <w:tcPr>
            <w:tcW w:w="0" w:type="auto"/>
            <w:shd w:val="clear" w:color="auto" w:fill="F3F3F3"/>
          </w:tcPr>
          <w:p w14:paraId="3219CA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@country</w:t>
            </w:r>
          </w:p>
        </w:tc>
        <w:tc>
          <w:tcPr>
            <w:tcW w:w="0" w:type="auto"/>
            <w:shd w:val="clear" w:color="auto" w:fill="F3F3F3"/>
          </w:tcPr>
          <w:p w14:paraId="3219CA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3F3F3"/>
          </w:tcPr>
          <w:p w14:paraId="3219CA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3219CA6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6C" w14:textId="77777777">
        <w:tc>
          <w:tcPr>
            <w:tcW w:w="0" w:type="auto"/>
            <w:shd w:val="clear" w:color="auto" w:fill="FFFFFF"/>
          </w:tcPr>
          <w:p w14:paraId="3219CA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@companysize</w:t>
            </w:r>
          </w:p>
        </w:tc>
        <w:tc>
          <w:tcPr>
            <w:tcW w:w="0" w:type="auto"/>
            <w:shd w:val="clear" w:color="auto" w:fill="FFFFFF"/>
          </w:tcPr>
          <w:p w14:paraId="3219CA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CA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A6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71" w14:textId="77777777">
        <w:tc>
          <w:tcPr>
            <w:tcW w:w="0" w:type="auto"/>
            <w:shd w:val="clear" w:color="auto" w:fill="F3F3F3"/>
          </w:tcPr>
          <w:p w14:paraId="3219CA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@companyindustry</w:t>
            </w:r>
          </w:p>
        </w:tc>
        <w:tc>
          <w:tcPr>
            <w:tcW w:w="0" w:type="auto"/>
            <w:shd w:val="clear" w:color="auto" w:fill="F3F3F3"/>
          </w:tcPr>
          <w:p w14:paraId="3219CA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CA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A7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76" w14:textId="77777777">
        <w:tc>
          <w:tcPr>
            <w:tcW w:w="0" w:type="auto"/>
            <w:shd w:val="clear" w:color="auto" w:fill="FFFFFF"/>
          </w:tcPr>
          <w:p w14:paraId="3219CA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@companyrole</w:t>
            </w:r>
          </w:p>
        </w:tc>
        <w:tc>
          <w:tcPr>
            <w:tcW w:w="0" w:type="auto"/>
            <w:shd w:val="clear" w:color="auto" w:fill="FFFFFF"/>
          </w:tcPr>
          <w:p w14:paraId="3219CA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A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A7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7B" w14:textId="77777777">
        <w:tc>
          <w:tcPr>
            <w:tcW w:w="0" w:type="auto"/>
            <w:shd w:val="clear" w:color="auto" w:fill="F3F3F3"/>
          </w:tcPr>
          <w:p w14:paraId="3219CA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@usecase</w:t>
            </w:r>
          </w:p>
        </w:tc>
        <w:tc>
          <w:tcPr>
            <w:tcW w:w="0" w:type="auto"/>
            <w:shd w:val="clear" w:color="auto" w:fill="F3F3F3"/>
          </w:tcPr>
          <w:p w14:paraId="3219CA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CA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CA7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80" w14:textId="77777777">
        <w:tc>
          <w:tcPr>
            <w:tcW w:w="0" w:type="auto"/>
            <w:shd w:val="clear" w:color="auto" w:fill="FFFFFF"/>
          </w:tcPr>
          <w:p w14:paraId="3219CA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FFFFF"/>
          </w:tcPr>
          <w:p w14:paraId="3219CA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CA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A7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85" w14:textId="77777777">
        <w:tc>
          <w:tcPr>
            <w:tcW w:w="0" w:type="auto"/>
            <w:shd w:val="clear" w:color="auto" w:fill="F3F3F3"/>
          </w:tcPr>
          <w:p w14:paraId="3219CA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3F3F3"/>
          </w:tcPr>
          <w:p w14:paraId="3219CA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A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A8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8A" w14:textId="77777777">
        <w:tc>
          <w:tcPr>
            <w:tcW w:w="0" w:type="auto"/>
            <w:shd w:val="clear" w:color="auto" w:fill="FFFFFF"/>
          </w:tcPr>
          <w:p w14:paraId="3219CA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@receive_news</w:t>
            </w:r>
          </w:p>
        </w:tc>
        <w:tc>
          <w:tcPr>
            <w:tcW w:w="0" w:type="auto"/>
            <w:shd w:val="clear" w:color="auto" w:fill="FFFFFF"/>
          </w:tcPr>
          <w:p w14:paraId="3219CA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CA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A8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8F" w14:textId="77777777">
        <w:tc>
          <w:tcPr>
            <w:tcW w:w="0" w:type="auto"/>
            <w:shd w:val="clear" w:color="auto" w:fill="F3F3F3"/>
          </w:tcPr>
          <w:p w14:paraId="3219CA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3F3F3"/>
          </w:tcPr>
          <w:p w14:paraId="3219CA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A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A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A94" w14:textId="77777777">
        <w:tc>
          <w:tcPr>
            <w:tcW w:w="0" w:type="auto"/>
            <w:shd w:val="clear" w:color="auto" w:fill="FFFFFF"/>
          </w:tcPr>
          <w:p w14:paraId="3219CA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A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A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A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A95" w14:textId="77777777" w:rsidR="00DC5D26" w:rsidRDefault="00DC5D26">
      <w:pPr>
        <w:rPr>
          <w:rStyle w:val="Table-Header"/>
        </w:rPr>
      </w:pPr>
    </w:p>
    <w:p w14:paraId="3219CA96" w14:textId="77777777" w:rsidR="00DC5D26" w:rsidRDefault="00EC1450">
      <w:pPr>
        <w:pStyle w:val="BlockTitleParagraph"/>
        <w:rPr>
          <w:rStyle w:val="Table-Header"/>
        </w:rPr>
      </w:pPr>
      <w:bookmarkStart w:id="1613" w:name="Qu30Azhf2ip62xLY2a/aWWkSTDM="/>
      <w:r>
        <w:t>SQL Script</w:t>
      </w:r>
      <w:bookmarkEnd w:id="16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ADC" w14:textId="77777777">
        <w:tc>
          <w:tcPr>
            <w:tcW w:w="0" w:type="auto"/>
            <w:shd w:val="clear" w:color="auto" w:fill="F5F5F5"/>
          </w:tcPr>
          <w:p w14:paraId="3219CA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[p_user_insert]</w:t>
            </w:r>
          </w:p>
          <w:p w14:paraId="3219CA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</w:t>
            </w: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A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A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A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A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A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A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A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@country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CA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@companysize    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CA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@companyindustry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CA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@companyrole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A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@usecase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CA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@is_guest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A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@terms_accepted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A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@receive_news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,    </w:t>
            </w:r>
          </w:p>
          <w:p w14:paraId="3219CA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A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A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A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A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A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t_user</w:t>
            </w:r>
          </w:p>
          <w:p w14:paraId="3219CA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A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    username,</w:t>
            </w:r>
          </w:p>
          <w:p w14:paraId="3219CA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firstname,</w:t>
            </w:r>
          </w:p>
          <w:p w14:paraId="3219CA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lastname,</w:t>
            </w:r>
          </w:p>
          <w:p w14:paraId="3219CA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photourl,</w:t>
            </w:r>
          </w:p>
          <w:p w14:paraId="3219CA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companyname,</w:t>
            </w:r>
          </w:p>
          <w:p w14:paraId="3219CA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phonenumber,</w:t>
            </w:r>
          </w:p>
          <w:p w14:paraId="3219CA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[language],</w:t>
            </w:r>
          </w:p>
          <w:p w14:paraId="3219CA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country,</w:t>
            </w:r>
          </w:p>
          <w:p w14:paraId="3219CA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companysize,</w:t>
            </w:r>
          </w:p>
          <w:p w14:paraId="3219CA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companyindustry,</w:t>
            </w:r>
          </w:p>
          <w:p w14:paraId="3219CA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companyrole,</w:t>
            </w:r>
          </w:p>
          <w:p w14:paraId="3219CA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usecase,</w:t>
            </w:r>
          </w:p>
          <w:p w14:paraId="3219CA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terms_accepted,</w:t>
            </w:r>
          </w:p>
          <w:p w14:paraId="3219CA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receive_news,</w:t>
            </w:r>
          </w:p>
          <w:p w14:paraId="3219CA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is_guest,</w:t>
            </w:r>
          </w:p>
          <w:p w14:paraId="3219CA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creationdate</w:t>
            </w:r>
          </w:p>
          <w:p w14:paraId="3219CA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A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</w:p>
          <w:p w14:paraId="3219CA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</w:p>
          <w:p w14:paraId="3219CA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CA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@firstname,</w:t>
            </w:r>
          </w:p>
          <w:p w14:paraId="3219CA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@lastname,</w:t>
            </w:r>
          </w:p>
          <w:p w14:paraId="3219CA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@photourl,</w:t>
            </w:r>
          </w:p>
          <w:p w14:paraId="3219CA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@companyname,</w:t>
            </w:r>
          </w:p>
          <w:p w14:paraId="3219CA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@phonenumber,</w:t>
            </w:r>
          </w:p>
          <w:p w14:paraId="3219CA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@language,</w:t>
            </w:r>
          </w:p>
          <w:p w14:paraId="3219CA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@country,</w:t>
            </w:r>
          </w:p>
          <w:p w14:paraId="3219CA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@companysize,</w:t>
            </w:r>
          </w:p>
          <w:p w14:paraId="3219CA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@companyindustry,</w:t>
            </w:r>
          </w:p>
          <w:p w14:paraId="3219CA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@companyrole,</w:t>
            </w:r>
          </w:p>
          <w:p w14:paraId="3219CA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@usecase,</w:t>
            </w:r>
          </w:p>
          <w:p w14:paraId="3219CA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@terms_accepted,</w:t>
            </w:r>
          </w:p>
          <w:p w14:paraId="3219CA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@receive_news,</w:t>
            </w:r>
          </w:p>
          <w:p w14:paraId="3219CA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@is_guest,</w:t>
            </w:r>
          </w:p>
          <w:p w14:paraId="3219CA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A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AD2" w14:textId="77777777" w:rsidR="00DC5D26" w:rsidRDefault="00DC5D26">
            <w:pPr>
              <w:rPr>
                <w:rStyle w:val="ScriptNormal"/>
              </w:rPr>
            </w:pPr>
          </w:p>
          <w:p w14:paraId="3219CA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@@IDENTITY</w:t>
            </w:r>
          </w:p>
          <w:p w14:paraId="3219CA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AD5" w14:textId="77777777" w:rsidR="00DC5D26" w:rsidRDefault="00DC5D26">
            <w:pPr>
              <w:rPr>
                <w:rStyle w:val="ScriptNormal"/>
              </w:rPr>
            </w:pPr>
          </w:p>
          <w:p w14:paraId="3219CA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</w:t>
            </w:r>
            <w:r>
              <w:rPr>
                <w:rStyle w:val="ScriptKeyword"/>
              </w:rPr>
              <w:t>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A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A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A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A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AD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ADD" w14:textId="77777777" w:rsidR="00DC5D26" w:rsidRDefault="00DC5D26">
      <w:pPr>
        <w:rPr>
          <w:rStyle w:val="ScriptNormal"/>
        </w:rPr>
      </w:pPr>
    </w:p>
    <w:p w14:paraId="3219CADE" w14:textId="77777777" w:rsidR="00DC5D26" w:rsidRDefault="00EC1450">
      <w:pPr>
        <w:pStyle w:val="BlockTitleParagraph"/>
        <w:rPr>
          <w:rStyle w:val="ScriptNormal"/>
        </w:rPr>
      </w:pPr>
      <w:bookmarkStart w:id="1614" w:name="cU8okVVKIp6j8qKh1XeqS8MRnvo="/>
      <w:r>
        <w:t>Uses</w:t>
      </w:r>
      <w:bookmarkEnd w:id="1614"/>
    </w:p>
    <w:p w14:paraId="3219CADF" w14:textId="77777777" w:rsidR="00DC5D26" w:rsidRDefault="00EC1450">
      <w:hyperlink w:anchor="YQmJ42veNpoHVYwizgZ/g+LxtRs=" w:history="1">
        <w:r>
          <w:t>[dbo].[t_user]</w:t>
        </w:r>
      </w:hyperlink>
    </w:p>
    <w:p w14:paraId="3219CAE0" w14:textId="77777777" w:rsidR="00DC5D26" w:rsidRDefault="00DC5D26">
      <w:pPr>
        <w:sectPr w:rsidR="00DC5D26">
          <w:headerReference w:type="default" r:id="rId28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AE3" w14:textId="77777777">
        <w:tc>
          <w:tcPr>
            <w:tcW w:w="0" w:type="auto"/>
            <w:shd w:val="clear" w:color="auto" w:fill="E6E6E6"/>
          </w:tcPr>
          <w:p w14:paraId="3219CAE1" w14:textId="77777777" w:rsidR="00DC5D26" w:rsidRDefault="00EC1450">
            <w:pPr>
              <w:pStyle w:val="Heading6"/>
            </w:pPr>
            <w:bookmarkStart w:id="1615" w:name="_Toc256000264"/>
            <w:bookmarkStart w:id="1616" w:name="6JsegXsk48YP0Mqt/WgjOedKN6k="/>
            <w:r>
              <w:pict w14:anchorId="3219F126">
                <v:shape id="_x0000_i1984" type="#_x0000_t75" style="width:11.95pt;height:11.95pt">
                  <v:imagedata r:id="rId12" o:title=""/>
                </v:shape>
              </w:pict>
            </w:r>
            <w:r>
              <w:t xml:space="preserve"> [dbo].[p_user_update]</w:t>
            </w:r>
            <w:bookmarkEnd w:id="1615"/>
          </w:p>
          <w:bookmarkEnd w:id="1616"/>
          <w:p w14:paraId="3219CAE2" w14:textId="77777777" w:rsidR="00DC5D26" w:rsidRDefault="00DC5D26"/>
        </w:tc>
      </w:tr>
    </w:tbl>
    <w:p w14:paraId="3219CAE4" w14:textId="77777777" w:rsidR="00DC5D26" w:rsidRDefault="00DC5D26">
      <w:pPr>
        <w:keepNext/>
      </w:pPr>
    </w:p>
    <w:p w14:paraId="3219CAE5" w14:textId="77777777" w:rsidR="00DC5D26" w:rsidRDefault="00EC1450">
      <w:pPr>
        <w:pStyle w:val="BlockTitleParagraph"/>
      </w:pPr>
      <w:bookmarkStart w:id="1617" w:name="FurhKU6MYY6urSVXMvdxydmOiOc="/>
      <w:r>
        <w:t>Parameters</w:t>
      </w:r>
      <w:bookmarkEnd w:id="16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16"/>
        <w:gridCol w:w="2075"/>
        <w:gridCol w:w="2894"/>
        <w:gridCol w:w="1557"/>
      </w:tblGrid>
      <w:tr w:rsidR="00DC5D26" w14:paraId="3219CAEA" w14:textId="77777777">
        <w:tc>
          <w:tcPr>
            <w:tcW w:w="0" w:type="auto"/>
            <w:shd w:val="clear" w:color="auto" w:fill="F3F3F3"/>
            <w:vAlign w:val="bottom"/>
          </w:tcPr>
          <w:p w14:paraId="3219CA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A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AEF" w14:textId="77777777">
        <w:tc>
          <w:tcPr>
            <w:tcW w:w="0" w:type="auto"/>
            <w:shd w:val="clear" w:color="auto" w:fill="FFFFFF"/>
          </w:tcPr>
          <w:p w14:paraId="3219CA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@userid</w:t>
            </w:r>
          </w:p>
        </w:tc>
        <w:tc>
          <w:tcPr>
            <w:tcW w:w="0" w:type="auto"/>
            <w:shd w:val="clear" w:color="auto" w:fill="FFFFFF"/>
          </w:tcPr>
          <w:p w14:paraId="3219CA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A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AE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F4" w14:textId="77777777">
        <w:tc>
          <w:tcPr>
            <w:tcW w:w="0" w:type="auto"/>
            <w:shd w:val="clear" w:color="auto" w:fill="F3F3F3"/>
          </w:tcPr>
          <w:p w14:paraId="3219CA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CA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A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AF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F9" w14:textId="77777777">
        <w:tc>
          <w:tcPr>
            <w:tcW w:w="0" w:type="auto"/>
            <w:shd w:val="clear" w:color="auto" w:fill="FFFFFF"/>
          </w:tcPr>
          <w:p w14:paraId="3219CA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@firstname</w:t>
            </w:r>
          </w:p>
        </w:tc>
        <w:tc>
          <w:tcPr>
            <w:tcW w:w="0" w:type="auto"/>
            <w:shd w:val="clear" w:color="auto" w:fill="FFFFFF"/>
          </w:tcPr>
          <w:p w14:paraId="3219CA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A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AF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AFE" w14:textId="77777777">
        <w:tc>
          <w:tcPr>
            <w:tcW w:w="0" w:type="auto"/>
            <w:shd w:val="clear" w:color="auto" w:fill="F3F3F3"/>
          </w:tcPr>
          <w:p w14:paraId="3219CA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@lastname</w:t>
            </w:r>
          </w:p>
        </w:tc>
        <w:tc>
          <w:tcPr>
            <w:tcW w:w="0" w:type="auto"/>
            <w:shd w:val="clear" w:color="auto" w:fill="F3F3F3"/>
          </w:tcPr>
          <w:p w14:paraId="3219CA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A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AF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03" w14:textId="77777777">
        <w:tc>
          <w:tcPr>
            <w:tcW w:w="0" w:type="auto"/>
            <w:shd w:val="clear" w:color="auto" w:fill="FFFFFF"/>
          </w:tcPr>
          <w:p w14:paraId="3219CA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@photourl</w:t>
            </w:r>
          </w:p>
        </w:tc>
        <w:tc>
          <w:tcPr>
            <w:tcW w:w="0" w:type="auto"/>
            <w:shd w:val="clear" w:color="auto" w:fill="FFFFFF"/>
          </w:tcPr>
          <w:p w14:paraId="3219CB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B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B0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08" w14:textId="77777777">
        <w:tc>
          <w:tcPr>
            <w:tcW w:w="0" w:type="auto"/>
            <w:shd w:val="clear" w:color="auto" w:fill="F3F3F3"/>
          </w:tcPr>
          <w:p w14:paraId="3219CB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@companyname</w:t>
            </w:r>
          </w:p>
        </w:tc>
        <w:tc>
          <w:tcPr>
            <w:tcW w:w="0" w:type="auto"/>
            <w:shd w:val="clear" w:color="auto" w:fill="F3F3F3"/>
          </w:tcPr>
          <w:p w14:paraId="3219CB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B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B0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0D" w14:textId="77777777">
        <w:tc>
          <w:tcPr>
            <w:tcW w:w="0" w:type="auto"/>
            <w:shd w:val="clear" w:color="auto" w:fill="FFFFFF"/>
          </w:tcPr>
          <w:p w14:paraId="3219CB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@phonenumber</w:t>
            </w:r>
          </w:p>
        </w:tc>
        <w:tc>
          <w:tcPr>
            <w:tcW w:w="0" w:type="auto"/>
            <w:shd w:val="clear" w:color="auto" w:fill="FFFFFF"/>
          </w:tcPr>
          <w:p w14:paraId="3219CB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CB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CB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12" w14:textId="77777777">
        <w:tc>
          <w:tcPr>
            <w:tcW w:w="0" w:type="auto"/>
            <w:shd w:val="clear" w:color="auto" w:fill="F3F3F3"/>
          </w:tcPr>
          <w:p w14:paraId="3219CB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@language</w:t>
            </w:r>
          </w:p>
        </w:tc>
        <w:tc>
          <w:tcPr>
            <w:tcW w:w="0" w:type="auto"/>
            <w:shd w:val="clear" w:color="auto" w:fill="F3F3F3"/>
          </w:tcPr>
          <w:p w14:paraId="3219CB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CB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CB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17" w14:textId="77777777">
        <w:tc>
          <w:tcPr>
            <w:tcW w:w="0" w:type="auto"/>
            <w:shd w:val="clear" w:color="auto" w:fill="FFFFFF"/>
          </w:tcPr>
          <w:p w14:paraId="3219CB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@country</w:t>
            </w:r>
          </w:p>
        </w:tc>
        <w:tc>
          <w:tcPr>
            <w:tcW w:w="0" w:type="auto"/>
            <w:shd w:val="clear" w:color="auto" w:fill="FFFFFF"/>
          </w:tcPr>
          <w:p w14:paraId="3219CB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CB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CB1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1C" w14:textId="77777777">
        <w:tc>
          <w:tcPr>
            <w:tcW w:w="0" w:type="auto"/>
            <w:shd w:val="clear" w:color="auto" w:fill="F3F3F3"/>
          </w:tcPr>
          <w:p w14:paraId="3219CB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@companysize</w:t>
            </w:r>
          </w:p>
        </w:tc>
        <w:tc>
          <w:tcPr>
            <w:tcW w:w="0" w:type="auto"/>
            <w:shd w:val="clear" w:color="auto" w:fill="F3F3F3"/>
          </w:tcPr>
          <w:p w14:paraId="3219CB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CB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B1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21" w14:textId="77777777">
        <w:tc>
          <w:tcPr>
            <w:tcW w:w="0" w:type="auto"/>
            <w:shd w:val="clear" w:color="auto" w:fill="FFFFFF"/>
          </w:tcPr>
          <w:p w14:paraId="3219CB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@companyindustry</w:t>
            </w:r>
          </w:p>
        </w:tc>
        <w:tc>
          <w:tcPr>
            <w:tcW w:w="0" w:type="auto"/>
            <w:shd w:val="clear" w:color="auto" w:fill="FFFFFF"/>
          </w:tcPr>
          <w:p w14:paraId="3219CB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CB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B2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26" w14:textId="77777777">
        <w:tc>
          <w:tcPr>
            <w:tcW w:w="0" w:type="auto"/>
            <w:shd w:val="clear" w:color="auto" w:fill="F3F3F3"/>
          </w:tcPr>
          <w:p w14:paraId="3219CB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@companyrole</w:t>
            </w:r>
          </w:p>
        </w:tc>
        <w:tc>
          <w:tcPr>
            <w:tcW w:w="0" w:type="auto"/>
            <w:shd w:val="clear" w:color="auto" w:fill="F3F3F3"/>
          </w:tcPr>
          <w:p w14:paraId="3219CB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B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B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2B" w14:textId="77777777">
        <w:tc>
          <w:tcPr>
            <w:tcW w:w="0" w:type="auto"/>
            <w:shd w:val="clear" w:color="auto" w:fill="FFFFFF"/>
          </w:tcPr>
          <w:p w14:paraId="3219CB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@usecase</w:t>
            </w:r>
          </w:p>
        </w:tc>
        <w:tc>
          <w:tcPr>
            <w:tcW w:w="0" w:type="auto"/>
            <w:shd w:val="clear" w:color="auto" w:fill="FFFFFF"/>
          </w:tcPr>
          <w:p w14:paraId="3219CB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CB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CB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30" w14:textId="77777777">
        <w:tc>
          <w:tcPr>
            <w:tcW w:w="0" w:type="auto"/>
            <w:shd w:val="clear" w:color="auto" w:fill="F3F3F3"/>
          </w:tcPr>
          <w:p w14:paraId="3219CB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@terms_accepted</w:t>
            </w:r>
          </w:p>
        </w:tc>
        <w:tc>
          <w:tcPr>
            <w:tcW w:w="0" w:type="auto"/>
            <w:shd w:val="clear" w:color="auto" w:fill="F3F3F3"/>
          </w:tcPr>
          <w:p w14:paraId="3219CB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B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B2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35" w14:textId="77777777">
        <w:tc>
          <w:tcPr>
            <w:tcW w:w="0" w:type="auto"/>
            <w:shd w:val="clear" w:color="auto" w:fill="FFFFFF"/>
          </w:tcPr>
          <w:p w14:paraId="3219CB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@receive_news</w:t>
            </w:r>
          </w:p>
        </w:tc>
        <w:tc>
          <w:tcPr>
            <w:tcW w:w="0" w:type="auto"/>
            <w:shd w:val="clear" w:color="auto" w:fill="FFFFFF"/>
          </w:tcPr>
          <w:p w14:paraId="3219CB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CB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CB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3A" w14:textId="77777777">
        <w:tc>
          <w:tcPr>
            <w:tcW w:w="0" w:type="auto"/>
            <w:shd w:val="clear" w:color="auto" w:fill="F3F3F3"/>
          </w:tcPr>
          <w:p w14:paraId="3219CB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@is_guest</w:t>
            </w:r>
          </w:p>
        </w:tc>
        <w:tc>
          <w:tcPr>
            <w:tcW w:w="0" w:type="auto"/>
            <w:shd w:val="clear" w:color="auto" w:fill="F3F3F3"/>
          </w:tcPr>
          <w:p w14:paraId="3219CB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CB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CB3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3F" w14:textId="77777777">
        <w:tc>
          <w:tcPr>
            <w:tcW w:w="0" w:type="auto"/>
            <w:shd w:val="clear" w:color="auto" w:fill="FFFFFF"/>
          </w:tcPr>
          <w:p w14:paraId="3219CB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@lastactivitydate</w:t>
            </w:r>
          </w:p>
        </w:tc>
        <w:tc>
          <w:tcPr>
            <w:tcW w:w="0" w:type="auto"/>
            <w:shd w:val="clear" w:color="auto" w:fill="FFFFFF"/>
          </w:tcPr>
          <w:p w14:paraId="3219CB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B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B3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44" w14:textId="77777777">
        <w:tc>
          <w:tcPr>
            <w:tcW w:w="0" w:type="auto"/>
            <w:shd w:val="clear" w:color="auto" w:fill="F3F3F3"/>
          </w:tcPr>
          <w:p w14:paraId="3219CB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B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B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B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B45" w14:textId="77777777" w:rsidR="00DC5D26" w:rsidRDefault="00DC5D26">
      <w:pPr>
        <w:rPr>
          <w:rStyle w:val="Table-Header"/>
        </w:rPr>
      </w:pPr>
    </w:p>
    <w:p w14:paraId="3219CB46" w14:textId="77777777" w:rsidR="00DC5D26" w:rsidRDefault="00EC1450">
      <w:pPr>
        <w:pStyle w:val="BlockTitleParagraph"/>
        <w:rPr>
          <w:rStyle w:val="Table-Header"/>
        </w:rPr>
      </w:pPr>
      <w:bookmarkStart w:id="1618" w:name="YYYEoLeOPavz6oSEoT7kCI3bYk4="/>
      <w:r>
        <w:t>SQL Script</w:t>
      </w:r>
      <w:bookmarkEnd w:id="16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78" w14:textId="77777777">
        <w:tc>
          <w:tcPr>
            <w:tcW w:w="0" w:type="auto"/>
            <w:shd w:val="clear" w:color="auto" w:fill="F5F5F5"/>
          </w:tcPr>
          <w:p w14:paraId="3219CB4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[p_user_update]</w:t>
            </w:r>
          </w:p>
          <w:p w14:paraId="3219CB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@userid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B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B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@firstname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B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@lastname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B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@photourl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B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@companyname            </w:t>
            </w:r>
            <w:r>
              <w:rPr>
                <w:rStyle w:val="ScriptKeyword"/>
              </w:rPr>
              <w:t>N</w:t>
            </w:r>
            <w:r>
              <w:rPr>
                <w:rStyle w:val="ScriptKeyword"/>
              </w:rPr>
              <w:t>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B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@phonenumber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B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@language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CB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@country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CB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@companysize    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CB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@companyindustry       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CB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@companyrole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B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@usecase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CB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@terms_accepted    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B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@receive_news    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B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@is_guest           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CB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@lastactivitydate               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B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B5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B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B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B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t_user</w:t>
            </w:r>
          </w:p>
          <w:p w14:paraId="3219CB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username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@username,</w:t>
            </w:r>
          </w:p>
          <w:p w14:paraId="3219CB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firstname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@firstname,</w:t>
            </w:r>
          </w:p>
          <w:p w14:paraId="3219CB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@lastname,</w:t>
            </w:r>
          </w:p>
          <w:p w14:paraId="3219CB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photourl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@photourl,</w:t>
            </w:r>
          </w:p>
          <w:p w14:paraId="3219CB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companyname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@companyname,</w:t>
            </w:r>
          </w:p>
          <w:p w14:paraId="3219CB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phonenumber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@phonenumber,</w:t>
            </w:r>
          </w:p>
          <w:p w14:paraId="3219CB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[language]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@language,</w:t>
            </w:r>
          </w:p>
          <w:p w14:paraId="3219CB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country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@country,</w:t>
            </w:r>
          </w:p>
          <w:p w14:paraId="3219CB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companysize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@companysize,</w:t>
            </w:r>
          </w:p>
          <w:p w14:paraId="3219CB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companyindustry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@companyindustry,</w:t>
            </w:r>
          </w:p>
          <w:p w14:paraId="3219CB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companyrole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@companyrole,</w:t>
            </w:r>
          </w:p>
          <w:p w14:paraId="3219CB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usecase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@usecase,</w:t>
            </w:r>
          </w:p>
          <w:p w14:paraId="3219CB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terms_accepted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COALESCE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terms_accepted, @terms_accepted),</w:t>
            </w:r>
          </w:p>
          <w:p w14:paraId="3219CB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receive_news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@receive_news,</w:t>
            </w:r>
          </w:p>
          <w:p w14:paraId="3219CB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is_guest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@is_guest,</w:t>
            </w:r>
          </w:p>
          <w:p w14:paraId="3219CB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lastactivitydate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@lastactivitydate,</w:t>
            </w:r>
          </w:p>
          <w:p w14:paraId="3219CB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</w:t>
            </w:r>
            <w:r>
              <w:rPr>
                <w:rStyle w:val="ScriptFunction"/>
              </w:rPr>
              <w:t>ETUTCDATE</w:t>
            </w:r>
            <w:r>
              <w:rPr>
                <w:rStyle w:val="ScriptNormal"/>
              </w:rPr>
              <w:t xml:space="preserve">()    </w:t>
            </w:r>
          </w:p>
          <w:p w14:paraId="3219CB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userid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@userid</w:t>
            </w:r>
          </w:p>
          <w:p w14:paraId="3219CB70" w14:textId="77777777" w:rsidR="00DC5D26" w:rsidRDefault="00DC5D26">
            <w:pPr>
              <w:rPr>
                <w:rStyle w:val="ScriptNormal"/>
              </w:rPr>
            </w:pPr>
          </w:p>
          <w:p w14:paraId="3219CB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B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B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B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CB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B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B7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B79" w14:textId="77777777" w:rsidR="00DC5D26" w:rsidRDefault="00DC5D26">
      <w:pPr>
        <w:rPr>
          <w:rStyle w:val="ScriptNormal"/>
        </w:rPr>
      </w:pPr>
    </w:p>
    <w:p w14:paraId="3219CB7A" w14:textId="77777777" w:rsidR="00DC5D26" w:rsidRDefault="00EC1450">
      <w:pPr>
        <w:pStyle w:val="BlockTitleParagraph"/>
        <w:rPr>
          <w:rStyle w:val="ScriptNormal"/>
        </w:rPr>
      </w:pPr>
      <w:bookmarkStart w:id="1619" w:name="zop+SJJufiLAXtM05njT2ReMLPc="/>
      <w:r>
        <w:t>Uses</w:t>
      </w:r>
      <w:bookmarkEnd w:id="1619"/>
    </w:p>
    <w:p w14:paraId="3219CB7B" w14:textId="77777777" w:rsidR="00DC5D26" w:rsidRDefault="00EC1450">
      <w:hyperlink w:anchor="YQmJ42veNpoHVYwizgZ/g+LxtRs=" w:history="1">
        <w:r>
          <w:t>[dbo].[t_user]</w:t>
        </w:r>
      </w:hyperlink>
    </w:p>
    <w:p w14:paraId="3219CB7C" w14:textId="77777777" w:rsidR="00DC5D26" w:rsidRDefault="00DC5D26">
      <w:pPr>
        <w:sectPr w:rsidR="00DC5D26">
          <w:headerReference w:type="default" r:id="rId28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7F" w14:textId="77777777">
        <w:tc>
          <w:tcPr>
            <w:tcW w:w="0" w:type="auto"/>
            <w:shd w:val="clear" w:color="auto" w:fill="E6E6E6"/>
          </w:tcPr>
          <w:p w14:paraId="3219CB7D" w14:textId="77777777" w:rsidR="00DC5D26" w:rsidRDefault="00EC1450">
            <w:pPr>
              <w:pStyle w:val="Heading6"/>
            </w:pPr>
            <w:bookmarkStart w:id="1620" w:name="_Toc256000265"/>
            <w:bookmarkStart w:id="1621" w:name="vg2gXloGvUNaZu9BAPnJNB00Tg4="/>
            <w:r>
              <w:pict w14:anchorId="3219F127">
                <v:shape id="_x0000_i1985" type="#_x0000_t75" style="width:11.95pt;height:11.95pt">
                  <v:imagedata r:id="rId12" o:title=""/>
                </v:shape>
              </w:pict>
            </w:r>
            <w:r>
              <w:t xml:space="preserve"> [licensing].[p_billing_type_delete]</w:t>
            </w:r>
            <w:bookmarkEnd w:id="1620"/>
          </w:p>
          <w:bookmarkEnd w:id="1621"/>
          <w:p w14:paraId="3219CB7E" w14:textId="77777777" w:rsidR="00DC5D26" w:rsidRDefault="00DC5D26"/>
        </w:tc>
      </w:tr>
    </w:tbl>
    <w:p w14:paraId="3219CB80" w14:textId="77777777" w:rsidR="00DC5D26" w:rsidRDefault="00DC5D26">
      <w:pPr>
        <w:keepNext/>
      </w:pPr>
    </w:p>
    <w:p w14:paraId="3219CB81" w14:textId="77777777" w:rsidR="00DC5D26" w:rsidRDefault="00EC1450">
      <w:pPr>
        <w:pStyle w:val="BlockTitleParagraph"/>
      </w:pPr>
      <w:bookmarkStart w:id="1622" w:name="/5sEHaAU4R50G8bPkZNx4AWCcEM="/>
      <w:r>
        <w:t>Parameters</w:t>
      </w:r>
      <w:bookmarkEnd w:id="16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CB86" w14:textId="77777777">
        <w:tc>
          <w:tcPr>
            <w:tcW w:w="0" w:type="auto"/>
            <w:shd w:val="clear" w:color="auto" w:fill="F3F3F3"/>
            <w:vAlign w:val="bottom"/>
          </w:tcPr>
          <w:p w14:paraId="3219CB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8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8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8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B8B" w14:textId="77777777">
        <w:tc>
          <w:tcPr>
            <w:tcW w:w="0" w:type="auto"/>
            <w:shd w:val="clear" w:color="auto" w:fill="FFFFFF"/>
          </w:tcPr>
          <w:p w14:paraId="3219CB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B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B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B8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90" w14:textId="77777777">
        <w:tc>
          <w:tcPr>
            <w:tcW w:w="0" w:type="auto"/>
            <w:shd w:val="clear" w:color="auto" w:fill="F3F3F3"/>
          </w:tcPr>
          <w:p w14:paraId="3219CB8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B8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B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B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B91" w14:textId="77777777" w:rsidR="00DC5D26" w:rsidRDefault="00DC5D26">
      <w:pPr>
        <w:rPr>
          <w:rStyle w:val="Table-Header"/>
        </w:rPr>
      </w:pPr>
    </w:p>
    <w:p w14:paraId="3219CB92" w14:textId="77777777" w:rsidR="00DC5D26" w:rsidRDefault="00EC1450">
      <w:pPr>
        <w:pStyle w:val="BlockTitleParagraph"/>
        <w:rPr>
          <w:rStyle w:val="Table-Header"/>
        </w:rPr>
      </w:pPr>
      <w:bookmarkStart w:id="1623" w:name="ULSEIdPa7IQwYNJpGQLtbQxoPlw="/>
      <w:r>
        <w:t>SQL Script</w:t>
      </w:r>
      <w:bookmarkEnd w:id="16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A4" w14:textId="77777777">
        <w:tc>
          <w:tcPr>
            <w:tcW w:w="0" w:type="auto"/>
            <w:shd w:val="clear" w:color="auto" w:fill="F5F5F5"/>
          </w:tcPr>
          <w:p w14:paraId="3219CB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[p_billing_type_delete]</w:t>
            </w:r>
          </w:p>
          <w:p w14:paraId="3219CB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B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B9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B97" w14:textId="77777777" w:rsidR="00DC5D26" w:rsidRDefault="00DC5D26">
            <w:pPr>
              <w:rPr>
                <w:rStyle w:val="ScriptNormal"/>
              </w:rPr>
            </w:pPr>
          </w:p>
          <w:p w14:paraId="3219CB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B99" w14:textId="77777777" w:rsidR="00DC5D26" w:rsidRDefault="00DC5D26">
            <w:pPr>
              <w:rPr>
                <w:rStyle w:val="ScriptNormal"/>
              </w:rPr>
            </w:pPr>
          </w:p>
          <w:p w14:paraId="3219CB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[t_billing_type]</w:t>
            </w:r>
          </w:p>
          <w:p w14:paraId="3219CB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B9C" w14:textId="77777777" w:rsidR="00DC5D26" w:rsidRDefault="00DC5D26">
            <w:pPr>
              <w:rPr>
                <w:rStyle w:val="ScriptNormal"/>
              </w:rPr>
            </w:pPr>
          </w:p>
          <w:p w14:paraId="3219CB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B9E" w14:textId="77777777" w:rsidR="00DC5D26" w:rsidRDefault="00DC5D26">
            <w:pPr>
              <w:rPr>
                <w:rStyle w:val="ScriptNormal"/>
              </w:rPr>
            </w:pPr>
          </w:p>
          <w:p w14:paraId="3219CB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BA0" w14:textId="77777777" w:rsidR="00DC5D26" w:rsidRDefault="00DC5D26">
            <w:pPr>
              <w:rPr>
                <w:rStyle w:val="ScriptNormal"/>
              </w:rPr>
            </w:pPr>
          </w:p>
          <w:p w14:paraId="3219CBA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B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BA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BA5" w14:textId="77777777" w:rsidR="00DC5D26" w:rsidRDefault="00DC5D26">
      <w:pPr>
        <w:rPr>
          <w:rStyle w:val="ScriptNormal"/>
        </w:rPr>
      </w:pPr>
    </w:p>
    <w:p w14:paraId="3219CBA6" w14:textId="77777777" w:rsidR="00DC5D26" w:rsidRDefault="00EC1450">
      <w:pPr>
        <w:pStyle w:val="BlockTitleParagraph"/>
        <w:rPr>
          <w:rStyle w:val="ScriptNormal"/>
        </w:rPr>
      </w:pPr>
      <w:bookmarkStart w:id="1624" w:name="o0OfP7woS6vhe3pnZLQdTSYW0/c="/>
      <w:r>
        <w:t>Uses</w:t>
      </w:r>
      <w:bookmarkEnd w:id="1624"/>
    </w:p>
    <w:p w14:paraId="3219CBA7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CBA8" w14:textId="77777777" w:rsidR="00DC5D26" w:rsidRDefault="00EC1450">
      <w:r>
        <w:t>[licensing]</w:t>
      </w:r>
    </w:p>
    <w:p w14:paraId="3219CBA9" w14:textId="77777777" w:rsidR="00DC5D26" w:rsidRDefault="00DC5D26">
      <w:pPr>
        <w:sectPr w:rsidR="00DC5D26">
          <w:headerReference w:type="default" r:id="rId28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AC" w14:textId="77777777">
        <w:tc>
          <w:tcPr>
            <w:tcW w:w="0" w:type="auto"/>
            <w:shd w:val="clear" w:color="auto" w:fill="E6E6E6"/>
          </w:tcPr>
          <w:p w14:paraId="3219CBAA" w14:textId="77777777" w:rsidR="00DC5D26" w:rsidRDefault="00EC1450">
            <w:pPr>
              <w:pStyle w:val="Heading6"/>
            </w:pPr>
            <w:bookmarkStart w:id="1625" w:name="_Toc256000266"/>
            <w:bookmarkStart w:id="1626" w:name="PMj2YNV5pDGsp56mYX7pgjqA8xE="/>
            <w:r>
              <w:pict w14:anchorId="3219F128">
                <v:shape id="_x0000_i1986" type="#_x0000_t75" style="width:11.95pt;height:11.95pt">
                  <v:imagedata r:id="rId12" o:title=""/>
                </v:shape>
              </w:pict>
            </w:r>
            <w:r>
              <w:t xml:space="preserve"> [licensing].[p_billing_type_get_all]</w:t>
            </w:r>
            <w:bookmarkEnd w:id="1625"/>
          </w:p>
          <w:bookmarkEnd w:id="1626"/>
          <w:p w14:paraId="3219CBAB" w14:textId="77777777" w:rsidR="00DC5D26" w:rsidRDefault="00DC5D26"/>
        </w:tc>
      </w:tr>
    </w:tbl>
    <w:p w14:paraId="3219CBAD" w14:textId="77777777" w:rsidR="00DC5D26" w:rsidRDefault="00DC5D26">
      <w:pPr>
        <w:keepNext/>
      </w:pPr>
    </w:p>
    <w:p w14:paraId="3219CBAE" w14:textId="77777777" w:rsidR="00DC5D26" w:rsidRDefault="00EC1450">
      <w:pPr>
        <w:pStyle w:val="BlockTitleParagraph"/>
      </w:pPr>
      <w:bookmarkStart w:id="1627" w:name="NE580XcNmpJzWTvBLjdH5ZaxHsQ="/>
      <w:r>
        <w:t>Parameters</w:t>
      </w:r>
      <w:bookmarkEnd w:id="16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CBB3" w14:textId="77777777">
        <w:tc>
          <w:tcPr>
            <w:tcW w:w="0" w:type="auto"/>
            <w:shd w:val="clear" w:color="auto" w:fill="F3F3F3"/>
            <w:vAlign w:val="bottom"/>
          </w:tcPr>
          <w:p w14:paraId="3219CBA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B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B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B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BB8" w14:textId="77777777">
        <w:tc>
          <w:tcPr>
            <w:tcW w:w="0" w:type="auto"/>
            <w:shd w:val="clear" w:color="auto" w:fill="FFFFFF"/>
          </w:tcPr>
          <w:p w14:paraId="3219CB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CB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B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BB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BD" w14:textId="77777777">
        <w:tc>
          <w:tcPr>
            <w:tcW w:w="0" w:type="auto"/>
            <w:shd w:val="clear" w:color="auto" w:fill="F3F3F3"/>
          </w:tcPr>
          <w:p w14:paraId="3219CB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CB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B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BB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BC2" w14:textId="77777777">
        <w:tc>
          <w:tcPr>
            <w:tcW w:w="0" w:type="auto"/>
            <w:shd w:val="clear" w:color="auto" w:fill="FFFFFF"/>
          </w:tcPr>
          <w:p w14:paraId="3219CBB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CBB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BC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BC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BC3" w14:textId="77777777" w:rsidR="00DC5D26" w:rsidRDefault="00DC5D26">
      <w:pPr>
        <w:rPr>
          <w:rStyle w:val="Table-Header"/>
        </w:rPr>
      </w:pPr>
    </w:p>
    <w:p w14:paraId="3219CBC4" w14:textId="77777777" w:rsidR="00DC5D26" w:rsidRDefault="00EC1450">
      <w:pPr>
        <w:pStyle w:val="BlockTitleParagraph"/>
        <w:rPr>
          <w:rStyle w:val="Table-Header"/>
        </w:rPr>
      </w:pPr>
      <w:bookmarkStart w:id="1628" w:name="OFXb6QrYT/TG8av6gZoE7Hk4WPg="/>
      <w:r>
        <w:t>SQL Script</w:t>
      </w:r>
      <w:bookmarkEnd w:id="16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DA" w14:textId="77777777">
        <w:tc>
          <w:tcPr>
            <w:tcW w:w="0" w:type="auto"/>
            <w:shd w:val="clear" w:color="auto" w:fill="F5F5F5"/>
          </w:tcPr>
          <w:p w14:paraId="3219CBC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[p_billing_type_get_all]</w:t>
            </w:r>
          </w:p>
          <w:p w14:paraId="3219CB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B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B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B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B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BCB" w14:textId="77777777" w:rsidR="00DC5D26" w:rsidRDefault="00DC5D26">
            <w:pPr>
              <w:rPr>
                <w:rStyle w:val="ScriptNormal"/>
              </w:rPr>
            </w:pPr>
          </w:p>
          <w:p w14:paraId="3219CB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B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CB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B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C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B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CBD2" w14:textId="77777777" w:rsidR="00DC5D26" w:rsidRDefault="00DC5D26">
            <w:pPr>
              <w:rPr>
                <w:rStyle w:val="ScriptNormal"/>
              </w:rPr>
            </w:pPr>
          </w:p>
          <w:p w14:paraId="3219CB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BD5" w14:textId="77777777" w:rsidR="00DC5D26" w:rsidRDefault="00DC5D26">
            <w:pPr>
              <w:rPr>
                <w:rStyle w:val="ScriptNormal"/>
              </w:rPr>
            </w:pPr>
          </w:p>
          <w:p w14:paraId="3219C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BD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BD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BDB" w14:textId="77777777" w:rsidR="00DC5D26" w:rsidRDefault="00DC5D26">
      <w:pPr>
        <w:rPr>
          <w:rStyle w:val="ScriptNormal"/>
        </w:rPr>
      </w:pPr>
    </w:p>
    <w:p w14:paraId="3219CBDC" w14:textId="77777777" w:rsidR="00DC5D26" w:rsidRDefault="00EC1450">
      <w:pPr>
        <w:pStyle w:val="BlockTitleParagraph"/>
        <w:rPr>
          <w:rStyle w:val="ScriptNormal"/>
        </w:rPr>
      </w:pPr>
      <w:bookmarkStart w:id="1629" w:name="YVFP2XEGm/58R4jSAFMSda/praE="/>
      <w:r>
        <w:t>Uses</w:t>
      </w:r>
      <w:bookmarkEnd w:id="1629"/>
    </w:p>
    <w:p w14:paraId="3219CBDD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CBDE" w14:textId="77777777" w:rsidR="00DC5D26" w:rsidRDefault="00EC1450">
      <w:r>
        <w:t>[licensing]</w:t>
      </w:r>
    </w:p>
    <w:p w14:paraId="3219CBDF" w14:textId="77777777" w:rsidR="00DC5D26" w:rsidRDefault="00DC5D26">
      <w:pPr>
        <w:sectPr w:rsidR="00DC5D26">
          <w:headerReference w:type="default" r:id="rId28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E2" w14:textId="77777777">
        <w:tc>
          <w:tcPr>
            <w:tcW w:w="0" w:type="auto"/>
            <w:shd w:val="clear" w:color="auto" w:fill="E6E6E6"/>
          </w:tcPr>
          <w:p w14:paraId="3219CBE0" w14:textId="77777777" w:rsidR="00DC5D26" w:rsidRDefault="00EC1450">
            <w:pPr>
              <w:pStyle w:val="Heading6"/>
            </w:pPr>
            <w:bookmarkStart w:id="1630" w:name="_Toc256000267"/>
            <w:bookmarkStart w:id="1631" w:name="JaB461hdLg32uaON30BvUrc8ZP4="/>
            <w:r>
              <w:pict w14:anchorId="3219F129">
                <v:shape id="_x0000_i1987" type="#_x0000_t75" style="width:11.95pt;height:11.95pt">
                  <v:imagedata r:id="rId12" o:title=""/>
                </v:shape>
              </w:pict>
            </w:r>
            <w:r>
              <w:t xml:space="preserve"> [licensing].[p_billing_type_get_by_id]</w:t>
            </w:r>
            <w:bookmarkEnd w:id="1630"/>
          </w:p>
          <w:bookmarkEnd w:id="1631"/>
          <w:p w14:paraId="3219CBE1" w14:textId="77777777" w:rsidR="00DC5D26" w:rsidRDefault="00DC5D26"/>
        </w:tc>
      </w:tr>
    </w:tbl>
    <w:p w14:paraId="3219CBE3" w14:textId="77777777" w:rsidR="00DC5D26" w:rsidRDefault="00DC5D26">
      <w:pPr>
        <w:keepNext/>
      </w:pPr>
    </w:p>
    <w:p w14:paraId="3219CBE4" w14:textId="77777777" w:rsidR="00DC5D26" w:rsidRDefault="00EC1450">
      <w:pPr>
        <w:pStyle w:val="BlockTitleParagraph"/>
      </w:pPr>
      <w:bookmarkStart w:id="1632" w:name="/UCND7TXkZpzUkMOzmiQNl461yE="/>
      <w:r>
        <w:t>Parameters</w:t>
      </w:r>
      <w:bookmarkEnd w:id="16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CBE8" w14:textId="77777777">
        <w:tc>
          <w:tcPr>
            <w:tcW w:w="0" w:type="auto"/>
            <w:shd w:val="clear" w:color="auto" w:fill="F3F3F3"/>
            <w:vAlign w:val="bottom"/>
          </w:tcPr>
          <w:p w14:paraId="3219CB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B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BEC" w14:textId="77777777">
        <w:tc>
          <w:tcPr>
            <w:tcW w:w="0" w:type="auto"/>
            <w:shd w:val="clear" w:color="auto" w:fill="FFFFFF"/>
          </w:tcPr>
          <w:p w14:paraId="3219CB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B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B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BED" w14:textId="77777777" w:rsidR="00DC5D26" w:rsidRDefault="00DC5D26">
      <w:pPr>
        <w:rPr>
          <w:rStyle w:val="Table-Header"/>
        </w:rPr>
      </w:pPr>
    </w:p>
    <w:p w14:paraId="3219CBEE" w14:textId="77777777" w:rsidR="00DC5D26" w:rsidRDefault="00EC1450">
      <w:pPr>
        <w:pStyle w:val="BlockTitleParagraph"/>
        <w:rPr>
          <w:rStyle w:val="Table-Header"/>
        </w:rPr>
      </w:pPr>
      <w:bookmarkStart w:id="1633" w:name="e1rDgfeFHyicIRuvPhoWvU2aT5w="/>
      <w:r>
        <w:t>SQL Script</w:t>
      </w:r>
      <w:bookmarkEnd w:id="16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BFD" w14:textId="77777777">
        <w:tc>
          <w:tcPr>
            <w:tcW w:w="0" w:type="auto"/>
            <w:shd w:val="clear" w:color="auto" w:fill="F5F5F5"/>
          </w:tcPr>
          <w:p w14:paraId="3219CBE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[p_billing_type_get_by_id]</w:t>
            </w:r>
          </w:p>
          <w:p w14:paraId="3219CB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CB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B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BF3" w14:textId="77777777" w:rsidR="00DC5D26" w:rsidRDefault="00DC5D26">
            <w:pPr>
              <w:rPr>
                <w:rStyle w:val="ScriptNormal"/>
              </w:rPr>
            </w:pPr>
          </w:p>
          <w:p w14:paraId="3219CB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B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CB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B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BF8" w14:textId="77777777" w:rsidR="00DC5D26" w:rsidRDefault="00DC5D26">
            <w:pPr>
              <w:rPr>
                <w:rStyle w:val="ScriptNormal"/>
              </w:rPr>
            </w:pPr>
          </w:p>
          <w:p w14:paraId="3219CB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BF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B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BF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BFE" w14:textId="77777777" w:rsidR="00DC5D26" w:rsidRDefault="00DC5D26">
      <w:pPr>
        <w:rPr>
          <w:rStyle w:val="ScriptNormal"/>
        </w:rPr>
      </w:pPr>
    </w:p>
    <w:p w14:paraId="3219CBFF" w14:textId="77777777" w:rsidR="00DC5D26" w:rsidRDefault="00EC1450">
      <w:pPr>
        <w:pStyle w:val="BlockTitleParagraph"/>
        <w:rPr>
          <w:rStyle w:val="ScriptNormal"/>
        </w:rPr>
      </w:pPr>
      <w:bookmarkStart w:id="1634" w:name="3MJ5pjO3AJNL80pfKglAFeOECCw="/>
      <w:r>
        <w:t>Uses</w:t>
      </w:r>
      <w:bookmarkEnd w:id="1634"/>
    </w:p>
    <w:p w14:paraId="3219CC00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CC01" w14:textId="77777777" w:rsidR="00DC5D26" w:rsidRDefault="00EC1450">
      <w:r>
        <w:t>[licensing]</w:t>
      </w:r>
    </w:p>
    <w:p w14:paraId="3219CC02" w14:textId="77777777" w:rsidR="00DC5D26" w:rsidRDefault="00DC5D26">
      <w:pPr>
        <w:sectPr w:rsidR="00DC5D26">
          <w:headerReference w:type="default" r:id="rId28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05" w14:textId="77777777">
        <w:tc>
          <w:tcPr>
            <w:tcW w:w="0" w:type="auto"/>
            <w:shd w:val="clear" w:color="auto" w:fill="E6E6E6"/>
          </w:tcPr>
          <w:p w14:paraId="3219CC03" w14:textId="77777777" w:rsidR="00DC5D26" w:rsidRDefault="00EC1450">
            <w:pPr>
              <w:pStyle w:val="Heading6"/>
            </w:pPr>
            <w:bookmarkStart w:id="1635" w:name="_Toc256000268"/>
            <w:bookmarkStart w:id="1636" w:name="+eFytUJ8juTRrqXTeInbRzxmdJM="/>
            <w:r>
              <w:pict w14:anchorId="3219F12A">
                <v:shape id="_x0000_i1988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[licensing].[p_billing_type_insert]</w:t>
            </w:r>
            <w:bookmarkEnd w:id="1635"/>
          </w:p>
          <w:bookmarkEnd w:id="1636"/>
          <w:p w14:paraId="3219CC04" w14:textId="77777777" w:rsidR="00DC5D26" w:rsidRDefault="00DC5D26"/>
        </w:tc>
      </w:tr>
    </w:tbl>
    <w:p w14:paraId="3219CC06" w14:textId="77777777" w:rsidR="00DC5D26" w:rsidRDefault="00DC5D26">
      <w:pPr>
        <w:keepNext/>
      </w:pPr>
    </w:p>
    <w:p w14:paraId="3219CC07" w14:textId="77777777" w:rsidR="00DC5D26" w:rsidRDefault="00EC1450">
      <w:pPr>
        <w:pStyle w:val="BlockTitleParagraph"/>
      </w:pPr>
      <w:bookmarkStart w:id="1637" w:name="VOHHXntU5uzsEtV7unDsbDPttzc="/>
      <w:r>
        <w:t>Parameters</w:t>
      </w:r>
      <w:bookmarkEnd w:id="16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CC0C" w14:textId="77777777">
        <w:tc>
          <w:tcPr>
            <w:tcW w:w="0" w:type="auto"/>
            <w:shd w:val="clear" w:color="auto" w:fill="F3F3F3"/>
            <w:vAlign w:val="bottom"/>
          </w:tcPr>
          <w:p w14:paraId="3219CC0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C11" w14:textId="77777777">
        <w:tc>
          <w:tcPr>
            <w:tcW w:w="0" w:type="auto"/>
            <w:shd w:val="clear" w:color="auto" w:fill="FFFFFF"/>
          </w:tcPr>
          <w:p w14:paraId="3219CC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CC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C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C1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16" w14:textId="77777777">
        <w:tc>
          <w:tcPr>
            <w:tcW w:w="0" w:type="auto"/>
            <w:shd w:val="clear" w:color="auto" w:fill="F3F3F3"/>
          </w:tcPr>
          <w:p w14:paraId="3219CC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CC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C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C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C1B" w14:textId="77777777">
        <w:tc>
          <w:tcPr>
            <w:tcW w:w="0" w:type="auto"/>
            <w:shd w:val="clear" w:color="auto" w:fill="FFFFFF"/>
          </w:tcPr>
          <w:p w14:paraId="3219CC1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C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1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1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C1C" w14:textId="77777777" w:rsidR="00DC5D26" w:rsidRDefault="00DC5D26">
      <w:pPr>
        <w:rPr>
          <w:rStyle w:val="Table-Header"/>
        </w:rPr>
      </w:pPr>
    </w:p>
    <w:p w14:paraId="3219CC1D" w14:textId="77777777" w:rsidR="00DC5D26" w:rsidRDefault="00EC1450">
      <w:pPr>
        <w:pStyle w:val="BlockTitleParagraph"/>
        <w:rPr>
          <w:rStyle w:val="Table-Header"/>
        </w:rPr>
      </w:pPr>
      <w:bookmarkStart w:id="1638" w:name="rcxYiccrF6VoLhP/UD+1r5Ustfc="/>
      <w:r>
        <w:t>SQL Script</w:t>
      </w:r>
      <w:bookmarkEnd w:id="16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33" w14:textId="77777777">
        <w:tc>
          <w:tcPr>
            <w:tcW w:w="0" w:type="auto"/>
            <w:shd w:val="clear" w:color="auto" w:fill="F5F5F5"/>
          </w:tcPr>
          <w:p w14:paraId="3219CC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[p_billing_type_insert]</w:t>
            </w:r>
          </w:p>
          <w:p w14:paraId="3219CC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C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C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C2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C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C24" w14:textId="77777777" w:rsidR="00DC5D26" w:rsidRDefault="00DC5D26">
            <w:pPr>
              <w:rPr>
                <w:rStyle w:val="ScriptNormal"/>
              </w:rPr>
            </w:pPr>
          </w:p>
          <w:p w14:paraId="3219CC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Operator"/>
              </w:rPr>
              <w:t>(</w:t>
            </w:r>
          </w:p>
          <w:p w14:paraId="3219CC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CC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C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CC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</w:t>
            </w:r>
          </w:p>
          <w:p w14:paraId="3219CC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C2B" w14:textId="77777777" w:rsidR="00DC5D26" w:rsidRDefault="00DC5D26">
            <w:pPr>
              <w:rPr>
                <w:rStyle w:val="ScriptNormal"/>
              </w:rPr>
            </w:pPr>
          </w:p>
          <w:p w14:paraId="3219CC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CC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C2E" w14:textId="77777777" w:rsidR="00DC5D26" w:rsidRDefault="00DC5D26">
            <w:pPr>
              <w:rPr>
                <w:rStyle w:val="ScriptNormal"/>
              </w:rPr>
            </w:pPr>
          </w:p>
          <w:p w14:paraId="3219CC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C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C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C3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C34" w14:textId="77777777" w:rsidR="00DC5D26" w:rsidRDefault="00DC5D26">
      <w:pPr>
        <w:rPr>
          <w:rStyle w:val="ScriptNormal"/>
        </w:rPr>
      </w:pPr>
    </w:p>
    <w:p w14:paraId="3219CC35" w14:textId="77777777" w:rsidR="00DC5D26" w:rsidRDefault="00EC1450">
      <w:pPr>
        <w:pStyle w:val="BlockTitleParagraph"/>
        <w:rPr>
          <w:rStyle w:val="ScriptNormal"/>
        </w:rPr>
      </w:pPr>
      <w:bookmarkStart w:id="1639" w:name="LD1oziHuNepWigcn7WSZv/9uXp0="/>
      <w:r>
        <w:t>Uses</w:t>
      </w:r>
      <w:bookmarkEnd w:id="1639"/>
    </w:p>
    <w:p w14:paraId="3219CC36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CC37" w14:textId="77777777" w:rsidR="00DC5D26" w:rsidRDefault="00EC1450">
      <w:r>
        <w:t>[licensing]</w:t>
      </w:r>
    </w:p>
    <w:p w14:paraId="3219CC38" w14:textId="77777777" w:rsidR="00DC5D26" w:rsidRDefault="00DC5D26">
      <w:pPr>
        <w:sectPr w:rsidR="00DC5D26">
          <w:headerReference w:type="default" r:id="rId28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3B" w14:textId="77777777">
        <w:tc>
          <w:tcPr>
            <w:tcW w:w="0" w:type="auto"/>
            <w:shd w:val="clear" w:color="auto" w:fill="E6E6E6"/>
          </w:tcPr>
          <w:p w14:paraId="3219CC39" w14:textId="77777777" w:rsidR="00DC5D26" w:rsidRDefault="00EC1450">
            <w:pPr>
              <w:pStyle w:val="Heading6"/>
            </w:pPr>
            <w:bookmarkStart w:id="1640" w:name="_Toc256000269"/>
            <w:bookmarkStart w:id="1641" w:name="7tWSQ8KOlGyZnElc0WeQMxzAEyA="/>
            <w:r>
              <w:pict w14:anchorId="3219F12B">
                <v:shape id="_x0000_i1989" type="#_x0000_t75" style="width:11.95pt;height:11.95pt">
                  <v:imagedata r:id="rId12" o:title=""/>
                </v:shape>
              </w:pict>
            </w:r>
            <w:r>
              <w:t xml:space="preserve"> [licensing].[p_billing_type_update]</w:t>
            </w:r>
            <w:bookmarkEnd w:id="1640"/>
          </w:p>
          <w:bookmarkEnd w:id="1641"/>
          <w:p w14:paraId="3219CC3A" w14:textId="77777777" w:rsidR="00DC5D26" w:rsidRDefault="00DC5D26"/>
        </w:tc>
      </w:tr>
    </w:tbl>
    <w:p w14:paraId="3219CC3C" w14:textId="77777777" w:rsidR="00DC5D26" w:rsidRDefault="00DC5D26">
      <w:pPr>
        <w:keepNext/>
      </w:pPr>
    </w:p>
    <w:p w14:paraId="3219CC3D" w14:textId="77777777" w:rsidR="00DC5D26" w:rsidRDefault="00EC1450">
      <w:pPr>
        <w:pStyle w:val="BlockTitleParagraph"/>
      </w:pPr>
      <w:bookmarkStart w:id="1642" w:name="uSQB4hE6mqzowwrvE3Znd830CzI="/>
      <w:r>
        <w:t>Parameters</w:t>
      </w:r>
      <w:bookmarkEnd w:id="16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CC42" w14:textId="77777777">
        <w:tc>
          <w:tcPr>
            <w:tcW w:w="0" w:type="auto"/>
            <w:shd w:val="clear" w:color="auto" w:fill="F3F3F3"/>
            <w:vAlign w:val="bottom"/>
          </w:tcPr>
          <w:p w14:paraId="3219CC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C47" w14:textId="77777777">
        <w:tc>
          <w:tcPr>
            <w:tcW w:w="0" w:type="auto"/>
            <w:shd w:val="clear" w:color="auto" w:fill="FFFFFF"/>
          </w:tcPr>
          <w:p w14:paraId="3219CC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C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4C" w14:textId="77777777">
        <w:tc>
          <w:tcPr>
            <w:tcW w:w="0" w:type="auto"/>
            <w:shd w:val="clear" w:color="auto" w:fill="F3F3F3"/>
          </w:tcPr>
          <w:p w14:paraId="3219CC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CC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C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C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51" w14:textId="77777777">
        <w:tc>
          <w:tcPr>
            <w:tcW w:w="0" w:type="auto"/>
            <w:shd w:val="clear" w:color="auto" w:fill="FFFFFF"/>
          </w:tcPr>
          <w:p w14:paraId="3219CC4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C4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4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5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C52" w14:textId="77777777" w:rsidR="00DC5D26" w:rsidRDefault="00DC5D26">
      <w:pPr>
        <w:rPr>
          <w:rStyle w:val="Table-Header"/>
        </w:rPr>
      </w:pPr>
    </w:p>
    <w:p w14:paraId="3219CC53" w14:textId="77777777" w:rsidR="00DC5D26" w:rsidRDefault="00EC1450">
      <w:pPr>
        <w:pStyle w:val="BlockTitleParagraph"/>
        <w:rPr>
          <w:rStyle w:val="Table-Header"/>
        </w:rPr>
      </w:pPr>
      <w:bookmarkStart w:id="1643" w:name="JVAzYOaF0bP5qyituSLRiik4ljU="/>
      <w:r>
        <w:t>SQL Script</w:t>
      </w:r>
      <w:bookmarkEnd w:id="16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65" w14:textId="77777777">
        <w:tc>
          <w:tcPr>
            <w:tcW w:w="0" w:type="auto"/>
            <w:shd w:val="clear" w:color="auto" w:fill="F5F5F5"/>
          </w:tcPr>
          <w:p w14:paraId="3219CC5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[p_billing_type_update]</w:t>
            </w:r>
          </w:p>
          <w:p w14:paraId="3219CC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C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C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C5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C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C5A" w14:textId="77777777" w:rsidR="00DC5D26" w:rsidRDefault="00DC5D26">
            <w:pPr>
              <w:rPr>
                <w:rStyle w:val="ScriptNormal"/>
              </w:rPr>
            </w:pPr>
          </w:p>
          <w:p w14:paraId="3219CC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[t_billing_type]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CC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</w:t>
            </w:r>
          </w:p>
          <w:p w14:paraId="3219CC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C5E" w14:textId="77777777" w:rsidR="00DC5D26" w:rsidRDefault="00DC5D26">
            <w:pPr>
              <w:rPr>
                <w:rStyle w:val="ScriptNormal"/>
              </w:rPr>
            </w:pPr>
          </w:p>
          <w:p w14:paraId="3219CC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C60" w14:textId="77777777" w:rsidR="00DC5D26" w:rsidRDefault="00DC5D26">
            <w:pPr>
              <w:rPr>
                <w:rStyle w:val="ScriptNormal"/>
              </w:rPr>
            </w:pPr>
          </w:p>
          <w:p w14:paraId="3219CC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C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C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C6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C66" w14:textId="77777777" w:rsidR="00DC5D26" w:rsidRDefault="00DC5D26">
      <w:pPr>
        <w:rPr>
          <w:rStyle w:val="ScriptNormal"/>
        </w:rPr>
      </w:pPr>
    </w:p>
    <w:p w14:paraId="3219CC67" w14:textId="77777777" w:rsidR="00DC5D26" w:rsidRDefault="00EC1450">
      <w:pPr>
        <w:pStyle w:val="BlockTitleParagraph"/>
        <w:rPr>
          <w:rStyle w:val="ScriptNormal"/>
        </w:rPr>
      </w:pPr>
      <w:bookmarkStart w:id="1644" w:name="Uh/hDbg0fOumXRRZbYc95miHe1U="/>
      <w:r>
        <w:t>Uses</w:t>
      </w:r>
      <w:bookmarkEnd w:id="1644"/>
    </w:p>
    <w:p w14:paraId="3219CC68" w14:textId="77777777" w:rsidR="00DC5D26" w:rsidRDefault="00EC1450">
      <w:hyperlink w:anchor="h41ZR/NYzHzoN/1iCLZE78KXY2Q=" w:history="1">
        <w:r>
          <w:t>[licensing].[t_billing_type]</w:t>
        </w:r>
      </w:hyperlink>
    </w:p>
    <w:p w14:paraId="3219CC69" w14:textId="77777777" w:rsidR="00DC5D26" w:rsidRDefault="00EC1450">
      <w:r>
        <w:t>[licensing]</w:t>
      </w:r>
    </w:p>
    <w:p w14:paraId="3219CC6A" w14:textId="77777777" w:rsidR="00DC5D26" w:rsidRDefault="00DC5D26">
      <w:pPr>
        <w:sectPr w:rsidR="00DC5D26">
          <w:headerReference w:type="default" r:id="rId28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6D" w14:textId="77777777">
        <w:tc>
          <w:tcPr>
            <w:tcW w:w="0" w:type="auto"/>
            <w:shd w:val="clear" w:color="auto" w:fill="E6E6E6"/>
          </w:tcPr>
          <w:p w14:paraId="3219CC6B" w14:textId="77777777" w:rsidR="00DC5D26" w:rsidRDefault="00EC1450">
            <w:pPr>
              <w:pStyle w:val="Heading6"/>
            </w:pPr>
            <w:bookmarkStart w:id="1645" w:name="_Toc256000270"/>
            <w:bookmarkStart w:id="1646" w:name="stZpoeAkeKTIrN6NCVRIdVRFuXo="/>
            <w:r>
              <w:pict w14:anchorId="3219F12C">
                <v:shape id="_x0000_i1990" type="#_x0000_t75" style="width:11.95pt;height:11.95pt">
                  <v:imagedata r:id="rId12" o:title=""/>
                </v:shape>
              </w:pict>
            </w:r>
            <w:r>
              <w:t xml:space="preserve"> [licensing].[p_customer_delete]</w:t>
            </w:r>
            <w:bookmarkEnd w:id="1645"/>
          </w:p>
          <w:bookmarkEnd w:id="1646"/>
          <w:p w14:paraId="3219CC6C" w14:textId="77777777" w:rsidR="00DC5D26" w:rsidRDefault="00DC5D26"/>
        </w:tc>
      </w:tr>
    </w:tbl>
    <w:p w14:paraId="3219CC6E" w14:textId="77777777" w:rsidR="00DC5D26" w:rsidRDefault="00DC5D26">
      <w:pPr>
        <w:keepNext/>
      </w:pPr>
    </w:p>
    <w:p w14:paraId="3219CC6F" w14:textId="77777777" w:rsidR="00DC5D26" w:rsidRDefault="00EC1450">
      <w:pPr>
        <w:pStyle w:val="BlockTitleParagraph"/>
      </w:pPr>
      <w:bookmarkStart w:id="1647" w:name="T6y406nfdwfaE9q+Qts8zbQ+Us4="/>
      <w:r>
        <w:t>Parameters</w:t>
      </w:r>
      <w:bookmarkEnd w:id="16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CC74" w14:textId="77777777">
        <w:tc>
          <w:tcPr>
            <w:tcW w:w="0" w:type="auto"/>
            <w:shd w:val="clear" w:color="auto" w:fill="F3F3F3"/>
            <w:vAlign w:val="bottom"/>
          </w:tcPr>
          <w:p w14:paraId="3219CC7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7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C79" w14:textId="77777777">
        <w:tc>
          <w:tcPr>
            <w:tcW w:w="0" w:type="auto"/>
            <w:shd w:val="clear" w:color="auto" w:fill="FFFFFF"/>
          </w:tcPr>
          <w:p w14:paraId="3219CC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C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7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7E" w14:textId="77777777">
        <w:tc>
          <w:tcPr>
            <w:tcW w:w="0" w:type="auto"/>
            <w:shd w:val="clear" w:color="auto" w:fill="F3F3F3"/>
          </w:tcPr>
          <w:p w14:paraId="3219CC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C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C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C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C7F" w14:textId="77777777" w:rsidR="00DC5D26" w:rsidRDefault="00DC5D26">
      <w:pPr>
        <w:rPr>
          <w:rStyle w:val="Table-Header"/>
        </w:rPr>
      </w:pPr>
    </w:p>
    <w:p w14:paraId="3219CC80" w14:textId="77777777" w:rsidR="00DC5D26" w:rsidRDefault="00EC1450">
      <w:pPr>
        <w:pStyle w:val="BlockTitleParagraph"/>
        <w:rPr>
          <w:rStyle w:val="Table-Header"/>
        </w:rPr>
      </w:pPr>
      <w:bookmarkStart w:id="1648" w:name="Lo5al33ipLTIhBTJ8yNYRkLHmDw="/>
      <w:r>
        <w:t>SQL Script</w:t>
      </w:r>
      <w:bookmarkEnd w:id="16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94" w14:textId="77777777">
        <w:tc>
          <w:tcPr>
            <w:tcW w:w="0" w:type="auto"/>
            <w:shd w:val="clear" w:color="auto" w:fill="F5F5F5"/>
          </w:tcPr>
          <w:p w14:paraId="3219CC81" w14:textId="77777777" w:rsidR="00DC5D26" w:rsidRDefault="00DC5D26">
            <w:pPr>
              <w:rPr>
                <w:rStyle w:val="ScriptNormal"/>
              </w:rPr>
            </w:pPr>
          </w:p>
          <w:p w14:paraId="3219CC82" w14:textId="77777777" w:rsidR="00DC5D26" w:rsidRDefault="00DC5D26">
            <w:pPr>
              <w:rPr>
                <w:rStyle w:val="ScriptNormal"/>
              </w:rPr>
            </w:pPr>
          </w:p>
          <w:p w14:paraId="3219CC8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[p_customer_delete]</w:t>
            </w:r>
          </w:p>
          <w:p w14:paraId="3219CC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C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C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C87" w14:textId="77777777" w:rsidR="00DC5D26" w:rsidRDefault="00DC5D26">
            <w:pPr>
              <w:rPr>
                <w:rStyle w:val="ScriptNormal"/>
              </w:rPr>
            </w:pPr>
          </w:p>
          <w:p w14:paraId="3219CC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C89" w14:textId="77777777" w:rsidR="00DC5D26" w:rsidRDefault="00DC5D26">
            <w:pPr>
              <w:rPr>
                <w:rStyle w:val="ScriptNormal"/>
              </w:rPr>
            </w:pPr>
          </w:p>
          <w:p w14:paraId="3219CC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[t_customer]</w:t>
            </w:r>
          </w:p>
          <w:p w14:paraId="3219CC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C8C" w14:textId="77777777" w:rsidR="00DC5D26" w:rsidRDefault="00DC5D26">
            <w:pPr>
              <w:rPr>
                <w:rStyle w:val="ScriptNormal"/>
              </w:rPr>
            </w:pPr>
          </w:p>
          <w:p w14:paraId="3219CC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C8E" w14:textId="77777777" w:rsidR="00DC5D26" w:rsidRDefault="00DC5D26">
            <w:pPr>
              <w:rPr>
                <w:rStyle w:val="ScriptNormal"/>
              </w:rPr>
            </w:pPr>
          </w:p>
          <w:p w14:paraId="3219CC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C90" w14:textId="77777777" w:rsidR="00DC5D26" w:rsidRDefault="00DC5D26">
            <w:pPr>
              <w:rPr>
                <w:rStyle w:val="ScriptNormal"/>
              </w:rPr>
            </w:pPr>
          </w:p>
          <w:p w14:paraId="3219CC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C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C9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C95" w14:textId="77777777" w:rsidR="00DC5D26" w:rsidRDefault="00DC5D26">
      <w:pPr>
        <w:rPr>
          <w:rStyle w:val="ScriptNormal"/>
        </w:rPr>
      </w:pPr>
    </w:p>
    <w:p w14:paraId="3219CC96" w14:textId="77777777" w:rsidR="00DC5D26" w:rsidRDefault="00EC1450">
      <w:pPr>
        <w:pStyle w:val="BlockTitleParagraph"/>
        <w:rPr>
          <w:rStyle w:val="ScriptNormal"/>
        </w:rPr>
      </w:pPr>
      <w:bookmarkStart w:id="1649" w:name="EUjTwhTrwd+rgwyTcuZIHngiCW0="/>
      <w:r>
        <w:t>Uses</w:t>
      </w:r>
      <w:bookmarkEnd w:id="1649"/>
    </w:p>
    <w:p w14:paraId="3219CC97" w14:textId="77777777" w:rsidR="00DC5D26" w:rsidRDefault="00EC1450">
      <w:hyperlink w:anchor="+gwO/kV6vlFfFAxpzjU3+jxS/Pc=" w:history="1">
        <w:r>
          <w:t>[licensing].[t_customer]</w:t>
        </w:r>
      </w:hyperlink>
    </w:p>
    <w:p w14:paraId="3219CC98" w14:textId="77777777" w:rsidR="00DC5D26" w:rsidRDefault="00EC1450">
      <w:r>
        <w:t>[licensing]</w:t>
      </w:r>
    </w:p>
    <w:p w14:paraId="3219CC99" w14:textId="77777777" w:rsidR="00DC5D26" w:rsidRDefault="00DC5D26">
      <w:pPr>
        <w:sectPr w:rsidR="00DC5D26">
          <w:headerReference w:type="default" r:id="rId28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9C" w14:textId="77777777">
        <w:tc>
          <w:tcPr>
            <w:tcW w:w="0" w:type="auto"/>
            <w:shd w:val="clear" w:color="auto" w:fill="E6E6E6"/>
          </w:tcPr>
          <w:p w14:paraId="3219CC9A" w14:textId="77777777" w:rsidR="00DC5D26" w:rsidRDefault="00EC1450">
            <w:pPr>
              <w:pStyle w:val="Heading6"/>
            </w:pPr>
            <w:bookmarkStart w:id="1650" w:name="_Toc256000271"/>
            <w:bookmarkStart w:id="1651" w:name="7+yidD4QgvrfFCpIM5ZsfL51iHw="/>
            <w:r>
              <w:pict w14:anchorId="3219F12D">
                <v:shape id="_x0000_i1991" type="#_x0000_t75" style="width:11.95pt;height:11.95pt">
                  <v:imagedata r:id="rId12" o:title=""/>
                </v:shape>
              </w:pict>
            </w:r>
            <w:r>
              <w:t xml:space="preserve"> [licensing].[p_customer_get_all]</w:t>
            </w:r>
            <w:bookmarkEnd w:id="1650"/>
          </w:p>
          <w:bookmarkEnd w:id="1651"/>
          <w:p w14:paraId="3219CC9B" w14:textId="77777777" w:rsidR="00DC5D26" w:rsidRDefault="00DC5D26"/>
        </w:tc>
      </w:tr>
    </w:tbl>
    <w:p w14:paraId="3219CC9D" w14:textId="77777777" w:rsidR="00DC5D26" w:rsidRDefault="00DC5D26">
      <w:pPr>
        <w:keepNext/>
      </w:pPr>
    </w:p>
    <w:p w14:paraId="3219CC9E" w14:textId="77777777" w:rsidR="00DC5D26" w:rsidRDefault="00EC1450">
      <w:pPr>
        <w:pStyle w:val="BlockTitleParagraph"/>
      </w:pPr>
      <w:bookmarkStart w:id="1652" w:name="UzqSDWgROCh8IFn+UewRF4kVzTg="/>
      <w:r>
        <w:t>Parameters</w:t>
      </w:r>
      <w:bookmarkEnd w:id="16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CCA3" w14:textId="77777777">
        <w:tc>
          <w:tcPr>
            <w:tcW w:w="0" w:type="auto"/>
            <w:shd w:val="clear" w:color="auto" w:fill="F3F3F3"/>
            <w:vAlign w:val="bottom"/>
          </w:tcPr>
          <w:p w14:paraId="3219CC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CA8" w14:textId="77777777">
        <w:tc>
          <w:tcPr>
            <w:tcW w:w="0" w:type="auto"/>
            <w:shd w:val="clear" w:color="auto" w:fill="FFFFFF"/>
          </w:tcPr>
          <w:p w14:paraId="3219CC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CC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A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AD" w14:textId="77777777">
        <w:tc>
          <w:tcPr>
            <w:tcW w:w="0" w:type="auto"/>
            <w:shd w:val="clear" w:color="auto" w:fill="F3F3F3"/>
          </w:tcPr>
          <w:p w14:paraId="3219CC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CC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C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CA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CB2" w14:textId="77777777">
        <w:tc>
          <w:tcPr>
            <w:tcW w:w="0" w:type="auto"/>
            <w:shd w:val="clear" w:color="auto" w:fill="FFFFFF"/>
          </w:tcPr>
          <w:p w14:paraId="3219CC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CC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C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CB3" w14:textId="77777777" w:rsidR="00DC5D26" w:rsidRDefault="00DC5D26">
      <w:pPr>
        <w:rPr>
          <w:rStyle w:val="Table-Header"/>
        </w:rPr>
      </w:pPr>
    </w:p>
    <w:p w14:paraId="3219CCB4" w14:textId="77777777" w:rsidR="00DC5D26" w:rsidRDefault="00EC1450">
      <w:pPr>
        <w:pStyle w:val="BlockTitleParagraph"/>
        <w:rPr>
          <w:rStyle w:val="Table-Header"/>
        </w:rPr>
      </w:pPr>
      <w:bookmarkStart w:id="1653" w:name="zC4hUyqbBpqg+ZHyD90wOmtcVkg="/>
      <w:r>
        <w:t>SQL Script</w:t>
      </w:r>
      <w:bookmarkEnd w:id="16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CB" w14:textId="77777777">
        <w:tc>
          <w:tcPr>
            <w:tcW w:w="0" w:type="auto"/>
            <w:shd w:val="clear" w:color="auto" w:fill="F5F5F5"/>
          </w:tcPr>
          <w:p w14:paraId="3219CCB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[p_customer_get_all]</w:t>
            </w:r>
          </w:p>
          <w:p w14:paraId="3219CC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C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C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C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C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CBB" w14:textId="77777777" w:rsidR="00DC5D26" w:rsidRDefault="00DC5D26">
            <w:pPr>
              <w:rPr>
                <w:rStyle w:val="ScriptNormal"/>
              </w:rPr>
            </w:pPr>
          </w:p>
          <w:p w14:paraId="3219CC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C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CC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</w:t>
            </w:r>
          </w:p>
          <w:p w14:paraId="3219CC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C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CC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C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CCC3" w14:textId="77777777" w:rsidR="00DC5D26" w:rsidRDefault="00DC5D26">
            <w:pPr>
              <w:rPr>
                <w:rStyle w:val="ScriptNormal"/>
              </w:rPr>
            </w:pPr>
          </w:p>
          <w:p w14:paraId="3219CC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C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CC6" w14:textId="77777777" w:rsidR="00DC5D26" w:rsidRDefault="00DC5D26">
            <w:pPr>
              <w:rPr>
                <w:rStyle w:val="ScriptNormal"/>
              </w:rPr>
            </w:pPr>
          </w:p>
          <w:p w14:paraId="3219CC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C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C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CC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CCC" w14:textId="77777777" w:rsidR="00DC5D26" w:rsidRDefault="00DC5D26">
      <w:pPr>
        <w:rPr>
          <w:rStyle w:val="ScriptNormal"/>
        </w:rPr>
      </w:pPr>
    </w:p>
    <w:p w14:paraId="3219CCCD" w14:textId="77777777" w:rsidR="00DC5D26" w:rsidRDefault="00EC1450">
      <w:pPr>
        <w:pStyle w:val="BlockTitleParagraph"/>
        <w:rPr>
          <w:rStyle w:val="ScriptNormal"/>
        </w:rPr>
      </w:pPr>
      <w:bookmarkStart w:id="1654" w:name="AV4hBkLygBefBJBbHgr4RcIor38="/>
      <w:r>
        <w:t>Uses</w:t>
      </w:r>
      <w:bookmarkEnd w:id="1654"/>
    </w:p>
    <w:p w14:paraId="3219CCCE" w14:textId="77777777" w:rsidR="00DC5D26" w:rsidRDefault="00EC1450">
      <w:hyperlink w:anchor="+gwO/kV6vlFfFAxpzjU3+jxS/Pc=" w:history="1">
        <w:r>
          <w:t>[licensing].[t_customer]</w:t>
        </w:r>
      </w:hyperlink>
    </w:p>
    <w:p w14:paraId="3219CCCF" w14:textId="77777777" w:rsidR="00DC5D26" w:rsidRDefault="00EC1450">
      <w:r>
        <w:t>[licensing]</w:t>
      </w:r>
    </w:p>
    <w:p w14:paraId="3219CCD0" w14:textId="77777777" w:rsidR="00DC5D26" w:rsidRDefault="00DC5D26">
      <w:pPr>
        <w:sectPr w:rsidR="00DC5D26">
          <w:headerReference w:type="default" r:id="rId28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D3" w14:textId="77777777">
        <w:tc>
          <w:tcPr>
            <w:tcW w:w="0" w:type="auto"/>
            <w:shd w:val="clear" w:color="auto" w:fill="E6E6E6"/>
          </w:tcPr>
          <w:p w14:paraId="3219CCD1" w14:textId="77777777" w:rsidR="00DC5D26" w:rsidRDefault="00EC1450">
            <w:pPr>
              <w:pStyle w:val="Heading6"/>
            </w:pPr>
            <w:bookmarkStart w:id="1655" w:name="_Toc256000272"/>
            <w:bookmarkStart w:id="1656" w:name="Raw4TRsrYeYr6m6E0PbCFwuH9/U="/>
            <w:r>
              <w:pict w14:anchorId="3219F12E">
                <v:shape id="_x0000_i1992" type="#_x0000_t75" style="width:11.95pt;height:11.95pt">
                  <v:imagedata r:id="rId12" o:title=""/>
                </v:shape>
              </w:pict>
            </w:r>
            <w:r>
              <w:t xml:space="preserve"> [licensing].[p_customer_get_by_id]</w:t>
            </w:r>
            <w:bookmarkEnd w:id="1655"/>
          </w:p>
          <w:bookmarkEnd w:id="1656"/>
          <w:p w14:paraId="3219CCD2" w14:textId="77777777" w:rsidR="00DC5D26" w:rsidRDefault="00DC5D26"/>
        </w:tc>
      </w:tr>
    </w:tbl>
    <w:p w14:paraId="3219CCD4" w14:textId="77777777" w:rsidR="00DC5D26" w:rsidRDefault="00DC5D26">
      <w:pPr>
        <w:keepNext/>
      </w:pPr>
    </w:p>
    <w:p w14:paraId="3219CCD5" w14:textId="77777777" w:rsidR="00DC5D26" w:rsidRDefault="00EC1450">
      <w:pPr>
        <w:pStyle w:val="BlockTitleParagraph"/>
      </w:pPr>
      <w:bookmarkStart w:id="1657" w:name="sHnYJnyRUdOPKPUj9ltTw6XAU/k="/>
      <w:r>
        <w:t>Parameters</w:t>
      </w:r>
      <w:bookmarkEnd w:id="16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CCD9" w14:textId="77777777">
        <w:tc>
          <w:tcPr>
            <w:tcW w:w="0" w:type="auto"/>
            <w:shd w:val="clear" w:color="auto" w:fill="F3F3F3"/>
            <w:vAlign w:val="bottom"/>
          </w:tcPr>
          <w:p w14:paraId="3219CC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CDD" w14:textId="77777777">
        <w:tc>
          <w:tcPr>
            <w:tcW w:w="0" w:type="auto"/>
            <w:shd w:val="clear" w:color="auto" w:fill="FFFFFF"/>
          </w:tcPr>
          <w:p w14:paraId="3219CC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C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C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CDE" w14:textId="77777777" w:rsidR="00DC5D26" w:rsidRDefault="00DC5D26">
      <w:pPr>
        <w:rPr>
          <w:rStyle w:val="Table-Header"/>
        </w:rPr>
      </w:pPr>
    </w:p>
    <w:p w14:paraId="3219CCDF" w14:textId="77777777" w:rsidR="00DC5D26" w:rsidRDefault="00EC1450">
      <w:pPr>
        <w:pStyle w:val="BlockTitleParagraph"/>
        <w:rPr>
          <w:rStyle w:val="Table-Header"/>
        </w:rPr>
      </w:pPr>
      <w:bookmarkStart w:id="1658" w:name="7V0kZ/9wCFTTD69/ZZSWWTPJnE0="/>
      <w:r>
        <w:t>SQL Script</w:t>
      </w:r>
      <w:bookmarkEnd w:id="16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EF" w14:textId="77777777">
        <w:tc>
          <w:tcPr>
            <w:tcW w:w="0" w:type="auto"/>
            <w:shd w:val="clear" w:color="auto" w:fill="F5F5F5"/>
          </w:tcPr>
          <w:p w14:paraId="3219CC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[p_customer_get_by_id]</w:t>
            </w:r>
          </w:p>
          <w:p w14:paraId="3219CC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CC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C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CE4" w14:textId="77777777" w:rsidR="00DC5D26" w:rsidRDefault="00DC5D26">
            <w:pPr>
              <w:rPr>
                <w:rStyle w:val="ScriptNormal"/>
              </w:rPr>
            </w:pPr>
          </w:p>
          <w:p w14:paraId="3219CC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C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CC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</w:t>
            </w:r>
          </w:p>
          <w:p w14:paraId="3219CC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C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CEA" w14:textId="77777777" w:rsidR="00DC5D26" w:rsidRDefault="00DC5D26">
            <w:pPr>
              <w:rPr>
                <w:rStyle w:val="ScriptNormal"/>
              </w:rPr>
            </w:pPr>
          </w:p>
          <w:p w14:paraId="3219CC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C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C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CE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CF0" w14:textId="77777777" w:rsidR="00DC5D26" w:rsidRDefault="00DC5D26">
      <w:pPr>
        <w:rPr>
          <w:rStyle w:val="ScriptNormal"/>
        </w:rPr>
      </w:pPr>
    </w:p>
    <w:p w14:paraId="3219CCF1" w14:textId="77777777" w:rsidR="00DC5D26" w:rsidRDefault="00EC1450">
      <w:pPr>
        <w:pStyle w:val="BlockTitleParagraph"/>
        <w:rPr>
          <w:rStyle w:val="ScriptNormal"/>
        </w:rPr>
      </w:pPr>
      <w:bookmarkStart w:id="1659" w:name="ca4q+tIK6wOG8Kwq219wT63YGy4="/>
      <w:r>
        <w:t>Uses</w:t>
      </w:r>
      <w:bookmarkEnd w:id="1659"/>
    </w:p>
    <w:p w14:paraId="3219CCF2" w14:textId="77777777" w:rsidR="00DC5D26" w:rsidRDefault="00EC1450">
      <w:hyperlink w:anchor="+gwO/kV6vlFfFAxpzjU3+jxS/Pc=" w:history="1">
        <w:r>
          <w:t>[licensing].[t_customer]</w:t>
        </w:r>
      </w:hyperlink>
    </w:p>
    <w:p w14:paraId="3219CCF3" w14:textId="77777777" w:rsidR="00DC5D26" w:rsidRDefault="00EC1450">
      <w:r>
        <w:t>[licensing]</w:t>
      </w:r>
    </w:p>
    <w:p w14:paraId="3219CCF4" w14:textId="77777777" w:rsidR="00DC5D26" w:rsidRDefault="00DC5D26">
      <w:pPr>
        <w:sectPr w:rsidR="00DC5D26">
          <w:headerReference w:type="default" r:id="rId29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CF7" w14:textId="77777777">
        <w:tc>
          <w:tcPr>
            <w:tcW w:w="0" w:type="auto"/>
            <w:shd w:val="clear" w:color="auto" w:fill="E6E6E6"/>
          </w:tcPr>
          <w:p w14:paraId="3219CCF5" w14:textId="77777777" w:rsidR="00DC5D26" w:rsidRDefault="00EC1450">
            <w:pPr>
              <w:pStyle w:val="Heading6"/>
            </w:pPr>
            <w:bookmarkStart w:id="1660" w:name="_Toc256000273"/>
            <w:bookmarkStart w:id="1661" w:name="74gegkjrVkNFJyF7nHYrL5KVB/w="/>
            <w:r>
              <w:pict w14:anchorId="3219F12F">
                <v:shape id="_x0000_i1993" type="#_x0000_t75" style="width:11.95pt;height:11.95pt">
                  <v:imagedata r:id="rId12" o:title=""/>
                </v:shape>
              </w:pict>
            </w:r>
            <w:r>
              <w:t xml:space="preserve"> [licensing].[p_customer_get_by_username]</w:t>
            </w:r>
            <w:bookmarkEnd w:id="1660"/>
          </w:p>
          <w:bookmarkEnd w:id="1661"/>
          <w:p w14:paraId="3219CCF6" w14:textId="77777777" w:rsidR="00DC5D26" w:rsidRDefault="00DC5D26"/>
        </w:tc>
      </w:tr>
    </w:tbl>
    <w:p w14:paraId="3219CCF8" w14:textId="77777777" w:rsidR="00DC5D26" w:rsidRDefault="00DC5D26">
      <w:pPr>
        <w:keepNext/>
      </w:pPr>
    </w:p>
    <w:p w14:paraId="3219CCF9" w14:textId="77777777" w:rsidR="00DC5D26" w:rsidRDefault="00EC1450">
      <w:pPr>
        <w:pStyle w:val="BlockTitleParagraph"/>
      </w:pPr>
      <w:bookmarkStart w:id="1662" w:name="nI5WeeMnYEzWgls6BBsFdb98ptc="/>
      <w:r>
        <w:t>Parameters</w:t>
      </w:r>
      <w:bookmarkEnd w:id="16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22"/>
        <w:gridCol w:w="2806"/>
        <w:gridCol w:w="3914"/>
      </w:tblGrid>
      <w:tr w:rsidR="00DC5D26" w14:paraId="3219CCFD" w14:textId="77777777">
        <w:tc>
          <w:tcPr>
            <w:tcW w:w="0" w:type="auto"/>
            <w:shd w:val="clear" w:color="auto" w:fill="F3F3F3"/>
            <w:vAlign w:val="bottom"/>
          </w:tcPr>
          <w:p w14:paraId="3219CC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CF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D01" w14:textId="77777777">
        <w:tc>
          <w:tcPr>
            <w:tcW w:w="0" w:type="auto"/>
            <w:shd w:val="clear" w:color="auto" w:fill="FFFFFF"/>
          </w:tcPr>
          <w:p w14:paraId="3219CC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CC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D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CD02" w14:textId="77777777" w:rsidR="00DC5D26" w:rsidRDefault="00DC5D26">
      <w:pPr>
        <w:rPr>
          <w:rStyle w:val="Table-Header"/>
        </w:rPr>
      </w:pPr>
    </w:p>
    <w:p w14:paraId="3219CD03" w14:textId="77777777" w:rsidR="00DC5D26" w:rsidRDefault="00EC1450">
      <w:pPr>
        <w:pStyle w:val="BlockTitleParagraph"/>
        <w:rPr>
          <w:rStyle w:val="Table-Header"/>
        </w:rPr>
      </w:pPr>
      <w:bookmarkStart w:id="1663" w:name="JqaEpiPvWTiQAD0VH6L8TDUwKUY="/>
      <w:r>
        <w:t>SQL Script</w:t>
      </w:r>
      <w:bookmarkEnd w:id="16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13" w14:textId="77777777">
        <w:tc>
          <w:tcPr>
            <w:tcW w:w="0" w:type="auto"/>
            <w:shd w:val="clear" w:color="auto" w:fill="F5F5F5"/>
          </w:tcPr>
          <w:p w14:paraId="3219CD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[p_customer_get_by_username]</w:t>
            </w:r>
          </w:p>
          <w:p w14:paraId="3219CD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</w:p>
          <w:p w14:paraId="3219CD0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D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D08" w14:textId="77777777" w:rsidR="00DC5D26" w:rsidRDefault="00DC5D26">
            <w:pPr>
              <w:rPr>
                <w:rStyle w:val="ScriptNormal"/>
              </w:rPr>
            </w:pPr>
          </w:p>
          <w:p w14:paraId="3219CD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D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CD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</w:t>
            </w:r>
          </w:p>
          <w:p w14:paraId="3219CD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D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CD0E" w14:textId="77777777" w:rsidR="00DC5D26" w:rsidRDefault="00DC5D26">
            <w:pPr>
              <w:rPr>
                <w:rStyle w:val="ScriptNormal"/>
              </w:rPr>
            </w:pPr>
          </w:p>
          <w:p w14:paraId="3219CD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D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D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D1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D14" w14:textId="77777777" w:rsidR="00DC5D26" w:rsidRDefault="00DC5D26">
      <w:pPr>
        <w:rPr>
          <w:rStyle w:val="ScriptNormal"/>
        </w:rPr>
      </w:pPr>
    </w:p>
    <w:p w14:paraId="3219CD15" w14:textId="77777777" w:rsidR="00DC5D26" w:rsidRDefault="00EC1450">
      <w:pPr>
        <w:pStyle w:val="BlockTitleParagraph"/>
        <w:rPr>
          <w:rStyle w:val="ScriptNormal"/>
        </w:rPr>
      </w:pPr>
      <w:bookmarkStart w:id="1664" w:name="CYuSvp8d045uy0Gvt6RBpYkMd88="/>
      <w:r>
        <w:t>Uses</w:t>
      </w:r>
      <w:bookmarkEnd w:id="1664"/>
    </w:p>
    <w:p w14:paraId="3219CD16" w14:textId="77777777" w:rsidR="00DC5D26" w:rsidRDefault="00EC1450">
      <w:hyperlink w:anchor="+gwO/kV6vlFfFAxpzjU3+jxS/Pc=" w:history="1">
        <w:r>
          <w:t>[licensing].[t_customer]</w:t>
        </w:r>
      </w:hyperlink>
    </w:p>
    <w:p w14:paraId="3219CD17" w14:textId="77777777" w:rsidR="00DC5D26" w:rsidRDefault="00EC1450">
      <w:r>
        <w:t>[licensing]</w:t>
      </w:r>
    </w:p>
    <w:p w14:paraId="3219CD18" w14:textId="77777777" w:rsidR="00DC5D26" w:rsidRDefault="00DC5D26">
      <w:pPr>
        <w:sectPr w:rsidR="00DC5D26">
          <w:headerReference w:type="default" r:id="rId29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1B" w14:textId="77777777">
        <w:tc>
          <w:tcPr>
            <w:tcW w:w="0" w:type="auto"/>
            <w:shd w:val="clear" w:color="auto" w:fill="E6E6E6"/>
          </w:tcPr>
          <w:p w14:paraId="3219CD19" w14:textId="77777777" w:rsidR="00DC5D26" w:rsidRDefault="00EC1450">
            <w:pPr>
              <w:pStyle w:val="Heading6"/>
            </w:pPr>
            <w:bookmarkStart w:id="1665" w:name="_Toc256000274"/>
            <w:bookmarkStart w:id="1666" w:name="m7i61yQ4jCHy5DZpBHm79Q7hR4k="/>
            <w:r>
              <w:pict w14:anchorId="3219F130">
                <v:shape id="_x0000_i1994" type="#_x0000_t75" style="width:11.95pt;height:11.95pt">
                  <v:imagedata r:id="rId12" o:title=""/>
                </v:shape>
              </w:pict>
            </w:r>
            <w:r>
              <w:t xml:space="preserve"> [licensing].[p_customer_insert]</w:t>
            </w:r>
            <w:bookmarkEnd w:id="1665"/>
          </w:p>
          <w:bookmarkEnd w:id="1666"/>
          <w:p w14:paraId="3219CD1A" w14:textId="77777777" w:rsidR="00DC5D26" w:rsidRDefault="00DC5D26"/>
        </w:tc>
      </w:tr>
    </w:tbl>
    <w:p w14:paraId="3219CD1C" w14:textId="77777777" w:rsidR="00DC5D26" w:rsidRDefault="00DC5D26">
      <w:pPr>
        <w:keepNext/>
      </w:pPr>
    </w:p>
    <w:p w14:paraId="3219CD1D" w14:textId="77777777" w:rsidR="00DC5D26" w:rsidRDefault="00EC1450">
      <w:pPr>
        <w:pStyle w:val="BlockTitleParagraph"/>
      </w:pPr>
      <w:bookmarkStart w:id="1667" w:name="Rwx6eAEp5skgaQQxx0rjLOReQks="/>
      <w:r>
        <w:t>Parameters</w:t>
      </w:r>
      <w:bookmarkEnd w:id="16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CD22" w14:textId="77777777">
        <w:tc>
          <w:tcPr>
            <w:tcW w:w="0" w:type="auto"/>
            <w:shd w:val="clear" w:color="auto" w:fill="F3F3F3"/>
            <w:vAlign w:val="bottom"/>
          </w:tcPr>
          <w:p w14:paraId="3219CD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D27" w14:textId="77777777">
        <w:tc>
          <w:tcPr>
            <w:tcW w:w="0" w:type="auto"/>
            <w:shd w:val="clear" w:color="auto" w:fill="FFFFFF"/>
          </w:tcPr>
          <w:p w14:paraId="3219CD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CD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CD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CD2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2C" w14:textId="77777777">
        <w:tc>
          <w:tcPr>
            <w:tcW w:w="0" w:type="auto"/>
            <w:shd w:val="clear" w:color="auto" w:fill="F3F3F3"/>
          </w:tcPr>
          <w:p w14:paraId="3219CD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CD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CD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CD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31" w14:textId="77777777">
        <w:tc>
          <w:tcPr>
            <w:tcW w:w="0" w:type="auto"/>
            <w:shd w:val="clear" w:color="auto" w:fill="FFFFFF"/>
          </w:tcPr>
          <w:p w14:paraId="3219CD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D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D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D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D36" w14:textId="77777777">
        <w:tc>
          <w:tcPr>
            <w:tcW w:w="0" w:type="auto"/>
            <w:shd w:val="clear" w:color="auto" w:fill="F3F3F3"/>
          </w:tcPr>
          <w:p w14:paraId="3219CD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D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D3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D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D37" w14:textId="77777777" w:rsidR="00DC5D26" w:rsidRDefault="00DC5D26">
      <w:pPr>
        <w:rPr>
          <w:rStyle w:val="Table-Header"/>
        </w:rPr>
      </w:pPr>
    </w:p>
    <w:p w14:paraId="3219CD38" w14:textId="77777777" w:rsidR="00DC5D26" w:rsidRDefault="00EC1450">
      <w:pPr>
        <w:pStyle w:val="BlockTitleParagraph"/>
        <w:rPr>
          <w:rStyle w:val="Table-Header"/>
        </w:rPr>
      </w:pPr>
      <w:bookmarkStart w:id="1668" w:name="EaAP4kxPaQpQjE6ZVDsOlvhqtzA="/>
      <w:r>
        <w:t>SQL Script</w:t>
      </w:r>
      <w:bookmarkEnd w:id="16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51" w14:textId="77777777">
        <w:tc>
          <w:tcPr>
            <w:tcW w:w="0" w:type="auto"/>
            <w:shd w:val="clear" w:color="auto" w:fill="F5F5F5"/>
          </w:tcPr>
          <w:p w14:paraId="3219CD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[p_customer_insert]</w:t>
            </w:r>
          </w:p>
          <w:p w14:paraId="3219CD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CD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D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D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D3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D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D40" w14:textId="77777777" w:rsidR="00DC5D26" w:rsidRDefault="00DC5D26">
            <w:pPr>
              <w:rPr>
                <w:rStyle w:val="ScriptNormal"/>
              </w:rPr>
            </w:pPr>
          </w:p>
          <w:p w14:paraId="3219CD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Operator"/>
              </w:rPr>
              <w:t>(</w:t>
            </w:r>
          </w:p>
          <w:p w14:paraId="3219CD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</w:t>
            </w:r>
          </w:p>
          <w:p w14:paraId="3219CD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</w:t>
            </w:r>
          </w:p>
          <w:p w14:paraId="3219CD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D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CD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@name,</w:t>
            </w:r>
          </w:p>
          <w:p w14:paraId="3219CD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</w:t>
            </w:r>
          </w:p>
          <w:p w14:paraId="3219CD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D49" w14:textId="77777777" w:rsidR="00DC5D26" w:rsidRDefault="00DC5D26">
            <w:pPr>
              <w:rPr>
                <w:rStyle w:val="ScriptNormal"/>
              </w:rPr>
            </w:pPr>
          </w:p>
          <w:p w14:paraId="3219CD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CD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D4C" w14:textId="77777777" w:rsidR="00DC5D26" w:rsidRDefault="00DC5D26">
            <w:pPr>
              <w:rPr>
                <w:rStyle w:val="ScriptNormal"/>
              </w:rPr>
            </w:pPr>
          </w:p>
          <w:p w14:paraId="3219CD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D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D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D5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D52" w14:textId="77777777" w:rsidR="00DC5D26" w:rsidRDefault="00DC5D26">
      <w:pPr>
        <w:rPr>
          <w:rStyle w:val="ScriptNormal"/>
        </w:rPr>
      </w:pPr>
    </w:p>
    <w:p w14:paraId="3219CD53" w14:textId="77777777" w:rsidR="00DC5D26" w:rsidRDefault="00EC1450">
      <w:pPr>
        <w:pStyle w:val="BlockTitleParagraph"/>
        <w:rPr>
          <w:rStyle w:val="ScriptNormal"/>
        </w:rPr>
      </w:pPr>
      <w:bookmarkStart w:id="1669" w:name="7ydZdZkIQ6jnNyxIVTSWHhXUxQk="/>
      <w:r>
        <w:t>Uses</w:t>
      </w:r>
      <w:bookmarkEnd w:id="1669"/>
    </w:p>
    <w:p w14:paraId="3219CD54" w14:textId="77777777" w:rsidR="00DC5D26" w:rsidRDefault="00EC1450">
      <w:hyperlink w:anchor="+gwO/kV6vlFfFAxpzjU3+jxS/Pc=" w:history="1">
        <w:r>
          <w:t>[licensing].[t_customer]</w:t>
        </w:r>
      </w:hyperlink>
    </w:p>
    <w:p w14:paraId="3219CD55" w14:textId="77777777" w:rsidR="00DC5D26" w:rsidRDefault="00EC1450">
      <w:r>
        <w:t>[licensing]</w:t>
      </w:r>
    </w:p>
    <w:p w14:paraId="3219CD56" w14:textId="77777777" w:rsidR="00DC5D26" w:rsidRDefault="00DC5D26">
      <w:pPr>
        <w:sectPr w:rsidR="00DC5D26">
          <w:headerReference w:type="default" r:id="rId29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59" w14:textId="77777777">
        <w:tc>
          <w:tcPr>
            <w:tcW w:w="0" w:type="auto"/>
            <w:shd w:val="clear" w:color="auto" w:fill="E6E6E6"/>
          </w:tcPr>
          <w:p w14:paraId="3219CD57" w14:textId="77777777" w:rsidR="00DC5D26" w:rsidRDefault="00EC1450">
            <w:pPr>
              <w:pStyle w:val="Heading6"/>
            </w:pPr>
            <w:bookmarkStart w:id="1670" w:name="_Toc256000275"/>
            <w:bookmarkStart w:id="1671" w:name="PsoeVlJWRfP8hEFv80X0T1aRrPE="/>
            <w:r>
              <w:pict w14:anchorId="3219F131">
                <v:shape id="_x0000_i1995" type="#_x0000_t75" style="width:11.95pt;height:11.95pt">
                  <v:imagedata r:id="rId12" o:title=""/>
                </v:shape>
              </w:pict>
            </w:r>
            <w:r>
              <w:t xml:space="preserve"> [licensing].[p_customer_search]</w:t>
            </w:r>
            <w:bookmarkEnd w:id="1670"/>
          </w:p>
          <w:bookmarkEnd w:id="1671"/>
          <w:p w14:paraId="3219CD58" w14:textId="77777777" w:rsidR="00DC5D26" w:rsidRDefault="00DC5D26"/>
        </w:tc>
      </w:tr>
    </w:tbl>
    <w:p w14:paraId="3219CD5A" w14:textId="77777777" w:rsidR="00DC5D26" w:rsidRDefault="00DC5D26">
      <w:pPr>
        <w:keepNext/>
      </w:pPr>
    </w:p>
    <w:p w14:paraId="3219CD5B" w14:textId="77777777" w:rsidR="00DC5D26" w:rsidRDefault="00EC1450">
      <w:pPr>
        <w:pStyle w:val="BlockTitleParagraph"/>
      </w:pPr>
      <w:bookmarkStart w:id="1672" w:name="pAMQyTlZw2oEoJYGq6cyRdxe5R4="/>
      <w:r>
        <w:t>Parameters</w:t>
      </w:r>
      <w:bookmarkEnd w:id="16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17"/>
        <w:gridCol w:w="2202"/>
        <w:gridCol w:w="3071"/>
        <w:gridCol w:w="1652"/>
      </w:tblGrid>
      <w:tr w:rsidR="00DC5D26" w14:paraId="3219CD60" w14:textId="77777777">
        <w:tc>
          <w:tcPr>
            <w:tcW w:w="0" w:type="auto"/>
            <w:shd w:val="clear" w:color="auto" w:fill="F3F3F3"/>
            <w:vAlign w:val="bottom"/>
          </w:tcPr>
          <w:p w14:paraId="3219CD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5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D65" w14:textId="77777777">
        <w:tc>
          <w:tcPr>
            <w:tcW w:w="0" w:type="auto"/>
            <w:shd w:val="clear" w:color="auto" w:fill="FFFFFF"/>
          </w:tcPr>
          <w:p w14:paraId="3219CD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FFFFF"/>
          </w:tcPr>
          <w:p w14:paraId="3219CD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CD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CD6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6A" w14:textId="77777777">
        <w:tc>
          <w:tcPr>
            <w:tcW w:w="0" w:type="auto"/>
            <w:shd w:val="clear" w:color="auto" w:fill="F3F3F3"/>
          </w:tcPr>
          <w:p w14:paraId="3219CD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CD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D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D6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6F" w14:textId="77777777">
        <w:tc>
          <w:tcPr>
            <w:tcW w:w="0" w:type="auto"/>
            <w:shd w:val="clear" w:color="auto" w:fill="FFFFFF"/>
          </w:tcPr>
          <w:p w14:paraId="3219CD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CD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D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D6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74" w14:textId="77777777">
        <w:tc>
          <w:tcPr>
            <w:tcW w:w="0" w:type="auto"/>
            <w:shd w:val="clear" w:color="auto" w:fill="F3F3F3"/>
          </w:tcPr>
          <w:p w14:paraId="3219CD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CD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D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D7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D75" w14:textId="77777777" w:rsidR="00DC5D26" w:rsidRDefault="00DC5D26">
      <w:pPr>
        <w:rPr>
          <w:rStyle w:val="Table-Header"/>
        </w:rPr>
      </w:pPr>
    </w:p>
    <w:p w14:paraId="3219CD76" w14:textId="77777777" w:rsidR="00DC5D26" w:rsidRDefault="00EC1450">
      <w:pPr>
        <w:pStyle w:val="BlockTitleParagraph"/>
        <w:rPr>
          <w:rStyle w:val="Table-Header"/>
        </w:rPr>
      </w:pPr>
      <w:bookmarkStart w:id="1673" w:name="N273pp9dCyK3p2AbgSl9Bo+XEZg="/>
      <w:r>
        <w:t>SQL Script</w:t>
      </w:r>
      <w:bookmarkEnd w:id="16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90" w14:textId="77777777">
        <w:tc>
          <w:tcPr>
            <w:tcW w:w="0" w:type="auto"/>
            <w:shd w:val="clear" w:color="auto" w:fill="F5F5F5"/>
          </w:tcPr>
          <w:p w14:paraId="3219CD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[p_customer_search]</w:t>
            </w:r>
          </w:p>
          <w:p w14:paraId="3219CD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CD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D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D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D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D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D7E" w14:textId="77777777" w:rsidR="00DC5D26" w:rsidRDefault="00DC5D26">
            <w:pPr>
              <w:rPr>
                <w:rStyle w:val="ScriptNormal"/>
              </w:rPr>
            </w:pPr>
          </w:p>
          <w:p w14:paraId="3219CD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D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CD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</w:t>
            </w:r>
          </w:p>
          <w:p w14:paraId="3219CD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D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([name]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@name</w:t>
            </w:r>
            <w:r>
              <w:rPr>
                <w:rStyle w:val="ScriptNormal"/>
              </w:rPr>
              <w:softHyphen/>
              <w:t>Filter))</w:t>
            </w:r>
          </w:p>
          <w:p w14:paraId="3219CD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CD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D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CD87" w14:textId="77777777" w:rsidR="00DC5D26" w:rsidRDefault="00DC5D26">
            <w:pPr>
              <w:rPr>
                <w:rStyle w:val="ScriptNormal"/>
              </w:rPr>
            </w:pPr>
          </w:p>
          <w:p w14:paraId="3219CD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D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D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([name]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@name</w:t>
            </w:r>
            <w:r>
              <w:rPr>
                <w:rStyle w:val="ScriptNormal"/>
              </w:rPr>
              <w:softHyphen/>
              <w:t>Filter))</w:t>
            </w:r>
          </w:p>
          <w:p w14:paraId="3219CD8B" w14:textId="77777777" w:rsidR="00DC5D26" w:rsidRDefault="00DC5D26">
            <w:pPr>
              <w:rPr>
                <w:rStyle w:val="ScriptNormal"/>
              </w:rPr>
            </w:pPr>
          </w:p>
          <w:p w14:paraId="3219CD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D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D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D8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D91" w14:textId="77777777" w:rsidR="00DC5D26" w:rsidRDefault="00DC5D26">
      <w:pPr>
        <w:rPr>
          <w:rStyle w:val="ScriptNormal"/>
        </w:rPr>
      </w:pPr>
    </w:p>
    <w:p w14:paraId="3219CD92" w14:textId="77777777" w:rsidR="00DC5D26" w:rsidRDefault="00EC1450">
      <w:pPr>
        <w:pStyle w:val="BlockTitleParagraph"/>
        <w:rPr>
          <w:rStyle w:val="ScriptNormal"/>
        </w:rPr>
      </w:pPr>
      <w:bookmarkStart w:id="1674" w:name="z2UcSdHfzhopCd7U8YxjkHZi40A="/>
      <w:r>
        <w:t>Uses</w:t>
      </w:r>
      <w:bookmarkEnd w:id="1674"/>
    </w:p>
    <w:p w14:paraId="3219CD93" w14:textId="77777777" w:rsidR="00DC5D26" w:rsidRDefault="00EC1450">
      <w:hyperlink w:anchor="+gwO/kV6vlFfFAxpzjU3+jxS/Pc=" w:history="1">
        <w:r>
          <w:t>[licensing].[t_customer]</w:t>
        </w:r>
      </w:hyperlink>
    </w:p>
    <w:p w14:paraId="3219CD94" w14:textId="77777777" w:rsidR="00DC5D26" w:rsidRDefault="00EC1450">
      <w:r>
        <w:t>[licensing]</w:t>
      </w:r>
    </w:p>
    <w:p w14:paraId="3219CD95" w14:textId="77777777" w:rsidR="00DC5D26" w:rsidRDefault="00DC5D26">
      <w:pPr>
        <w:sectPr w:rsidR="00DC5D26">
          <w:headerReference w:type="default" r:id="rId29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98" w14:textId="77777777">
        <w:tc>
          <w:tcPr>
            <w:tcW w:w="0" w:type="auto"/>
            <w:shd w:val="clear" w:color="auto" w:fill="E6E6E6"/>
          </w:tcPr>
          <w:p w14:paraId="3219CD96" w14:textId="77777777" w:rsidR="00DC5D26" w:rsidRDefault="00EC1450">
            <w:pPr>
              <w:pStyle w:val="Heading6"/>
            </w:pPr>
            <w:bookmarkStart w:id="1675" w:name="_Toc256000276"/>
            <w:bookmarkStart w:id="1676" w:name="vXR0lcrCEpgSaMl3O6zdfbxDPxw="/>
            <w:r>
              <w:pict w14:anchorId="3219F132">
                <v:shape id="_x0000_i1996" type="#_x0000_t75" style="width:11.95pt;height:11.95pt">
                  <v:imagedata r:id="rId12" o:title=""/>
                </v:shape>
              </w:pict>
            </w:r>
            <w:r>
              <w:t xml:space="preserve"> [licensing].[p_customer_update]</w:t>
            </w:r>
            <w:bookmarkEnd w:id="1675"/>
          </w:p>
          <w:bookmarkEnd w:id="1676"/>
          <w:p w14:paraId="3219CD97" w14:textId="77777777" w:rsidR="00DC5D26" w:rsidRDefault="00DC5D26"/>
        </w:tc>
      </w:tr>
    </w:tbl>
    <w:p w14:paraId="3219CD99" w14:textId="77777777" w:rsidR="00DC5D26" w:rsidRDefault="00DC5D26">
      <w:pPr>
        <w:keepNext/>
      </w:pPr>
    </w:p>
    <w:p w14:paraId="3219CD9A" w14:textId="77777777" w:rsidR="00DC5D26" w:rsidRDefault="00EC1450">
      <w:pPr>
        <w:pStyle w:val="BlockTitleParagraph"/>
      </w:pPr>
      <w:bookmarkStart w:id="1677" w:name="d8FyXPvftRBr82aqoV6NsHMoBE8="/>
      <w:r>
        <w:t>Parameters</w:t>
      </w:r>
      <w:bookmarkEnd w:id="16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53"/>
        <w:gridCol w:w="2286"/>
        <w:gridCol w:w="3188"/>
        <w:gridCol w:w="1715"/>
      </w:tblGrid>
      <w:tr w:rsidR="00DC5D26" w14:paraId="3219CD9F" w14:textId="77777777">
        <w:tc>
          <w:tcPr>
            <w:tcW w:w="0" w:type="auto"/>
            <w:shd w:val="clear" w:color="auto" w:fill="F3F3F3"/>
            <w:vAlign w:val="bottom"/>
          </w:tcPr>
          <w:p w14:paraId="3219CD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DA4" w14:textId="77777777">
        <w:tc>
          <w:tcPr>
            <w:tcW w:w="0" w:type="auto"/>
            <w:shd w:val="clear" w:color="auto" w:fill="FFFFFF"/>
          </w:tcPr>
          <w:p w14:paraId="3219CD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D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D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DA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A9" w14:textId="77777777">
        <w:tc>
          <w:tcPr>
            <w:tcW w:w="0" w:type="auto"/>
            <w:shd w:val="clear" w:color="auto" w:fill="F3F3F3"/>
          </w:tcPr>
          <w:p w14:paraId="3219CD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CD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CD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CD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AE" w14:textId="77777777">
        <w:tc>
          <w:tcPr>
            <w:tcW w:w="0" w:type="auto"/>
            <w:shd w:val="clear" w:color="auto" w:fill="FFFFFF"/>
          </w:tcPr>
          <w:p w14:paraId="3219CD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CD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D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D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DB3" w14:textId="77777777">
        <w:tc>
          <w:tcPr>
            <w:tcW w:w="0" w:type="auto"/>
            <w:shd w:val="clear" w:color="auto" w:fill="F3F3F3"/>
          </w:tcPr>
          <w:p w14:paraId="3219CD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D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D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D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DB4" w14:textId="77777777" w:rsidR="00DC5D26" w:rsidRDefault="00DC5D26">
      <w:pPr>
        <w:rPr>
          <w:rStyle w:val="Table-Header"/>
        </w:rPr>
      </w:pPr>
    </w:p>
    <w:p w14:paraId="3219CDB5" w14:textId="77777777" w:rsidR="00DC5D26" w:rsidRDefault="00EC1450">
      <w:pPr>
        <w:pStyle w:val="BlockTitleParagraph"/>
        <w:rPr>
          <w:rStyle w:val="Table-Header"/>
        </w:rPr>
      </w:pPr>
      <w:bookmarkStart w:id="1678" w:name="plO/pdb1W+Gfs7tBPC1H4375cAQ="/>
      <w:r>
        <w:t>SQL Script</w:t>
      </w:r>
      <w:bookmarkEnd w:id="16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C9" w14:textId="77777777">
        <w:tc>
          <w:tcPr>
            <w:tcW w:w="0" w:type="auto"/>
            <w:shd w:val="clear" w:color="auto" w:fill="F5F5F5"/>
          </w:tcPr>
          <w:p w14:paraId="3219CD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[p_customer_update]</w:t>
            </w:r>
          </w:p>
          <w:p w14:paraId="3219CD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D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CD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D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D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D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DBD" w14:textId="77777777" w:rsidR="00DC5D26" w:rsidRDefault="00DC5D26">
            <w:pPr>
              <w:rPr>
                <w:rStyle w:val="ScriptNormal"/>
              </w:rPr>
            </w:pPr>
          </w:p>
          <w:p w14:paraId="3219CD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CD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@name,</w:t>
            </w:r>
          </w:p>
          <w:p w14:paraId="3219CD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CD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DC2" w14:textId="77777777" w:rsidR="00DC5D26" w:rsidRDefault="00DC5D26">
            <w:pPr>
              <w:rPr>
                <w:rStyle w:val="ScriptNormal"/>
              </w:rPr>
            </w:pPr>
          </w:p>
          <w:p w14:paraId="3219CD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DC4" w14:textId="77777777" w:rsidR="00DC5D26" w:rsidRDefault="00DC5D26">
            <w:pPr>
              <w:rPr>
                <w:rStyle w:val="ScriptNormal"/>
              </w:rPr>
            </w:pPr>
          </w:p>
          <w:p w14:paraId="3219CD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D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D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DC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DCA" w14:textId="77777777" w:rsidR="00DC5D26" w:rsidRDefault="00DC5D26">
      <w:pPr>
        <w:rPr>
          <w:rStyle w:val="ScriptNormal"/>
        </w:rPr>
      </w:pPr>
    </w:p>
    <w:p w14:paraId="3219CDCB" w14:textId="77777777" w:rsidR="00DC5D26" w:rsidRDefault="00EC1450">
      <w:pPr>
        <w:pStyle w:val="BlockTitleParagraph"/>
        <w:rPr>
          <w:rStyle w:val="ScriptNormal"/>
        </w:rPr>
      </w:pPr>
      <w:bookmarkStart w:id="1679" w:name="EZoXgg3fF5v/iXw5b5+YkOzAEso="/>
      <w:r>
        <w:t>Uses</w:t>
      </w:r>
      <w:bookmarkEnd w:id="1679"/>
    </w:p>
    <w:p w14:paraId="3219CDCC" w14:textId="77777777" w:rsidR="00DC5D26" w:rsidRDefault="00EC1450">
      <w:hyperlink w:anchor="+gwO/kV6vlFfFAxpzjU3+jxS/Pc=" w:history="1">
        <w:r>
          <w:t>[licensing].[t_customer]</w:t>
        </w:r>
      </w:hyperlink>
    </w:p>
    <w:p w14:paraId="3219CDCD" w14:textId="77777777" w:rsidR="00DC5D26" w:rsidRDefault="00EC1450">
      <w:r>
        <w:t>[licensing]</w:t>
      </w:r>
    </w:p>
    <w:p w14:paraId="3219CDCE" w14:textId="77777777" w:rsidR="00DC5D26" w:rsidRDefault="00DC5D26">
      <w:pPr>
        <w:sectPr w:rsidR="00DC5D26">
          <w:headerReference w:type="default" r:id="rId29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DD1" w14:textId="77777777">
        <w:tc>
          <w:tcPr>
            <w:tcW w:w="0" w:type="auto"/>
            <w:shd w:val="clear" w:color="auto" w:fill="E6E6E6"/>
          </w:tcPr>
          <w:p w14:paraId="3219CDCF" w14:textId="77777777" w:rsidR="00DC5D26" w:rsidRDefault="00EC1450">
            <w:pPr>
              <w:pStyle w:val="Heading6"/>
            </w:pPr>
            <w:bookmarkStart w:id="1680" w:name="_Toc256000277"/>
            <w:bookmarkStart w:id="1681" w:name="Ek+cO1q0ERS+e3XoWT8BuLJr4PE="/>
            <w:r>
              <w:pict w14:anchorId="3219F133">
                <v:shape id="_x0000_i1997" type="#_x0000_t75" style="width:11.95pt;height:11.95pt">
                  <v:imagedata r:id="rId12" o:title=""/>
                </v:shape>
              </w:pict>
            </w:r>
            <w:r>
              <w:t xml:space="preserve"> [licensing].[p_import_data_book]</w:t>
            </w:r>
            <w:bookmarkEnd w:id="1680"/>
          </w:p>
          <w:bookmarkEnd w:id="1681"/>
          <w:p w14:paraId="3219CDD0" w14:textId="77777777" w:rsidR="00DC5D26" w:rsidRDefault="00DC5D26"/>
        </w:tc>
      </w:tr>
    </w:tbl>
    <w:p w14:paraId="3219CDD2" w14:textId="77777777" w:rsidR="00DC5D26" w:rsidRDefault="00DC5D26">
      <w:pPr>
        <w:keepNext/>
      </w:pPr>
    </w:p>
    <w:p w14:paraId="3219CDD3" w14:textId="77777777" w:rsidR="00DC5D26" w:rsidRDefault="00EC1450">
      <w:pPr>
        <w:pStyle w:val="BlockTitleParagraph"/>
      </w:pPr>
      <w:bookmarkStart w:id="1682" w:name="HqhPqQqo/t8gTA7QtHD3U72j8f0="/>
      <w:r>
        <w:t>Parameters</w:t>
      </w:r>
      <w:bookmarkEnd w:id="16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77"/>
        <w:gridCol w:w="2703"/>
        <w:gridCol w:w="4662"/>
      </w:tblGrid>
      <w:tr w:rsidR="00DC5D26" w14:paraId="3219CDD7" w14:textId="77777777">
        <w:tc>
          <w:tcPr>
            <w:tcW w:w="0" w:type="auto"/>
            <w:shd w:val="clear" w:color="auto" w:fill="F3F3F3"/>
            <w:vAlign w:val="bottom"/>
          </w:tcPr>
          <w:p w14:paraId="3219CD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D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DDB" w14:textId="77777777">
        <w:tc>
          <w:tcPr>
            <w:tcW w:w="0" w:type="auto"/>
            <w:shd w:val="clear" w:color="auto" w:fill="FFFFFF"/>
          </w:tcPr>
          <w:p w14:paraId="3219CDD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@type</w:t>
            </w:r>
          </w:p>
        </w:tc>
        <w:tc>
          <w:tcPr>
            <w:tcW w:w="0" w:type="auto"/>
            <w:shd w:val="clear" w:color="auto" w:fill="FFFFFF"/>
          </w:tcPr>
          <w:p w14:paraId="3219CD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D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DDC" w14:textId="77777777" w:rsidR="00DC5D26" w:rsidRDefault="00DC5D26">
      <w:pPr>
        <w:rPr>
          <w:rStyle w:val="Table-Header"/>
        </w:rPr>
      </w:pPr>
    </w:p>
    <w:p w14:paraId="3219CDDD" w14:textId="77777777" w:rsidR="00DC5D26" w:rsidRDefault="00EC1450">
      <w:pPr>
        <w:pStyle w:val="BlockTitleParagraph"/>
        <w:rPr>
          <w:rStyle w:val="Table-Header"/>
        </w:rPr>
      </w:pPr>
      <w:bookmarkStart w:id="1683" w:name="DyKOdU4mDVl+ghYEgBc3qrV+T2w="/>
      <w:r>
        <w:t>SQL Script</w:t>
      </w:r>
      <w:bookmarkEnd w:id="16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06" w14:textId="77777777">
        <w:tc>
          <w:tcPr>
            <w:tcW w:w="0" w:type="auto"/>
            <w:shd w:val="clear" w:color="auto" w:fill="F5F5F5"/>
          </w:tcPr>
          <w:p w14:paraId="3219CDDE" w14:textId="77777777" w:rsidR="00DC5D26" w:rsidRDefault="00DC5D26">
            <w:pPr>
              <w:rPr>
                <w:rStyle w:val="ScriptNormal"/>
              </w:rPr>
            </w:pPr>
          </w:p>
          <w:p w14:paraId="3219CDDF" w14:textId="77777777" w:rsidR="00DC5D26" w:rsidRDefault="00DC5D26">
            <w:pPr>
              <w:rPr>
                <w:rStyle w:val="ScriptNormal"/>
              </w:rPr>
            </w:pPr>
          </w:p>
          <w:p w14:paraId="3219CD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[p_import_data_book]</w:t>
            </w:r>
          </w:p>
          <w:p w14:paraId="3219CD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@type </w:t>
            </w:r>
            <w:r>
              <w:rPr>
                <w:rStyle w:val="ScriptKeyword"/>
              </w:rPr>
              <w:t>int</w:t>
            </w:r>
          </w:p>
          <w:p w14:paraId="3219CD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D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@booked_by </w:t>
            </w:r>
            <w:r>
              <w:rPr>
                <w:rStyle w:val="ScriptKeyword"/>
              </w:rPr>
              <w:t>uniqueidentifier</w:t>
            </w:r>
          </w:p>
          <w:p w14:paraId="3219CD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CD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CD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@booking_date </w:t>
            </w:r>
            <w:r>
              <w:rPr>
                <w:rStyle w:val="ScriptKeyword"/>
              </w:rPr>
              <w:t>smalldatetime</w:t>
            </w:r>
          </w:p>
          <w:p w14:paraId="3219CD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CDE8" w14:textId="77777777" w:rsidR="00DC5D26" w:rsidRDefault="00DC5D26">
            <w:pPr>
              <w:rPr>
                <w:rStyle w:val="ScriptNormal"/>
              </w:rPr>
            </w:pPr>
          </w:p>
          <w:p w14:paraId="3219CD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DEA" w14:textId="77777777" w:rsidR="00DC5D26" w:rsidRDefault="00DC5D26">
            <w:pPr>
              <w:rPr>
                <w:rStyle w:val="ScriptNormal"/>
              </w:rPr>
            </w:pPr>
          </w:p>
          <w:p w14:paraId="3219CD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t_import_data</w:t>
            </w:r>
          </w:p>
          <w:p w14:paraId="3219CD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@booked_by,</w:t>
            </w:r>
          </w:p>
          <w:p w14:paraId="3219CD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@booking_date,</w:t>
            </w:r>
          </w:p>
          <w:p w14:paraId="3219CD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state_machine_status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 </w:t>
            </w:r>
            <w:r>
              <w:rPr>
                <w:rStyle w:val="ScriptComment"/>
              </w:rPr>
              <w:t>/*Working*/</w:t>
            </w:r>
          </w:p>
          <w:p w14:paraId="3219CD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[type]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@type</w:t>
            </w:r>
          </w:p>
          <w:p w14:paraId="3219CD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state_machine_status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 </w:t>
            </w:r>
            <w:r>
              <w:rPr>
                <w:rStyle w:val="ScriptComment"/>
              </w:rPr>
              <w:t>/*Ready*/</w:t>
            </w:r>
            <w:r>
              <w:rPr>
                <w:rStyle w:val="ScriptOperator"/>
              </w:rPr>
              <w:t>)</w:t>
            </w:r>
          </w:p>
          <w:p w14:paraId="3219CDF1" w14:textId="77777777" w:rsidR="00DC5D26" w:rsidRDefault="00DC5D26">
            <w:pPr>
              <w:rPr>
                <w:rStyle w:val="ScriptNormal"/>
              </w:rPr>
            </w:pPr>
          </w:p>
          <w:p w14:paraId="3219CD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CD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CD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[id], </w:t>
            </w:r>
          </w:p>
          <w:p w14:paraId="3219CD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[type], </w:t>
            </w:r>
          </w:p>
          <w:p w14:paraId="3219CD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[payload], </w:t>
            </w:r>
          </w:p>
          <w:p w14:paraId="3219CD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Normal"/>
              </w:rPr>
              <w:t xml:space="preserve">     [creationdate],</w:t>
            </w:r>
          </w:p>
          <w:p w14:paraId="3219CD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[lastupdate],</w:t>
            </w:r>
          </w:p>
          <w:p w14:paraId="3219CD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[booked_by],</w:t>
            </w:r>
          </w:p>
          <w:p w14:paraId="3219CD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[booking_date],</w:t>
            </w:r>
          </w:p>
          <w:p w14:paraId="3219CD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[retry],</w:t>
            </w:r>
          </w:p>
          <w:p w14:paraId="3219CD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[state_machine_status]</w:t>
            </w:r>
          </w:p>
          <w:p w14:paraId="3219CD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t_import_data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D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[type]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@type</w:t>
            </w:r>
          </w:p>
          <w:p w14:paraId="3219CD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@booked_by    </w:t>
            </w:r>
          </w:p>
          <w:p w14:paraId="3219CE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CE01" w14:textId="77777777" w:rsidR="00DC5D26" w:rsidRDefault="00DC5D26">
            <w:pPr>
              <w:rPr>
                <w:rStyle w:val="ScriptNormal"/>
              </w:rPr>
            </w:pPr>
          </w:p>
          <w:p w14:paraId="3219CE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E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E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E0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E07" w14:textId="77777777" w:rsidR="00DC5D26" w:rsidRDefault="00DC5D26">
      <w:pPr>
        <w:rPr>
          <w:rStyle w:val="ScriptNormal"/>
        </w:rPr>
      </w:pPr>
    </w:p>
    <w:p w14:paraId="3219CE08" w14:textId="77777777" w:rsidR="00DC5D26" w:rsidRDefault="00EC1450">
      <w:pPr>
        <w:pStyle w:val="BlockTitleParagraph"/>
        <w:rPr>
          <w:rStyle w:val="ScriptNormal"/>
        </w:rPr>
      </w:pPr>
      <w:bookmarkStart w:id="1684" w:name="1fF7Lbab13F62myA2DbDDNw+pI4="/>
      <w:r>
        <w:t>Uses</w:t>
      </w:r>
      <w:bookmarkEnd w:id="1684"/>
    </w:p>
    <w:p w14:paraId="3219CE09" w14:textId="77777777" w:rsidR="00DC5D26" w:rsidRDefault="00EC1450">
      <w:hyperlink w:anchor="yOjz4MRQxXPPTp9qgVyGmTRcv5k=" w:history="1">
        <w:r>
          <w:t>[licensing].[t_import_data]</w:t>
        </w:r>
      </w:hyperlink>
    </w:p>
    <w:p w14:paraId="3219CE0A" w14:textId="77777777" w:rsidR="00DC5D26" w:rsidRDefault="00EC1450">
      <w:r>
        <w:t>[licensing]</w:t>
      </w:r>
    </w:p>
    <w:p w14:paraId="3219CE0B" w14:textId="77777777" w:rsidR="00DC5D26" w:rsidRDefault="00DC5D26">
      <w:pPr>
        <w:sectPr w:rsidR="00DC5D26">
          <w:headerReference w:type="default" r:id="rId29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0E" w14:textId="77777777">
        <w:tc>
          <w:tcPr>
            <w:tcW w:w="0" w:type="auto"/>
            <w:shd w:val="clear" w:color="auto" w:fill="E6E6E6"/>
          </w:tcPr>
          <w:p w14:paraId="3219CE0C" w14:textId="77777777" w:rsidR="00DC5D26" w:rsidRDefault="00EC1450">
            <w:pPr>
              <w:pStyle w:val="Heading6"/>
            </w:pPr>
            <w:bookmarkStart w:id="1685" w:name="_Toc256000278"/>
            <w:bookmarkStart w:id="1686" w:name="vcv96hVcYtP8SffqokjVQ18e5Lw="/>
            <w:r>
              <w:pict w14:anchorId="3219F134">
                <v:shape id="_x0000_i1998" type="#_x0000_t75" style="width:11.95pt;height:11.95pt">
                  <v:imagedata r:id="rId12" o:title=""/>
                </v:shape>
              </w:pict>
            </w:r>
            <w:r>
              <w:t xml:space="preserve"> [licensing].[p_import_data_delete]</w:t>
            </w:r>
            <w:bookmarkEnd w:id="1685"/>
          </w:p>
          <w:bookmarkEnd w:id="1686"/>
          <w:p w14:paraId="3219CE0D" w14:textId="77777777" w:rsidR="00DC5D26" w:rsidRDefault="00DC5D26"/>
        </w:tc>
      </w:tr>
    </w:tbl>
    <w:p w14:paraId="3219CE0F" w14:textId="77777777" w:rsidR="00DC5D26" w:rsidRDefault="00DC5D26">
      <w:pPr>
        <w:keepNext/>
      </w:pPr>
    </w:p>
    <w:p w14:paraId="3219CE10" w14:textId="77777777" w:rsidR="00DC5D26" w:rsidRDefault="00EC1450">
      <w:pPr>
        <w:pStyle w:val="BlockTitleParagraph"/>
      </w:pPr>
      <w:bookmarkStart w:id="1687" w:name="cNwyK62XL2JJIUCHUUC756yODck="/>
      <w:r>
        <w:t>Parameters</w:t>
      </w:r>
      <w:bookmarkEnd w:id="16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CE15" w14:textId="77777777">
        <w:tc>
          <w:tcPr>
            <w:tcW w:w="0" w:type="auto"/>
            <w:shd w:val="clear" w:color="auto" w:fill="F3F3F3"/>
            <w:vAlign w:val="bottom"/>
          </w:tcPr>
          <w:p w14:paraId="3219CE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1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E1A" w14:textId="77777777">
        <w:tc>
          <w:tcPr>
            <w:tcW w:w="0" w:type="auto"/>
            <w:shd w:val="clear" w:color="auto" w:fill="FFFFFF"/>
          </w:tcPr>
          <w:p w14:paraId="3219CE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E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1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1F" w14:textId="77777777">
        <w:tc>
          <w:tcPr>
            <w:tcW w:w="0" w:type="auto"/>
            <w:shd w:val="clear" w:color="auto" w:fill="F3F3F3"/>
          </w:tcPr>
          <w:p w14:paraId="3219CE1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E1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E1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E1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E20" w14:textId="77777777" w:rsidR="00DC5D26" w:rsidRDefault="00DC5D26">
      <w:pPr>
        <w:rPr>
          <w:rStyle w:val="Table-Header"/>
        </w:rPr>
      </w:pPr>
    </w:p>
    <w:p w14:paraId="3219CE21" w14:textId="77777777" w:rsidR="00DC5D26" w:rsidRDefault="00EC1450">
      <w:pPr>
        <w:pStyle w:val="BlockTitleParagraph"/>
        <w:rPr>
          <w:rStyle w:val="Table-Header"/>
        </w:rPr>
      </w:pPr>
      <w:bookmarkStart w:id="1688" w:name="3KmcgI2tE8FjOldHDFEWEfRirBQ="/>
      <w:r>
        <w:t>SQL Script</w:t>
      </w:r>
      <w:bookmarkEnd w:id="16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33" w14:textId="77777777">
        <w:tc>
          <w:tcPr>
            <w:tcW w:w="0" w:type="auto"/>
            <w:shd w:val="clear" w:color="auto" w:fill="F5F5F5"/>
          </w:tcPr>
          <w:p w14:paraId="3219CE22" w14:textId="77777777" w:rsidR="00DC5D26" w:rsidRDefault="00DC5D26">
            <w:pPr>
              <w:rPr>
                <w:rStyle w:val="ScriptNormal"/>
              </w:rPr>
            </w:pPr>
          </w:p>
          <w:p w14:paraId="3219CE2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[p_import_data_delete]</w:t>
            </w:r>
          </w:p>
          <w:p w14:paraId="3219CE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E2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E27" w14:textId="77777777" w:rsidR="00DC5D26" w:rsidRDefault="00DC5D26">
            <w:pPr>
              <w:rPr>
                <w:rStyle w:val="ScriptNormal"/>
              </w:rPr>
            </w:pPr>
          </w:p>
          <w:p w14:paraId="3219CE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E29" w14:textId="77777777" w:rsidR="00DC5D26" w:rsidRDefault="00DC5D26">
            <w:pPr>
              <w:rPr>
                <w:rStyle w:val="ScriptNormal"/>
              </w:rPr>
            </w:pPr>
          </w:p>
          <w:p w14:paraId="3219CE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[t_import_data]</w:t>
            </w:r>
          </w:p>
          <w:p w14:paraId="3219CE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E2C" w14:textId="77777777" w:rsidR="00DC5D26" w:rsidRDefault="00DC5D26">
            <w:pPr>
              <w:rPr>
                <w:rStyle w:val="ScriptNormal"/>
              </w:rPr>
            </w:pPr>
          </w:p>
          <w:p w14:paraId="3219CE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E2E" w14:textId="77777777" w:rsidR="00DC5D26" w:rsidRDefault="00DC5D26">
            <w:pPr>
              <w:rPr>
                <w:rStyle w:val="ScriptNormal"/>
              </w:rPr>
            </w:pPr>
          </w:p>
          <w:p w14:paraId="3219CE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E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E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E3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E34" w14:textId="77777777" w:rsidR="00DC5D26" w:rsidRDefault="00DC5D26">
      <w:pPr>
        <w:rPr>
          <w:rStyle w:val="ScriptNormal"/>
        </w:rPr>
      </w:pPr>
    </w:p>
    <w:p w14:paraId="3219CE35" w14:textId="77777777" w:rsidR="00DC5D26" w:rsidRDefault="00EC1450">
      <w:pPr>
        <w:pStyle w:val="BlockTitleParagraph"/>
        <w:rPr>
          <w:rStyle w:val="ScriptNormal"/>
        </w:rPr>
      </w:pPr>
      <w:bookmarkStart w:id="1689" w:name="uvH51wQN7TNdGe85dKUXO2HYX1U="/>
      <w:r>
        <w:t>Uses</w:t>
      </w:r>
      <w:bookmarkEnd w:id="1689"/>
    </w:p>
    <w:p w14:paraId="3219CE36" w14:textId="77777777" w:rsidR="00DC5D26" w:rsidRDefault="00EC1450">
      <w:hyperlink w:anchor="yOjz4MRQxXPPTp9qgVyGmTRcv5k=" w:history="1">
        <w:r>
          <w:t>[licensing].[t_import_data]</w:t>
        </w:r>
      </w:hyperlink>
    </w:p>
    <w:p w14:paraId="3219CE37" w14:textId="77777777" w:rsidR="00DC5D26" w:rsidRDefault="00EC1450">
      <w:r>
        <w:t>[licensing]</w:t>
      </w:r>
    </w:p>
    <w:p w14:paraId="3219CE38" w14:textId="77777777" w:rsidR="00DC5D26" w:rsidRDefault="00DC5D26">
      <w:pPr>
        <w:sectPr w:rsidR="00DC5D26">
          <w:headerReference w:type="default" r:id="rId29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3B" w14:textId="77777777">
        <w:tc>
          <w:tcPr>
            <w:tcW w:w="0" w:type="auto"/>
            <w:shd w:val="clear" w:color="auto" w:fill="E6E6E6"/>
          </w:tcPr>
          <w:p w14:paraId="3219CE39" w14:textId="77777777" w:rsidR="00DC5D26" w:rsidRDefault="00EC1450">
            <w:pPr>
              <w:pStyle w:val="Heading6"/>
            </w:pPr>
            <w:bookmarkStart w:id="1690" w:name="_Toc256000279"/>
            <w:bookmarkStart w:id="1691" w:name="bGEdfgEGMtl6BJhsSOr7g0K5/PM="/>
            <w:r>
              <w:pict w14:anchorId="3219F135">
                <v:shape id="_x0000_i1999" type="#_x0000_t75" style="width:11.95pt;height:11.95pt">
                  <v:imagedata r:id="rId12" o:title=""/>
                </v:shape>
              </w:pict>
            </w:r>
            <w:r>
              <w:t xml:space="preserve"> [licensing].[p_import_data_insert]</w:t>
            </w:r>
            <w:bookmarkEnd w:id="1690"/>
          </w:p>
          <w:bookmarkEnd w:id="1691"/>
          <w:p w14:paraId="3219CE3A" w14:textId="77777777" w:rsidR="00DC5D26" w:rsidRDefault="00DC5D26"/>
        </w:tc>
      </w:tr>
    </w:tbl>
    <w:p w14:paraId="3219CE3C" w14:textId="77777777" w:rsidR="00DC5D26" w:rsidRDefault="00DC5D26">
      <w:pPr>
        <w:keepNext/>
      </w:pPr>
    </w:p>
    <w:p w14:paraId="3219CE3D" w14:textId="77777777" w:rsidR="00DC5D26" w:rsidRDefault="00EC1450">
      <w:pPr>
        <w:pStyle w:val="BlockTitleParagraph"/>
      </w:pPr>
      <w:bookmarkStart w:id="1692" w:name="sRWxDWXZzYzYw7Jkt3ff345v8G4="/>
      <w:r>
        <w:t>Parameters</w:t>
      </w:r>
      <w:bookmarkEnd w:id="16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91"/>
        <w:gridCol w:w="1994"/>
        <w:gridCol w:w="2703"/>
        <w:gridCol w:w="1454"/>
      </w:tblGrid>
      <w:tr w:rsidR="00DC5D26" w14:paraId="3219CE42" w14:textId="77777777">
        <w:tc>
          <w:tcPr>
            <w:tcW w:w="0" w:type="auto"/>
            <w:shd w:val="clear" w:color="auto" w:fill="F3F3F3"/>
            <w:vAlign w:val="bottom"/>
          </w:tcPr>
          <w:p w14:paraId="3219CE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4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4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E47" w14:textId="77777777">
        <w:tc>
          <w:tcPr>
            <w:tcW w:w="0" w:type="auto"/>
            <w:shd w:val="clear" w:color="auto" w:fill="FFFFFF"/>
          </w:tcPr>
          <w:p w14:paraId="3219CE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@type</w:t>
            </w:r>
          </w:p>
        </w:tc>
        <w:tc>
          <w:tcPr>
            <w:tcW w:w="0" w:type="auto"/>
            <w:shd w:val="clear" w:color="auto" w:fill="FFFFFF"/>
          </w:tcPr>
          <w:p w14:paraId="3219CE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4C" w14:textId="77777777">
        <w:tc>
          <w:tcPr>
            <w:tcW w:w="0" w:type="auto"/>
            <w:shd w:val="clear" w:color="auto" w:fill="F3F3F3"/>
          </w:tcPr>
          <w:p w14:paraId="3219CE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@payload</w:t>
            </w:r>
          </w:p>
        </w:tc>
        <w:tc>
          <w:tcPr>
            <w:tcW w:w="0" w:type="auto"/>
            <w:shd w:val="clear" w:color="auto" w:fill="F3F3F3"/>
          </w:tcPr>
          <w:p w14:paraId="3219CE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CE4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CE4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51" w14:textId="77777777">
        <w:tc>
          <w:tcPr>
            <w:tcW w:w="0" w:type="auto"/>
            <w:shd w:val="clear" w:color="auto" w:fill="FFFFFF"/>
          </w:tcPr>
          <w:p w14:paraId="3219CE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@state_machine_status</w:t>
            </w:r>
          </w:p>
        </w:tc>
        <w:tc>
          <w:tcPr>
            <w:tcW w:w="0" w:type="auto"/>
            <w:shd w:val="clear" w:color="auto" w:fill="FFFFFF"/>
          </w:tcPr>
          <w:p w14:paraId="3219CE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5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56" w14:textId="77777777">
        <w:tc>
          <w:tcPr>
            <w:tcW w:w="0" w:type="auto"/>
            <w:shd w:val="clear" w:color="auto" w:fill="F3F3F3"/>
          </w:tcPr>
          <w:p w14:paraId="3219CE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CE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E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E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E5B" w14:textId="77777777">
        <w:tc>
          <w:tcPr>
            <w:tcW w:w="0" w:type="auto"/>
            <w:shd w:val="clear" w:color="auto" w:fill="FFFFFF"/>
          </w:tcPr>
          <w:p w14:paraId="3219CE5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CE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E5C" w14:textId="77777777" w:rsidR="00DC5D26" w:rsidRDefault="00DC5D26">
      <w:pPr>
        <w:rPr>
          <w:rStyle w:val="Table-Header"/>
        </w:rPr>
      </w:pPr>
    </w:p>
    <w:p w14:paraId="3219CE5D" w14:textId="77777777" w:rsidR="00DC5D26" w:rsidRDefault="00EC1450">
      <w:pPr>
        <w:pStyle w:val="BlockTitleParagraph"/>
        <w:rPr>
          <w:rStyle w:val="Table-Header"/>
        </w:rPr>
      </w:pPr>
      <w:bookmarkStart w:id="1693" w:name="UlK1gOOz6lpM7X518BBDxcE2EuY="/>
      <w:r>
        <w:t>SQL Script</w:t>
      </w:r>
      <w:bookmarkEnd w:id="16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7F" w14:textId="77777777">
        <w:tc>
          <w:tcPr>
            <w:tcW w:w="0" w:type="auto"/>
            <w:shd w:val="clear" w:color="auto" w:fill="F5F5F5"/>
          </w:tcPr>
          <w:p w14:paraId="3219CE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[p_import_data_insert]</w:t>
            </w:r>
          </w:p>
          <w:p w14:paraId="3219CE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@type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@payload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CE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@state_machine_status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E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E6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E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E66" w14:textId="77777777" w:rsidR="00DC5D26" w:rsidRDefault="00DC5D26">
            <w:pPr>
              <w:rPr>
                <w:rStyle w:val="ScriptNormal"/>
              </w:rPr>
            </w:pPr>
          </w:p>
          <w:p w14:paraId="3219CE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[t_import_data] </w:t>
            </w:r>
            <w:r>
              <w:rPr>
                <w:rStyle w:val="ScriptOperator"/>
              </w:rPr>
              <w:t>(</w:t>
            </w:r>
          </w:p>
          <w:p w14:paraId="3219CE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[type], </w:t>
            </w:r>
          </w:p>
          <w:p w14:paraId="3219CE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[payload], </w:t>
            </w:r>
          </w:p>
          <w:p w14:paraId="3219CE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[lastupdate],</w:t>
            </w:r>
          </w:p>
          <w:p w14:paraId="3219CE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[booked_by],</w:t>
            </w:r>
          </w:p>
          <w:p w14:paraId="3219CE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Normal"/>
              </w:rPr>
              <w:t>[booking_date],</w:t>
            </w:r>
          </w:p>
          <w:p w14:paraId="3219CE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[state_machine_status]</w:t>
            </w:r>
          </w:p>
          <w:p w14:paraId="3219CE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E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CE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@type,</w:t>
            </w:r>
          </w:p>
          <w:p w14:paraId="3219CE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@payload,</w:t>
            </w:r>
          </w:p>
          <w:p w14:paraId="3219CE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CE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E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E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@state_machine_status</w:t>
            </w:r>
          </w:p>
          <w:p w14:paraId="3219CE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E77" w14:textId="77777777" w:rsidR="00DC5D26" w:rsidRDefault="00DC5D26">
            <w:pPr>
              <w:rPr>
                <w:rStyle w:val="ScriptNormal"/>
              </w:rPr>
            </w:pPr>
          </w:p>
          <w:p w14:paraId="3219CE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CE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E7A" w14:textId="77777777" w:rsidR="00DC5D26" w:rsidRDefault="00DC5D26">
            <w:pPr>
              <w:rPr>
                <w:rStyle w:val="ScriptNormal"/>
              </w:rPr>
            </w:pPr>
          </w:p>
          <w:p w14:paraId="3219CE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E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E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E7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E80" w14:textId="77777777" w:rsidR="00DC5D26" w:rsidRDefault="00DC5D26">
      <w:pPr>
        <w:rPr>
          <w:rStyle w:val="ScriptNormal"/>
        </w:rPr>
      </w:pPr>
    </w:p>
    <w:p w14:paraId="3219CE81" w14:textId="77777777" w:rsidR="00DC5D26" w:rsidRDefault="00EC1450">
      <w:pPr>
        <w:pStyle w:val="BlockTitleParagraph"/>
        <w:rPr>
          <w:rStyle w:val="ScriptNormal"/>
        </w:rPr>
      </w:pPr>
      <w:bookmarkStart w:id="1694" w:name="traj3+o+8JhH5P5V91iMRRUC5KE="/>
      <w:r>
        <w:t>Uses</w:t>
      </w:r>
      <w:bookmarkEnd w:id="1694"/>
    </w:p>
    <w:p w14:paraId="3219CE82" w14:textId="77777777" w:rsidR="00DC5D26" w:rsidRDefault="00EC1450">
      <w:hyperlink w:anchor="yOjz4MRQxXPPTp9qgVyGmTRcv5k=" w:history="1">
        <w:r>
          <w:t>[licensing].[t_import_data]</w:t>
        </w:r>
      </w:hyperlink>
    </w:p>
    <w:p w14:paraId="3219CE83" w14:textId="77777777" w:rsidR="00DC5D26" w:rsidRDefault="00EC1450">
      <w:r>
        <w:t>[licensing]</w:t>
      </w:r>
    </w:p>
    <w:p w14:paraId="3219CE84" w14:textId="77777777" w:rsidR="00DC5D26" w:rsidRDefault="00DC5D26">
      <w:pPr>
        <w:sectPr w:rsidR="00DC5D26">
          <w:headerReference w:type="default" r:id="rId29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87" w14:textId="77777777">
        <w:tc>
          <w:tcPr>
            <w:tcW w:w="0" w:type="auto"/>
            <w:shd w:val="clear" w:color="auto" w:fill="E6E6E6"/>
          </w:tcPr>
          <w:p w14:paraId="3219CE85" w14:textId="77777777" w:rsidR="00DC5D26" w:rsidRDefault="00EC1450">
            <w:pPr>
              <w:pStyle w:val="Heading6"/>
            </w:pPr>
            <w:bookmarkStart w:id="1695" w:name="_Toc256000280"/>
            <w:bookmarkStart w:id="1696" w:name="uceApiKhjCnE0NqwYFf6UccE1P0="/>
            <w:r>
              <w:pict w14:anchorId="3219F136">
                <v:shape id="_x0000_i2000" type="#_x0000_t75" style="width:11.95pt;height:11.95pt">
                  <v:imagedata r:id="rId12" o:title=""/>
                </v:shape>
              </w:pict>
            </w:r>
            <w:r>
              <w:t xml:space="preserve"> [licensing].[p_import_data_unbook]</w:t>
            </w:r>
            <w:bookmarkEnd w:id="1695"/>
          </w:p>
          <w:bookmarkEnd w:id="1696"/>
          <w:p w14:paraId="3219CE86" w14:textId="77777777" w:rsidR="00DC5D26" w:rsidRDefault="00DC5D26"/>
        </w:tc>
      </w:tr>
    </w:tbl>
    <w:p w14:paraId="3219CE88" w14:textId="77777777" w:rsidR="00DC5D26" w:rsidRDefault="00DC5D26">
      <w:pPr>
        <w:keepNext/>
      </w:pPr>
    </w:p>
    <w:p w14:paraId="3219CE89" w14:textId="77777777" w:rsidR="00DC5D26" w:rsidRDefault="00EC1450">
      <w:pPr>
        <w:pStyle w:val="BlockTitleParagraph"/>
      </w:pPr>
      <w:bookmarkStart w:id="1697" w:name="HNu9UJXZzrUZ5MA/nmRlcbTP758="/>
      <w:r>
        <w:t>Parameters</w:t>
      </w:r>
      <w:bookmarkEnd w:id="16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41"/>
        <w:gridCol w:w="1643"/>
        <w:gridCol w:w="2834"/>
        <w:gridCol w:w="1524"/>
      </w:tblGrid>
      <w:tr w:rsidR="00DC5D26" w14:paraId="3219CE8E" w14:textId="77777777">
        <w:tc>
          <w:tcPr>
            <w:tcW w:w="0" w:type="auto"/>
            <w:shd w:val="clear" w:color="auto" w:fill="F3F3F3"/>
            <w:vAlign w:val="bottom"/>
          </w:tcPr>
          <w:p w14:paraId="3219CE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E93" w14:textId="77777777">
        <w:tc>
          <w:tcPr>
            <w:tcW w:w="0" w:type="auto"/>
            <w:shd w:val="clear" w:color="auto" w:fill="FFFFFF"/>
          </w:tcPr>
          <w:p w14:paraId="3219CE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E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9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98" w14:textId="77777777">
        <w:tc>
          <w:tcPr>
            <w:tcW w:w="0" w:type="auto"/>
            <w:shd w:val="clear" w:color="auto" w:fill="F3F3F3"/>
          </w:tcPr>
          <w:p w14:paraId="3219CE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@number_of_retries</w:t>
            </w:r>
          </w:p>
        </w:tc>
        <w:tc>
          <w:tcPr>
            <w:tcW w:w="0" w:type="auto"/>
            <w:shd w:val="clear" w:color="auto" w:fill="F3F3F3"/>
          </w:tcPr>
          <w:p w14:paraId="3219CE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E9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E9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9D" w14:textId="77777777">
        <w:tc>
          <w:tcPr>
            <w:tcW w:w="0" w:type="auto"/>
            <w:shd w:val="clear" w:color="auto" w:fill="FFFFFF"/>
          </w:tcPr>
          <w:p w14:paraId="3219CE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@state_machine_status</w:t>
            </w:r>
          </w:p>
        </w:tc>
        <w:tc>
          <w:tcPr>
            <w:tcW w:w="0" w:type="auto"/>
            <w:shd w:val="clear" w:color="auto" w:fill="FFFFFF"/>
          </w:tcPr>
          <w:p w14:paraId="3219CE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E9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A2" w14:textId="77777777">
        <w:tc>
          <w:tcPr>
            <w:tcW w:w="0" w:type="auto"/>
            <w:shd w:val="clear" w:color="auto" w:fill="F3F3F3"/>
          </w:tcPr>
          <w:p w14:paraId="3219CE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E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EA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EA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EA3" w14:textId="77777777" w:rsidR="00DC5D26" w:rsidRDefault="00DC5D26">
      <w:pPr>
        <w:rPr>
          <w:rStyle w:val="Table-Header"/>
        </w:rPr>
      </w:pPr>
    </w:p>
    <w:p w14:paraId="3219CEA4" w14:textId="77777777" w:rsidR="00DC5D26" w:rsidRDefault="00EC1450">
      <w:pPr>
        <w:pStyle w:val="BlockTitleParagraph"/>
        <w:rPr>
          <w:rStyle w:val="Table-Header"/>
        </w:rPr>
      </w:pPr>
      <w:bookmarkStart w:id="1698" w:name="/ePcG/dvZHtlQCFLceCIU3Cmqq0="/>
      <w:r>
        <w:t>SQL Script</w:t>
      </w:r>
      <w:bookmarkEnd w:id="16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BD" w14:textId="77777777">
        <w:tc>
          <w:tcPr>
            <w:tcW w:w="0" w:type="auto"/>
            <w:shd w:val="clear" w:color="auto" w:fill="F5F5F5"/>
          </w:tcPr>
          <w:p w14:paraId="3219CEA5" w14:textId="77777777" w:rsidR="00DC5D26" w:rsidRDefault="00DC5D26">
            <w:pPr>
              <w:rPr>
                <w:rStyle w:val="ScriptNormal"/>
              </w:rPr>
            </w:pPr>
          </w:p>
          <w:p w14:paraId="3219CEA6" w14:textId="77777777" w:rsidR="00DC5D26" w:rsidRDefault="00DC5D26">
            <w:pPr>
              <w:rPr>
                <w:rStyle w:val="ScriptNormal"/>
              </w:rPr>
            </w:pPr>
          </w:p>
          <w:p w14:paraId="3219CE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[p_import_data_unbook]</w:t>
            </w:r>
          </w:p>
          <w:p w14:paraId="3219CE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@number_of_retries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@state_machine_status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E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CE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E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EAE" w14:textId="77777777" w:rsidR="00DC5D26" w:rsidRDefault="00DC5D26">
            <w:pPr>
              <w:rPr>
                <w:rStyle w:val="ScriptNormal"/>
              </w:rPr>
            </w:pPr>
          </w:p>
          <w:p w14:paraId="3219CE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t_import_data</w:t>
            </w:r>
          </w:p>
          <w:p w14:paraId="3219CE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booked_by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E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booking_date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CE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(),</w:t>
            </w:r>
          </w:p>
          <w:p w14:paraId="3219CE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@number_of_retries,</w:t>
            </w:r>
          </w:p>
          <w:p w14:paraId="3219CE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state_machine_status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@state_machine_status</w:t>
            </w:r>
          </w:p>
          <w:p w14:paraId="3219CE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EB6" w14:textId="77777777" w:rsidR="00DC5D26" w:rsidRDefault="00DC5D26">
            <w:pPr>
              <w:rPr>
                <w:rStyle w:val="ScriptNormal"/>
              </w:rPr>
            </w:pPr>
          </w:p>
          <w:p w14:paraId="3219CE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EB8" w14:textId="77777777" w:rsidR="00DC5D26" w:rsidRDefault="00DC5D26">
            <w:pPr>
              <w:rPr>
                <w:rStyle w:val="ScriptNormal"/>
              </w:rPr>
            </w:pPr>
          </w:p>
          <w:p w14:paraId="3219CE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E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E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EB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EBE" w14:textId="77777777" w:rsidR="00DC5D26" w:rsidRDefault="00DC5D26">
      <w:pPr>
        <w:rPr>
          <w:rStyle w:val="ScriptNormal"/>
        </w:rPr>
      </w:pPr>
    </w:p>
    <w:p w14:paraId="3219CEBF" w14:textId="77777777" w:rsidR="00DC5D26" w:rsidRDefault="00EC1450">
      <w:pPr>
        <w:pStyle w:val="BlockTitleParagraph"/>
        <w:rPr>
          <w:rStyle w:val="ScriptNormal"/>
        </w:rPr>
      </w:pPr>
      <w:bookmarkStart w:id="1699" w:name="kMeRgVZX56H8Ndxdp/0IgCNJUtk="/>
      <w:r>
        <w:t>Uses</w:t>
      </w:r>
      <w:bookmarkEnd w:id="1699"/>
    </w:p>
    <w:p w14:paraId="3219CEC0" w14:textId="77777777" w:rsidR="00DC5D26" w:rsidRDefault="00EC1450">
      <w:hyperlink w:anchor="yOjz4MRQxXPPTp9qgVyGmTRcv5k=" w:history="1">
        <w:r>
          <w:t>[licensing].[t_import_data]</w:t>
        </w:r>
      </w:hyperlink>
    </w:p>
    <w:p w14:paraId="3219CEC1" w14:textId="77777777" w:rsidR="00DC5D26" w:rsidRDefault="00EC1450">
      <w:r>
        <w:t>[licensing]</w:t>
      </w:r>
    </w:p>
    <w:p w14:paraId="3219CEC2" w14:textId="77777777" w:rsidR="00DC5D26" w:rsidRDefault="00DC5D26">
      <w:pPr>
        <w:sectPr w:rsidR="00DC5D26">
          <w:headerReference w:type="default" r:id="rId29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C5" w14:textId="77777777">
        <w:tc>
          <w:tcPr>
            <w:tcW w:w="0" w:type="auto"/>
            <w:shd w:val="clear" w:color="auto" w:fill="E6E6E6"/>
          </w:tcPr>
          <w:p w14:paraId="3219CEC3" w14:textId="77777777" w:rsidR="00DC5D26" w:rsidRDefault="00EC1450">
            <w:pPr>
              <w:pStyle w:val="Heading6"/>
            </w:pPr>
            <w:bookmarkStart w:id="1700" w:name="_Toc256000281"/>
            <w:bookmarkStart w:id="1701" w:name="JVUDyYDrGRP/udh9nVtCVo/4CC8="/>
            <w:r>
              <w:pict w14:anchorId="3219F137">
                <v:shape id="_x0000_i2001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[licensing].[p_license_file_history_get_by_id]</w:t>
            </w:r>
            <w:bookmarkEnd w:id="1700"/>
          </w:p>
          <w:bookmarkEnd w:id="1701"/>
          <w:p w14:paraId="3219CEC4" w14:textId="77777777" w:rsidR="00DC5D26" w:rsidRDefault="00DC5D26"/>
        </w:tc>
      </w:tr>
    </w:tbl>
    <w:p w14:paraId="3219CEC6" w14:textId="77777777" w:rsidR="00DC5D26" w:rsidRDefault="00DC5D26">
      <w:pPr>
        <w:keepNext/>
      </w:pPr>
    </w:p>
    <w:p w14:paraId="3219CEC7" w14:textId="77777777" w:rsidR="00DC5D26" w:rsidRDefault="00EC1450">
      <w:pPr>
        <w:pStyle w:val="BlockTitleParagraph"/>
      </w:pPr>
      <w:bookmarkStart w:id="1702" w:name="v6+D5a1pZVQi0Yivd7eqQsKu/OA="/>
      <w:r>
        <w:t>Parameters</w:t>
      </w:r>
      <w:bookmarkEnd w:id="17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CECB" w14:textId="77777777">
        <w:tc>
          <w:tcPr>
            <w:tcW w:w="0" w:type="auto"/>
            <w:shd w:val="clear" w:color="auto" w:fill="F3F3F3"/>
            <w:vAlign w:val="bottom"/>
          </w:tcPr>
          <w:p w14:paraId="3219CE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CECF" w14:textId="77777777">
        <w:tc>
          <w:tcPr>
            <w:tcW w:w="0" w:type="auto"/>
            <w:shd w:val="clear" w:color="auto" w:fill="FFFFFF"/>
          </w:tcPr>
          <w:p w14:paraId="3219CE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E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E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CED0" w14:textId="77777777" w:rsidR="00DC5D26" w:rsidRDefault="00DC5D26">
      <w:pPr>
        <w:rPr>
          <w:rStyle w:val="Table-Header"/>
        </w:rPr>
      </w:pPr>
    </w:p>
    <w:p w14:paraId="3219CED1" w14:textId="77777777" w:rsidR="00DC5D26" w:rsidRDefault="00EC1450">
      <w:pPr>
        <w:pStyle w:val="BlockTitleParagraph"/>
        <w:rPr>
          <w:rStyle w:val="Table-Header"/>
        </w:rPr>
      </w:pPr>
      <w:bookmarkStart w:id="1703" w:name="v1jUT7IoDN5BOwEldfUzuQbcpWY="/>
      <w:r>
        <w:t>SQL Script</w:t>
      </w:r>
      <w:bookmarkEnd w:id="17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E3" w14:textId="77777777">
        <w:tc>
          <w:tcPr>
            <w:tcW w:w="0" w:type="auto"/>
            <w:shd w:val="clear" w:color="auto" w:fill="F5F5F5"/>
          </w:tcPr>
          <w:p w14:paraId="3219CE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[p_license_file_history_get_by_id]</w:t>
            </w:r>
          </w:p>
          <w:p w14:paraId="3219CE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CED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E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ED6" w14:textId="77777777" w:rsidR="00DC5D26" w:rsidRDefault="00DC5D26">
            <w:pPr>
              <w:rPr>
                <w:rStyle w:val="ScriptNormal"/>
              </w:rPr>
            </w:pPr>
          </w:p>
          <w:p w14:paraId="3219CE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E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[customer], </w:t>
            </w:r>
          </w:p>
          <w:p w14:paraId="3219CE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[license_data],</w:t>
            </w:r>
          </w:p>
          <w:p w14:paraId="3219CE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[created_by],</w:t>
            </w:r>
          </w:p>
          <w:p w14:paraId="3219CE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CE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[t_license_file_history]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E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EDE" w14:textId="77777777" w:rsidR="00DC5D26" w:rsidRDefault="00DC5D26">
            <w:pPr>
              <w:rPr>
                <w:rStyle w:val="ScriptNormal"/>
              </w:rPr>
            </w:pPr>
          </w:p>
          <w:p w14:paraId="3219CE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E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E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EE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EE4" w14:textId="77777777" w:rsidR="00DC5D26" w:rsidRDefault="00DC5D26">
      <w:pPr>
        <w:rPr>
          <w:rStyle w:val="ScriptNormal"/>
        </w:rPr>
      </w:pPr>
    </w:p>
    <w:p w14:paraId="3219CEE5" w14:textId="77777777" w:rsidR="00DC5D26" w:rsidRDefault="00EC1450">
      <w:pPr>
        <w:pStyle w:val="BlockTitleParagraph"/>
        <w:rPr>
          <w:rStyle w:val="ScriptNormal"/>
        </w:rPr>
      </w:pPr>
      <w:bookmarkStart w:id="1704" w:name="IDbC1uPIDkVXY91q+1iNEm24EaU="/>
      <w:r>
        <w:t>Uses</w:t>
      </w:r>
      <w:bookmarkEnd w:id="1704"/>
    </w:p>
    <w:p w14:paraId="3219CEE6" w14:textId="77777777" w:rsidR="00DC5D26" w:rsidRDefault="00EC1450">
      <w:hyperlink w:anchor="SIlmTMR49Mk3ZHwNuyVJLwgmdAI=" w:history="1">
        <w:r>
          <w:t>[licensing].[t_license_file_history]</w:t>
        </w:r>
      </w:hyperlink>
    </w:p>
    <w:p w14:paraId="3219CEE7" w14:textId="77777777" w:rsidR="00DC5D26" w:rsidRDefault="00EC1450">
      <w:r>
        <w:t>[licensing]</w:t>
      </w:r>
    </w:p>
    <w:p w14:paraId="3219CEE8" w14:textId="77777777" w:rsidR="00DC5D26" w:rsidRDefault="00DC5D26">
      <w:pPr>
        <w:sectPr w:rsidR="00DC5D26">
          <w:headerReference w:type="default" r:id="rId29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EEB" w14:textId="77777777">
        <w:tc>
          <w:tcPr>
            <w:tcW w:w="0" w:type="auto"/>
            <w:shd w:val="clear" w:color="auto" w:fill="E6E6E6"/>
          </w:tcPr>
          <w:p w14:paraId="3219CEE9" w14:textId="77777777" w:rsidR="00DC5D26" w:rsidRDefault="00EC1450">
            <w:pPr>
              <w:pStyle w:val="Heading6"/>
            </w:pPr>
            <w:bookmarkStart w:id="1705" w:name="_Toc256000282"/>
            <w:bookmarkStart w:id="1706" w:name="yZjMWthB2MAFeAZ578GrRsdaLs4="/>
            <w:r>
              <w:pict w14:anchorId="3219F138">
                <v:shape id="_x0000_i2002" type="#_x0000_t75" style="width:11.95pt;height:11.95pt">
                  <v:imagedata r:id="rId12" o:title=""/>
                </v:shape>
              </w:pict>
            </w:r>
            <w:r>
              <w:t xml:space="preserve"> [licensing].[p_license_file_history_insert]</w:t>
            </w:r>
            <w:bookmarkEnd w:id="1705"/>
          </w:p>
          <w:bookmarkEnd w:id="1706"/>
          <w:p w14:paraId="3219CEEA" w14:textId="77777777" w:rsidR="00DC5D26" w:rsidRDefault="00DC5D26"/>
        </w:tc>
      </w:tr>
    </w:tbl>
    <w:p w14:paraId="3219CEEC" w14:textId="77777777" w:rsidR="00DC5D26" w:rsidRDefault="00DC5D26">
      <w:pPr>
        <w:keepNext/>
      </w:pPr>
    </w:p>
    <w:p w14:paraId="3219CEED" w14:textId="77777777" w:rsidR="00DC5D26" w:rsidRDefault="00EC1450">
      <w:pPr>
        <w:pStyle w:val="BlockTitleParagraph"/>
      </w:pPr>
      <w:bookmarkStart w:id="1707" w:name="UWOahQ1rOwVFhZKzaPQYJRSJhHo="/>
      <w:r>
        <w:t>Parameters</w:t>
      </w:r>
      <w:bookmarkEnd w:id="17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11"/>
        <w:gridCol w:w="2353"/>
        <w:gridCol w:w="2977"/>
        <w:gridCol w:w="1601"/>
      </w:tblGrid>
      <w:tr w:rsidR="00DC5D26" w14:paraId="3219CEF2" w14:textId="77777777">
        <w:tc>
          <w:tcPr>
            <w:tcW w:w="0" w:type="auto"/>
            <w:shd w:val="clear" w:color="auto" w:fill="F3F3F3"/>
            <w:vAlign w:val="bottom"/>
          </w:tcPr>
          <w:p w14:paraId="3219CE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E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EF7" w14:textId="77777777">
        <w:tc>
          <w:tcPr>
            <w:tcW w:w="0" w:type="auto"/>
            <w:shd w:val="clear" w:color="auto" w:fill="FFFFFF"/>
          </w:tcPr>
          <w:p w14:paraId="3219CE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</w:t>
            </w:r>
          </w:p>
        </w:tc>
        <w:tc>
          <w:tcPr>
            <w:tcW w:w="0" w:type="auto"/>
            <w:shd w:val="clear" w:color="auto" w:fill="FFFFFF"/>
          </w:tcPr>
          <w:p w14:paraId="3219CE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CE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CEF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EFC" w14:textId="77777777">
        <w:tc>
          <w:tcPr>
            <w:tcW w:w="0" w:type="auto"/>
            <w:shd w:val="clear" w:color="auto" w:fill="F3F3F3"/>
          </w:tcPr>
          <w:p w14:paraId="3219CE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@license_data</w:t>
            </w:r>
          </w:p>
        </w:tc>
        <w:tc>
          <w:tcPr>
            <w:tcW w:w="0" w:type="auto"/>
            <w:shd w:val="clear" w:color="auto" w:fill="F3F3F3"/>
          </w:tcPr>
          <w:p w14:paraId="3219CE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varbinary(8000)</w:t>
            </w:r>
          </w:p>
        </w:tc>
        <w:tc>
          <w:tcPr>
            <w:tcW w:w="0" w:type="auto"/>
            <w:shd w:val="clear" w:color="auto" w:fill="F3F3F3"/>
          </w:tcPr>
          <w:p w14:paraId="3219CE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8000</w:t>
            </w:r>
          </w:p>
        </w:tc>
        <w:tc>
          <w:tcPr>
            <w:tcW w:w="0" w:type="auto"/>
            <w:shd w:val="clear" w:color="auto" w:fill="F3F3F3"/>
          </w:tcPr>
          <w:p w14:paraId="3219CEF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01" w14:textId="77777777">
        <w:tc>
          <w:tcPr>
            <w:tcW w:w="0" w:type="auto"/>
            <w:shd w:val="clear" w:color="auto" w:fill="FFFFFF"/>
          </w:tcPr>
          <w:p w14:paraId="3219CE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@created_by</w:t>
            </w:r>
          </w:p>
        </w:tc>
        <w:tc>
          <w:tcPr>
            <w:tcW w:w="0" w:type="auto"/>
            <w:shd w:val="clear" w:color="auto" w:fill="FFFFFF"/>
          </w:tcPr>
          <w:p w14:paraId="3219CE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CE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CF0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06" w14:textId="77777777">
        <w:tc>
          <w:tcPr>
            <w:tcW w:w="0" w:type="auto"/>
            <w:shd w:val="clear" w:color="auto" w:fill="F3F3F3"/>
          </w:tcPr>
          <w:p w14:paraId="3219CF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CF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F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F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0B" w14:textId="77777777">
        <w:tc>
          <w:tcPr>
            <w:tcW w:w="0" w:type="auto"/>
            <w:shd w:val="clear" w:color="auto" w:fill="FFFFFF"/>
          </w:tcPr>
          <w:p w14:paraId="3219CF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F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F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CF10" w14:textId="77777777">
        <w:tc>
          <w:tcPr>
            <w:tcW w:w="0" w:type="auto"/>
            <w:shd w:val="clear" w:color="auto" w:fill="F3F3F3"/>
          </w:tcPr>
          <w:p w14:paraId="3219CF0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F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F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F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F11" w14:textId="77777777" w:rsidR="00DC5D26" w:rsidRDefault="00DC5D26">
      <w:pPr>
        <w:rPr>
          <w:rStyle w:val="Table-Header"/>
        </w:rPr>
      </w:pPr>
    </w:p>
    <w:p w14:paraId="3219CF12" w14:textId="77777777" w:rsidR="00DC5D26" w:rsidRDefault="00EC1450">
      <w:pPr>
        <w:pStyle w:val="BlockTitleParagraph"/>
        <w:rPr>
          <w:rStyle w:val="Table-Header"/>
        </w:rPr>
      </w:pPr>
      <w:bookmarkStart w:id="1708" w:name="xKxBo0vXQoEbl+ttocGpv0aUC1w="/>
      <w:r>
        <w:t>SQL Script</w:t>
      </w:r>
      <w:bookmarkEnd w:id="17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31" w14:textId="77777777">
        <w:tc>
          <w:tcPr>
            <w:tcW w:w="0" w:type="auto"/>
            <w:shd w:val="clear" w:color="auto" w:fill="F5F5F5"/>
          </w:tcPr>
          <w:p w14:paraId="3219CF1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[p_license_file_history_insert]</w:t>
            </w:r>
          </w:p>
          <w:p w14:paraId="3219CF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CF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@license_data </w:t>
            </w:r>
            <w:r>
              <w:rPr>
                <w:rStyle w:val="ScriptKeyword"/>
              </w:rPr>
              <w:t>varbinary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8000),</w:t>
            </w:r>
          </w:p>
          <w:p w14:paraId="3219CF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@created_by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CF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F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CF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F1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F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F1C" w14:textId="77777777" w:rsidR="00DC5D26" w:rsidRDefault="00DC5D26">
            <w:pPr>
              <w:rPr>
                <w:rStyle w:val="ScriptNormal"/>
              </w:rPr>
            </w:pPr>
          </w:p>
          <w:p w14:paraId="3219CF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[t_license_file_history] </w:t>
            </w:r>
            <w:r>
              <w:rPr>
                <w:rStyle w:val="ScriptOperator"/>
              </w:rPr>
              <w:t>(</w:t>
            </w:r>
          </w:p>
          <w:p w14:paraId="3219CF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[customer],</w:t>
            </w:r>
          </w:p>
          <w:p w14:paraId="3219CF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[license_data],</w:t>
            </w:r>
          </w:p>
          <w:p w14:paraId="3219CF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[created_by],</w:t>
            </w:r>
          </w:p>
          <w:p w14:paraId="3219CF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CF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F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CF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@customer,</w:t>
            </w:r>
          </w:p>
          <w:p w14:paraId="3219CF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@license_data,</w:t>
            </w:r>
          </w:p>
          <w:p w14:paraId="3219CF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@created_by,</w:t>
            </w:r>
          </w:p>
          <w:p w14:paraId="3219CF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</w:t>
            </w:r>
          </w:p>
          <w:p w14:paraId="3219CF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CF29" w14:textId="77777777" w:rsidR="00DC5D26" w:rsidRDefault="00DC5D26">
            <w:pPr>
              <w:rPr>
                <w:rStyle w:val="ScriptNormal"/>
              </w:rPr>
            </w:pPr>
          </w:p>
          <w:p w14:paraId="3219CF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CF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F2C" w14:textId="77777777" w:rsidR="00DC5D26" w:rsidRDefault="00DC5D26">
            <w:pPr>
              <w:rPr>
                <w:rStyle w:val="ScriptNormal"/>
              </w:rPr>
            </w:pPr>
          </w:p>
          <w:p w14:paraId="3219CF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F2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F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F3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F32" w14:textId="77777777" w:rsidR="00DC5D26" w:rsidRDefault="00DC5D26">
      <w:pPr>
        <w:rPr>
          <w:rStyle w:val="ScriptNormal"/>
        </w:rPr>
      </w:pPr>
    </w:p>
    <w:p w14:paraId="3219CF33" w14:textId="77777777" w:rsidR="00DC5D26" w:rsidRDefault="00EC1450">
      <w:pPr>
        <w:pStyle w:val="BlockTitleParagraph"/>
        <w:rPr>
          <w:rStyle w:val="ScriptNormal"/>
        </w:rPr>
      </w:pPr>
      <w:bookmarkStart w:id="1709" w:name="Hg+GKiD/OfP884fRb20gJygUyC8="/>
      <w:r>
        <w:t>Uses</w:t>
      </w:r>
      <w:bookmarkEnd w:id="1709"/>
    </w:p>
    <w:p w14:paraId="3219CF34" w14:textId="77777777" w:rsidR="00DC5D26" w:rsidRDefault="00EC1450">
      <w:hyperlink w:anchor="SIlmTMR49Mk3ZHwNuyVJLwgmdAI=" w:history="1">
        <w:r>
          <w:t>[licensing].[t_license_file_history]</w:t>
        </w:r>
      </w:hyperlink>
    </w:p>
    <w:p w14:paraId="3219CF35" w14:textId="77777777" w:rsidR="00DC5D26" w:rsidRDefault="00EC1450">
      <w:r>
        <w:t>[licensing]</w:t>
      </w:r>
    </w:p>
    <w:p w14:paraId="3219CF36" w14:textId="77777777" w:rsidR="00DC5D26" w:rsidRDefault="00DC5D26">
      <w:pPr>
        <w:sectPr w:rsidR="00DC5D26">
          <w:headerReference w:type="default" r:id="rId30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39" w14:textId="77777777">
        <w:tc>
          <w:tcPr>
            <w:tcW w:w="0" w:type="auto"/>
            <w:shd w:val="clear" w:color="auto" w:fill="E6E6E6"/>
          </w:tcPr>
          <w:p w14:paraId="3219CF37" w14:textId="77777777" w:rsidR="00DC5D26" w:rsidRDefault="00EC1450">
            <w:pPr>
              <w:pStyle w:val="Heading6"/>
            </w:pPr>
            <w:bookmarkStart w:id="1710" w:name="_Toc256000283"/>
            <w:bookmarkStart w:id="1711" w:name="hoe6ni5kflfJih5y4nJFJbDSpMg="/>
            <w:r>
              <w:pict w14:anchorId="3219F139">
                <v:shape id="_x0000_i2003" type="#_x0000_t75" style="width:11.95pt;height:11.95pt">
                  <v:imagedata r:id="rId12" o:title=""/>
                </v:shape>
              </w:pict>
            </w:r>
            <w:r>
              <w:t xml:space="preserve"> [licensing].[p_license_file_history_search]</w:t>
            </w:r>
            <w:bookmarkEnd w:id="1710"/>
          </w:p>
          <w:bookmarkEnd w:id="1711"/>
          <w:p w14:paraId="3219CF38" w14:textId="77777777" w:rsidR="00DC5D26" w:rsidRDefault="00DC5D26"/>
        </w:tc>
      </w:tr>
    </w:tbl>
    <w:p w14:paraId="3219CF3A" w14:textId="77777777" w:rsidR="00DC5D26" w:rsidRDefault="00DC5D26">
      <w:pPr>
        <w:keepNext/>
      </w:pPr>
    </w:p>
    <w:p w14:paraId="3219CF3B" w14:textId="77777777" w:rsidR="00DC5D26" w:rsidRDefault="00EC1450">
      <w:pPr>
        <w:pStyle w:val="BlockTitleParagraph"/>
      </w:pPr>
      <w:bookmarkStart w:id="1712" w:name="NwEM3fRqbprxTrdstxzMNhK6xY8="/>
      <w:r>
        <w:t>Parameters</w:t>
      </w:r>
      <w:bookmarkEnd w:id="17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74"/>
        <w:gridCol w:w="2025"/>
        <w:gridCol w:w="2824"/>
        <w:gridCol w:w="1519"/>
      </w:tblGrid>
      <w:tr w:rsidR="00DC5D26" w14:paraId="3219CF40" w14:textId="77777777">
        <w:tc>
          <w:tcPr>
            <w:tcW w:w="0" w:type="auto"/>
            <w:shd w:val="clear" w:color="auto" w:fill="F3F3F3"/>
            <w:vAlign w:val="bottom"/>
          </w:tcPr>
          <w:p w14:paraId="3219CF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F45" w14:textId="77777777">
        <w:tc>
          <w:tcPr>
            <w:tcW w:w="0" w:type="auto"/>
            <w:shd w:val="clear" w:color="auto" w:fill="FFFFFF"/>
          </w:tcPr>
          <w:p w14:paraId="3219CF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FFFFF"/>
          </w:tcPr>
          <w:p w14:paraId="3219CF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CF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CF4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4A" w14:textId="77777777">
        <w:tc>
          <w:tcPr>
            <w:tcW w:w="0" w:type="auto"/>
            <w:shd w:val="clear" w:color="auto" w:fill="F3F3F3"/>
          </w:tcPr>
          <w:p w14:paraId="3219CF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@date_created_from</w:t>
            </w:r>
          </w:p>
        </w:tc>
        <w:tc>
          <w:tcPr>
            <w:tcW w:w="0" w:type="auto"/>
            <w:shd w:val="clear" w:color="auto" w:fill="F3F3F3"/>
          </w:tcPr>
          <w:p w14:paraId="3219CF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CF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CF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4F" w14:textId="77777777">
        <w:tc>
          <w:tcPr>
            <w:tcW w:w="0" w:type="auto"/>
            <w:shd w:val="clear" w:color="auto" w:fill="FFFFFF"/>
          </w:tcPr>
          <w:p w14:paraId="3219CF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@date_created_to</w:t>
            </w:r>
          </w:p>
        </w:tc>
        <w:tc>
          <w:tcPr>
            <w:tcW w:w="0" w:type="auto"/>
            <w:shd w:val="clear" w:color="auto" w:fill="FFFFFF"/>
          </w:tcPr>
          <w:p w14:paraId="3219CF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CF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CF4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54" w14:textId="77777777">
        <w:tc>
          <w:tcPr>
            <w:tcW w:w="0" w:type="auto"/>
            <w:shd w:val="clear" w:color="auto" w:fill="F3F3F3"/>
          </w:tcPr>
          <w:p w14:paraId="3219CF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CF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F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F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59" w14:textId="77777777">
        <w:tc>
          <w:tcPr>
            <w:tcW w:w="0" w:type="auto"/>
            <w:shd w:val="clear" w:color="auto" w:fill="FFFFFF"/>
          </w:tcPr>
          <w:p w14:paraId="3219CF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CF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F5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5E" w14:textId="77777777">
        <w:tc>
          <w:tcPr>
            <w:tcW w:w="0" w:type="auto"/>
            <w:shd w:val="clear" w:color="auto" w:fill="F3F3F3"/>
          </w:tcPr>
          <w:p w14:paraId="3219CF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CF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F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F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F5F" w14:textId="77777777" w:rsidR="00DC5D26" w:rsidRDefault="00DC5D26">
      <w:pPr>
        <w:rPr>
          <w:rStyle w:val="Table-Header"/>
        </w:rPr>
      </w:pPr>
    </w:p>
    <w:p w14:paraId="3219CF60" w14:textId="77777777" w:rsidR="00DC5D26" w:rsidRDefault="00EC1450">
      <w:pPr>
        <w:pStyle w:val="BlockTitleParagraph"/>
        <w:rPr>
          <w:rStyle w:val="Table-Header"/>
        </w:rPr>
      </w:pPr>
      <w:bookmarkStart w:id="1713" w:name="wh3Atqe996uNoB9L+KK6MGJ7Juo="/>
      <w:r>
        <w:t>SQL Script</w:t>
      </w:r>
      <w:bookmarkEnd w:id="17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82" w14:textId="77777777">
        <w:tc>
          <w:tcPr>
            <w:tcW w:w="0" w:type="auto"/>
            <w:shd w:val="clear" w:color="auto" w:fill="F5F5F5"/>
          </w:tcPr>
          <w:p w14:paraId="3219CF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[p_license_file_history_search]</w:t>
            </w:r>
          </w:p>
          <w:p w14:paraId="3219CF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CF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F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CF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F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F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F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F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F6A" w14:textId="77777777" w:rsidR="00DC5D26" w:rsidRDefault="00DC5D26">
            <w:pPr>
              <w:rPr>
                <w:rStyle w:val="ScriptNormal"/>
              </w:rPr>
            </w:pPr>
          </w:p>
          <w:p w14:paraId="3219CF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F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[customer], </w:t>
            </w:r>
          </w:p>
          <w:p w14:paraId="3219CF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[license_data],</w:t>
            </w:r>
          </w:p>
          <w:p w14:paraId="3219CF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[created_by],</w:t>
            </w:r>
          </w:p>
          <w:p w14:paraId="3219CF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CF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[t_license_file_history]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F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((@customer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([customer]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>Filter))</w:t>
            </w:r>
          </w:p>
          <w:p w14:paraId="3219CF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((@date_created_from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([date_created] &gt;= @date_created_from))</w:t>
            </w:r>
          </w:p>
          <w:p w14:paraId="3219CF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((@date_created_to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([date_</w:t>
            </w:r>
            <w:r>
              <w:rPr>
                <w:rStyle w:val="ScriptNormal"/>
              </w:rPr>
              <w:t>created] &lt;= @date_created_to))</w:t>
            </w:r>
          </w:p>
          <w:p w14:paraId="3219CF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CF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      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F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   @pagesize ROWS ONLY;</w:t>
            </w:r>
          </w:p>
          <w:p w14:paraId="3219CF77" w14:textId="77777777" w:rsidR="00DC5D26" w:rsidRDefault="00DC5D26">
            <w:pPr>
              <w:rPr>
                <w:rStyle w:val="ScriptNormal"/>
              </w:rPr>
            </w:pPr>
          </w:p>
          <w:p w14:paraId="3219CF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F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[t_license_file_history]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F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>@customer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([customer]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>Filter))</w:t>
            </w:r>
          </w:p>
          <w:p w14:paraId="3219CF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((@date_created_from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([date_created] &gt;= @date_created_from))</w:t>
            </w:r>
          </w:p>
          <w:p w14:paraId="3219CF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((@date_created_to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([date_created] &lt;= @date_created_to))</w:t>
            </w:r>
          </w:p>
          <w:p w14:paraId="3219CF7D" w14:textId="77777777" w:rsidR="00DC5D26" w:rsidRDefault="00DC5D26">
            <w:pPr>
              <w:rPr>
                <w:rStyle w:val="ScriptNormal"/>
              </w:rPr>
            </w:pPr>
          </w:p>
          <w:p w14:paraId="3219CF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</w:t>
            </w:r>
            <w:r>
              <w:rPr>
                <w:rStyle w:val="ScriptKeyword"/>
              </w:rPr>
              <w:t>F</w:t>
            </w:r>
          </w:p>
          <w:p w14:paraId="3219CF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F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F8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F83" w14:textId="77777777" w:rsidR="00DC5D26" w:rsidRDefault="00DC5D26">
      <w:pPr>
        <w:rPr>
          <w:rStyle w:val="ScriptNormal"/>
        </w:rPr>
      </w:pPr>
    </w:p>
    <w:p w14:paraId="3219CF84" w14:textId="77777777" w:rsidR="00DC5D26" w:rsidRDefault="00EC1450">
      <w:pPr>
        <w:pStyle w:val="BlockTitleParagraph"/>
        <w:rPr>
          <w:rStyle w:val="ScriptNormal"/>
        </w:rPr>
      </w:pPr>
      <w:bookmarkStart w:id="1714" w:name="93O2rEVQq09IPEzZPjd8oZ1C3JE="/>
      <w:r>
        <w:t>Uses</w:t>
      </w:r>
      <w:bookmarkEnd w:id="1714"/>
    </w:p>
    <w:p w14:paraId="3219CF85" w14:textId="77777777" w:rsidR="00DC5D26" w:rsidRDefault="00EC1450">
      <w:hyperlink w:anchor="SIlmTMR49Mk3ZHwNuyVJLwgmdAI=" w:history="1">
        <w:r>
          <w:t>[licensing].[t_license_file_history]</w:t>
        </w:r>
      </w:hyperlink>
    </w:p>
    <w:p w14:paraId="3219CF86" w14:textId="77777777" w:rsidR="00DC5D26" w:rsidRDefault="00EC1450">
      <w:r>
        <w:t>[licensing]</w:t>
      </w:r>
    </w:p>
    <w:p w14:paraId="3219CF87" w14:textId="77777777" w:rsidR="00DC5D26" w:rsidRDefault="00DC5D26">
      <w:pPr>
        <w:sectPr w:rsidR="00DC5D26">
          <w:headerReference w:type="default" r:id="rId30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8A" w14:textId="77777777">
        <w:tc>
          <w:tcPr>
            <w:tcW w:w="0" w:type="auto"/>
            <w:shd w:val="clear" w:color="auto" w:fill="E6E6E6"/>
          </w:tcPr>
          <w:p w14:paraId="3219CF88" w14:textId="77777777" w:rsidR="00DC5D26" w:rsidRDefault="00EC1450">
            <w:pPr>
              <w:pStyle w:val="Heading6"/>
            </w:pPr>
            <w:bookmarkStart w:id="1715" w:name="_Toc256000284"/>
            <w:bookmarkStart w:id="1716" w:name="EigYb0FdLvmqD5ujkVH/6Umwo+4="/>
            <w:r>
              <w:pict w14:anchorId="3219F13A">
                <v:shape id="_x0000_i2004" type="#_x0000_t75" style="width:11.95pt;height:11.95pt">
                  <v:imagedata r:id="rId12" o:title=""/>
                </v:shape>
              </w:pict>
            </w:r>
            <w:r>
              <w:t xml:space="preserve"> [licensing].[p_order_delete]</w:t>
            </w:r>
            <w:bookmarkEnd w:id="1715"/>
          </w:p>
          <w:bookmarkEnd w:id="1716"/>
          <w:p w14:paraId="3219CF89" w14:textId="77777777" w:rsidR="00DC5D26" w:rsidRDefault="00DC5D26"/>
        </w:tc>
      </w:tr>
    </w:tbl>
    <w:p w14:paraId="3219CF8B" w14:textId="77777777" w:rsidR="00DC5D26" w:rsidRDefault="00DC5D26">
      <w:pPr>
        <w:keepNext/>
      </w:pPr>
    </w:p>
    <w:p w14:paraId="3219CF8C" w14:textId="77777777" w:rsidR="00DC5D26" w:rsidRDefault="00EC1450">
      <w:pPr>
        <w:pStyle w:val="BlockTitleParagraph"/>
      </w:pPr>
      <w:bookmarkStart w:id="1717" w:name="nkC3y9BkugIzwkG2q6AbFI1P/O4="/>
      <w:r>
        <w:t>Parameters</w:t>
      </w:r>
      <w:bookmarkEnd w:id="17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CF91" w14:textId="77777777">
        <w:tc>
          <w:tcPr>
            <w:tcW w:w="0" w:type="auto"/>
            <w:shd w:val="clear" w:color="auto" w:fill="F3F3F3"/>
            <w:vAlign w:val="bottom"/>
          </w:tcPr>
          <w:p w14:paraId="3219CF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8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F96" w14:textId="77777777">
        <w:tc>
          <w:tcPr>
            <w:tcW w:w="0" w:type="auto"/>
            <w:shd w:val="clear" w:color="auto" w:fill="FFFFFF"/>
          </w:tcPr>
          <w:p w14:paraId="3219CF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F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F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9B" w14:textId="77777777">
        <w:tc>
          <w:tcPr>
            <w:tcW w:w="0" w:type="auto"/>
            <w:shd w:val="clear" w:color="auto" w:fill="F3F3F3"/>
          </w:tcPr>
          <w:p w14:paraId="3219CF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CF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F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F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F9C" w14:textId="77777777" w:rsidR="00DC5D26" w:rsidRDefault="00DC5D26">
      <w:pPr>
        <w:rPr>
          <w:rStyle w:val="Table-Header"/>
        </w:rPr>
      </w:pPr>
    </w:p>
    <w:p w14:paraId="3219CF9D" w14:textId="77777777" w:rsidR="00DC5D26" w:rsidRDefault="00EC1450">
      <w:pPr>
        <w:pStyle w:val="BlockTitleParagraph"/>
        <w:rPr>
          <w:rStyle w:val="Table-Header"/>
        </w:rPr>
      </w:pPr>
      <w:bookmarkStart w:id="1718" w:name="mm72krqjM79+VbPfCTQs1BCMHzU="/>
      <w:r>
        <w:t>SQL Script</w:t>
      </w:r>
      <w:bookmarkEnd w:id="17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B1" w14:textId="77777777">
        <w:tc>
          <w:tcPr>
            <w:tcW w:w="0" w:type="auto"/>
            <w:shd w:val="clear" w:color="auto" w:fill="F5F5F5"/>
          </w:tcPr>
          <w:p w14:paraId="3219CF9E" w14:textId="77777777" w:rsidR="00DC5D26" w:rsidRDefault="00DC5D26">
            <w:pPr>
              <w:rPr>
                <w:rStyle w:val="ScriptNormal"/>
              </w:rPr>
            </w:pPr>
          </w:p>
          <w:p w14:paraId="3219CF9F" w14:textId="77777777" w:rsidR="00DC5D26" w:rsidRDefault="00DC5D26">
            <w:pPr>
              <w:rPr>
                <w:rStyle w:val="ScriptNormal"/>
              </w:rPr>
            </w:pPr>
          </w:p>
          <w:p w14:paraId="3219CFA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[p_order_delete]</w:t>
            </w:r>
          </w:p>
          <w:p w14:paraId="3219CF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F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F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FA4" w14:textId="77777777" w:rsidR="00DC5D26" w:rsidRDefault="00DC5D26">
            <w:pPr>
              <w:rPr>
                <w:rStyle w:val="ScriptNormal"/>
              </w:rPr>
            </w:pPr>
          </w:p>
          <w:p w14:paraId="3219CF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FA6" w14:textId="77777777" w:rsidR="00DC5D26" w:rsidRDefault="00DC5D26">
            <w:pPr>
              <w:rPr>
                <w:rStyle w:val="ScriptNormal"/>
              </w:rPr>
            </w:pPr>
          </w:p>
          <w:p w14:paraId="3219CF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[t_order]</w:t>
            </w:r>
          </w:p>
          <w:p w14:paraId="3219CF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CFA9" w14:textId="77777777" w:rsidR="00DC5D26" w:rsidRDefault="00DC5D26">
            <w:pPr>
              <w:rPr>
                <w:rStyle w:val="ScriptNormal"/>
              </w:rPr>
            </w:pPr>
          </w:p>
          <w:p w14:paraId="3219CF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CFAB" w14:textId="77777777" w:rsidR="00DC5D26" w:rsidRDefault="00DC5D26">
            <w:pPr>
              <w:rPr>
                <w:rStyle w:val="ScriptNormal"/>
              </w:rPr>
            </w:pPr>
          </w:p>
          <w:p w14:paraId="3219CF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FAD" w14:textId="77777777" w:rsidR="00DC5D26" w:rsidRDefault="00DC5D26">
            <w:pPr>
              <w:rPr>
                <w:rStyle w:val="ScriptNormal"/>
              </w:rPr>
            </w:pPr>
          </w:p>
          <w:p w14:paraId="3219CF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F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FB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FB2" w14:textId="77777777" w:rsidR="00DC5D26" w:rsidRDefault="00DC5D26">
      <w:pPr>
        <w:rPr>
          <w:rStyle w:val="ScriptNormal"/>
        </w:rPr>
      </w:pPr>
    </w:p>
    <w:p w14:paraId="3219CFB3" w14:textId="77777777" w:rsidR="00DC5D26" w:rsidRDefault="00EC1450">
      <w:pPr>
        <w:pStyle w:val="BlockTitleParagraph"/>
        <w:rPr>
          <w:rStyle w:val="ScriptNormal"/>
        </w:rPr>
      </w:pPr>
      <w:bookmarkStart w:id="1719" w:name="+n2rX/NHDd8yVGHh1G9djr8KHvw="/>
      <w:r>
        <w:t>Uses</w:t>
      </w:r>
      <w:bookmarkEnd w:id="1719"/>
    </w:p>
    <w:p w14:paraId="3219CFB4" w14:textId="77777777" w:rsidR="00DC5D26" w:rsidRDefault="00EC1450">
      <w:hyperlink w:anchor="Abm+/exewd8b+kfSgBGP3mREH2k=" w:history="1">
        <w:r>
          <w:t>[licensing].[t_order]</w:t>
        </w:r>
      </w:hyperlink>
    </w:p>
    <w:p w14:paraId="3219CFB5" w14:textId="77777777" w:rsidR="00DC5D26" w:rsidRDefault="00EC1450">
      <w:r>
        <w:t>[licensing]</w:t>
      </w:r>
    </w:p>
    <w:p w14:paraId="3219CFB6" w14:textId="77777777" w:rsidR="00DC5D26" w:rsidRDefault="00DC5D26">
      <w:pPr>
        <w:sectPr w:rsidR="00DC5D26">
          <w:headerReference w:type="default" r:id="rId30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B9" w14:textId="77777777">
        <w:tc>
          <w:tcPr>
            <w:tcW w:w="0" w:type="auto"/>
            <w:shd w:val="clear" w:color="auto" w:fill="E6E6E6"/>
          </w:tcPr>
          <w:p w14:paraId="3219CFB7" w14:textId="77777777" w:rsidR="00DC5D26" w:rsidRDefault="00EC1450">
            <w:pPr>
              <w:pStyle w:val="Heading6"/>
            </w:pPr>
            <w:bookmarkStart w:id="1720" w:name="_Toc256000285"/>
            <w:bookmarkStart w:id="1721" w:name="A3Tu40WQ/ocSFG2NdWRdaIgZCd0="/>
            <w:r>
              <w:pict w14:anchorId="3219F13B">
                <v:shape id="_x0000_i2005" type="#_x0000_t75" style="width:11.95pt;height:11.95pt">
                  <v:imagedata r:id="rId12" o:title=""/>
                </v:shape>
              </w:pict>
            </w:r>
            <w:r>
              <w:t xml:space="preserve"> [licensing].[p_order_get_all]</w:t>
            </w:r>
            <w:bookmarkEnd w:id="1720"/>
          </w:p>
          <w:bookmarkEnd w:id="1721"/>
          <w:p w14:paraId="3219CFB8" w14:textId="77777777" w:rsidR="00DC5D26" w:rsidRDefault="00DC5D26"/>
        </w:tc>
      </w:tr>
    </w:tbl>
    <w:p w14:paraId="3219CFBA" w14:textId="77777777" w:rsidR="00DC5D26" w:rsidRDefault="00DC5D26">
      <w:pPr>
        <w:keepNext/>
      </w:pPr>
    </w:p>
    <w:p w14:paraId="3219CFBB" w14:textId="77777777" w:rsidR="00DC5D26" w:rsidRDefault="00EC1450">
      <w:pPr>
        <w:pStyle w:val="BlockTitleParagraph"/>
      </w:pPr>
      <w:bookmarkStart w:id="1722" w:name="HUm2OculMZWhFBeNZNsVJHn9ioI="/>
      <w:r>
        <w:t>Parameters</w:t>
      </w:r>
      <w:bookmarkEnd w:id="17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CFC0" w14:textId="77777777">
        <w:tc>
          <w:tcPr>
            <w:tcW w:w="0" w:type="auto"/>
            <w:shd w:val="clear" w:color="auto" w:fill="F3F3F3"/>
            <w:vAlign w:val="bottom"/>
          </w:tcPr>
          <w:p w14:paraId="3219CF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CFC5" w14:textId="77777777">
        <w:tc>
          <w:tcPr>
            <w:tcW w:w="0" w:type="auto"/>
            <w:shd w:val="clear" w:color="auto" w:fill="FFFFFF"/>
          </w:tcPr>
          <w:p w14:paraId="3219CF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CF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FC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CA" w14:textId="77777777">
        <w:tc>
          <w:tcPr>
            <w:tcW w:w="0" w:type="auto"/>
            <w:shd w:val="clear" w:color="auto" w:fill="F3F3F3"/>
          </w:tcPr>
          <w:p w14:paraId="3219CF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CF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CF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CFC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CFCF" w14:textId="77777777">
        <w:tc>
          <w:tcPr>
            <w:tcW w:w="0" w:type="auto"/>
            <w:shd w:val="clear" w:color="auto" w:fill="FFFFFF"/>
          </w:tcPr>
          <w:p w14:paraId="3219CF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CF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CF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CFD0" w14:textId="77777777" w:rsidR="00DC5D26" w:rsidRDefault="00DC5D26">
      <w:pPr>
        <w:rPr>
          <w:rStyle w:val="Table-Header"/>
        </w:rPr>
      </w:pPr>
    </w:p>
    <w:p w14:paraId="3219CFD1" w14:textId="77777777" w:rsidR="00DC5D26" w:rsidRDefault="00EC1450">
      <w:pPr>
        <w:pStyle w:val="BlockTitleParagraph"/>
        <w:rPr>
          <w:rStyle w:val="Table-Header"/>
        </w:rPr>
      </w:pPr>
      <w:bookmarkStart w:id="1723" w:name="aLFOx+AXI8nvKDvIjDuk1uAiWYg="/>
      <w:r>
        <w:t>SQL Script</w:t>
      </w:r>
      <w:bookmarkEnd w:id="17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EE" w14:textId="77777777">
        <w:tc>
          <w:tcPr>
            <w:tcW w:w="0" w:type="auto"/>
            <w:shd w:val="clear" w:color="auto" w:fill="F5F5F5"/>
          </w:tcPr>
          <w:p w14:paraId="3219CF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[p_order_get_all]</w:t>
            </w:r>
          </w:p>
          <w:p w14:paraId="3219CF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F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CF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CF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CF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CFD8" w14:textId="77777777" w:rsidR="00DC5D26" w:rsidRDefault="00DC5D26">
            <w:pPr>
              <w:rPr>
                <w:rStyle w:val="ScriptNormal"/>
              </w:rPr>
            </w:pPr>
          </w:p>
          <w:p w14:paraId="3219CF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CF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CF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 </w:t>
            </w:r>
          </w:p>
          <w:p w14:paraId="3219CF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[promo_code_id], </w:t>
            </w:r>
          </w:p>
          <w:p w14:paraId="3219CF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[payment_method_id], </w:t>
            </w:r>
          </w:p>
          <w:p w14:paraId="3219CF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[created_by_username], </w:t>
            </w:r>
          </w:p>
          <w:p w14:paraId="3219CF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[date_created],</w:t>
            </w:r>
          </w:p>
          <w:p w14:paraId="3219CF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CF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CF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F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CF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CF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CFE6" w14:textId="77777777" w:rsidR="00DC5D26" w:rsidRDefault="00DC5D26">
            <w:pPr>
              <w:rPr>
                <w:rStyle w:val="ScriptNormal"/>
              </w:rPr>
            </w:pPr>
          </w:p>
          <w:p w14:paraId="3219CF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CF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CFE9" w14:textId="77777777" w:rsidR="00DC5D26" w:rsidRDefault="00DC5D26">
            <w:pPr>
              <w:rPr>
                <w:rStyle w:val="ScriptNormal"/>
              </w:rPr>
            </w:pPr>
          </w:p>
          <w:p w14:paraId="3219CF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CFE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CF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CFE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CFEF" w14:textId="77777777" w:rsidR="00DC5D26" w:rsidRDefault="00DC5D26">
      <w:pPr>
        <w:rPr>
          <w:rStyle w:val="ScriptNormal"/>
        </w:rPr>
      </w:pPr>
    </w:p>
    <w:p w14:paraId="3219CFF0" w14:textId="77777777" w:rsidR="00DC5D26" w:rsidRDefault="00EC1450">
      <w:pPr>
        <w:pStyle w:val="BlockTitleParagraph"/>
        <w:rPr>
          <w:rStyle w:val="ScriptNormal"/>
        </w:rPr>
      </w:pPr>
      <w:bookmarkStart w:id="1724" w:name="WWDSf65/gXlWOIwh7mz/vlZwB6I="/>
      <w:r>
        <w:t>Uses</w:t>
      </w:r>
      <w:bookmarkEnd w:id="1724"/>
    </w:p>
    <w:p w14:paraId="3219CFF1" w14:textId="77777777" w:rsidR="00DC5D26" w:rsidRDefault="00EC1450">
      <w:hyperlink w:anchor="Abm+/exewd8b+kfSgBGP3mREH2k=" w:history="1">
        <w:r>
          <w:t>[licensing].[t_order]</w:t>
        </w:r>
      </w:hyperlink>
    </w:p>
    <w:p w14:paraId="3219CFF2" w14:textId="77777777" w:rsidR="00DC5D26" w:rsidRDefault="00EC1450">
      <w:r>
        <w:t>[licensing]</w:t>
      </w:r>
    </w:p>
    <w:p w14:paraId="3219CFF3" w14:textId="77777777" w:rsidR="00DC5D26" w:rsidRDefault="00DC5D26">
      <w:pPr>
        <w:sectPr w:rsidR="00DC5D26">
          <w:headerReference w:type="default" r:id="rId30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CFF6" w14:textId="77777777">
        <w:tc>
          <w:tcPr>
            <w:tcW w:w="0" w:type="auto"/>
            <w:shd w:val="clear" w:color="auto" w:fill="E6E6E6"/>
          </w:tcPr>
          <w:p w14:paraId="3219CFF4" w14:textId="77777777" w:rsidR="00DC5D26" w:rsidRDefault="00EC1450">
            <w:pPr>
              <w:pStyle w:val="Heading6"/>
            </w:pPr>
            <w:bookmarkStart w:id="1725" w:name="_Toc256000286"/>
            <w:bookmarkStart w:id="1726" w:name="UN9WWgJIt/4Y7IL459GNob9qGzo="/>
            <w:r>
              <w:pict w14:anchorId="3219F13C">
                <v:shape id="_x0000_i2006" type="#_x0000_t75" style="width:11.95pt;height:11.95pt">
                  <v:imagedata r:id="rId12" o:title=""/>
                </v:shape>
              </w:pict>
            </w:r>
            <w:r>
              <w:t xml:space="preserve"> [licensing].[p_order_get_by_id]</w:t>
            </w:r>
            <w:bookmarkEnd w:id="1725"/>
          </w:p>
          <w:bookmarkEnd w:id="1726"/>
          <w:p w14:paraId="3219CFF5" w14:textId="77777777" w:rsidR="00DC5D26" w:rsidRDefault="00DC5D26"/>
        </w:tc>
      </w:tr>
    </w:tbl>
    <w:p w14:paraId="3219CFF7" w14:textId="77777777" w:rsidR="00DC5D26" w:rsidRDefault="00DC5D26">
      <w:pPr>
        <w:keepNext/>
      </w:pPr>
    </w:p>
    <w:p w14:paraId="3219CFF8" w14:textId="77777777" w:rsidR="00DC5D26" w:rsidRDefault="00EC1450">
      <w:pPr>
        <w:pStyle w:val="BlockTitleParagraph"/>
      </w:pPr>
      <w:bookmarkStart w:id="1727" w:name="Epfi5EobyOF0mGspgujTbWZtyso="/>
      <w:r>
        <w:t>Parameters</w:t>
      </w:r>
      <w:bookmarkEnd w:id="17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CFFC" w14:textId="77777777">
        <w:tc>
          <w:tcPr>
            <w:tcW w:w="0" w:type="auto"/>
            <w:shd w:val="clear" w:color="auto" w:fill="F3F3F3"/>
            <w:vAlign w:val="bottom"/>
          </w:tcPr>
          <w:p w14:paraId="3219CF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CF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000" w14:textId="77777777">
        <w:tc>
          <w:tcPr>
            <w:tcW w:w="0" w:type="auto"/>
            <w:shd w:val="clear" w:color="auto" w:fill="FFFFFF"/>
          </w:tcPr>
          <w:p w14:paraId="3219CF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CF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CF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001" w14:textId="77777777" w:rsidR="00DC5D26" w:rsidRDefault="00DC5D26">
      <w:pPr>
        <w:rPr>
          <w:rStyle w:val="Table-Header"/>
        </w:rPr>
      </w:pPr>
    </w:p>
    <w:p w14:paraId="3219D002" w14:textId="77777777" w:rsidR="00DC5D26" w:rsidRDefault="00EC1450">
      <w:pPr>
        <w:pStyle w:val="BlockTitleParagraph"/>
        <w:rPr>
          <w:rStyle w:val="Table-Header"/>
        </w:rPr>
      </w:pPr>
      <w:bookmarkStart w:id="1728" w:name="Oe5qphy0WFbOBBllX7xVQqnp6iY="/>
      <w:r>
        <w:t>SQL Script</w:t>
      </w:r>
      <w:bookmarkEnd w:id="17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018" w14:textId="77777777">
        <w:tc>
          <w:tcPr>
            <w:tcW w:w="0" w:type="auto"/>
            <w:shd w:val="clear" w:color="auto" w:fill="F5F5F5"/>
          </w:tcPr>
          <w:p w14:paraId="3219D00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[p_order_get_by_id]</w:t>
            </w:r>
          </w:p>
          <w:p w14:paraId="3219D0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00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0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007" w14:textId="77777777" w:rsidR="00DC5D26" w:rsidRDefault="00DC5D26">
            <w:pPr>
              <w:rPr>
                <w:rStyle w:val="ScriptNormal"/>
              </w:rPr>
            </w:pPr>
          </w:p>
          <w:p w14:paraId="3219D0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0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D0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 </w:t>
            </w:r>
          </w:p>
          <w:p w14:paraId="3219D0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[promo_code_id], </w:t>
            </w:r>
          </w:p>
          <w:p w14:paraId="3219D0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[payment_method_id], </w:t>
            </w:r>
          </w:p>
          <w:p w14:paraId="3219D0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[created_by_username], </w:t>
            </w:r>
          </w:p>
          <w:p w14:paraId="3219D0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0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[status],</w:t>
            </w:r>
          </w:p>
          <w:p w14:paraId="3219D0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0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0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013" w14:textId="77777777" w:rsidR="00DC5D26" w:rsidRDefault="00DC5D26">
            <w:pPr>
              <w:rPr>
                <w:rStyle w:val="ScriptNormal"/>
              </w:rPr>
            </w:pPr>
          </w:p>
          <w:p w14:paraId="3219D0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0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0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01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019" w14:textId="77777777" w:rsidR="00DC5D26" w:rsidRDefault="00DC5D26">
      <w:pPr>
        <w:rPr>
          <w:rStyle w:val="ScriptNormal"/>
        </w:rPr>
      </w:pPr>
    </w:p>
    <w:p w14:paraId="3219D01A" w14:textId="77777777" w:rsidR="00DC5D26" w:rsidRDefault="00EC1450">
      <w:pPr>
        <w:pStyle w:val="BlockTitleParagraph"/>
        <w:rPr>
          <w:rStyle w:val="ScriptNormal"/>
        </w:rPr>
      </w:pPr>
      <w:bookmarkStart w:id="1729" w:name="U0gwpDgAZlkdfIoAoqQ3DkC4HVM="/>
      <w:r>
        <w:t>Uses</w:t>
      </w:r>
      <w:bookmarkEnd w:id="1729"/>
    </w:p>
    <w:p w14:paraId="3219D01B" w14:textId="77777777" w:rsidR="00DC5D26" w:rsidRDefault="00EC1450">
      <w:hyperlink w:anchor="Abm+/exewd8b+kfSgBGP3mREH2k=" w:history="1">
        <w:r>
          <w:t>[licensing].[t_order]</w:t>
        </w:r>
      </w:hyperlink>
    </w:p>
    <w:p w14:paraId="3219D01C" w14:textId="77777777" w:rsidR="00DC5D26" w:rsidRDefault="00EC1450">
      <w:r>
        <w:t>[licensing]</w:t>
      </w:r>
    </w:p>
    <w:p w14:paraId="3219D01D" w14:textId="77777777" w:rsidR="00DC5D26" w:rsidRDefault="00DC5D26">
      <w:pPr>
        <w:sectPr w:rsidR="00DC5D26">
          <w:headerReference w:type="default" r:id="rId30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020" w14:textId="77777777">
        <w:tc>
          <w:tcPr>
            <w:tcW w:w="0" w:type="auto"/>
            <w:shd w:val="clear" w:color="auto" w:fill="E6E6E6"/>
          </w:tcPr>
          <w:p w14:paraId="3219D01E" w14:textId="77777777" w:rsidR="00DC5D26" w:rsidRDefault="00EC1450">
            <w:pPr>
              <w:pStyle w:val="Heading6"/>
            </w:pPr>
            <w:bookmarkStart w:id="1730" w:name="_Toc256000287"/>
            <w:bookmarkStart w:id="1731" w:name="1l0/zq9mmHbzt9IESJrFmx5WuzI="/>
            <w:r>
              <w:pict w14:anchorId="3219F13D">
                <v:shape id="_x0000_i2007" type="#_x0000_t75" style="width:11.95pt;height:11.95pt">
                  <v:imagedata r:id="rId12" o:title=""/>
                </v:shape>
              </w:pict>
            </w:r>
            <w:r>
              <w:t xml:space="preserve"> [licensing].[p_order_insert]</w:t>
            </w:r>
            <w:bookmarkEnd w:id="1730"/>
          </w:p>
          <w:bookmarkEnd w:id="1731"/>
          <w:p w14:paraId="3219D01F" w14:textId="77777777" w:rsidR="00DC5D26" w:rsidRDefault="00DC5D26"/>
        </w:tc>
      </w:tr>
    </w:tbl>
    <w:p w14:paraId="3219D021" w14:textId="77777777" w:rsidR="00DC5D26" w:rsidRDefault="00DC5D26">
      <w:pPr>
        <w:keepNext/>
      </w:pPr>
    </w:p>
    <w:p w14:paraId="3219D022" w14:textId="77777777" w:rsidR="00DC5D26" w:rsidRDefault="00EC1450">
      <w:pPr>
        <w:pStyle w:val="BlockTitleParagraph"/>
      </w:pPr>
      <w:bookmarkStart w:id="1732" w:name="NNz/fER5O2GmVAytr+5yns3y0Z4="/>
      <w:r>
        <w:t>Parameters</w:t>
      </w:r>
      <w:bookmarkEnd w:id="17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47"/>
        <w:gridCol w:w="1938"/>
        <w:gridCol w:w="2703"/>
        <w:gridCol w:w="1454"/>
      </w:tblGrid>
      <w:tr w:rsidR="00DC5D26" w14:paraId="3219D027" w14:textId="77777777">
        <w:tc>
          <w:tcPr>
            <w:tcW w:w="0" w:type="auto"/>
            <w:shd w:val="clear" w:color="auto" w:fill="F3F3F3"/>
            <w:vAlign w:val="bottom"/>
          </w:tcPr>
          <w:p w14:paraId="3219D02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2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2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2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02C" w14:textId="77777777">
        <w:tc>
          <w:tcPr>
            <w:tcW w:w="0" w:type="auto"/>
            <w:shd w:val="clear" w:color="auto" w:fill="FFFFFF"/>
          </w:tcPr>
          <w:p w14:paraId="3219D0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D0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2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31" w14:textId="77777777">
        <w:tc>
          <w:tcPr>
            <w:tcW w:w="0" w:type="auto"/>
            <w:shd w:val="clear" w:color="auto" w:fill="F3F3F3"/>
          </w:tcPr>
          <w:p w14:paraId="3219D0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@currency</w:t>
            </w:r>
          </w:p>
        </w:tc>
        <w:tc>
          <w:tcPr>
            <w:tcW w:w="0" w:type="auto"/>
            <w:shd w:val="clear" w:color="auto" w:fill="F3F3F3"/>
          </w:tcPr>
          <w:p w14:paraId="3219D0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3F3F3"/>
          </w:tcPr>
          <w:p w14:paraId="3219D0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3219D03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36" w14:textId="77777777">
        <w:tc>
          <w:tcPr>
            <w:tcW w:w="0" w:type="auto"/>
            <w:shd w:val="clear" w:color="auto" w:fill="FFFFFF"/>
          </w:tcPr>
          <w:p w14:paraId="3219D0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@promo_code_id</w:t>
            </w:r>
          </w:p>
        </w:tc>
        <w:tc>
          <w:tcPr>
            <w:tcW w:w="0" w:type="auto"/>
            <w:shd w:val="clear" w:color="auto" w:fill="FFFFFF"/>
          </w:tcPr>
          <w:p w14:paraId="3219D0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3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3B" w14:textId="77777777">
        <w:tc>
          <w:tcPr>
            <w:tcW w:w="0" w:type="auto"/>
            <w:shd w:val="clear" w:color="auto" w:fill="F3F3F3"/>
          </w:tcPr>
          <w:p w14:paraId="3219D0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@payment_method_id</w:t>
            </w:r>
          </w:p>
        </w:tc>
        <w:tc>
          <w:tcPr>
            <w:tcW w:w="0" w:type="auto"/>
            <w:shd w:val="clear" w:color="auto" w:fill="F3F3F3"/>
          </w:tcPr>
          <w:p w14:paraId="3219D0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0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03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40" w14:textId="77777777">
        <w:tc>
          <w:tcPr>
            <w:tcW w:w="0" w:type="auto"/>
            <w:shd w:val="clear" w:color="auto" w:fill="FFFFFF"/>
          </w:tcPr>
          <w:p w14:paraId="3219D0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@created_by_username</w:t>
            </w:r>
          </w:p>
        </w:tc>
        <w:tc>
          <w:tcPr>
            <w:tcW w:w="0" w:type="auto"/>
            <w:shd w:val="clear" w:color="auto" w:fill="FFFFFF"/>
          </w:tcPr>
          <w:p w14:paraId="3219D0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0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D03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45" w14:textId="77777777">
        <w:tc>
          <w:tcPr>
            <w:tcW w:w="0" w:type="auto"/>
            <w:shd w:val="clear" w:color="auto" w:fill="F3F3F3"/>
          </w:tcPr>
          <w:p w14:paraId="3219D0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D0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0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04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4A" w14:textId="77777777">
        <w:tc>
          <w:tcPr>
            <w:tcW w:w="0" w:type="auto"/>
            <w:shd w:val="clear" w:color="auto" w:fill="FFFFFF"/>
          </w:tcPr>
          <w:p w14:paraId="3219D0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D0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D0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D0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4F" w14:textId="77777777">
        <w:tc>
          <w:tcPr>
            <w:tcW w:w="0" w:type="auto"/>
            <w:shd w:val="clear" w:color="auto" w:fill="F3F3F3"/>
          </w:tcPr>
          <w:p w14:paraId="3219D0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3F3F3"/>
          </w:tcPr>
          <w:p w14:paraId="3219D0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0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04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54" w14:textId="77777777">
        <w:tc>
          <w:tcPr>
            <w:tcW w:w="0" w:type="auto"/>
            <w:shd w:val="clear" w:color="auto" w:fill="FFFFFF"/>
          </w:tcPr>
          <w:p w14:paraId="3219D0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0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059" w14:textId="77777777">
        <w:tc>
          <w:tcPr>
            <w:tcW w:w="0" w:type="auto"/>
            <w:shd w:val="clear" w:color="auto" w:fill="F3F3F3"/>
          </w:tcPr>
          <w:p w14:paraId="3219D05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05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05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0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05A" w14:textId="77777777" w:rsidR="00DC5D26" w:rsidRDefault="00DC5D26">
      <w:pPr>
        <w:rPr>
          <w:rStyle w:val="Table-Header"/>
        </w:rPr>
      </w:pPr>
    </w:p>
    <w:p w14:paraId="3219D05B" w14:textId="77777777" w:rsidR="00DC5D26" w:rsidRDefault="00EC1450">
      <w:pPr>
        <w:pStyle w:val="BlockTitleParagraph"/>
        <w:rPr>
          <w:rStyle w:val="Table-Header"/>
        </w:rPr>
      </w:pPr>
      <w:bookmarkStart w:id="1733" w:name="10n2DA7OesFGRxGz7CaUd60I5Nk="/>
      <w:r>
        <w:t>SQL Script</w:t>
      </w:r>
      <w:bookmarkEnd w:id="17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087" w14:textId="77777777">
        <w:tc>
          <w:tcPr>
            <w:tcW w:w="0" w:type="auto"/>
            <w:shd w:val="clear" w:color="auto" w:fill="F5F5F5"/>
          </w:tcPr>
          <w:p w14:paraId="3219D05C" w14:textId="77777777" w:rsidR="00DC5D26" w:rsidRDefault="00DC5D26">
            <w:pPr>
              <w:rPr>
                <w:rStyle w:val="ScriptNormal"/>
              </w:rPr>
            </w:pPr>
          </w:p>
          <w:p w14:paraId="3219D05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[p_order_insert]</w:t>
            </w:r>
          </w:p>
          <w:p w14:paraId="3219D0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@currency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D0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@promo_code_id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@payment_method_id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@created_by_username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0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0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0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0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0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0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0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06A" w14:textId="77777777" w:rsidR="00DC5D26" w:rsidRDefault="00DC5D26">
            <w:pPr>
              <w:rPr>
                <w:rStyle w:val="ScriptNormal"/>
              </w:rPr>
            </w:pPr>
          </w:p>
          <w:p w14:paraId="3219D0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Operator"/>
              </w:rPr>
              <w:t>(</w:t>
            </w:r>
          </w:p>
          <w:p w14:paraId="3219D0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[subscription_id],</w:t>
            </w:r>
          </w:p>
          <w:p w14:paraId="3219D0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</w:t>
            </w:r>
          </w:p>
          <w:p w14:paraId="3219D0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[promo_code_id],</w:t>
            </w:r>
          </w:p>
          <w:p w14:paraId="3219D0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[payment_method_id],</w:t>
            </w:r>
          </w:p>
          <w:p w14:paraId="3219D0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[created_by_username],</w:t>
            </w:r>
          </w:p>
          <w:p w14:paraId="3219D0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0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0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0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0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0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@subscription_id,</w:t>
            </w:r>
          </w:p>
          <w:p w14:paraId="3219D0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@currenc</w:t>
            </w:r>
            <w:r>
              <w:rPr>
                <w:rStyle w:val="ScriptNormal"/>
              </w:rPr>
              <w:t>y,</w:t>
            </w:r>
          </w:p>
          <w:p w14:paraId="3219D0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@promo_code_id,</w:t>
            </w:r>
          </w:p>
          <w:p w14:paraId="3219D0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@payment_method_id,</w:t>
            </w:r>
          </w:p>
          <w:p w14:paraId="3219D0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@created_by_username,</w:t>
            </w:r>
          </w:p>
          <w:p w14:paraId="3219D0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@date_created,</w:t>
            </w:r>
          </w:p>
          <w:p w14:paraId="3219D0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@status,</w:t>
            </w:r>
          </w:p>
          <w:p w14:paraId="3219D0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@external_reference</w:t>
            </w:r>
          </w:p>
          <w:p w14:paraId="3219D0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07F" w14:textId="77777777" w:rsidR="00DC5D26" w:rsidRDefault="00DC5D26">
            <w:pPr>
              <w:rPr>
                <w:rStyle w:val="ScriptNormal"/>
              </w:rPr>
            </w:pPr>
          </w:p>
          <w:p w14:paraId="3219D0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0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082" w14:textId="77777777" w:rsidR="00DC5D26" w:rsidRDefault="00DC5D26">
            <w:pPr>
              <w:rPr>
                <w:rStyle w:val="ScriptNormal"/>
              </w:rPr>
            </w:pPr>
          </w:p>
          <w:p w14:paraId="3219D0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0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0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08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088" w14:textId="77777777" w:rsidR="00DC5D26" w:rsidRDefault="00DC5D26">
      <w:pPr>
        <w:rPr>
          <w:rStyle w:val="ScriptNormal"/>
        </w:rPr>
      </w:pPr>
    </w:p>
    <w:p w14:paraId="3219D089" w14:textId="77777777" w:rsidR="00DC5D26" w:rsidRDefault="00EC1450">
      <w:pPr>
        <w:pStyle w:val="BlockTitleParagraph"/>
        <w:rPr>
          <w:rStyle w:val="ScriptNormal"/>
        </w:rPr>
      </w:pPr>
      <w:bookmarkStart w:id="1734" w:name="9fRsW7UEUWC0HrekTTO8FoABmOE="/>
      <w:r>
        <w:t>Uses</w:t>
      </w:r>
      <w:bookmarkEnd w:id="1734"/>
    </w:p>
    <w:p w14:paraId="3219D08A" w14:textId="77777777" w:rsidR="00DC5D26" w:rsidRDefault="00EC1450">
      <w:hyperlink w:anchor="Abm+/exewd8b+kfSgBGP3mREH2k=" w:history="1">
        <w:r>
          <w:t>[licensing].[t_order]</w:t>
        </w:r>
      </w:hyperlink>
    </w:p>
    <w:p w14:paraId="3219D08B" w14:textId="77777777" w:rsidR="00DC5D26" w:rsidRDefault="00EC1450">
      <w:r>
        <w:t>[licensing]</w:t>
      </w:r>
    </w:p>
    <w:p w14:paraId="3219D08C" w14:textId="77777777" w:rsidR="00DC5D26" w:rsidRDefault="00DC5D26">
      <w:pPr>
        <w:sectPr w:rsidR="00DC5D26">
          <w:headerReference w:type="default" r:id="rId30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08F" w14:textId="77777777">
        <w:tc>
          <w:tcPr>
            <w:tcW w:w="0" w:type="auto"/>
            <w:shd w:val="clear" w:color="auto" w:fill="E6E6E6"/>
          </w:tcPr>
          <w:p w14:paraId="3219D08D" w14:textId="77777777" w:rsidR="00DC5D26" w:rsidRDefault="00EC1450">
            <w:pPr>
              <w:pStyle w:val="Heading6"/>
            </w:pPr>
            <w:bookmarkStart w:id="1735" w:name="_Toc256000288"/>
            <w:bookmarkStart w:id="1736" w:name="+Zd80IWktNnJI/CXVkqVbQsPW9g="/>
            <w:r>
              <w:pict w14:anchorId="3219F13E">
                <v:shape id="_x0000_i2008" type="#_x0000_t75" style="width:11.95pt;height:11.95pt">
                  <v:imagedata r:id="rId12" o:title=""/>
                </v:shape>
              </w:pict>
            </w:r>
            <w:r>
              <w:t xml:space="preserve"> [licensing].[p_order_search]</w:t>
            </w:r>
            <w:bookmarkEnd w:id="1735"/>
          </w:p>
          <w:bookmarkEnd w:id="1736"/>
          <w:p w14:paraId="3219D08E" w14:textId="77777777" w:rsidR="00DC5D26" w:rsidRDefault="00DC5D26"/>
        </w:tc>
      </w:tr>
    </w:tbl>
    <w:p w14:paraId="3219D090" w14:textId="77777777" w:rsidR="00DC5D26" w:rsidRDefault="00DC5D26">
      <w:pPr>
        <w:keepNext/>
      </w:pPr>
    </w:p>
    <w:p w14:paraId="3219D091" w14:textId="77777777" w:rsidR="00DC5D26" w:rsidRDefault="00EC1450">
      <w:pPr>
        <w:pStyle w:val="BlockTitleParagraph"/>
      </w:pPr>
      <w:bookmarkStart w:id="1737" w:name="B4r3h1OLolcMFIHA5ZicMdY+cVo="/>
      <w:r>
        <w:t>Parameters</w:t>
      </w:r>
      <w:bookmarkEnd w:id="17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88"/>
        <w:gridCol w:w="1548"/>
        <w:gridCol w:w="2670"/>
        <w:gridCol w:w="1436"/>
      </w:tblGrid>
      <w:tr w:rsidR="00DC5D26" w14:paraId="3219D096" w14:textId="77777777">
        <w:tc>
          <w:tcPr>
            <w:tcW w:w="0" w:type="auto"/>
            <w:shd w:val="clear" w:color="auto" w:fill="F3F3F3"/>
            <w:vAlign w:val="bottom"/>
          </w:tcPr>
          <w:p w14:paraId="3219D09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0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09B" w14:textId="77777777">
        <w:tc>
          <w:tcPr>
            <w:tcW w:w="0" w:type="auto"/>
            <w:shd w:val="clear" w:color="auto" w:fill="FFFFFF"/>
          </w:tcPr>
          <w:p w14:paraId="3219D0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D0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9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A0" w14:textId="77777777">
        <w:tc>
          <w:tcPr>
            <w:tcW w:w="0" w:type="auto"/>
            <w:shd w:val="clear" w:color="auto" w:fill="F3F3F3"/>
          </w:tcPr>
          <w:p w14:paraId="3219D0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3F3F3"/>
          </w:tcPr>
          <w:p w14:paraId="3219D0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0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09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A5" w14:textId="77777777">
        <w:tc>
          <w:tcPr>
            <w:tcW w:w="0" w:type="auto"/>
            <w:shd w:val="clear" w:color="auto" w:fill="FFFFFF"/>
          </w:tcPr>
          <w:p w14:paraId="3219D0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@order_status</w:t>
            </w:r>
          </w:p>
        </w:tc>
        <w:tc>
          <w:tcPr>
            <w:tcW w:w="0" w:type="auto"/>
            <w:shd w:val="clear" w:color="auto" w:fill="FFFFFF"/>
          </w:tcPr>
          <w:p w14:paraId="3219D0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A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AA" w14:textId="77777777">
        <w:tc>
          <w:tcPr>
            <w:tcW w:w="0" w:type="auto"/>
            <w:shd w:val="clear" w:color="auto" w:fill="F3F3F3"/>
          </w:tcPr>
          <w:p w14:paraId="3219D0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@subscription_activeto_start</w:t>
            </w:r>
          </w:p>
        </w:tc>
        <w:tc>
          <w:tcPr>
            <w:tcW w:w="0" w:type="auto"/>
            <w:shd w:val="clear" w:color="auto" w:fill="F3F3F3"/>
          </w:tcPr>
          <w:p w14:paraId="3219D0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0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0A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AF" w14:textId="77777777">
        <w:tc>
          <w:tcPr>
            <w:tcW w:w="0" w:type="auto"/>
            <w:shd w:val="clear" w:color="auto" w:fill="FFFFFF"/>
          </w:tcPr>
          <w:p w14:paraId="3219D0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@subscription_activeto_end</w:t>
            </w:r>
          </w:p>
        </w:tc>
        <w:tc>
          <w:tcPr>
            <w:tcW w:w="0" w:type="auto"/>
            <w:shd w:val="clear" w:color="auto" w:fill="FFFFFF"/>
          </w:tcPr>
          <w:p w14:paraId="3219D0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0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0A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B4" w14:textId="77777777">
        <w:tc>
          <w:tcPr>
            <w:tcW w:w="0" w:type="auto"/>
            <w:shd w:val="clear" w:color="auto" w:fill="F3F3F3"/>
          </w:tcPr>
          <w:p w14:paraId="3219D0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D0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0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0B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B9" w14:textId="77777777">
        <w:tc>
          <w:tcPr>
            <w:tcW w:w="0" w:type="auto"/>
            <w:shd w:val="clear" w:color="auto" w:fill="FFFFFF"/>
          </w:tcPr>
          <w:p w14:paraId="3219D0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D0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0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0B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0BE" w14:textId="77777777">
        <w:tc>
          <w:tcPr>
            <w:tcW w:w="0" w:type="auto"/>
            <w:shd w:val="clear" w:color="auto" w:fill="F3F3F3"/>
          </w:tcPr>
          <w:p w14:paraId="3219D0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D0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0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0B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0BF" w14:textId="77777777" w:rsidR="00DC5D26" w:rsidRDefault="00DC5D26">
      <w:pPr>
        <w:rPr>
          <w:rStyle w:val="Table-Header"/>
        </w:rPr>
      </w:pPr>
    </w:p>
    <w:p w14:paraId="3219D0C0" w14:textId="77777777" w:rsidR="00DC5D26" w:rsidRDefault="00EC1450">
      <w:pPr>
        <w:pStyle w:val="BlockTitleParagraph"/>
        <w:rPr>
          <w:rStyle w:val="Table-Header"/>
        </w:rPr>
      </w:pPr>
      <w:bookmarkStart w:id="1738" w:name="m/aJDt/kirPbI0uAgvXfroVZ61E="/>
      <w:r>
        <w:t>SQL Script</w:t>
      </w:r>
      <w:bookmarkEnd w:id="17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00" w14:textId="77777777">
        <w:tc>
          <w:tcPr>
            <w:tcW w:w="0" w:type="auto"/>
            <w:shd w:val="clear" w:color="auto" w:fill="F5F5F5"/>
          </w:tcPr>
          <w:p w14:paraId="3219D0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[p_order_search]</w:t>
            </w:r>
          </w:p>
          <w:p w14:paraId="3219D0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@order_status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@subscription_activeto_start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0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@subscription_activeto_end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0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0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0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0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0CC" w14:textId="77777777" w:rsidR="00DC5D26" w:rsidRDefault="00DC5D26">
            <w:pPr>
              <w:rPr>
                <w:rStyle w:val="ScriptNormal"/>
              </w:rPr>
            </w:pPr>
          </w:p>
          <w:p w14:paraId="3219D0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0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D0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 </w:t>
            </w:r>
          </w:p>
          <w:p w14:paraId="3219D0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[promo_code_id], </w:t>
            </w:r>
          </w:p>
          <w:p w14:paraId="3219D0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[payment_method_id], </w:t>
            </w:r>
          </w:p>
          <w:p w14:paraId="3219D0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[created_by_username], </w:t>
            </w:r>
          </w:p>
          <w:p w14:paraId="3219D0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0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0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0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0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((@subscription_id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([subscripti</w:t>
            </w:r>
            <w:r>
              <w:rPr>
                <w:rStyle w:val="ScriptNormal"/>
              </w:rPr>
              <w:t xml:space="preserve">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@subscription_id))</w:t>
            </w:r>
          </w:p>
          <w:p w14:paraId="3219D0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((@order_status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@order_status))</w:t>
            </w:r>
          </w:p>
          <w:p w14:paraId="3219D0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0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0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[t_orderline]</w:t>
            </w:r>
          </w:p>
          <w:p w14:paraId="3219D0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[t_orderline]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[t_ord</w:t>
            </w:r>
            <w:r>
              <w:rPr>
                <w:rStyle w:val="ScriptNormal"/>
              </w:rPr>
              <w:t>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[id]</w:t>
            </w:r>
          </w:p>
          <w:p w14:paraId="3219D0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[t_orderline]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@product_id</w:t>
            </w:r>
          </w:p>
          <w:p w14:paraId="3219D0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)))</w:t>
            </w:r>
          </w:p>
          <w:p w14:paraId="3219D0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(((@subscription_activeto_start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@subscription_activeto_end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))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0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0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D0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[t_order]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[subscription_id]    </w:t>
            </w:r>
          </w:p>
          <w:p w14:paraId="3219D0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((@subscription_activeto_start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[active_to] &gt;= @subscription_activeto_start))</w:t>
            </w:r>
          </w:p>
          <w:p w14:paraId="3219D0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((@subscription_activeto_e</w:t>
            </w:r>
            <w:r>
              <w:rPr>
                <w:rStyle w:val="ScriptNormal"/>
              </w:rPr>
              <w:t xml:space="preserve">nd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[active_to] &lt;= @subscription_activeto_end))</w:t>
            </w:r>
          </w:p>
          <w:p w14:paraId="3219D0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)))</w:t>
            </w:r>
          </w:p>
          <w:p w14:paraId="3219D0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0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0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0E9" w14:textId="77777777" w:rsidR="00DC5D26" w:rsidRDefault="00DC5D26">
            <w:pPr>
              <w:rPr>
                <w:rStyle w:val="ScriptNormal"/>
              </w:rPr>
            </w:pPr>
          </w:p>
          <w:p w14:paraId="3219D0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0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0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((@subscription_id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@subscription_id))</w:t>
            </w:r>
          </w:p>
          <w:p w14:paraId="3219D0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((@order_status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@order_status))</w:t>
            </w:r>
          </w:p>
          <w:p w14:paraId="3219D0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0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0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</w:t>
            </w:r>
            <w:r>
              <w:rPr>
                <w:rStyle w:val="ScriptNormal"/>
              </w:rPr>
              <w:t>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[t_orderline]</w:t>
            </w:r>
          </w:p>
          <w:p w14:paraId="3219D0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[t_orderline]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[t_order]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[id]</w:t>
            </w:r>
          </w:p>
          <w:p w14:paraId="3219D0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[t_orderline]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@product_id</w:t>
            </w:r>
          </w:p>
          <w:p w14:paraId="3219D0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)))</w:t>
            </w:r>
          </w:p>
          <w:p w14:paraId="3219D0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(((@subscription_activeto_start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@subscription_activeto_end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))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0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0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D0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[t_order]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[subscription_id]</w:t>
            </w:r>
          </w:p>
          <w:p w14:paraId="3219D0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((@subscription_activeto_start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([t_sub</w:t>
            </w:r>
            <w:r>
              <w:rPr>
                <w:rStyle w:val="ScriptNormal"/>
              </w:rPr>
              <w:t>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[active_to] &gt;= @subscription_activeto_start))</w:t>
            </w:r>
          </w:p>
          <w:p w14:paraId="3219D0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((@subscription_activeto_end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[active_to] &lt;= @subscription_activeto_end))</w:t>
            </w:r>
          </w:p>
          <w:p w14:paraId="3219D0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)))</w:t>
            </w:r>
          </w:p>
          <w:p w14:paraId="3219D0FB" w14:textId="77777777" w:rsidR="00DC5D26" w:rsidRDefault="00DC5D26">
            <w:pPr>
              <w:rPr>
                <w:rStyle w:val="ScriptNormal"/>
              </w:rPr>
            </w:pPr>
          </w:p>
          <w:p w14:paraId="3219D0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0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0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0F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101" w14:textId="77777777" w:rsidR="00DC5D26" w:rsidRDefault="00DC5D26">
      <w:pPr>
        <w:rPr>
          <w:rStyle w:val="ScriptNormal"/>
        </w:rPr>
      </w:pPr>
    </w:p>
    <w:p w14:paraId="3219D102" w14:textId="77777777" w:rsidR="00DC5D26" w:rsidRDefault="00EC1450">
      <w:pPr>
        <w:pStyle w:val="BlockTitleParagraph"/>
        <w:rPr>
          <w:rStyle w:val="ScriptNormal"/>
        </w:rPr>
      </w:pPr>
      <w:bookmarkStart w:id="1739" w:name="9o7LI//+K4dCWku4HtSs7tb7B6A="/>
      <w:r>
        <w:t>Uses</w:t>
      </w:r>
      <w:bookmarkEnd w:id="1739"/>
    </w:p>
    <w:p w14:paraId="3219D103" w14:textId="77777777" w:rsidR="00DC5D26" w:rsidRDefault="00EC1450">
      <w:hyperlink w:anchor="Abm+/exewd8b+kfSgBGP3mREH2k=" w:history="1">
        <w:r>
          <w:t>[licensing].[t_order]</w:t>
        </w:r>
      </w:hyperlink>
    </w:p>
    <w:p w14:paraId="3219D104" w14:textId="77777777" w:rsidR="00DC5D26" w:rsidRDefault="00EC1450">
      <w:hyperlink w:anchor="gW/8v+TiudxKbw4411ArMKtXy2Y=" w:history="1">
        <w:r>
          <w:t>[licensing].[t_orderline]</w:t>
        </w:r>
      </w:hyperlink>
    </w:p>
    <w:p w14:paraId="3219D105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106" w14:textId="77777777" w:rsidR="00DC5D26" w:rsidRDefault="00EC1450">
      <w:r>
        <w:t>[licensing]</w:t>
      </w:r>
    </w:p>
    <w:p w14:paraId="3219D107" w14:textId="77777777" w:rsidR="00DC5D26" w:rsidRDefault="00DC5D26">
      <w:pPr>
        <w:sectPr w:rsidR="00DC5D26">
          <w:headerReference w:type="default" r:id="rId30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0A" w14:textId="77777777">
        <w:tc>
          <w:tcPr>
            <w:tcW w:w="0" w:type="auto"/>
            <w:shd w:val="clear" w:color="auto" w:fill="E6E6E6"/>
          </w:tcPr>
          <w:p w14:paraId="3219D108" w14:textId="77777777" w:rsidR="00DC5D26" w:rsidRDefault="00EC1450">
            <w:pPr>
              <w:pStyle w:val="Heading6"/>
            </w:pPr>
            <w:bookmarkStart w:id="1740" w:name="_Toc256000289"/>
            <w:bookmarkStart w:id="1741" w:name="xHsh9BAMTe+93MluRECHypDBqi0="/>
            <w:r>
              <w:pict w14:anchorId="3219F13F">
                <v:shape id="_x0000_i2009" type="#_x0000_t75" style="width:11.95pt;height:11.95pt">
                  <v:imagedata r:id="rId12" o:title=""/>
                </v:shape>
              </w:pict>
            </w:r>
            <w:r>
              <w:t xml:space="preserve"> [licensing].[p_order_update]</w:t>
            </w:r>
            <w:bookmarkEnd w:id="1740"/>
          </w:p>
          <w:bookmarkEnd w:id="1741"/>
          <w:p w14:paraId="3219D109" w14:textId="77777777" w:rsidR="00DC5D26" w:rsidRDefault="00DC5D26"/>
        </w:tc>
      </w:tr>
    </w:tbl>
    <w:p w14:paraId="3219D10B" w14:textId="77777777" w:rsidR="00DC5D26" w:rsidRDefault="00DC5D26">
      <w:pPr>
        <w:keepNext/>
      </w:pPr>
    </w:p>
    <w:p w14:paraId="3219D10C" w14:textId="77777777" w:rsidR="00DC5D26" w:rsidRDefault="00EC1450">
      <w:pPr>
        <w:pStyle w:val="BlockTitleParagraph"/>
      </w:pPr>
      <w:bookmarkStart w:id="1742" w:name="nrq0i49gFf7GMyKgy/1ZoKa9izQ="/>
      <w:r>
        <w:t>Parameters</w:t>
      </w:r>
      <w:bookmarkEnd w:id="17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47"/>
        <w:gridCol w:w="1938"/>
        <w:gridCol w:w="2703"/>
        <w:gridCol w:w="1454"/>
      </w:tblGrid>
      <w:tr w:rsidR="00DC5D26" w14:paraId="3219D111" w14:textId="77777777">
        <w:tc>
          <w:tcPr>
            <w:tcW w:w="0" w:type="auto"/>
            <w:shd w:val="clear" w:color="auto" w:fill="F3F3F3"/>
            <w:vAlign w:val="bottom"/>
          </w:tcPr>
          <w:p w14:paraId="3219D1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0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0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116" w14:textId="77777777">
        <w:tc>
          <w:tcPr>
            <w:tcW w:w="0" w:type="auto"/>
            <w:shd w:val="clear" w:color="auto" w:fill="FFFFFF"/>
          </w:tcPr>
          <w:p w14:paraId="3219D11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1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11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1B" w14:textId="77777777">
        <w:tc>
          <w:tcPr>
            <w:tcW w:w="0" w:type="auto"/>
            <w:shd w:val="clear" w:color="auto" w:fill="F3F3F3"/>
          </w:tcPr>
          <w:p w14:paraId="3219D1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3F3F3"/>
          </w:tcPr>
          <w:p w14:paraId="3219D11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11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11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20" w14:textId="77777777">
        <w:tc>
          <w:tcPr>
            <w:tcW w:w="0" w:type="auto"/>
            <w:shd w:val="clear" w:color="auto" w:fill="FFFFFF"/>
          </w:tcPr>
          <w:p w14:paraId="3219D1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@currency</w:t>
            </w:r>
          </w:p>
        </w:tc>
        <w:tc>
          <w:tcPr>
            <w:tcW w:w="0" w:type="auto"/>
            <w:shd w:val="clear" w:color="auto" w:fill="FFFFFF"/>
          </w:tcPr>
          <w:p w14:paraId="3219D1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D1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D11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25" w14:textId="77777777">
        <w:tc>
          <w:tcPr>
            <w:tcW w:w="0" w:type="auto"/>
            <w:shd w:val="clear" w:color="auto" w:fill="F3F3F3"/>
          </w:tcPr>
          <w:p w14:paraId="3219D1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@promo_code_id</w:t>
            </w:r>
          </w:p>
        </w:tc>
        <w:tc>
          <w:tcPr>
            <w:tcW w:w="0" w:type="auto"/>
            <w:shd w:val="clear" w:color="auto" w:fill="F3F3F3"/>
          </w:tcPr>
          <w:p w14:paraId="3219D1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1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1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2A" w14:textId="77777777">
        <w:tc>
          <w:tcPr>
            <w:tcW w:w="0" w:type="auto"/>
            <w:shd w:val="clear" w:color="auto" w:fill="FFFFFF"/>
          </w:tcPr>
          <w:p w14:paraId="3219D1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@payment_method_id</w:t>
            </w:r>
          </w:p>
        </w:tc>
        <w:tc>
          <w:tcPr>
            <w:tcW w:w="0" w:type="auto"/>
            <w:shd w:val="clear" w:color="auto" w:fill="FFFFFF"/>
          </w:tcPr>
          <w:p w14:paraId="3219D1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1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2F" w14:textId="77777777">
        <w:tc>
          <w:tcPr>
            <w:tcW w:w="0" w:type="auto"/>
            <w:shd w:val="clear" w:color="auto" w:fill="F3F3F3"/>
          </w:tcPr>
          <w:p w14:paraId="3219D1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@created_by_username</w:t>
            </w:r>
          </w:p>
        </w:tc>
        <w:tc>
          <w:tcPr>
            <w:tcW w:w="0" w:type="auto"/>
            <w:shd w:val="clear" w:color="auto" w:fill="F3F3F3"/>
          </w:tcPr>
          <w:p w14:paraId="3219D1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D1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D12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34" w14:textId="77777777">
        <w:tc>
          <w:tcPr>
            <w:tcW w:w="0" w:type="auto"/>
            <w:shd w:val="clear" w:color="auto" w:fill="FFFFFF"/>
          </w:tcPr>
          <w:p w14:paraId="3219D1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FFFFF"/>
          </w:tcPr>
          <w:p w14:paraId="3219D1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1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1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39" w14:textId="77777777">
        <w:tc>
          <w:tcPr>
            <w:tcW w:w="0" w:type="auto"/>
            <w:shd w:val="clear" w:color="auto" w:fill="F3F3F3"/>
          </w:tcPr>
          <w:p w14:paraId="3219D1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D1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1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13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3E" w14:textId="77777777">
        <w:tc>
          <w:tcPr>
            <w:tcW w:w="0" w:type="auto"/>
            <w:shd w:val="clear" w:color="auto" w:fill="FFFFFF"/>
          </w:tcPr>
          <w:p w14:paraId="3219D1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FFFFF"/>
          </w:tcPr>
          <w:p w14:paraId="3219D1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1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13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43" w14:textId="77777777">
        <w:tc>
          <w:tcPr>
            <w:tcW w:w="0" w:type="auto"/>
            <w:shd w:val="clear" w:color="auto" w:fill="F3F3F3"/>
          </w:tcPr>
          <w:p w14:paraId="3219D1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1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1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1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144" w14:textId="77777777" w:rsidR="00DC5D26" w:rsidRDefault="00DC5D26">
      <w:pPr>
        <w:rPr>
          <w:rStyle w:val="Table-Header"/>
        </w:rPr>
      </w:pPr>
    </w:p>
    <w:p w14:paraId="3219D145" w14:textId="77777777" w:rsidR="00DC5D26" w:rsidRDefault="00EC1450">
      <w:pPr>
        <w:pStyle w:val="BlockTitleParagraph"/>
        <w:rPr>
          <w:rStyle w:val="Table-Header"/>
        </w:rPr>
      </w:pPr>
      <w:bookmarkStart w:id="1743" w:name="RPwoZLC9u2K1y9TA66O57s/0YEA="/>
      <w:r>
        <w:t>SQL Script</w:t>
      </w:r>
      <w:bookmarkEnd w:id="17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66" w14:textId="77777777">
        <w:tc>
          <w:tcPr>
            <w:tcW w:w="0" w:type="auto"/>
            <w:shd w:val="clear" w:color="auto" w:fill="F5F5F5"/>
          </w:tcPr>
          <w:p w14:paraId="3219D146" w14:textId="77777777" w:rsidR="00DC5D26" w:rsidRDefault="00DC5D26">
            <w:pPr>
              <w:rPr>
                <w:rStyle w:val="ScriptNormal"/>
              </w:rPr>
            </w:pPr>
          </w:p>
          <w:p w14:paraId="3219D14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[p_order_update]</w:t>
            </w:r>
          </w:p>
          <w:p w14:paraId="3219D1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@currency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D1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@promo_code_id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@payment_method_id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@created_by_username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1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1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1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1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1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1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154" w14:textId="77777777" w:rsidR="00DC5D26" w:rsidRDefault="00DC5D26">
            <w:pPr>
              <w:rPr>
                <w:rStyle w:val="ScriptNormal"/>
              </w:rPr>
            </w:pPr>
          </w:p>
          <w:p w14:paraId="3219D1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1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@subscription_id,</w:t>
            </w:r>
          </w:p>
          <w:p w14:paraId="3219D1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@currency,</w:t>
            </w:r>
          </w:p>
          <w:p w14:paraId="3219D1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[promo_code_id]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@promo_code_id,</w:t>
            </w:r>
          </w:p>
          <w:p w14:paraId="3219D1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[payment_method_id]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@payment_method_id,</w:t>
            </w:r>
          </w:p>
          <w:p w14:paraId="3219D1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[created_by_username]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@created_by_username,</w:t>
            </w:r>
          </w:p>
          <w:p w14:paraId="3219D1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@date_created,</w:t>
            </w:r>
          </w:p>
          <w:p w14:paraId="3219D1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@status,</w:t>
            </w:r>
          </w:p>
          <w:p w14:paraId="3219D1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@external_reference</w:t>
            </w:r>
          </w:p>
          <w:p w14:paraId="3219D1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15F" w14:textId="77777777" w:rsidR="00DC5D26" w:rsidRDefault="00DC5D26">
            <w:pPr>
              <w:rPr>
                <w:rStyle w:val="ScriptNormal"/>
              </w:rPr>
            </w:pPr>
          </w:p>
          <w:p w14:paraId="3219D1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161" w14:textId="77777777" w:rsidR="00DC5D26" w:rsidRDefault="00DC5D26">
            <w:pPr>
              <w:rPr>
                <w:rStyle w:val="ScriptNormal"/>
              </w:rPr>
            </w:pPr>
          </w:p>
          <w:p w14:paraId="3219D1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1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1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16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167" w14:textId="77777777" w:rsidR="00DC5D26" w:rsidRDefault="00DC5D26">
      <w:pPr>
        <w:rPr>
          <w:rStyle w:val="ScriptNormal"/>
        </w:rPr>
      </w:pPr>
    </w:p>
    <w:p w14:paraId="3219D168" w14:textId="77777777" w:rsidR="00DC5D26" w:rsidRDefault="00EC1450">
      <w:pPr>
        <w:pStyle w:val="BlockTitleParagraph"/>
        <w:rPr>
          <w:rStyle w:val="ScriptNormal"/>
        </w:rPr>
      </w:pPr>
      <w:bookmarkStart w:id="1744" w:name="X6cViTNCcgEjRlqQcaIdUV10IUA="/>
      <w:r>
        <w:t>Uses</w:t>
      </w:r>
      <w:bookmarkEnd w:id="1744"/>
    </w:p>
    <w:p w14:paraId="3219D169" w14:textId="77777777" w:rsidR="00DC5D26" w:rsidRDefault="00EC1450">
      <w:hyperlink w:anchor="Abm+/exewd8b+kfSgBGP3mREH2k=" w:history="1">
        <w:r>
          <w:t>[licensing].[t_order]</w:t>
        </w:r>
      </w:hyperlink>
    </w:p>
    <w:p w14:paraId="3219D16A" w14:textId="77777777" w:rsidR="00DC5D26" w:rsidRDefault="00EC1450">
      <w:r>
        <w:t>[licensing]</w:t>
      </w:r>
    </w:p>
    <w:p w14:paraId="3219D16B" w14:textId="77777777" w:rsidR="00DC5D26" w:rsidRDefault="00DC5D26">
      <w:pPr>
        <w:sectPr w:rsidR="00DC5D26">
          <w:headerReference w:type="default" r:id="rId30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6E" w14:textId="77777777">
        <w:tc>
          <w:tcPr>
            <w:tcW w:w="0" w:type="auto"/>
            <w:shd w:val="clear" w:color="auto" w:fill="E6E6E6"/>
          </w:tcPr>
          <w:p w14:paraId="3219D16C" w14:textId="77777777" w:rsidR="00DC5D26" w:rsidRDefault="00EC1450">
            <w:pPr>
              <w:pStyle w:val="Heading6"/>
            </w:pPr>
            <w:bookmarkStart w:id="1745" w:name="_Toc256000290"/>
            <w:bookmarkStart w:id="1746" w:name="yo04ar1RAsMNv4QWyHfSjILXSmQ="/>
            <w:r>
              <w:pict w14:anchorId="3219F140">
                <v:shape id="_x0000_i2010" type="#_x0000_t75" style="width:11.95pt;height:11.95pt">
                  <v:imagedata r:id="rId12" o:title=""/>
                </v:shape>
              </w:pict>
            </w:r>
            <w:r>
              <w:t xml:space="preserve"> [licensing].[p_orderline_delete]</w:t>
            </w:r>
            <w:bookmarkEnd w:id="1745"/>
          </w:p>
          <w:bookmarkEnd w:id="1746"/>
          <w:p w14:paraId="3219D16D" w14:textId="77777777" w:rsidR="00DC5D26" w:rsidRDefault="00DC5D26"/>
        </w:tc>
      </w:tr>
    </w:tbl>
    <w:p w14:paraId="3219D16F" w14:textId="77777777" w:rsidR="00DC5D26" w:rsidRDefault="00DC5D26">
      <w:pPr>
        <w:keepNext/>
      </w:pPr>
    </w:p>
    <w:p w14:paraId="3219D170" w14:textId="77777777" w:rsidR="00DC5D26" w:rsidRDefault="00EC1450">
      <w:pPr>
        <w:pStyle w:val="BlockTitleParagraph"/>
      </w:pPr>
      <w:bookmarkStart w:id="1747" w:name="UrhVNYkYbMgPFvLx73SwNyaabB8="/>
      <w:r>
        <w:t>Parameters</w:t>
      </w:r>
      <w:bookmarkEnd w:id="17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175" w14:textId="77777777">
        <w:tc>
          <w:tcPr>
            <w:tcW w:w="0" w:type="auto"/>
            <w:shd w:val="clear" w:color="auto" w:fill="F3F3F3"/>
            <w:vAlign w:val="bottom"/>
          </w:tcPr>
          <w:p w14:paraId="3219D17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7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7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17A" w14:textId="77777777">
        <w:tc>
          <w:tcPr>
            <w:tcW w:w="0" w:type="auto"/>
            <w:shd w:val="clear" w:color="auto" w:fill="FFFFFF"/>
          </w:tcPr>
          <w:p w14:paraId="3219D1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1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1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7F" w14:textId="77777777">
        <w:tc>
          <w:tcPr>
            <w:tcW w:w="0" w:type="auto"/>
            <w:shd w:val="clear" w:color="auto" w:fill="F3F3F3"/>
          </w:tcPr>
          <w:p w14:paraId="3219D1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1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1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1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180" w14:textId="77777777" w:rsidR="00DC5D26" w:rsidRDefault="00DC5D26">
      <w:pPr>
        <w:rPr>
          <w:rStyle w:val="Table-Header"/>
        </w:rPr>
      </w:pPr>
    </w:p>
    <w:p w14:paraId="3219D181" w14:textId="77777777" w:rsidR="00DC5D26" w:rsidRDefault="00EC1450">
      <w:pPr>
        <w:pStyle w:val="BlockTitleParagraph"/>
        <w:rPr>
          <w:rStyle w:val="Table-Header"/>
        </w:rPr>
      </w:pPr>
      <w:bookmarkStart w:id="1748" w:name="yC/wYfkpHxfJYUFGPtemnXVeKcE="/>
      <w:r>
        <w:t>SQL Script</w:t>
      </w:r>
      <w:bookmarkEnd w:id="17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95" w14:textId="77777777">
        <w:tc>
          <w:tcPr>
            <w:tcW w:w="0" w:type="auto"/>
            <w:shd w:val="clear" w:color="auto" w:fill="F5F5F5"/>
          </w:tcPr>
          <w:p w14:paraId="3219D182" w14:textId="77777777" w:rsidR="00DC5D26" w:rsidRDefault="00DC5D26">
            <w:pPr>
              <w:rPr>
                <w:rStyle w:val="ScriptNormal"/>
              </w:rPr>
            </w:pPr>
          </w:p>
          <w:p w14:paraId="3219D183" w14:textId="77777777" w:rsidR="00DC5D26" w:rsidRDefault="00DC5D26">
            <w:pPr>
              <w:rPr>
                <w:rStyle w:val="ScriptNormal"/>
              </w:rPr>
            </w:pPr>
          </w:p>
          <w:p w14:paraId="3219D1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[p_orderline_delete]</w:t>
            </w:r>
          </w:p>
          <w:p w14:paraId="3219D1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18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188" w14:textId="77777777" w:rsidR="00DC5D26" w:rsidRDefault="00DC5D26">
            <w:pPr>
              <w:rPr>
                <w:rStyle w:val="ScriptNormal"/>
              </w:rPr>
            </w:pPr>
          </w:p>
          <w:p w14:paraId="3219D1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18A" w14:textId="77777777" w:rsidR="00DC5D26" w:rsidRDefault="00DC5D26">
            <w:pPr>
              <w:rPr>
                <w:rStyle w:val="ScriptNormal"/>
              </w:rPr>
            </w:pPr>
          </w:p>
          <w:p w14:paraId="3219D1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[t_orderline]</w:t>
            </w:r>
          </w:p>
          <w:p w14:paraId="3219D1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18D" w14:textId="77777777" w:rsidR="00DC5D26" w:rsidRDefault="00DC5D26">
            <w:pPr>
              <w:rPr>
                <w:rStyle w:val="ScriptNormal"/>
              </w:rPr>
            </w:pPr>
          </w:p>
          <w:p w14:paraId="3219D1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18F" w14:textId="77777777" w:rsidR="00DC5D26" w:rsidRDefault="00DC5D26">
            <w:pPr>
              <w:rPr>
                <w:rStyle w:val="ScriptNormal"/>
              </w:rPr>
            </w:pPr>
          </w:p>
          <w:p w14:paraId="3219D1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191" w14:textId="77777777" w:rsidR="00DC5D26" w:rsidRDefault="00DC5D26">
            <w:pPr>
              <w:rPr>
                <w:rStyle w:val="ScriptNormal"/>
              </w:rPr>
            </w:pPr>
          </w:p>
          <w:p w14:paraId="3219D1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1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19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196" w14:textId="77777777" w:rsidR="00DC5D26" w:rsidRDefault="00DC5D26">
      <w:pPr>
        <w:rPr>
          <w:rStyle w:val="ScriptNormal"/>
        </w:rPr>
      </w:pPr>
    </w:p>
    <w:p w14:paraId="3219D197" w14:textId="77777777" w:rsidR="00DC5D26" w:rsidRDefault="00EC1450">
      <w:pPr>
        <w:pStyle w:val="BlockTitleParagraph"/>
        <w:rPr>
          <w:rStyle w:val="ScriptNormal"/>
        </w:rPr>
      </w:pPr>
      <w:bookmarkStart w:id="1749" w:name="mVjxCZV7dNF1DCQnQ1jWFn+Y0u0="/>
      <w:r>
        <w:t>Uses</w:t>
      </w:r>
      <w:bookmarkEnd w:id="1749"/>
    </w:p>
    <w:p w14:paraId="3219D198" w14:textId="77777777" w:rsidR="00DC5D26" w:rsidRDefault="00EC1450">
      <w:hyperlink w:anchor="gW/8v+TiudxKbw4411ArMKtXy2Y=" w:history="1">
        <w:r>
          <w:t>[licensing].[t_orderline]</w:t>
        </w:r>
      </w:hyperlink>
    </w:p>
    <w:p w14:paraId="3219D199" w14:textId="77777777" w:rsidR="00DC5D26" w:rsidRDefault="00EC1450">
      <w:r>
        <w:t>[licensing]</w:t>
      </w:r>
    </w:p>
    <w:p w14:paraId="3219D19A" w14:textId="77777777" w:rsidR="00DC5D26" w:rsidRDefault="00DC5D26">
      <w:pPr>
        <w:sectPr w:rsidR="00DC5D26">
          <w:headerReference w:type="default" r:id="rId30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9D" w14:textId="77777777">
        <w:tc>
          <w:tcPr>
            <w:tcW w:w="0" w:type="auto"/>
            <w:shd w:val="clear" w:color="auto" w:fill="E6E6E6"/>
          </w:tcPr>
          <w:p w14:paraId="3219D19B" w14:textId="77777777" w:rsidR="00DC5D26" w:rsidRDefault="00EC1450">
            <w:pPr>
              <w:pStyle w:val="Heading6"/>
            </w:pPr>
            <w:bookmarkStart w:id="1750" w:name="_Toc256000291"/>
            <w:bookmarkStart w:id="1751" w:name="75r+ShR5FZAs2sh3QzjMImh1IqQ="/>
            <w:r>
              <w:pict w14:anchorId="3219F141">
                <v:shape id="_x0000_i2011" type="#_x0000_t75" style="width:11.95pt;height:11.95pt">
                  <v:imagedata r:id="rId12" o:title=""/>
                </v:shape>
              </w:pict>
            </w:r>
            <w:r>
              <w:t xml:space="preserve"> [licensing].[p_orderline_get_all]</w:t>
            </w:r>
            <w:bookmarkEnd w:id="1750"/>
          </w:p>
          <w:bookmarkEnd w:id="1751"/>
          <w:p w14:paraId="3219D19C" w14:textId="77777777" w:rsidR="00DC5D26" w:rsidRDefault="00DC5D26"/>
        </w:tc>
      </w:tr>
    </w:tbl>
    <w:p w14:paraId="3219D19E" w14:textId="77777777" w:rsidR="00DC5D26" w:rsidRDefault="00DC5D26">
      <w:pPr>
        <w:keepNext/>
      </w:pPr>
    </w:p>
    <w:p w14:paraId="3219D19F" w14:textId="77777777" w:rsidR="00DC5D26" w:rsidRDefault="00EC1450">
      <w:pPr>
        <w:pStyle w:val="BlockTitleParagraph"/>
      </w:pPr>
      <w:bookmarkStart w:id="1752" w:name="K2zvshefZey1w0OJHjmeKzgFHKg="/>
      <w:r>
        <w:t>Parameters</w:t>
      </w:r>
      <w:bookmarkEnd w:id="17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1A4" w14:textId="77777777">
        <w:tc>
          <w:tcPr>
            <w:tcW w:w="0" w:type="auto"/>
            <w:shd w:val="clear" w:color="auto" w:fill="F3F3F3"/>
            <w:vAlign w:val="bottom"/>
          </w:tcPr>
          <w:p w14:paraId="3219D1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1A9" w14:textId="77777777">
        <w:tc>
          <w:tcPr>
            <w:tcW w:w="0" w:type="auto"/>
            <w:shd w:val="clear" w:color="auto" w:fill="FFFFFF"/>
          </w:tcPr>
          <w:p w14:paraId="3219D1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1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1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AE" w14:textId="77777777">
        <w:tc>
          <w:tcPr>
            <w:tcW w:w="0" w:type="auto"/>
            <w:shd w:val="clear" w:color="auto" w:fill="F3F3F3"/>
          </w:tcPr>
          <w:p w14:paraId="3219D1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1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1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1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1B3" w14:textId="77777777">
        <w:tc>
          <w:tcPr>
            <w:tcW w:w="0" w:type="auto"/>
            <w:shd w:val="clear" w:color="auto" w:fill="FFFFFF"/>
          </w:tcPr>
          <w:p w14:paraId="3219D1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1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1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1B4" w14:textId="77777777" w:rsidR="00DC5D26" w:rsidRDefault="00DC5D26">
      <w:pPr>
        <w:rPr>
          <w:rStyle w:val="Table-Header"/>
        </w:rPr>
      </w:pPr>
    </w:p>
    <w:p w14:paraId="3219D1B5" w14:textId="77777777" w:rsidR="00DC5D26" w:rsidRDefault="00EC1450">
      <w:pPr>
        <w:pStyle w:val="BlockTitleParagraph"/>
        <w:rPr>
          <w:rStyle w:val="Table-Header"/>
        </w:rPr>
      </w:pPr>
      <w:bookmarkStart w:id="1753" w:name="o7ZtYdBMDBJzXvVhzwev5kt5UW4="/>
      <w:r>
        <w:t>SQL Script</w:t>
      </w:r>
      <w:bookmarkEnd w:id="17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D1" w14:textId="77777777">
        <w:tc>
          <w:tcPr>
            <w:tcW w:w="0" w:type="auto"/>
            <w:shd w:val="clear" w:color="auto" w:fill="F5F5F5"/>
          </w:tcPr>
          <w:p w14:paraId="3219D1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[p_orderline_get_all]</w:t>
            </w:r>
          </w:p>
          <w:p w14:paraId="3219D1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1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1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1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1BC" w14:textId="77777777" w:rsidR="00DC5D26" w:rsidRDefault="00DC5D26">
            <w:pPr>
              <w:rPr>
                <w:rStyle w:val="ScriptNormal"/>
              </w:rPr>
            </w:pPr>
          </w:p>
          <w:p w14:paraId="3219D1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1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 </w:t>
            </w:r>
          </w:p>
          <w:p w14:paraId="3219D1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[product_id], </w:t>
            </w:r>
          </w:p>
          <w:p w14:paraId="3219D1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1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1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1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 </w:t>
            </w:r>
          </w:p>
          <w:p w14:paraId="3219D1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1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1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1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1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1C9" w14:textId="77777777" w:rsidR="00DC5D26" w:rsidRDefault="00DC5D26">
            <w:pPr>
              <w:rPr>
                <w:rStyle w:val="ScriptNormal"/>
              </w:rPr>
            </w:pPr>
          </w:p>
          <w:p w14:paraId="3219D1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1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1CC" w14:textId="77777777" w:rsidR="00DC5D26" w:rsidRDefault="00DC5D26">
            <w:pPr>
              <w:rPr>
                <w:rStyle w:val="ScriptNormal"/>
              </w:rPr>
            </w:pPr>
          </w:p>
          <w:p w14:paraId="3219D1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1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1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1D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1D2" w14:textId="77777777" w:rsidR="00DC5D26" w:rsidRDefault="00DC5D26">
      <w:pPr>
        <w:rPr>
          <w:rStyle w:val="ScriptNormal"/>
        </w:rPr>
      </w:pPr>
    </w:p>
    <w:p w14:paraId="3219D1D3" w14:textId="77777777" w:rsidR="00DC5D26" w:rsidRDefault="00EC1450">
      <w:pPr>
        <w:pStyle w:val="BlockTitleParagraph"/>
        <w:rPr>
          <w:rStyle w:val="ScriptNormal"/>
        </w:rPr>
      </w:pPr>
      <w:bookmarkStart w:id="1754" w:name="HLg0PkP2NzaUPLIRT68tuwtR5yE="/>
      <w:r>
        <w:t>Uses</w:t>
      </w:r>
      <w:bookmarkEnd w:id="1754"/>
    </w:p>
    <w:p w14:paraId="3219D1D4" w14:textId="77777777" w:rsidR="00DC5D26" w:rsidRDefault="00EC1450">
      <w:hyperlink w:anchor="gW/8v+TiudxKbw4411ArMKtXy2Y=" w:history="1">
        <w:r>
          <w:t>[licensing].[t_orderline]</w:t>
        </w:r>
      </w:hyperlink>
    </w:p>
    <w:p w14:paraId="3219D1D5" w14:textId="77777777" w:rsidR="00DC5D26" w:rsidRDefault="00EC1450">
      <w:r>
        <w:t>[licensing]</w:t>
      </w:r>
    </w:p>
    <w:p w14:paraId="3219D1D6" w14:textId="77777777" w:rsidR="00DC5D26" w:rsidRDefault="00DC5D26">
      <w:pPr>
        <w:sectPr w:rsidR="00DC5D26">
          <w:headerReference w:type="default" r:id="rId30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D9" w14:textId="77777777">
        <w:tc>
          <w:tcPr>
            <w:tcW w:w="0" w:type="auto"/>
            <w:shd w:val="clear" w:color="auto" w:fill="E6E6E6"/>
          </w:tcPr>
          <w:p w14:paraId="3219D1D7" w14:textId="77777777" w:rsidR="00DC5D26" w:rsidRDefault="00EC1450">
            <w:pPr>
              <w:pStyle w:val="Heading6"/>
            </w:pPr>
            <w:bookmarkStart w:id="1755" w:name="_Toc256000292"/>
            <w:bookmarkStart w:id="1756" w:name="pk7kG1J7ovRjefewu2BcFkb/l3Y="/>
            <w:r>
              <w:pict w14:anchorId="3219F142">
                <v:shape id="_x0000_i2012" type="#_x0000_t75" style="width:11.95pt;height:11.95pt">
                  <v:imagedata r:id="rId12" o:title=""/>
                </v:shape>
              </w:pict>
            </w:r>
            <w:r>
              <w:t xml:space="preserve"> [licensing].[p_orderline_get_by_id]</w:t>
            </w:r>
            <w:bookmarkEnd w:id="1755"/>
          </w:p>
          <w:bookmarkEnd w:id="1756"/>
          <w:p w14:paraId="3219D1D8" w14:textId="77777777" w:rsidR="00DC5D26" w:rsidRDefault="00DC5D26"/>
        </w:tc>
      </w:tr>
    </w:tbl>
    <w:p w14:paraId="3219D1DA" w14:textId="77777777" w:rsidR="00DC5D26" w:rsidRDefault="00DC5D26">
      <w:pPr>
        <w:keepNext/>
      </w:pPr>
    </w:p>
    <w:p w14:paraId="3219D1DB" w14:textId="77777777" w:rsidR="00DC5D26" w:rsidRDefault="00EC1450">
      <w:pPr>
        <w:pStyle w:val="BlockTitleParagraph"/>
      </w:pPr>
      <w:bookmarkStart w:id="1757" w:name="Leu7qbrOc3NiKCFIOmZlIFno5aQ="/>
      <w:r>
        <w:t>Parameters</w:t>
      </w:r>
      <w:bookmarkEnd w:id="17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1DF" w14:textId="77777777">
        <w:tc>
          <w:tcPr>
            <w:tcW w:w="0" w:type="auto"/>
            <w:shd w:val="clear" w:color="auto" w:fill="F3F3F3"/>
            <w:vAlign w:val="bottom"/>
          </w:tcPr>
          <w:p w14:paraId="3219D1D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D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1D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1E3" w14:textId="77777777">
        <w:tc>
          <w:tcPr>
            <w:tcW w:w="0" w:type="auto"/>
            <w:shd w:val="clear" w:color="auto" w:fill="FFFFFF"/>
          </w:tcPr>
          <w:p w14:paraId="3219D1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1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1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1E4" w14:textId="77777777" w:rsidR="00DC5D26" w:rsidRDefault="00DC5D26">
      <w:pPr>
        <w:rPr>
          <w:rStyle w:val="Table-Header"/>
        </w:rPr>
      </w:pPr>
    </w:p>
    <w:p w14:paraId="3219D1E5" w14:textId="77777777" w:rsidR="00DC5D26" w:rsidRDefault="00EC1450">
      <w:pPr>
        <w:pStyle w:val="BlockTitleParagraph"/>
        <w:rPr>
          <w:rStyle w:val="Table-Header"/>
        </w:rPr>
      </w:pPr>
      <w:bookmarkStart w:id="1758" w:name="YftMHia5X4wHVq3c/dXEq3O8uFA="/>
      <w:r>
        <w:t>SQL Script</w:t>
      </w:r>
      <w:bookmarkEnd w:id="17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1FA" w14:textId="77777777">
        <w:tc>
          <w:tcPr>
            <w:tcW w:w="0" w:type="auto"/>
            <w:shd w:val="clear" w:color="auto" w:fill="F5F5F5"/>
          </w:tcPr>
          <w:p w14:paraId="3219D1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[p_orderline_get_by_id]</w:t>
            </w:r>
          </w:p>
          <w:p w14:paraId="3219D1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1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1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1EA" w14:textId="77777777" w:rsidR="00DC5D26" w:rsidRDefault="00DC5D26">
            <w:pPr>
              <w:rPr>
                <w:rStyle w:val="ScriptNormal"/>
              </w:rPr>
            </w:pPr>
          </w:p>
          <w:p w14:paraId="3219D1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1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 </w:t>
            </w:r>
          </w:p>
          <w:p w14:paraId="3219D1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1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1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[number_of_devices], </w:t>
            </w:r>
          </w:p>
          <w:p w14:paraId="3219D1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1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 </w:t>
            </w:r>
          </w:p>
          <w:p w14:paraId="3219D1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1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1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1F5" w14:textId="77777777" w:rsidR="00DC5D26" w:rsidRDefault="00DC5D26">
            <w:pPr>
              <w:rPr>
                <w:rStyle w:val="ScriptNormal"/>
              </w:rPr>
            </w:pPr>
          </w:p>
          <w:p w14:paraId="3219D1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1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1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1F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1FB" w14:textId="77777777" w:rsidR="00DC5D26" w:rsidRDefault="00DC5D26">
      <w:pPr>
        <w:rPr>
          <w:rStyle w:val="ScriptNormal"/>
        </w:rPr>
      </w:pPr>
    </w:p>
    <w:p w14:paraId="3219D1FC" w14:textId="77777777" w:rsidR="00DC5D26" w:rsidRDefault="00EC1450">
      <w:pPr>
        <w:pStyle w:val="BlockTitleParagraph"/>
        <w:rPr>
          <w:rStyle w:val="ScriptNormal"/>
        </w:rPr>
      </w:pPr>
      <w:bookmarkStart w:id="1759" w:name="0MIWLjHANiZbSt2Aqpbr9scoZ30="/>
      <w:r>
        <w:t>Uses</w:t>
      </w:r>
      <w:bookmarkEnd w:id="1759"/>
    </w:p>
    <w:p w14:paraId="3219D1FD" w14:textId="77777777" w:rsidR="00DC5D26" w:rsidRDefault="00EC1450">
      <w:hyperlink w:anchor="gW/8v+TiudxKbw4411ArMKtXy2Y=" w:history="1">
        <w:r>
          <w:t>[licensing].[t_orderline]</w:t>
        </w:r>
      </w:hyperlink>
    </w:p>
    <w:p w14:paraId="3219D1FE" w14:textId="77777777" w:rsidR="00DC5D26" w:rsidRDefault="00EC1450">
      <w:r>
        <w:t>[licensing]</w:t>
      </w:r>
    </w:p>
    <w:p w14:paraId="3219D1FF" w14:textId="77777777" w:rsidR="00DC5D26" w:rsidRDefault="00DC5D26">
      <w:pPr>
        <w:sectPr w:rsidR="00DC5D26">
          <w:headerReference w:type="default" r:id="rId31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02" w14:textId="77777777">
        <w:tc>
          <w:tcPr>
            <w:tcW w:w="0" w:type="auto"/>
            <w:shd w:val="clear" w:color="auto" w:fill="E6E6E6"/>
          </w:tcPr>
          <w:p w14:paraId="3219D200" w14:textId="77777777" w:rsidR="00DC5D26" w:rsidRDefault="00EC1450">
            <w:pPr>
              <w:pStyle w:val="Heading6"/>
            </w:pPr>
            <w:bookmarkStart w:id="1760" w:name="_Toc256000293"/>
            <w:bookmarkStart w:id="1761" w:name="Q+kZj1w/IcBC1C1OqVHudyD9obc="/>
            <w:r>
              <w:pict w14:anchorId="3219F143">
                <v:shape id="_x0000_i2013" type="#_x0000_t75" style="width:11.95pt;height:11.95pt">
                  <v:imagedata r:id="rId12" o:title=""/>
                </v:shape>
              </w:pict>
            </w:r>
            <w:r>
              <w:t xml:space="preserve"> [licensing].[p_orderline_get_by_orderid]</w:t>
            </w:r>
            <w:bookmarkEnd w:id="1760"/>
          </w:p>
          <w:bookmarkEnd w:id="1761"/>
          <w:p w14:paraId="3219D201" w14:textId="77777777" w:rsidR="00DC5D26" w:rsidRDefault="00DC5D26"/>
        </w:tc>
      </w:tr>
    </w:tbl>
    <w:p w14:paraId="3219D203" w14:textId="77777777" w:rsidR="00DC5D26" w:rsidRDefault="00DC5D26">
      <w:pPr>
        <w:keepNext/>
      </w:pPr>
    </w:p>
    <w:p w14:paraId="3219D204" w14:textId="77777777" w:rsidR="00DC5D26" w:rsidRDefault="00EC1450">
      <w:pPr>
        <w:pStyle w:val="BlockTitleParagraph"/>
      </w:pPr>
      <w:bookmarkStart w:id="1762" w:name="tDE1Y+gnXFG5qvjue0Axbluk3qM="/>
      <w:r>
        <w:t>Parameters</w:t>
      </w:r>
      <w:bookmarkEnd w:id="17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54"/>
        <w:gridCol w:w="2491"/>
        <w:gridCol w:w="4297"/>
      </w:tblGrid>
      <w:tr w:rsidR="00DC5D26" w14:paraId="3219D208" w14:textId="77777777">
        <w:tc>
          <w:tcPr>
            <w:tcW w:w="0" w:type="auto"/>
            <w:shd w:val="clear" w:color="auto" w:fill="F3F3F3"/>
            <w:vAlign w:val="bottom"/>
          </w:tcPr>
          <w:p w14:paraId="3219D2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20C" w14:textId="77777777">
        <w:tc>
          <w:tcPr>
            <w:tcW w:w="0" w:type="auto"/>
            <w:shd w:val="clear" w:color="auto" w:fill="FFFFFF"/>
          </w:tcPr>
          <w:p w14:paraId="3219D2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FFFFF"/>
          </w:tcPr>
          <w:p w14:paraId="3219D2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0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20D" w14:textId="77777777" w:rsidR="00DC5D26" w:rsidRDefault="00DC5D26">
      <w:pPr>
        <w:rPr>
          <w:rStyle w:val="Table-Header"/>
        </w:rPr>
      </w:pPr>
    </w:p>
    <w:p w14:paraId="3219D20E" w14:textId="77777777" w:rsidR="00DC5D26" w:rsidRDefault="00EC1450">
      <w:pPr>
        <w:pStyle w:val="BlockTitleParagraph"/>
        <w:rPr>
          <w:rStyle w:val="Table-Header"/>
        </w:rPr>
      </w:pPr>
      <w:bookmarkStart w:id="1763" w:name="/H8BkEYxlZeuVGJDiFvIPfGDvnU="/>
      <w:r>
        <w:t>SQL Script</w:t>
      </w:r>
      <w:bookmarkEnd w:id="17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23" w14:textId="77777777">
        <w:tc>
          <w:tcPr>
            <w:tcW w:w="0" w:type="auto"/>
            <w:shd w:val="clear" w:color="auto" w:fill="F5F5F5"/>
          </w:tcPr>
          <w:p w14:paraId="3219D2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[p_orderline_get_by_orderid]</w:t>
            </w:r>
          </w:p>
          <w:p w14:paraId="3219D2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@order_id </w:t>
            </w:r>
            <w:r>
              <w:rPr>
                <w:rStyle w:val="ScriptKeyword"/>
              </w:rPr>
              <w:t>int</w:t>
            </w:r>
          </w:p>
          <w:p w14:paraId="3219D2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2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213" w14:textId="77777777" w:rsidR="00DC5D26" w:rsidRDefault="00DC5D26">
            <w:pPr>
              <w:rPr>
                <w:rStyle w:val="ScriptNormal"/>
              </w:rPr>
            </w:pPr>
          </w:p>
          <w:p w14:paraId="3219D2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2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 </w:t>
            </w:r>
          </w:p>
          <w:p w14:paraId="3219D2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2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2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2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2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 </w:t>
            </w:r>
          </w:p>
          <w:p w14:paraId="3219D2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</w:t>
            </w:r>
            <w:r>
              <w:rPr>
                <w:rStyle w:val="ScriptNormal"/>
              </w:rPr>
              <w:t>us]</w:t>
            </w:r>
          </w:p>
          <w:p w14:paraId="3219D2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2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@order_id</w:t>
            </w:r>
          </w:p>
          <w:p w14:paraId="3219D21E" w14:textId="77777777" w:rsidR="00DC5D26" w:rsidRDefault="00DC5D26">
            <w:pPr>
              <w:rPr>
                <w:rStyle w:val="ScriptNormal"/>
              </w:rPr>
            </w:pPr>
          </w:p>
          <w:p w14:paraId="3219D2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22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2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22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224" w14:textId="77777777" w:rsidR="00DC5D26" w:rsidRDefault="00DC5D26">
      <w:pPr>
        <w:rPr>
          <w:rStyle w:val="ScriptNormal"/>
        </w:rPr>
      </w:pPr>
    </w:p>
    <w:p w14:paraId="3219D225" w14:textId="77777777" w:rsidR="00DC5D26" w:rsidRDefault="00EC1450">
      <w:pPr>
        <w:pStyle w:val="BlockTitleParagraph"/>
        <w:rPr>
          <w:rStyle w:val="ScriptNormal"/>
        </w:rPr>
      </w:pPr>
      <w:bookmarkStart w:id="1764" w:name="IyzAbfhtSM4/1eWfNdLSO1tNug4="/>
      <w:r>
        <w:t>Uses</w:t>
      </w:r>
      <w:bookmarkEnd w:id="1764"/>
    </w:p>
    <w:p w14:paraId="3219D226" w14:textId="77777777" w:rsidR="00DC5D26" w:rsidRDefault="00EC1450">
      <w:hyperlink w:anchor="gW/8v+TiudxKbw4411ArMKtXy2Y=" w:history="1">
        <w:r>
          <w:t>[licensing].[t_orderline]</w:t>
        </w:r>
      </w:hyperlink>
    </w:p>
    <w:p w14:paraId="3219D227" w14:textId="77777777" w:rsidR="00DC5D26" w:rsidRDefault="00EC1450">
      <w:r>
        <w:t>[licensing]</w:t>
      </w:r>
    </w:p>
    <w:p w14:paraId="3219D228" w14:textId="77777777" w:rsidR="00DC5D26" w:rsidRDefault="00DC5D26">
      <w:pPr>
        <w:sectPr w:rsidR="00DC5D26">
          <w:headerReference w:type="default" r:id="rId31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2B" w14:textId="77777777">
        <w:tc>
          <w:tcPr>
            <w:tcW w:w="0" w:type="auto"/>
            <w:shd w:val="clear" w:color="auto" w:fill="E6E6E6"/>
          </w:tcPr>
          <w:p w14:paraId="3219D229" w14:textId="77777777" w:rsidR="00DC5D26" w:rsidRDefault="00EC1450">
            <w:pPr>
              <w:pStyle w:val="Heading6"/>
            </w:pPr>
            <w:bookmarkStart w:id="1765" w:name="_Toc256000294"/>
            <w:bookmarkStart w:id="1766" w:name="pgykHfrEgxmWtg6+e/sVd4bvQNk="/>
            <w:r>
              <w:pict w14:anchorId="3219F144">
                <v:shape id="_x0000_i2014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[licensing].[p_orderline_insert]</w:t>
            </w:r>
            <w:bookmarkEnd w:id="1765"/>
          </w:p>
          <w:bookmarkEnd w:id="1766"/>
          <w:p w14:paraId="3219D22A" w14:textId="77777777" w:rsidR="00DC5D26" w:rsidRDefault="00DC5D26"/>
        </w:tc>
      </w:tr>
    </w:tbl>
    <w:p w14:paraId="3219D22C" w14:textId="77777777" w:rsidR="00DC5D26" w:rsidRDefault="00DC5D26">
      <w:pPr>
        <w:keepNext/>
      </w:pPr>
    </w:p>
    <w:p w14:paraId="3219D22D" w14:textId="77777777" w:rsidR="00DC5D26" w:rsidRDefault="00EC1450">
      <w:pPr>
        <w:pStyle w:val="BlockTitleParagraph"/>
      </w:pPr>
      <w:bookmarkStart w:id="1767" w:name="T0kdnK+VJZDc4JbdVOiCyM5bB3U="/>
      <w:r>
        <w:t>Parameters</w:t>
      </w:r>
      <w:bookmarkEnd w:id="17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61"/>
        <w:gridCol w:w="1692"/>
        <w:gridCol w:w="2919"/>
        <w:gridCol w:w="1570"/>
      </w:tblGrid>
      <w:tr w:rsidR="00DC5D26" w14:paraId="3219D232" w14:textId="77777777">
        <w:tc>
          <w:tcPr>
            <w:tcW w:w="0" w:type="auto"/>
            <w:shd w:val="clear" w:color="auto" w:fill="F3F3F3"/>
            <w:vAlign w:val="bottom"/>
          </w:tcPr>
          <w:p w14:paraId="3219D22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237" w14:textId="77777777">
        <w:tc>
          <w:tcPr>
            <w:tcW w:w="0" w:type="auto"/>
            <w:shd w:val="clear" w:color="auto" w:fill="FFFFFF"/>
          </w:tcPr>
          <w:p w14:paraId="3219D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FFFFF"/>
          </w:tcPr>
          <w:p w14:paraId="3219D2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3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3C" w14:textId="77777777">
        <w:tc>
          <w:tcPr>
            <w:tcW w:w="0" w:type="auto"/>
            <w:shd w:val="clear" w:color="auto" w:fill="F3F3F3"/>
          </w:tcPr>
          <w:p w14:paraId="3219D23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3F3F3"/>
          </w:tcPr>
          <w:p w14:paraId="3219D2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3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41" w14:textId="77777777">
        <w:tc>
          <w:tcPr>
            <w:tcW w:w="0" w:type="auto"/>
            <w:shd w:val="clear" w:color="auto" w:fill="FFFFFF"/>
          </w:tcPr>
          <w:p w14:paraId="3219D2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FFFFF"/>
          </w:tcPr>
          <w:p w14:paraId="3219D2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46" w14:textId="77777777">
        <w:tc>
          <w:tcPr>
            <w:tcW w:w="0" w:type="auto"/>
            <w:shd w:val="clear" w:color="auto" w:fill="F3F3F3"/>
          </w:tcPr>
          <w:p w14:paraId="3219D2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3F3F3"/>
          </w:tcPr>
          <w:p w14:paraId="3219D2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4B" w14:textId="77777777">
        <w:tc>
          <w:tcPr>
            <w:tcW w:w="0" w:type="auto"/>
            <w:shd w:val="clear" w:color="auto" w:fill="FFFFFF"/>
          </w:tcPr>
          <w:p w14:paraId="3219D2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FFFFF"/>
          </w:tcPr>
          <w:p w14:paraId="3219D2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50" w14:textId="77777777">
        <w:tc>
          <w:tcPr>
            <w:tcW w:w="0" w:type="auto"/>
            <w:shd w:val="clear" w:color="auto" w:fill="F3F3F3"/>
          </w:tcPr>
          <w:p w14:paraId="3219D2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</w:t>
            </w:r>
          </w:p>
        </w:tc>
        <w:tc>
          <w:tcPr>
            <w:tcW w:w="0" w:type="auto"/>
            <w:shd w:val="clear" w:color="auto" w:fill="F3F3F3"/>
          </w:tcPr>
          <w:p w14:paraId="3219D2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2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2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55" w14:textId="77777777">
        <w:tc>
          <w:tcPr>
            <w:tcW w:w="0" w:type="auto"/>
            <w:shd w:val="clear" w:color="auto" w:fill="FFFFFF"/>
          </w:tcPr>
          <w:p w14:paraId="3219D2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D2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D2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D25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5A" w14:textId="77777777">
        <w:tc>
          <w:tcPr>
            <w:tcW w:w="0" w:type="auto"/>
            <w:shd w:val="clear" w:color="auto" w:fill="F3F3F3"/>
          </w:tcPr>
          <w:p w14:paraId="3219D2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2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25F" w14:textId="77777777">
        <w:tc>
          <w:tcPr>
            <w:tcW w:w="0" w:type="auto"/>
            <w:shd w:val="clear" w:color="auto" w:fill="FFFFFF"/>
          </w:tcPr>
          <w:p w14:paraId="3219D2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2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5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260" w14:textId="77777777" w:rsidR="00DC5D26" w:rsidRDefault="00DC5D26">
      <w:pPr>
        <w:rPr>
          <w:rStyle w:val="Table-Header"/>
        </w:rPr>
      </w:pPr>
    </w:p>
    <w:p w14:paraId="3219D261" w14:textId="77777777" w:rsidR="00DC5D26" w:rsidRDefault="00EC1450">
      <w:pPr>
        <w:pStyle w:val="BlockTitleParagraph"/>
        <w:rPr>
          <w:rStyle w:val="Table-Header"/>
        </w:rPr>
      </w:pPr>
      <w:bookmarkStart w:id="1768" w:name="FFfK2O82oKN85N2hwB84pxp3bAY="/>
      <w:r>
        <w:t>SQL Script</w:t>
      </w:r>
      <w:bookmarkEnd w:id="17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89" w14:textId="77777777">
        <w:tc>
          <w:tcPr>
            <w:tcW w:w="0" w:type="auto"/>
            <w:shd w:val="clear" w:color="auto" w:fill="F5F5F5"/>
          </w:tcPr>
          <w:p w14:paraId="3219D26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[p_orderline_insert]</w:t>
            </w:r>
          </w:p>
          <w:p w14:paraId="3219D2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2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2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2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2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2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26E" w14:textId="77777777" w:rsidR="00DC5D26" w:rsidRDefault="00DC5D26">
            <w:pPr>
              <w:rPr>
                <w:rStyle w:val="ScriptNormal"/>
              </w:rPr>
            </w:pPr>
          </w:p>
          <w:p w14:paraId="3219D2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Operator"/>
              </w:rPr>
              <w:t>(</w:t>
            </w:r>
          </w:p>
          <w:p w14:paraId="3219D2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</w:t>
            </w:r>
          </w:p>
          <w:p w14:paraId="3219D2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D2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2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2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</w:t>
            </w:r>
          </w:p>
          <w:p w14:paraId="3219D2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</w:t>
            </w:r>
          </w:p>
          <w:p w14:paraId="3219D2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2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2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2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@order_id,</w:t>
            </w:r>
          </w:p>
          <w:p w14:paraId="3219D2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@product_id,</w:t>
            </w:r>
          </w:p>
          <w:p w14:paraId="3219D2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@number_of_users,</w:t>
            </w:r>
          </w:p>
          <w:p w14:paraId="3219D2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@number_of_devices,</w:t>
            </w:r>
          </w:p>
          <w:p w14:paraId="3219D2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@billing_type_id,</w:t>
            </w:r>
          </w:p>
          <w:p w14:paraId="3219D2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@amount,</w:t>
            </w:r>
          </w:p>
          <w:p w14:paraId="3219D2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@status</w:t>
            </w:r>
          </w:p>
          <w:p w14:paraId="3219D2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281" w14:textId="77777777" w:rsidR="00DC5D26" w:rsidRDefault="00DC5D26">
            <w:pPr>
              <w:rPr>
                <w:rStyle w:val="ScriptNormal"/>
              </w:rPr>
            </w:pPr>
          </w:p>
          <w:p w14:paraId="3219D2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2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284" w14:textId="77777777" w:rsidR="00DC5D26" w:rsidRDefault="00DC5D26">
            <w:pPr>
              <w:rPr>
                <w:rStyle w:val="ScriptNormal"/>
              </w:rPr>
            </w:pPr>
          </w:p>
          <w:p w14:paraId="3219D2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28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2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28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28A" w14:textId="77777777" w:rsidR="00DC5D26" w:rsidRDefault="00DC5D26">
      <w:pPr>
        <w:rPr>
          <w:rStyle w:val="ScriptNormal"/>
        </w:rPr>
      </w:pPr>
    </w:p>
    <w:p w14:paraId="3219D28B" w14:textId="77777777" w:rsidR="00DC5D26" w:rsidRDefault="00EC1450">
      <w:pPr>
        <w:pStyle w:val="BlockTitleParagraph"/>
        <w:rPr>
          <w:rStyle w:val="ScriptNormal"/>
        </w:rPr>
      </w:pPr>
      <w:bookmarkStart w:id="1769" w:name="/p60BtTLE4+h03pQXgOnXd+8Pk4="/>
      <w:r>
        <w:t>Uses</w:t>
      </w:r>
      <w:bookmarkEnd w:id="1769"/>
    </w:p>
    <w:p w14:paraId="3219D28C" w14:textId="77777777" w:rsidR="00DC5D26" w:rsidRDefault="00EC1450">
      <w:hyperlink w:anchor="gW/8v+TiudxKbw4411ArMKtXy2Y=" w:history="1">
        <w:r>
          <w:t>[licensing].[t_orderline]</w:t>
        </w:r>
      </w:hyperlink>
    </w:p>
    <w:p w14:paraId="3219D28D" w14:textId="77777777" w:rsidR="00DC5D26" w:rsidRDefault="00EC1450">
      <w:r>
        <w:t>[licensing]</w:t>
      </w:r>
    </w:p>
    <w:p w14:paraId="3219D28E" w14:textId="77777777" w:rsidR="00DC5D26" w:rsidRDefault="00DC5D26">
      <w:pPr>
        <w:sectPr w:rsidR="00DC5D26">
          <w:headerReference w:type="default" r:id="rId31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91" w14:textId="77777777">
        <w:tc>
          <w:tcPr>
            <w:tcW w:w="0" w:type="auto"/>
            <w:shd w:val="clear" w:color="auto" w:fill="E6E6E6"/>
          </w:tcPr>
          <w:p w14:paraId="3219D28F" w14:textId="77777777" w:rsidR="00DC5D26" w:rsidRDefault="00EC1450">
            <w:pPr>
              <w:pStyle w:val="Heading6"/>
            </w:pPr>
            <w:bookmarkStart w:id="1770" w:name="_Toc256000295"/>
            <w:bookmarkStart w:id="1771" w:name="u2XiJxBFrioPOznFtuO+R3VoAXM="/>
            <w:r>
              <w:pict w14:anchorId="3219F145">
                <v:shape id="_x0000_i2015" type="#_x0000_t75" style="width:11.95pt;height:11.95pt">
                  <v:imagedata r:id="rId12" o:title=""/>
                </v:shape>
              </w:pict>
            </w:r>
            <w:r>
              <w:t xml:space="preserve"> [licensing].[p_orderline_update]</w:t>
            </w:r>
            <w:bookmarkEnd w:id="1770"/>
          </w:p>
          <w:bookmarkEnd w:id="1771"/>
          <w:p w14:paraId="3219D290" w14:textId="77777777" w:rsidR="00DC5D26" w:rsidRDefault="00DC5D26"/>
        </w:tc>
      </w:tr>
    </w:tbl>
    <w:p w14:paraId="3219D292" w14:textId="77777777" w:rsidR="00DC5D26" w:rsidRDefault="00DC5D26">
      <w:pPr>
        <w:keepNext/>
      </w:pPr>
    </w:p>
    <w:p w14:paraId="3219D293" w14:textId="77777777" w:rsidR="00DC5D26" w:rsidRDefault="00EC1450">
      <w:pPr>
        <w:pStyle w:val="BlockTitleParagraph"/>
      </w:pPr>
      <w:bookmarkStart w:id="1772" w:name="8yxhSjQDID0/SiXtJ3aqrmjAtTU="/>
      <w:r>
        <w:t>Parameters</w:t>
      </w:r>
      <w:bookmarkEnd w:id="17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61"/>
        <w:gridCol w:w="1692"/>
        <w:gridCol w:w="2919"/>
        <w:gridCol w:w="1570"/>
      </w:tblGrid>
      <w:tr w:rsidR="00DC5D26" w14:paraId="3219D298" w14:textId="77777777">
        <w:tc>
          <w:tcPr>
            <w:tcW w:w="0" w:type="auto"/>
            <w:shd w:val="clear" w:color="auto" w:fill="F3F3F3"/>
            <w:vAlign w:val="bottom"/>
          </w:tcPr>
          <w:p w14:paraId="3219D2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29D" w14:textId="77777777">
        <w:tc>
          <w:tcPr>
            <w:tcW w:w="0" w:type="auto"/>
            <w:shd w:val="clear" w:color="auto" w:fill="FFFFFF"/>
          </w:tcPr>
          <w:p w14:paraId="3219D2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2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9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A2" w14:textId="77777777">
        <w:tc>
          <w:tcPr>
            <w:tcW w:w="0" w:type="auto"/>
            <w:shd w:val="clear" w:color="auto" w:fill="F3F3F3"/>
          </w:tcPr>
          <w:p w14:paraId="3219D2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3F3F3"/>
          </w:tcPr>
          <w:p w14:paraId="3219D2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A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A7" w14:textId="77777777">
        <w:tc>
          <w:tcPr>
            <w:tcW w:w="0" w:type="auto"/>
            <w:shd w:val="clear" w:color="auto" w:fill="FFFFFF"/>
          </w:tcPr>
          <w:p w14:paraId="3219D2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FFFFF"/>
          </w:tcPr>
          <w:p w14:paraId="3219D2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A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AC" w14:textId="77777777">
        <w:tc>
          <w:tcPr>
            <w:tcW w:w="0" w:type="auto"/>
            <w:shd w:val="clear" w:color="auto" w:fill="F3F3F3"/>
          </w:tcPr>
          <w:p w14:paraId="3219D2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3F3F3"/>
          </w:tcPr>
          <w:p w14:paraId="3219D2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A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B1" w14:textId="77777777">
        <w:tc>
          <w:tcPr>
            <w:tcW w:w="0" w:type="auto"/>
            <w:shd w:val="clear" w:color="auto" w:fill="FFFFFF"/>
          </w:tcPr>
          <w:p w14:paraId="3219D2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FFFFF"/>
          </w:tcPr>
          <w:p w14:paraId="3219D2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B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B6" w14:textId="77777777">
        <w:tc>
          <w:tcPr>
            <w:tcW w:w="0" w:type="auto"/>
            <w:shd w:val="clear" w:color="auto" w:fill="F3F3F3"/>
          </w:tcPr>
          <w:p w14:paraId="3219D2B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3F3F3"/>
          </w:tcPr>
          <w:p w14:paraId="3219D2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B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BB" w14:textId="77777777">
        <w:tc>
          <w:tcPr>
            <w:tcW w:w="0" w:type="auto"/>
            <w:shd w:val="clear" w:color="auto" w:fill="FFFFFF"/>
          </w:tcPr>
          <w:p w14:paraId="3219D2B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</w:t>
            </w:r>
          </w:p>
        </w:tc>
        <w:tc>
          <w:tcPr>
            <w:tcW w:w="0" w:type="auto"/>
            <w:shd w:val="clear" w:color="auto" w:fill="FFFFFF"/>
          </w:tcPr>
          <w:p w14:paraId="3219D2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2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2B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C0" w14:textId="77777777">
        <w:tc>
          <w:tcPr>
            <w:tcW w:w="0" w:type="auto"/>
            <w:shd w:val="clear" w:color="auto" w:fill="F3F3F3"/>
          </w:tcPr>
          <w:p w14:paraId="3219D2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D2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2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2B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C5" w14:textId="77777777">
        <w:tc>
          <w:tcPr>
            <w:tcW w:w="0" w:type="auto"/>
            <w:shd w:val="clear" w:color="auto" w:fill="FFFFFF"/>
          </w:tcPr>
          <w:p w14:paraId="3219D2C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2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2C6" w14:textId="77777777" w:rsidR="00DC5D26" w:rsidRDefault="00DC5D26">
      <w:pPr>
        <w:rPr>
          <w:rStyle w:val="Table-Header"/>
        </w:rPr>
      </w:pPr>
    </w:p>
    <w:p w14:paraId="3219D2C7" w14:textId="77777777" w:rsidR="00DC5D26" w:rsidRDefault="00EC1450">
      <w:pPr>
        <w:pStyle w:val="BlockTitleParagraph"/>
        <w:rPr>
          <w:rStyle w:val="Table-Header"/>
        </w:rPr>
      </w:pPr>
      <w:bookmarkStart w:id="1773" w:name="z7mVLiEg9yBy4h0fImfLZjbhi6Y="/>
      <w:r>
        <w:t>SQL Script</w:t>
      </w:r>
      <w:bookmarkEnd w:id="17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E5" w14:textId="77777777">
        <w:tc>
          <w:tcPr>
            <w:tcW w:w="0" w:type="auto"/>
            <w:shd w:val="clear" w:color="auto" w:fill="F5F5F5"/>
          </w:tcPr>
          <w:p w14:paraId="3219D2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[p_orderline_update]</w:t>
            </w:r>
          </w:p>
          <w:p w14:paraId="3219D2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2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2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2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2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2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2D4" w14:textId="77777777" w:rsidR="00DC5D26" w:rsidRDefault="00DC5D26">
            <w:pPr>
              <w:rPr>
                <w:rStyle w:val="ScriptNormal"/>
              </w:rPr>
            </w:pPr>
          </w:p>
          <w:p w14:paraId="3219D2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[t_orderline]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2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@order_id,</w:t>
            </w:r>
          </w:p>
          <w:p w14:paraId="3219D2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@product_id,</w:t>
            </w:r>
          </w:p>
          <w:p w14:paraId="3219D2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@number_of_users,</w:t>
            </w:r>
          </w:p>
          <w:p w14:paraId="3219D2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@number_of_devices,</w:t>
            </w:r>
          </w:p>
          <w:p w14:paraId="3219D2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@billing_type_id,</w:t>
            </w:r>
          </w:p>
          <w:p w14:paraId="3219D2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@amount,</w:t>
            </w:r>
          </w:p>
          <w:p w14:paraId="3219D2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</w:t>
            </w:r>
          </w:p>
          <w:p w14:paraId="3219D2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2DE" w14:textId="77777777" w:rsidR="00DC5D26" w:rsidRDefault="00DC5D26">
            <w:pPr>
              <w:rPr>
                <w:rStyle w:val="ScriptNormal"/>
              </w:rPr>
            </w:pPr>
          </w:p>
          <w:p w14:paraId="3219D2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2E0" w14:textId="77777777" w:rsidR="00DC5D26" w:rsidRDefault="00DC5D26">
            <w:pPr>
              <w:rPr>
                <w:rStyle w:val="ScriptNormal"/>
              </w:rPr>
            </w:pPr>
          </w:p>
          <w:p w14:paraId="3219D2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2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2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2E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2E6" w14:textId="77777777" w:rsidR="00DC5D26" w:rsidRDefault="00DC5D26">
      <w:pPr>
        <w:rPr>
          <w:rStyle w:val="ScriptNormal"/>
        </w:rPr>
      </w:pPr>
    </w:p>
    <w:p w14:paraId="3219D2E7" w14:textId="77777777" w:rsidR="00DC5D26" w:rsidRDefault="00EC1450">
      <w:pPr>
        <w:pStyle w:val="BlockTitleParagraph"/>
        <w:rPr>
          <w:rStyle w:val="ScriptNormal"/>
        </w:rPr>
      </w:pPr>
      <w:bookmarkStart w:id="1774" w:name="QRwl1ho/XTXFnMJvi3RNp6SgLQ4="/>
      <w:r>
        <w:t>Uses</w:t>
      </w:r>
      <w:bookmarkEnd w:id="1774"/>
    </w:p>
    <w:p w14:paraId="3219D2E8" w14:textId="77777777" w:rsidR="00DC5D26" w:rsidRDefault="00EC1450">
      <w:hyperlink w:anchor="gW/8v+TiudxKbw4411ArMKtXy2Y=" w:history="1">
        <w:r>
          <w:t>[licensing].[t_orderline]</w:t>
        </w:r>
      </w:hyperlink>
    </w:p>
    <w:p w14:paraId="3219D2E9" w14:textId="77777777" w:rsidR="00DC5D26" w:rsidRDefault="00EC1450">
      <w:r>
        <w:t>[licensing]</w:t>
      </w:r>
    </w:p>
    <w:p w14:paraId="3219D2EA" w14:textId="77777777" w:rsidR="00DC5D26" w:rsidRDefault="00DC5D26">
      <w:pPr>
        <w:sectPr w:rsidR="00DC5D26">
          <w:headerReference w:type="default" r:id="rId31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2ED" w14:textId="77777777">
        <w:tc>
          <w:tcPr>
            <w:tcW w:w="0" w:type="auto"/>
            <w:shd w:val="clear" w:color="auto" w:fill="E6E6E6"/>
          </w:tcPr>
          <w:p w14:paraId="3219D2EB" w14:textId="77777777" w:rsidR="00DC5D26" w:rsidRDefault="00EC1450">
            <w:pPr>
              <w:pStyle w:val="Heading6"/>
            </w:pPr>
            <w:bookmarkStart w:id="1775" w:name="_Toc256000296"/>
            <w:bookmarkStart w:id="1776" w:name="sW3O29K9LPbWKG9+BnhbiiZ2iqA="/>
            <w:r>
              <w:pict w14:anchorId="3219F146">
                <v:shape id="_x0000_i2016" type="#_x0000_t75" style="width:11.95pt;height:11.95pt">
                  <v:imagedata r:id="rId12" o:title=""/>
                </v:shape>
              </w:pict>
            </w:r>
            <w:r>
              <w:t xml:space="preserve"> [licensing].[p_payment_delete]</w:t>
            </w:r>
            <w:bookmarkEnd w:id="1775"/>
          </w:p>
          <w:bookmarkEnd w:id="1776"/>
          <w:p w14:paraId="3219D2EC" w14:textId="77777777" w:rsidR="00DC5D26" w:rsidRDefault="00DC5D26"/>
        </w:tc>
      </w:tr>
    </w:tbl>
    <w:p w14:paraId="3219D2EE" w14:textId="77777777" w:rsidR="00DC5D26" w:rsidRDefault="00DC5D26">
      <w:pPr>
        <w:keepNext/>
      </w:pPr>
    </w:p>
    <w:p w14:paraId="3219D2EF" w14:textId="77777777" w:rsidR="00DC5D26" w:rsidRDefault="00EC1450">
      <w:pPr>
        <w:pStyle w:val="BlockTitleParagraph"/>
      </w:pPr>
      <w:bookmarkStart w:id="1777" w:name="20slEjKuE2A9d3mnQnL9XzgQ3VI="/>
      <w:r>
        <w:t>Parameters</w:t>
      </w:r>
      <w:bookmarkEnd w:id="17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2F4" w14:textId="77777777">
        <w:tc>
          <w:tcPr>
            <w:tcW w:w="0" w:type="auto"/>
            <w:shd w:val="clear" w:color="auto" w:fill="F3F3F3"/>
            <w:vAlign w:val="bottom"/>
          </w:tcPr>
          <w:p w14:paraId="3219D2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2F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2F9" w14:textId="77777777">
        <w:tc>
          <w:tcPr>
            <w:tcW w:w="0" w:type="auto"/>
            <w:shd w:val="clear" w:color="auto" w:fill="FFFFFF"/>
          </w:tcPr>
          <w:p w14:paraId="3219D2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2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2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2F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2FE" w14:textId="77777777">
        <w:tc>
          <w:tcPr>
            <w:tcW w:w="0" w:type="auto"/>
            <w:shd w:val="clear" w:color="auto" w:fill="F3F3F3"/>
          </w:tcPr>
          <w:p w14:paraId="3219D2F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2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2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2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2FF" w14:textId="77777777" w:rsidR="00DC5D26" w:rsidRDefault="00DC5D26">
      <w:pPr>
        <w:rPr>
          <w:rStyle w:val="Table-Header"/>
        </w:rPr>
      </w:pPr>
    </w:p>
    <w:p w14:paraId="3219D300" w14:textId="77777777" w:rsidR="00DC5D26" w:rsidRDefault="00EC1450">
      <w:pPr>
        <w:pStyle w:val="BlockTitleParagraph"/>
        <w:rPr>
          <w:rStyle w:val="Table-Header"/>
        </w:rPr>
      </w:pPr>
      <w:bookmarkStart w:id="1778" w:name="Cf/tI2qld/D8SS+TEfAK4QYBtFs="/>
      <w:r>
        <w:t>SQL Script</w:t>
      </w:r>
      <w:bookmarkEnd w:id="17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12" w14:textId="77777777">
        <w:tc>
          <w:tcPr>
            <w:tcW w:w="0" w:type="auto"/>
            <w:shd w:val="clear" w:color="auto" w:fill="F5F5F5"/>
          </w:tcPr>
          <w:p w14:paraId="3219D3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[p_payment_delete]</w:t>
            </w:r>
          </w:p>
          <w:p w14:paraId="3219D3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3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3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305" w14:textId="77777777" w:rsidR="00DC5D26" w:rsidRDefault="00DC5D26">
            <w:pPr>
              <w:rPr>
                <w:rStyle w:val="ScriptNormal"/>
              </w:rPr>
            </w:pPr>
          </w:p>
          <w:p w14:paraId="3219D3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307" w14:textId="77777777" w:rsidR="00DC5D26" w:rsidRDefault="00DC5D26">
            <w:pPr>
              <w:rPr>
                <w:rStyle w:val="ScriptNormal"/>
              </w:rPr>
            </w:pPr>
          </w:p>
          <w:p w14:paraId="3219D3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[t_payment]</w:t>
            </w:r>
          </w:p>
          <w:p w14:paraId="3219D3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30A" w14:textId="77777777" w:rsidR="00DC5D26" w:rsidRDefault="00DC5D26">
            <w:pPr>
              <w:rPr>
                <w:rStyle w:val="ScriptNormal"/>
              </w:rPr>
            </w:pPr>
          </w:p>
          <w:p w14:paraId="3219D3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30C" w14:textId="77777777" w:rsidR="00DC5D26" w:rsidRDefault="00DC5D26">
            <w:pPr>
              <w:rPr>
                <w:rStyle w:val="ScriptNormal"/>
              </w:rPr>
            </w:pPr>
          </w:p>
          <w:p w14:paraId="3219D3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30E" w14:textId="77777777" w:rsidR="00DC5D26" w:rsidRDefault="00DC5D26">
            <w:pPr>
              <w:rPr>
                <w:rStyle w:val="ScriptNormal"/>
              </w:rPr>
            </w:pPr>
          </w:p>
          <w:p w14:paraId="3219D3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3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31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313" w14:textId="77777777" w:rsidR="00DC5D26" w:rsidRDefault="00DC5D26">
      <w:pPr>
        <w:rPr>
          <w:rStyle w:val="ScriptNormal"/>
        </w:rPr>
      </w:pPr>
    </w:p>
    <w:p w14:paraId="3219D314" w14:textId="77777777" w:rsidR="00DC5D26" w:rsidRDefault="00EC1450">
      <w:pPr>
        <w:pStyle w:val="BlockTitleParagraph"/>
        <w:rPr>
          <w:rStyle w:val="ScriptNormal"/>
        </w:rPr>
      </w:pPr>
      <w:bookmarkStart w:id="1779" w:name="ktJFs8FdWa5P8hIx8Y2mPSpqJ/U="/>
      <w:r>
        <w:t>Uses</w:t>
      </w:r>
      <w:bookmarkEnd w:id="1779"/>
    </w:p>
    <w:p w14:paraId="3219D315" w14:textId="77777777" w:rsidR="00DC5D26" w:rsidRDefault="00EC1450">
      <w:hyperlink w:anchor="hYxAzoyBQRnrW5Nz12ue3oquKm4=" w:history="1">
        <w:r>
          <w:t>[licensing].[t_payment]</w:t>
        </w:r>
      </w:hyperlink>
    </w:p>
    <w:p w14:paraId="3219D316" w14:textId="77777777" w:rsidR="00DC5D26" w:rsidRDefault="00EC1450">
      <w:r>
        <w:t>[licensing]</w:t>
      </w:r>
    </w:p>
    <w:p w14:paraId="3219D317" w14:textId="77777777" w:rsidR="00DC5D26" w:rsidRDefault="00DC5D26">
      <w:pPr>
        <w:sectPr w:rsidR="00DC5D26">
          <w:headerReference w:type="default" r:id="rId31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1A" w14:textId="77777777">
        <w:tc>
          <w:tcPr>
            <w:tcW w:w="0" w:type="auto"/>
            <w:shd w:val="clear" w:color="auto" w:fill="E6E6E6"/>
          </w:tcPr>
          <w:p w14:paraId="3219D318" w14:textId="77777777" w:rsidR="00DC5D26" w:rsidRDefault="00EC1450">
            <w:pPr>
              <w:pStyle w:val="Heading6"/>
            </w:pPr>
            <w:bookmarkStart w:id="1780" w:name="_Toc256000297"/>
            <w:bookmarkStart w:id="1781" w:name="hOJo6fZ7JQlYuXsKioti9JjAVG8="/>
            <w:r>
              <w:pict w14:anchorId="3219F147">
                <v:shape id="_x0000_i2017" type="#_x0000_t75" style="width:11.95pt;height:11.95pt">
                  <v:imagedata r:id="rId12" o:title=""/>
                </v:shape>
              </w:pict>
            </w:r>
            <w:r>
              <w:t xml:space="preserve"> [licensing].[p_payment_get_all]</w:t>
            </w:r>
            <w:bookmarkEnd w:id="1780"/>
          </w:p>
          <w:bookmarkEnd w:id="1781"/>
          <w:p w14:paraId="3219D319" w14:textId="77777777" w:rsidR="00DC5D26" w:rsidRDefault="00DC5D26"/>
        </w:tc>
      </w:tr>
    </w:tbl>
    <w:p w14:paraId="3219D31B" w14:textId="77777777" w:rsidR="00DC5D26" w:rsidRDefault="00DC5D26">
      <w:pPr>
        <w:keepNext/>
      </w:pPr>
    </w:p>
    <w:p w14:paraId="3219D31C" w14:textId="77777777" w:rsidR="00DC5D26" w:rsidRDefault="00EC1450">
      <w:pPr>
        <w:pStyle w:val="BlockTitleParagraph"/>
      </w:pPr>
      <w:bookmarkStart w:id="1782" w:name="uF9ELf5IJc9FTxMN5uM0qJMka2o="/>
      <w:r>
        <w:t>Parameters</w:t>
      </w:r>
      <w:bookmarkEnd w:id="17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321" w14:textId="77777777">
        <w:tc>
          <w:tcPr>
            <w:tcW w:w="0" w:type="auto"/>
            <w:shd w:val="clear" w:color="auto" w:fill="F3F3F3"/>
            <w:vAlign w:val="bottom"/>
          </w:tcPr>
          <w:p w14:paraId="3219D3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326" w14:textId="77777777">
        <w:tc>
          <w:tcPr>
            <w:tcW w:w="0" w:type="auto"/>
            <w:shd w:val="clear" w:color="auto" w:fill="FFFFFF"/>
          </w:tcPr>
          <w:p w14:paraId="3219D3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3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3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2B" w14:textId="77777777">
        <w:tc>
          <w:tcPr>
            <w:tcW w:w="0" w:type="auto"/>
            <w:shd w:val="clear" w:color="auto" w:fill="F3F3F3"/>
          </w:tcPr>
          <w:p w14:paraId="3219D3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3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3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3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30" w14:textId="77777777">
        <w:tc>
          <w:tcPr>
            <w:tcW w:w="0" w:type="auto"/>
            <w:shd w:val="clear" w:color="auto" w:fill="FFFFFF"/>
          </w:tcPr>
          <w:p w14:paraId="3219D3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3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3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331" w14:textId="77777777" w:rsidR="00DC5D26" w:rsidRDefault="00DC5D26">
      <w:pPr>
        <w:rPr>
          <w:rStyle w:val="Table-Header"/>
        </w:rPr>
      </w:pPr>
    </w:p>
    <w:p w14:paraId="3219D332" w14:textId="77777777" w:rsidR="00DC5D26" w:rsidRDefault="00EC1450">
      <w:pPr>
        <w:pStyle w:val="BlockTitleParagraph"/>
        <w:rPr>
          <w:rStyle w:val="Table-Header"/>
        </w:rPr>
      </w:pPr>
      <w:bookmarkStart w:id="1783" w:name="C1fL1rxtpGiWBwmGWxrulbJYDrM="/>
      <w:r>
        <w:t>SQL Script</w:t>
      </w:r>
      <w:bookmarkEnd w:id="17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4C" w14:textId="77777777">
        <w:tc>
          <w:tcPr>
            <w:tcW w:w="0" w:type="auto"/>
            <w:shd w:val="clear" w:color="auto" w:fill="F5F5F5"/>
          </w:tcPr>
          <w:p w14:paraId="3219D33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[p_payment_get_all]</w:t>
            </w:r>
          </w:p>
          <w:p w14:paraId="3219D3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3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3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33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3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339" w14:textId="77777777" w:rsidR="00DC5D26" w:rsidRDefault="00DC5D26">
            <w:pPr>
              <w:rPr>
                <w:rStyle w:val="ScriptNormal"/>
              </w:rPr>
            </w:pPr>
          </w:p>
          <w:p w14:paraId="3219D3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3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 </w:t>
            </w:r>
          </w:p>
          <w:p w14:paraId="3219D3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[amount], </w:t>
            </w:r>
          </w:p>
          <w:p w14:paraId="3219D3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[external_reference], </w:t>
            </w:r>
          </w:p>
          <w:p w14:paraId="3219D3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 </w:t>
            </w:r>
          </w:p>
          <w:p w14:paraId="3219D3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3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3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3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3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344" w14:textId="77777777" w:rsidR="00DC5D26" w:rsidRDefault="00DC5D26">
            <w:pPr>
              <w:rPr>
                <w:rStyle w:val="ScriptNormal"/>
              </w:rPr>
            </w:pPr>
          </w:p>
          <w:p w14:paraId="3219D3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3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347" w14:textId="77777777" w:rsidR="00DC5D26" w:rsidRDefault="00DC5D26">
            <w:pPr>
              <w:rPr>
                <w:rStyle w:val="ScriptNormal"/>
              </w:rPr>
            </w:pPr>
          </w:p>
          <w:p w14:paraId="3219D3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3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3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34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34D" w14:textId="77777777" w:rsidR="00DC5D26" w:rsidRDefault="00DC5D26">
      <w:pPr>
        <w:rPr>
          <w:rStyle w:val="ScriptNormal"/>
        </w:rPr>
      </w:pPr>
    </w:p>
    <w:p w14:paraId="3219D34E" w14:textId="77777777" w:rsidR="00DC5D26" w:rsidRDefault="00EC1450">
      <w:pPr>
        <w:pStyle w:val="BlockTitleParagraph"/>
        <w:rPr>
          <w:rStyle w:val="ScriptNormal"/>
        </w:rPr>
      </w:pPr>
      <w:bookmarkStart w:id="1784" w:name="S8boxoVkiOU41z3e6n4GlvfGrkw="/>
      <w:r>
        <w:t>Uses</w:t>
      </w:r>
      <w:bookmarkEnd w:id="1784"/>
    </w:p>
    <w:p w14:paraId="3219D34F" w14:textId="77777777" w:rsidR="00DC5D26" w:rsidRDefault="00EC1450">
      <w:hyperlink w:anchor="hYxAzoyBQRnrW5Nz12ue3oquKm4=" w:history="1">
        <w:r>
          <w:t>[licensing].[t_payment]</w:t>
        </w:r>
      </w:hyperlink>
    </w:p>
    <w:p w14:paraId="3219D350" w14:textId="77777777" w:rsidR="00DC5D26" w:rsidRDefault="00EC1450">
      <w:r>
        <w:t>[licensing]</w:t>
      </w:r>
    </w:p>
    <w:p w14:paraId="3219D351" w14:textId="77777777" w:rsidR="00DC5D26" w:rsidRDefault="00DC5D26">
      <w:pPr>
        <w:sectPr w:rsidR="00DC5D26">
          <w:headerReference w:type="default" r:id="rId31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54" w14:textId="77777777">
        <w:tc>
          <w:tcPr>
            <w:tcW w:w="0" w:type="auto"/>
            <w:shd w:val="clear" w:color="auto" w:fill="E6E6E6"/>
          </w:tcPr>
          <w:p w14:paraId="3219D352" w14:textId="77777777" w:rsidR="00DC5D26" w:rsidRDefault="00EC1450">
            <w:pPr>
              <w:pStyle w:val="Heading6"/>
            </w:pPr>
            <w:bookmarkStart w:id="1785" w:name="_Toc256000298"/>
            <w:bookmarkStart w:id="1786" w:name="6PP2XG1JNzZ8lZJGAKCT3LbMqyo="/>
            <w:r>
              <w:pict w14:anchorId="3219F148">
                <v:shape id="_x0000_i2018" type="#_x0000_t75" style="width:11.95pt;height:11.95pt">
                  <v:imagedata r:id="rId12" o:title=""/>
                </v:shape>
              </w:pict>
            </w:r>
            <w:r>
              <w:t xml:space="preserve"> [licensing].[p_payment_get_by_id]</w:t>
            </w:r>
            <w:bookmarkEnd w:id="1785"/>
          </w:p>
          <w:bookmarkEnd w:id="1786"/>
          <w:p w14:paraId="3219D353" w14:textId="77777777" w:rsidR="00DC5D26" w:rsidRDefault="00DC5D26"/>
        </w:tc>
      </w:tr>
    </w:tbl>
    <w:p w14:paraId="3219D355" w14:textId="77777777" w:rsidR="00DC5D26" w:rsidRDefault="00DC5D26">
      <w:pPr>
        <w:keepNext/>
      </w:pPr>
    </w:p>
    <w:p w14:paraId="3219D356" w14:textId="77777777" w:rsidR="00DC5D26" w:rsidRDefault="00EC1450">
      <w:pPr>
        <w:pStyle w:val="BlockTitleParagraph"/>
      </w:pPr>
      <w:bookmarkStart w:id="1787" w:name="4z14kTcR7zEstDK7ksSF6Ebyfsw="/>
      <w:r>
        <w:t>Parameters</w:t>
      </w:r>
      <w:bookmarkEnd w:id="17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35A" w14:textId="77777777">
        <w:tc>
          <w:tcPr>
            <w:tcW w:w="0" w:type="auto"/>
            <w:shd w:val="clear" w:color="auto" w:fill="F3F3F3"/>
            <w:vAlign w:val="bottom"/>
          </w:tcPr>
          <w:p w14:paraId="3219D3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35E" w14:textId="77777777">
        <w:tc>
          <w:tcPr>
            <w:tcW w:w="0" w:type="auto"/>
            <w:shd w:val="clear" w:color="auto" w:fill="FFFFFF"/>
          </w:tcPr>
          <w:p w14:paraId="3219D3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3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35F" w14:textId="77777777" w:rsidR="00DC5D26" w:rsidRDefault="00DC5D26">
      <w:pPr>
        <w:rPr>
          <w:rStyle w:val="Table-Header"/>
        </w:rPr>
      </w:pPr>
    </w:p>
    <w:p w14:paraId="3219D360" w14:textId="77777777" w:rsidR="00DC5D26" w:rsidRDefault="00EC1450">
      <w:pPr>
        <w:pStyle w:val="BlockTitleParagraph"/>
        <w:rPr>
          <w:rStyle w:val="Table-Header"/>
        </w:rPr>
      </w:pPr>
      <w:bookmarkStart w:id="1788" w:name="2mx4LP7VBYvG4mh/zbbYfB9Y/mA="/>
      <w:r>
        <w:t>SQL Script</w:t>
      </w:r>
      <w:bookmarkEnd w:id="17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73" w14:textId="77777777">
        <w:tc>
          <w:tcPr>
            <w:tcW w:w="0" w:type="auto"/>
            <w:shd w:val="clear" w:color="auto" w:fill="F5F5F5"/>
          </w:tcPr>
          <w:p w14:paraId="3219D3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[p_payment_get_by_id]</w:t>
            </w:r>
          </w:p>
          <w:p w14:paraId="3219D3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3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3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365" w14:textId="77777777" w:rsidR="00DC5D26" w:rsidRDefault="00DC5D26">
            <w:pPr>
              <w:rPr>
                <w:rStyle w:val="ScriptNormal"/>
              </w:rPr>
            </w:pPr>
          </w:p>
          <w:p w14:paraId="3219D3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3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</w:t>
            </w:r>
          </w:p>
          <w:p w14:paraId="3219D3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 </w:t>
            </w:r>
          </w:p>
          <w:p w14:paraId="3219D3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[external_reference], </w:t>
            </w:r>
          </w:p>
          <w:p w14:paraId="3219D3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 </w:t>
            </w:r>
          </w:p>
          <w:p w14:paraId="3219D3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3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3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</w:t>
            </w:r>
            <w:r>
              <w:rPr>
                <w:rStyle w:val="ScriptKeyword"/>
              </w:rPr>
              <w:t>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36E" w14:textId="77777777" w:rsidR="00DC5D26" w:rsidRDefault="00DC5D26">
            <w:pPr>
              <w:rPr>
                <w:rStyle w:val="ScriptNormal"/>
              </w:rPr>
            </w:pPr>
          </w:p>
          <w:p w14:paraId="3219D3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3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3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37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374" w14:textId="77777777" w:rsidR="00DC5D26" w:rsidRDefault="00DC5D26">
      <w:pPr>
        <w:rPr>
          <w:rStyle w:val="ScriptNormal"/>
        </w:rPr>
      </w:pPr>
    </w:p>
    <w:p w14:paraId="3219D375" w14:textId="77777777" w:rsidR="00DC5D26" w:rsidRDefault="00EC1450">
      <w:pPr>
        <w:pStyle w:val="BlockTitleParagraph"/>
        <w:rPr>
          <w:rStyle w:val="ScriptNormal"/>
        </w:rPr>
      </w:pPr>
      <w:bookmarkStart w:id="1789" w:name="wbg8rLEkdLkLVuUgguDgPtGnAbg="/>
      <w:r>
        <w:t>Uses</w:t>
      </w:r>
      <w:bookmarkEnd w:id="1789"/>
    </w:p>
    <w:p w14:paraId="3219D376" w14:textId="77777777" w:rsidR="00DC5D26" w:rsidRDefault="00EC1450">
      <w:hyperlink w:anchor="hYxAzoyBQRnrW5Nz12ue3oquKm4=" w:history="1">
        <w:r>
          <w:t>[licensing].[t_payment]</w:t>
        </w:r>
      </w:hyperlink>
    </w:p>
    <w:p w14:paraId="3219D377" w14:textId="77777777" w:rsidR="00DC5D26" w:rsidRDefault="00EC1450">
      <w:r>
        <w:t>[licensing]</w:t>
      </w:r>
    </w:p>
    <w:p w14:paraId="3219D378" w14:textId="77777777" w:rsidR="00DC5D26" w:rsidRDefault="00DC5D26">
      <w:pPr>
        <w:sectPr w:rsidR="00DC5D26">
          <w:headerReference w:type="default" r:id="rId31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7B" w14:textId="77777777">
        <w:tc>
          <w:tcPr>
            <w:tcW w:w="0" w:type="auto"/>
            <w:shd w:val="clear" w:color="auto" w:fill="E6E6E6"/>
          </w:tcPr>
          <w:p w14:paraId="3219D379" w14:textId="77777777" w:rsidR="00DC5D26" w:rsidRDefault="00EC1450">
            <w:pPr>
              <w:pStyle w:val="Heading6"/>
            </w:pPr>
            <w:bookmarkStart w:id="1790" w:name="_Toc256000299"/>
            <w:bookmarkStart w:id="1791" w:name="Vf3dZQR3PXwzJQjcb37g7d7VcGo="/>
            <w:r>
              <w:pict w14:anchorId="3219F149">
                <v:shape id="_x0000_i2019" type="#_x0000_t75" style="width:11.95pt;height:11.95pt">
                  <v:imagedata r:id="rId12" o:title=""/>
                </v:shape>
              </w:pict>
            </w:r>
            <w:r>
              <w:t xml:space="preserve"> [licensing].[p_payment_insert]</w:t>
            </w:r>
            <w:bookmarkEnd w:id="1790"/>
          </w:p>
          <w:bookmarkEnd w:id="1791"/>
          <w:p w14:paraId="3219D37A" w14:textId="77777777" w:rsidR="00DC5D26" w:rsidRDefault="00DC5D26"/>
        </w:tc>
      </w:tr>
    </w:tbl>
    <w:p w14:paraId="3219D37C" w14:textId="77777777" w:rsidR="00DC5D26" w:rsidRDefault="00DC5D26">
      <w:pPr>
        <w:keepNext/>
      </w:pPr>
    </w:p>
    <w:p w14:paraId="3219D37D" w14:textId="77777777" w:rsidR="00DC5D26" w:rsidRDefault="00EC1450">
      <w:pPr>
        <w:pStyle w:val="BlockTitleParagraph"/>
      </w:pPr>
      <w:bookmarkStart w:id="1792" w:name="Xc5knMEMzapL6ZrYHgszM8wn86c="/>
      <w:r>
        <w:t>Parameters</w:t>
      </w:r>
      <w:bookmarkEnd w:id="17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64"/>
        <w:gridCol w:w="2028"/>
        <w:gridCol w:w="2829"/>
        <w:gridCol w:w="1521"/>
      </w:tblGrid>
      <w:tr w:rsidR="00DC5D26" w14:paraId="3219D382" w14:textId="77777777">
        <w:tc>
          <w:tcPr>
            <w:tcW w:w="0" w:type="auto"/>
            <w:shd w:val="clear" w:color="auto" w:fill="F3F3F3"/>
            <w:vAlign w:val="bottom"/>
          </w:tcPr>
          <w:p w14:paraId="3219D37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387" w14:textId="77777777">
        <w:tc>
          <w:tcPr>
            <w:tcW w:w="0" w:type="auto"/>
            <w:shd w:val="clear" w:color="auto" w:fill="FFFFFF"/>
          </w:tcPr>
          <w:p w14:paraId="3219D3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FFFFF"/>
          </w:tcPr>
          <w:p w14:paraId="3219D3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3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8C" w14:textId="77777777">
        <w:tc>
          <w:tcPr>
            <w:tcW w:w="0" w:type="auto"/>
            <w:shd w:val="clear" w:color="auto" w:fill="F3F3F3"/>
          </w:tcPr>
          <w:p w14:paraId="3219D3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</w:t>
            </w:r>
          </w:p>
        </w:tc>
        <w:tc>
          <w:tcPr>
            <w:tcW w:w="0" w:type="auto"/>
            <w:shd w:val="clear" w:color="auto" w:fill="F3F3F3"/>
          </w:tcPr>
          <w:p w14:paraId="3219D3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3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3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91" w14:textId="77777777">
        <w:tc>
          <w:tcPr>
            <w:tcW w:w="0" w:type="auto"/>
            <w:shd w:val="clear" w:color="auto" w:fill="FFFFFF"/>
          </w:tcPr>
          <w:p w14:paraId="3219D3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FFFFF"/>
          </w:tcPr>
          <w:p w14:paraId="3219D3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3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3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96" w14:textId="77777777">
        <w:tc>
          <w:tcPr>
            <w:tcW w:w="0" w:type="auto"/>
            <w:shd w:val="clear" w:color="auto" w:fill="F3F3F3"/>
          </w:tcPr>
          <w:p w14:paraId="3219D3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D3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3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3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9B" w14:textId="77777777">
        <w:tc>
          <w:tcPr>
            <w:tcW w:w="0" w:type="auto"/>
            <w:shd w:val="clear" w:color="auto" w:fill="FFFFFF"/>
          </w:tcPr>
          <w:p w14:paraId="3219D3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D3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D3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D39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A0" w14:textId="77777777">
        <w:tc>
          <w:tcPr>
            <w:tcW w:w="0" w:type="auto"/>
            <w:shd w:val="clear" w:color="auto" w:fill="F3F3F3"/>
          </w:tcPr>
          <w:p w14:paraId="3219D3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3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3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3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3A5" w14:textId="77777777">
        <w:tc>
          <w:tcPr>
            <w:tcW w:w="0" w:type="auto"/>
            <w:shd w:val="clear" w:color="auto" w:fill="FFFFFF"/>
          </w:tcPr>
          <w:p w14:paraId="3219D3A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3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3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3A6" w14:textId="77777777" w:rsidR="00DC5D26" w:rsidRDefault="00DC5D26">
      <w:pPr>
        <w:rPr>
          <w:rStyle w:val="Table-Header"/>
        </w:rPr>
      </w:pPr>
    </w:p>
    <w:p w14:paraId="3219D3A7" w14:textId="77777777" w:rsidR="00DC5D26" w:rsidRDefault="00EC1450">
      <w:pPr>
        <w:pStyle w:val="BlockTitleParagraph"/>
        <w:rPr>
          <w:rStyle w:val="Table-Header"/>
        </w:rPr>
      </w:pPr>
      <w:bookmarkStart w:id="1793" w:name="i1SOReLvsssh88KhOXuGebjul78="/>
      <w:r>
        <w:t>SQL Script</w:t>
      </w:r>
      <w:bookmarkEnd w:id="17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CA" w14:textId="77777777">
        <w:tc>
          <w:tcPr>
            <w:tcW w:w="0" w:type="auto"/>
            <w:shd w:val="clear" w:color="auto" w:fill="F5F5F5"/>
          </w:tcPr>
          <w:p w14:paraId="3219D3A8" w14:textId="77777777" w:rsidR="00DC5D26" w:rsidRDefault="00DC5D26">
            <w:pPr>
              <w:rPr>
                <w:rStyle w:val="ScriptNormal"/>
              </w:rPr>
            </w:pPr>
          </w:p>
          <w:p w14:paraId="3219D3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[p_payment_insert]</w:t>
            </w:r>
          </w:p>
          <w:p w14:paraId="3219D3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3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 xml:space="preserve">,    </w:t>
            </w:r>
          </w:p>
          <w:p w14:paraId="3219D3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3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3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3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3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3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3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3B3" w14:textId="77777777" w:rsidR="00DC5D26" w:rsidRDefault="00DC5D26">
            <w:pPr>
              <w:rPr>
                <w:rStyle w:val="ScriptNormal"/>
              </w:rPr>
            </w:pPr>
          </w:p>
          <w:p w14:paraId="3219D3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Operator"/>
              </w:rPr>
              <w:t>(</w:t>
            </w:r>
          </w:p>
          <w:p w14:paraId="3219D3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</w:t>
            </w:r>
          </w:p>
          <w:p w14:paraId="3219D3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</w:t>
            </w:r>
          </w:p>
          <w:p w14:paraId="3219D3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[external_reference],</w:t>
            </w:r>
          </w:p>
          <w:p w14:paraId="3219D3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 </w:t>
            </w:r>
          </w:p>
          <w:p w14:paraId="3219D3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3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3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3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@order_id,</w:t>
            </w:r>
          </w:p>
          <w:p w14:paraId="3219D3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@amount,</w:t>
            </w:r>
          </w:p>
          <w:p w14:paraId="3219D3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@external_reference,</w:t>
            </w:r>
          </w:p>
          <w:p w14:paraId="3219D3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@date_created,</w:t>
            </w:r>
          </w:p>
          <w:p w14:paraId="3219D3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@status</w:t>
            </w:r>
          </w:p>
          <w:p w14:paraId="3219D3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3C2" w14:textId="77777777" w:rsidR="00DC5D26" w:rsidRDefault="00DC5D26">
            <w:pPr>
              <w:rPr>
                <w:rStyle w:val="ScriptNormal"/>
              </w:rPr>
            </w:pPr>
          </w:p>
          <w:p w14:paraId="3219D3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3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3C5" w14:textId="77777777" w:rsidR="00DC5D26" w:rsidRDefault="00DC5D26">
            <w:pPr>
              <w:rPr>
                <w:rStyle w:val="ScriptNormal"/>
              </w:rPr>
            </w:pPr>
          </w:p>
          <w:p w14:paraId="3219D3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3C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3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3C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3CB" w14:textId="77777777" w:rsidR="00DC5D26" w:rsidRDefault="00DC5D26">
      <w:pPr>
        <w:rPr>
          <w:rStyle w:val="ScriptNormal"/>
        </w:rPr>
      </w:pPr>
    </w:p>
    <w:p w14:paraId="3219D3CC" w14:textId="77777777" w:rsidR="00DC5D26" w:rsidRDefault="00EC1450">
      <w:pPr>
        <w:pStyle w:val="BlockTitleParagraph"/>
        <w:rPr>
          <w:rStyle w:val="ScriptNormal"/>
        </w:rPr>
      </w:pPr>
      <w:bookmarkStart w:id="1794" w:name="fnnePxriElwonx08mtVCgkL1MQg="/>
      <w:r>
        <w:t>Uses</w:t>
      </w:r>
      <w:bookmarkEnd w:id="1794"/>
    </w:p>
    <w:p w14:paraId="3219D3CD" w14:textId="77777777" w:rsidR="00DC5D26" w:rsidRDefault="00EC1450">
      <w:hyperlink w:anchor="hYxAzoyBQRnrW5Nz12ue3oquKm4=" w:history="1">
        <w:r>
          <w:t>[licensing].[t_payment]</w:t>
        </w:r>
      </w:hyperlink>
    </w:p>
    <w:p w14:paraId="3219D3CE" w14:textId="77777777" w:rsidR="00DC5D26" w:rsidRDefault="00EC1450">
      <w:r>
        <w:t>[licensing]</w:t>
      </w:r>
    </w:p>
    <w:p w14:paraId="3219D3CF" w14:textId="77777777" w:rsidR="00DC5D26" w:rsidRDefault="00DC5D26">
      <w:pPr>
        <w:sectPr w:rsidR="00DC5D26">
          <w:headerReference w:type="default" r:id="rId31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D2" w14:textId="77777777">
        <w:tc>
          <w:tcPr>
            <w:tcW w:w="0" w:type="auto"/>
            <w:shd w:val="clear" w:color="auto" w:fill="E6E6E6"/>
          </w:tcPr>
          <w:p w14:paraId="3219D3D0" w14:textId="77777777" w:rsidR="00DC5D26" w:rsidRDefault="00EC1450">
            <w:pPr>
              <w:pStyle w:val="Heading6"/>
            </w:pPr>
            <w:bookmarkStart w:id="1795" w:name="_Toc256000300"/>
            <w:bookmarkStart w:id="1796" w:name="ncnXnBCV/WC5YMn7pQfPGuxy1HQ="/>
            <w:r>
              <w:pict w14:anchorId="3219F14A">
                <v:shape id="_x0000_i2020" type="#_x0000_t75" style="width:11.95pt;height:11.95pt">
                  <v:imagedata r:id="rId12" o:title=""/>
                </v:shape>
              </w:pict>
            </w:r>
            <w:r>
              <w:t xml:space="preserve"> [licensing].[p_payment_method_delete]</w:t>
            </w:r>
            <w:bookmarkEnd w:id="1795"/>
          </w:p>
          <w:bookmarkEnd w:id="1796"/>
          <w:p w14:paraId="3219D3D1" w14:textId="77777777" w:rsidR="00DC5D26" w:rsidRDefault="00DC5D26"/>
        </w:tc>
      </w:tr>
    </w:tbl>
    <w:p w14:paraId="3219D3D3" w14:textId="77777777" w:rsidR="00DC5D26" w:rsidRDefault="00DC5D26">
      <w:pPr>
        <w:keepNext/>
      </w:pPr>
    </w:p>
    <w:p w14:paraId="3219D3D4" w14:textId="77777777" w:rsidR="00DC5D26" w:rsidRDefault="00EC1450">
      <w:pPr>
        <w:pStyle w:val="BlockTitleParagraph"/>
      </w:pPr>
      <w:bookmarkStart w:id="1797" w:name="35TOuJ4ajwg4hq6QLdwMyITcQBQ="/>
      <w:r>
        <w:t>Parameters</w:t>
      </w:r>
      <w:bookmarkEnd w:id="17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3D9" w14:textId="77777777">
        <w:tc>
          <w:tcPr>
            <w:tcW w:w="0" w:type="auto"/>
            <w:shd w:val="clear" w:color="auto" w:fill="F3F3F3"/>
            <w:vAlign w:val="bottom"/>
          </w:tcPr>
          <w:p w14:paraId="3219D3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3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3DE" w14:textId="77777777">
        <w:tc>
          <w:tcPr>
            <w:tcW w:w="0" w:type="auto"/>
            <w:shd w:val="clear" w:color="auto" w:fill="FFFFFF"/>
          </w:tcPr>
          <w:p w14:paraId="3219D3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3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3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3D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3E3" w14:textId="77777777">
        <w:tc>
          <w:tcPr>
            <w:tcW w:w="0" w:type="auto"/>
            <w:shd w:val="clear" w:color="auto" w:fill="F3F3F3"/>
          </w:tcPr>
          <w:p w14:paraId="3219D3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3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3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3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3E4" w14:textId="77777777" w:rsidR="00DC5D26" w:rsidRDefault="00DC5D26">
      <w:pPr>
        <w:rPr>
          <w:rStyle w:val="Table-Header"/>
        </w:rPr>
      </w:pPr>
    </w:p>
    <w:p w14:paraId="3219D3E5" w14:textId="77777777" w:rsidR="00DC5D26" w:rsidRDefault="00EC1450">
      <w:pPr>
        <w:pStyle w:val="BlockTitleParagraph"/>
        <w:rPr>
          <w:rStyle w:val="Table-Header"/>
        </w:rPr>
      </w:pPr>
      <w:bookmarkStart w:id="1798" w:name="bp3P1GVM6a0qfDSUIHqJ37xyzu4="/>
      <w:r>
        <w:t>SQL Script</w:t>
      </w:r>
      <w:bookmarkEnd w:id="17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3F9" w14:textId="77777777">
        <w:tc>
          <w:tcPr>
            <w:tcW w:w="0" w:type="auto"/>
            <w:shd w:val="clear" w:color="auto" w:fill="F5F5F5"/>
          </w:tcPr>
          <w:p w14:paraId="3219D3E6" w14:textId="77777777" w:rsidR="00DC5D26" w:rsidRDefault="00DC5D26">
            <w:pPr>
              <w:rPr>
                <w:rStyle w:val="ScriptNormal"/>
              </w:rPr>
            </w:pPr>
          </w:p>
          <w:p w14:paraId="3219D3E7" w14:textId="77777777" w:rsidR="00DC5D26" w:rsidRDefault="00DC5D26">
            <w:pPr>
              <w:rPr>
                <w:rStyle w:val="ScriptNormal"/>
              </w:rPr>
            </w:pPr>
          </w:p>
          <w:p w14:paraId="3219D3E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[p_payment_method_delete]</w:t>
            </w:r>
          </w:p>
          <w:p w14:paraId="3219D3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3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3E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3EC" w14:textId="77777777" w:rsidR="00DC5D26" w:rsidRDefault="00DC5D26">
            <w:pPr>
              <w:rPr>
                <w:rStyle w:val="ScriptNormal"/>
              </w:rPr>
            </w:pPr>
          </w:p>
          <w:p w14:paraId="3219D3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3EE" w14:textId="77777777" w:rsidR="00DC5D26" w:rsidRDefault="00DC5D26">
            <w:pPr>
              <w:rPr>
                <w:rStyle w:val="ScriptNormal"/>
              </w:rPr>
            </w:pPr>
          </w:p>
          <w:p w14:paraId="3219D3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[t_payment_method]</w:t>
            </w:r>
          </w:p>
          <w:p w14:paraId="3219D3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3F1" w14:textId="77777777" w:rsidR="00DC5D26" w:rsidRDefault="00DC5D26">
            <w:pPr>
              <w:rPr>
                <w:rStyle w:val="ScriptNormal"/>
              </w:rPr>
            </w:pPr>
          </w:p>
          <w:p w14:paraId="3219D3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3F3" w14:textId="77777777" w:rsidR="00DC5D26" w:rsidRDefault="00DC5D26">
            <w:pPr>
              <w:rPr>
                <w:rStyle w:val="ScriptNormal"/>
              </w:rPr>
            </w:pPr>
          </w:p>
          <w:p w14:paraId="3219D3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3F5" w14:textId="77777777" w:rsidR="00DC5D26" w:rsidRDefault="00DC5D26">
            <w:pPr>
              <w:rPr>
                <w:rStyle w:val="ScriptNormal"/>
              </w:rPr>
            </w:pPr>
          </w:p>
          <w:p w14:paraId="3219D3F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3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3F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3FA" w14:textId="77777777" w:rsidR="00DC5D26" w:rsidRDefault="00DC5D26">
      <w:pPr>
        <w:rPr>
          <w:rStyle w:val="ScriptNormal"/>
        </w:rPr>
      </w:pPr>
    </w:p>
    <w:p w14:paraId="3219D3FB" w14:textId="77777777" w:rsidR="00DC5D26" w:rsidRDefault="00EC1450">
      <w:pPr>
        <w:pStyle w:val="BlockTitleParagraph"/>
        <w:rPr>
          <w:rStyle w:val="ScriptNormal"/>
        </w:rPr>
      </w:pPr>
      <w:bookmarkStart w:id="1799" w:name="Vx9+XLn501i9VSsPg81WCMFKQwc="/>
      <w:r>
        <w:t>Uses</w:t>
      </w:r>
      <w:bookmarkEnd w:id="1799"/>
    </w:p>
    <w:p w14:paraId="3219D3FC" w14:textId="77777777" w:rsidR="00DC5D26" w:rsidRDefault="00EC1450">
      <w:hyperlink w:anchor="bq8EjbGuD1o8wQd83KAB4kZD7RE=" w:history="1">
        <w:r>
          <w:t>[licensing].[t_payment_method]</w:t>
        </w:r>
      </w:hyperlink>
    </w:p>
    <w:p w14:paraId="3219D3FD" w14:textId="77777777" w:rsidR="00DC5D26" w:rsidRDefault="00EC1450">
      <w:r>
        <w:t>[licensing]</w:t>
      </w:r>
    </w:p>
    <w:p w14:paraId="3219D3FE" w14:textId="77777777" w:rsidR="00DC5D26" w:rsidRDefault="00DC5D26">
      <w:pPr>
        <w:sectPr w:rsidR="00DC5D26">
          <w:headerReference w:type="default" r:id="rId31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01" w14:textId="77777777">
        <w:tc>
          <w:tcPr>
            <w:tcW w:w="0" w:type="auto"/>
            <w:shd w:val="clear" w:color="auto" w:fill="E6E6E6"/>
          </w:tcPr>
          <w:p w14:paraId="3219D3FF" w14:textId="77777777" w:rsidR="00DC5D26" w:rsidRDefault="00EC1450">
            <w:pPr>
              <w:pStyle w:val="Heading6"/>
            </w:pPr>
            <w:bookmarkStart w:id="1800" w:name="_Toc256000301"/>
            <w:bookmarkStart w:id="1801" w:name="5lECTxGpiPr6xsX5nmzEnrUolCQ="/>
            <w:r>
              <w:pict w14:anchorId="3219F14B">
                <v:shape id="_x0000_i2021" type="#_x0000_t75" style="width:11.95pt;height:11.95pt">
                  <v:imagedata r:id="rId12" o:title=""/>
                </v:shape>
              </w:pict>
            </w:r>
            <w:r>
              <w:t xml:space="preserve"> [licensing].[p_payment_method_get_all]</w:t>
            </w:r>
            <w:bookmarkEnd w:id="1800"/>
          </w:p>
          <w:bookmarkEnd w:id="1801"/>
          <w:p w14:paraId="3219D400" w14:textId="77777777" w:rsidR="00DC5D26" w:rsidRDefault="00DC5D26"/>
        </w:tc>
      </w:tr>
    </w:tbl>
    <w:p w14:paraId="3219D402" w14:textId="77777777" w:rsidR="00DC5D26" w:rsidRDefault="00DC5D26">
      <w:pPr>
        <w:keepNext/>
      </w:pPr>
    </w:p>
    <w:p w14:paraId="3219D403" w14:textId="77777777" w:rsidR="00DC5D26" w:rsidRDefault="00EC1450">
      <w:pPr>
        <w:pStyle w:val="BlockTitleParagraph"/>
      </w:pPr>
      <w:bookmarkStart w:id="1802" w:name="cx2hC6vYze/ZK9MLr74cHCBVudw="/>
      <w:r>
        <w:t>Parameters</w:t>
      </w:r>
      <w:bookmarkEnd w:id="18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408" w14:textId="77777777">
        <w:tc>
          <w:tcPr>
            <w:tcW w:w="0" w:type="auto"/>
            <w:shd w:val="clear" w:color="auto" w:fill="F3F3F3"/>
            <w:vAlign w:val="bottom"/>
          </w:tcPr>
          <w:p w14:paraId="3219D4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0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40D" w14:textId="77777777">
        <w:tc>
          <w:tcPr>
            <w:tcW w:w="0" w:type="auto"/>
            <w:shd w:val="clear" w:color="auto" w:fill="FFFFFF"/>
          </w:tcPr>
          <w:p w14:paraId="3219D4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4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12" w14:textId="77777777">
        <w:tc>
          <w:tcPr>
            <w:tcW w:w="0" w:type="auto"/>
            <w:shd w:val="clear" w:color="auto" w:fill="F3F3F3"/>
          </w:tcPr>
          <w:p w14:paraId="3219D4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4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4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4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17" w14:textId="77777777">
        <w:tc>
          <w:tcPr>
            <w:tcW w:w="0" w:type="auto"/>
            <w:shd w:val="clear" w:color="auto" w:fill="FFFFFF"/>
          </w:tcPr>
          <w:p w14:paraId="3219D4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4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418" w14:textId="77777777" w:rsidR="00DC5D26" w:rsidRDefault="00DC5D26">
      <w:pPr>
        <w:rPr>
          <w:rStyle w:val="Table-Header"/>
        </w:rPr>
      </w:pPr>
    </w:p>
    <w:p w14:paraId="3219D419" w14:textId="77777777" w:rsidR="00DC5D26" w:rsidRDefault="00EC1450">
      <w:pPr>
        <w:pStyle w:val="BlockTitleParagraph"/>
        <w:rPr>
          <w:rStyle w:val="Table-Header"/>
        </w:rPr>
      </w:pPr>
      <w:bookmarkStart w:id="1803" w:name="w8QewKN4TRzovLbx3RQL+raMG6A="/>
      <w:r>
        <w:t>SQL Script</w:t>
      </w:r>
      <w:bookmarkEnd w:id="18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2F" w14:textId="77777777">
        <w:tc>
          <w:tcPr>
            <w:tcW w:w="0" w:type="auto"/>
            <w:shd w:val="clear" w:color="auto" w:fill="F5F5F5"/>
          </w:tcPr>
          <w:p w14:paraId="3219D41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[p_payment_method_get_all]</w:t>
            </w:r>
          </w:p>
          <w:p w14:paraId="3219D4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4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4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420" w14:textId="77777777" w:rsidR="00DC5D26" w:rsidRDefault="00DC5D26">
            <w:pPr>
              <w:rPr>
                <w:rStyle w:val="ScriptNormal"/>
              </w:rPr>
            </w:pPr>
          </w:p>
          <w:p w14:paraId="3219D4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4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D4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4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4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4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427" w14:textId="77777777" w:rsidR="00DC5D26" w:rsidRDefault="00DC5D26">
            <w:pPr>
              <w:rPr>
                <w:rStyle w:val="ScriptNormal"/>
              </w:rPr>
            </w:pPr>
          </w:p>
          <w:p w14:paraId="3219D4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4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42A" w14:textId="77777777" w:rsidR="00DC5D26" w:rsidRDefault="00DC5D26">
            <w:pPr>
              <w:rPr>
                <w:rStyle w:val="ScriptNormal"/>
              </w:rPr>
            </w:pPr>
          </w:p>
          <w:p w14:paraId="3219D4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42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4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42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430" w14:textId="77777777" w:rsidR="00DC5D26" w:rsidRDefault="00DC5D26">
      <w:pPr>
        <w:rPr>
          <w:rStyle w:val="ScriptNormal"/>
        </w:rPr>
      </w:pPr>
    </w:p>
    <w:p w14:paraId="3219D431" w14:textId="77777777" w:rsidR="00DC5D26" w:rsidRDefault="00EC1450">
      <w:pPr>
        <w:pStyle w:val="BlockTitleParagraph"/>
        <w:rPr>
          <w:rStyle w:val="ScriptNormal"/>
        </w:rPr>
      </w:pPr>
      <w:bookmarkStart w:id="1804" w:name="uYRlFqAcW2CCbm8Kq6Pbr1pjxsc="/>
      <w:r>
        <w:t>Uses</w:t>
      </w:r>
      <w:bookmarkEnd w:id="1804"/>
    </w:p>
    <w:p w14:paraId="3219D432" w14:textId="77777777" w:rsidR="00DC5D26" w:rsidRDefault="00EC1450">
      <w:hyperlink w:anchor="bq8EjbGuD1o8wQd83KAB4kZD7RE=" w:history="1">
        <w:r>
          <w:t>[licensing].[t_payment_method]</w:t>
        </w:r>
      </w:hyperlink>
    </w:p>
    <w:p w14:paraId="3219D433" w14:textId="77777777" w:rsidR="00DC5D26" w:rsidRDefault="00EC1450">
      <w:r>
        <w:t>[licensing]</w:t>
      </w:r>
    </w:p>
    <w:p w14:paraId="3219D434" w14:textId="77777777" w:rsidR="00DC5D26" w:rsidRDefault="00DC5D26">
      <w:pPr>
        <w:sectPr w:rsidR="00DC5D26">
          <w:headerReference w:type="default" r:id="rId31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37" w14:textId="77777777">
        <w:tc>
          <w:tcPr>
            <w:tcW w:w="0" w:type="auto"/>
            <w:shd w:val="clear" w:color="auto" w:fill="E6E6E6"/>
          </w:tcPr>
          <w:p w14:paraId="3219D435" w14:textId="77777777" w:rsidR="00DC5D26" w:rsidRDefault="00EC1450">
            <w:pPr>
              <w:pStyle w:val="Heading6"/>
            </w:pPr>
            <w:bookmarkStart w:id="1805" w:name="_Toc256000302"/>
            <w:bookmarkStart w:id="1806" w:name="PwYn21M2sGlFfdw8Nhv5Lid7m3A="/>
            <w:r>
              <w:pict w14:anchorId="3219F14C">
                <v:shape id="_x0000_i2022" type="#_x0000_t75" style="width:11.95pt;height:11.95pt">
                  <v:imagedata r:id="rId12" o:title=""/>
                </v:shape>
              </w:pict>
            </w:r>
            <w:r>
              <w:t xml:space="preserve"> [licensing].[p_payment_method_get_by_id]</w:t>
            </w:r>
            <w:bookmarkEnd w:id="1805"/>
          </w:p>
          <w:bookmarkEnd w:id="1806"/>
          <w:p w14:paraId="3219D436" w14:textId="77777777" w:rsidR="00DC5D26" w:rsidRDefault="00DC5D26"/>
        </w:tc>
      </w:tr>
    </w:tbl>
    <w:p w14:paraId="3219D438" w14:textId="77777777" w:rsidR="00DC5D26" w:rsidRDefault="00DC5D26">
      <w:pPr>
        <w:keepNext/>
      </w:pPr>
    </w:p>
    <w:p w14:paraId="3219D439" w14:textId="77777777" w:rsidR="00DC5D26" w:rsidRDefault="00EC1450">
      <w:pPr>
        <w:pStyle w:val="BlockTitleParagraph"/>
      </w:pPr>
      <w:bookmarkStart w:id="1807" w:name="UjE3uDovJTRQF0yYopzMlL8NM3U="/>
      <w:r>
        <w:t>Parameters</w:t>
      </w:r>
      <w:bookmarkEnd w:id="18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43D" w14:textId="77777777">
        <w:tc>
          <w:tcPr>
            <w:tcW w:w="0" w:type="auto"/>
            <w:shd w:val="clear" w:color="auto" w:fill="F3F3F3"/>
            <w:vAlign w:val="bottom"/>
          </w:tcPr>
          <w:p w14:paraId="3219D4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441" w14:textId="77777777">
        <w:tc>
          <w:tcPr>
            <w:tcW w:w="0" w:type="auto"/>
            <w:shd w:val="clear" w:color="auto" w:fill="FFFFFF"/>
          </w:tcPr>
          <w:p w14:paraId="3219D4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4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442" w14:textId="77777777" w:rsidR="00DC5D26" w:rsidRDefault="00DC5D26">
      <w:pPr>
        <w:rPr>
          <w:rStyle w:val="Table-Header"/>
        </w:rPr>
      </w:pPr>
    </w:p>
    <w:p w14:paraId="3219D443" w14:textId="77777777" w:rsidR="00DC5D26" w:rsidRDefault="00EC1450">
      <w:pPr>
        <w:pStyle w:val="BlockTitleParagraph"/>
        <w:rPr>
          <w:rStyle w:val="Table-Header"/>
        </w:rPr>
      </w:pPr>
      <w:bookmarkStart w:id="1808" w:name="4aBEqoPIqo1I6gVYOUrQiuQA1fQ="/>
      <w:r>
        <w:t>SQL Script</w:t>
      </w:r>
      <w:bookmarkEnd w:id="18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52" w14:textId="77777777">
        <w:tc>
          <w:tcPr>
            <w:tcW w:w="0" w:type="auto"/>
            <w:shd w:val="clear" w:color="auto" w:fill="F5F5F5"/>
          </w:tcPr>
          <w:p w14:paraId="3219D44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[p_payment_method_get_by_id]</w:t>
            </w:r>
          </w:p>
          <w:p w14:paraId="3219D4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4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4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448" w14:textId="77777777" w:rsidR="00DC5D26" w:rsidRDefault="00DC5D26">
            <w:pPr>
              <w:rPr>
                <w:rStyle w:val="ScriptNormal"/>
              </w:rPr>
            </w:pPr>
          </w:p>
          <w:p w14:paraId="3219D4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[id], </w:t>
            </w:r>
          </w:p>
          <w:p w14:paraId="3219D4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D4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4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44D" w14:textId="77777777" w:rsidR="00DC5D26" w:rsidRDefault="00DC5D26">
            <w:pPr>
              <w:rPr>
                <w:rStyle w:val="ScriptNormal"/>
              </w:rPr>
            </w:pPr>
          </w:p>
          <w:p w14:paraId="3219D4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44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4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45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453" w14:textId="77777777" w:rsidR="00DC5D26" w:rsidRDefault="00DC5D26">
      <w:pPr>
        <w:rPr>
          <w:rStyle w:val="ScriptNormal"/>
        </w:rPr>
      </w:pPr>
    </w:p>
    <w:p w14:paraId="3219D454" w14:textId="77777777" w:rsidR="00DC5D26" w:rsidRDefault="00EC1450">
      <w:pPr>
        <w:pStyle w:val="BlockTitleParagraph"/>
        <w:rPr>
          <w:rStyle w:val="ScriptNormal"/>
        </w:rPr>
      </w:pPr>
      <w:bookmarkStart w:id="1809" w:name="Q7Sd2bkzfPg26RL+1ImeWKRVx6s="/>
      <w:r>
        <w:t>Uses</w:t>
      </w:r>
      <w:bookmarkEnd w:id="1809"/>
    </w:p>
    <w:p w14:paraId="3219D455" w14:textId="77777777" w:rsidR="00DC5D26" w:rsidRDefault="00EC1450">
      <w:hyperlink w:anchor="bq8EjbGuD1o8wQd83KAB4kZD7RE=" w:history="1">
        <w:r>
          <w:t>[licensing].[t_payment_method]</w:t>
        </w:r>
      </w:hyperlink>
    </w:p>
    <w:p w14:paraId="3219D456" w14:textId="77777777" w:rsidR="00DC5D26" w:rsidRDefault="00EC1450">
      <w:r>
        <w:t>[licensing]</w:t>
      </w:r>
    </w:p>
    <w:p w14:paraId="3219D457" w14:textId="77777777" w:rsidR="00DC5D26" w:rsidRDefault="00DC5D26">
      <w:pPr>
        <w:sectPr w:rsidR="00DC5D26">
          <w:headerReference w:type="default" r:id="rId32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5A" w14:textId="77777777">
        <w:tc>
          <w:tcPr>
            <w:tcW w:w="0" w:type="auto"/>
            <w:shd w:val="clear" w:color="auto" w:fill="E6E6E6"/>
          </w:tcPr>
          <w:p w14:paraId="3219D458" w14:textId="77777777" w:rsidR="00DC5D26" w:rsidRDefault="00EC1450">
            <w:pPr>
              <w:pStyle w:val="Heading6"/>
            </w:pPr>
            <w:bookmarkStart w:id="1810" w:name="_Toc256000303"/>
            <w:bookmarkStart w:id="1811" w:name="UqnW41eMtTkBuO1DoFLjs53LrDc="/>
            <w:r>
              <w:pict w14:anchorId="3219F14D">
                <v:shape id="_x0000_i2023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[licensing].[p_payment_method_insert]</w:t>
            </w:r>
            <w:bookmarkEnd w:id="1810"/>
          </w:p>
          <w:bookmarkEnd w:id="1811"/>
          <w:p w14:paraId="3219D459" w14:textId="77777777" w:rsidR="00DC5D26" w:rsidRDefault="00DC5D26"/>
        </w:tc>
      </w:tr>
    </w:tbl>
    <w:p w14:paraId="3219D45B" w14:textId="77777777" w:rsidR="00DC5D26" w:rsidRDefault="00DC5D26">
      <w:pPr>
        <w:keepNext/>
      </w:pPr>
    </w:p>
    <w:p w14:paraId="3219D45C" w14:textId="77777777" w:rsidR="00DC5D26" w:rsidRDefault="00EC1450">
      <w:pPr>
        <w:pStyle w:val="BlockTitleParagraph"/>
      </w:pPr>
      <w:bookmarkStart w:id="1812" w:name="djLgdaYa/C5toXxK0cf6/mlW2dk="/>
      <w:r>
        <w:t>Parameters</w:t>
      </w:r>
      <w:bookmarkEnd w:id="18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D461" w14:textId="77777777">
        <w:tc>
          <w:tcPr>
            <w:tcW w:w="0" w:type="auto"/>
            <w:shd w:val="clear" w:color="auto" w:fill="F3F3F3"/>
            <w:vAlign w:val="bottom"/>
          </w:tcPr>
          <w:p w14:paraId="3219D4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5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6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466" w14:textId="77777777">
        <w:tc>
          <w:tcPr>
            <w:tcW w:w="0" w:type="auto"/>
            <w:shd w:val="clear" w:color="auto" w:fill="FFFFFF"/>
          </w:tcPr>
          <w:p w14:paraId="3219D4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D4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4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D46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6B" w14:textId="77777777">
        <w:tc>
          <w:tcPr>
            <w:tcW w:w="0" w:type="auto"/>
            <w:shd w:val="clear" w:color="auto" w:fill="F3F3F3"/>
          </w:tcPr>
          <w:p w14:paraId="3219D4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4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4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4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470" w14:textId="77777777">
        <w:tc>
          <w:tcPr>
            <w:tcW w:w="0" w:type="auto"/>
            <w:shd w:val="clear" w:color="auto" w:fill="FFFFFF"/>
          </w:tcPr>
          <w:p w14:paraId="3219D4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46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6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471" w14:textId="77777777" w:rsidR="00DC5D26" w:rsidRDefault="00DC5D26">
      <w:pPr>
        <w:rPr>
          <w:rStyle w:val="Table-Header"/>
        </w:rPr>
      </w:pPr>
    </w:p>
    <w:p w14:paraId="3219D472" w14:textId="77777777" w:rsidR="00DC5D26" w:rsidRDefault="00EC1450">
      <w:pPr>
        <w:pStyle w:val="BlockTitleParagraph"/>
        <w:rPr>
          <w:rStyle w:val="Table-Header"/>
        </w:rPr>
      </w:pPr>
      <w:bookmarkStart w:id="1813" w:name="SbrQFNy75of42nbnRxpmKWSldds="/>
      <w:r>
        <w:t>SQL Script</w:t>
      </w:r>
      <w:bookmarkEnd w:id="18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88" w14:textId="77777777">
        <w:tc>
          <w:tcPr>
            <w:tcW w:w="0" w:type="auto"/>
            <w:shd w:val="clear" w:color="auto" w:fill="F5F5F5"/>
          </w:tcPr>
          <w:p w14:paraId="3219D47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[p_payment_method_insert]</w:t>
            </w:r>
          </w:p>
          <w:p w14:paraId="3219D4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4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4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4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4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479" w14:textId="77777777" w:rsidR="00DC5D26" w:rsidRDefault="00DC5D26">
            <w:pPr>
              <w:rPr>
                <w:rStyle w:val="ScriptNormal"/>
              </w:rPr>
            </w:pPr>
          </w:p>
          <w:p w14:paraId="3219D4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Operator"/>
              </w:rPr>
              <w:t>(</w:t>
            </w:r>
          </w:p>
          <w:p w14:paraId="3219D4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D4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4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4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</w:t>
            </w:r>
          </w:p>
          <w:p w14:paraId="3219D4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480" w14:textId="77777777" w:rsidR="00DC5D26" w:rsidRDefault="00DC5D26">
            <w:pPr>
              <w:rPr>
                <w:rStyle w:val="ScriptNormal"/>
              </w:rPr>
            </w:pPr>
          </w:p>
          <w:p w14:paraId="3219D4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4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483" w14:textId="77777777" w:rsidR="00DC5D26" w:rsidRDefault="00DC5D26">
            <w:pPr>
              <w:rPr>
                <w:rStyle w:val="ScriptNormal"/>
              </w:rPr>
            </w:pPr>
          </w:p>
          <w:p w14:paraId="3219D4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48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4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48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489" w14:textId="77777777" w:rsidR="00DC5D26" w:rsidRDefault="00DC5D26">
      <w:pPr>
        <w:rPr>
          <w:rStyle w:val="ScriptNormal"/>
        </w:rPr>
      </w:pPr>
    </w:p>
    <w:p w14:paraId="3219D48A" w14:textId="77777777" w:rsidR="00DC5D26" w:rsidRDefault="00EC1450">
      <w:pPr>
        <w:pStyle w:val="BlockTitleParagraph"/>
        <w:rPr>
          <w:rStyle w:val="ScriptNormal"/>
        </w:rPr>
      </w:pPr>
      <w:bookmarkStart w:id="1814" w:name="FH7kSNb+eBa2JljhcTyUW/iD8YE="/>
      <w:r>
        <w:t>Uses</w:t>
      </w:r>
      <w:bookmarkEnd w:id="1814"/>
    </w:p>
    <w:p w14:paraId="3219D48B" w14:textId="77777777" w:rsidR="00DC5D26" w:rsidRDefault="00EC1450">
      <w:hyperlink w:anchor="bq8EjbGuD1o8wQd83KAB4kZD7RE=" w:history="1">
        <w:r>
          <w:t>[licensing].[t_payment_method]</w:t>
        </w:r>
      </w:hyperlink>
    </w:p>
    <w:p w14:paraId="3219D48C" w14:textId="77777777" w:rsidR="00DC5D26" w:rsidRDefault="00EC1450">
      <w:r>
        <w:t>[licensing]</w:t>
      </w:r>
    </w:p>
    <w:p w14:paraId="3219D48D" w14:textId="77777777" w:rsidR="00DC5D26" w:rsidRDefault="00DC5D26">
      <w:pPr>
        <w:sectPr w:rsidR="00DC5D26">
          <w:headerReference w:type="default" r:id="rId32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90" w14:textId="77777777">
        <w:tc>
          <w:tcPr>
            <w:tcW w:w="0" w:type="auto"/>
            <w:shd w:val="clear" w:color="auto" w:fill="E6E6E6"/>
          </w:tcPr>
          <w:p w14:paraId="3219D48E" w14:textId="77777777" w:rsidR="00DC5D26" w:rsidRDefault="00EC1450">
            <w:pPr>
              <w:pStyle w:val="Heading6"/>
            </w:pPr>
            <w:bookmarkStart w:id="1815" w:name="_Toc256000304"/>
            <w:bookmarkStart w:id="1816" w:name="YrXfOiz5Ce1PHt72DKgFyXDgbqM="/>
            <w:r>
              <w:pict w14:anchorId="3219F14E">
                <v:shape id="_x0000_i2024" type="#_x0000_t75" style="width:11.95pt;height:11.95pt">
                  <v:imagedata r:id="rId12" o:title=""/>
                </v:shape>
              </w:pict>
            </w:r>
            <w:r>
              <w:t xml:space="preserve"> [licensing].[p_payment_method_update]</w:t>
            </w:r>
            <w:bookmarkEnd w:id="1815"/>
          </w:p>
          <w:bookmarkEnd w:id="1816"/>
          <w:p w14:paraId="3219D48F" w14:textId="77777777" w:rsidR="00DC5D26" w:rsidRDefault="00DC5D26"/>
        </w:tc>
      </w:tr>
    </w:tbl>
    <w:p w14:paraId="3219D491" w14:textId="77777777" w:rsidR="00DC5D26" w:rsidRDefault="00DC5D26">
      <w:pPr>
        <w:keepNext/>
      </w:pPr>
    </w:p>
    <w:p w14:paraId="3219D492" w14:textId="77777777" w:rsidR="00DC5D26" w:rsidRDefault="00EC1450">
      <w:pPr>
        <w:pStyle w:val="BlockTitleParagraph"/>
      </w:pPr>
      <w:bookmarkStart w:id="1817" w:name="RKigt4HVGJG4KeAVsw7e+9NPcbs="/>
      <w:r>
        <w:t>Parameters</w:t>
      </w:r>
      <w:bookmarkEnd w:id="18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D497" w14:textId="77777777">
        <w:tc>
          <w:tcPr>
            <w:tcW w:w="0" w:type="auto"/>
            <w:shd w:val="clear" w:color="auto" w:fill="F3F3F3"/>
            <w:vAlign w:val="bottom"/>
          </w:tcPr>
          <w:p w14:paraId="3219D49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9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49C" w14:textId="77777777">
        <w:tc>
          <w:tcPr>
            <w:tcW w:w="0" w:type="auto"/>
            <w:shd w:val="clear" w:color="auto" w:fill="FFFFFF"/>
          </w:tcPr>
          <w:p w14:paraId="3219D4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4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9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A1" w14:textId="77777777">
        <w:tc>
          <w:tcPr>
            <w:tcW w:w="0" w:type="auto"/>
            <w:shd w:val="clear" w:color="auto" w:fill="F3F3F3"/>
          </w:tcPr>
          <w:p w14:paraId="3219D4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D4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D4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D4A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A6" w14:textId="77777777">
        <w:tc>
          <w:tcPr>
            <w:tcW w:w="0" w:type="auto"/>
            <w:shd w:val="clear" w:color="auto" w:fill="FFFFFF"/>
          </w:tcPr>
          <w:p w14:paraId="3219D4A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4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4A7" w14:textId="77777777" w:rsidR="00DC5D26" w:rsidRDefault="00DC5D26">
      <w:pPr>
        <w:rPr>
          <w:rStyle w:val="Table-Header"/>
        </w:rPr>
      </w:pPr>
    </w:p>
    <w:p w14:paraId="3219D4A8" w14:textId="77777777" w:rsidR="00DC5D26" w:rsidRDefault="00EC1450">
      <w:pPr>
        <w:pStyle w:val="BlockTitleParagraph"/>
        <w:rPr>
          <w:rStyle w:val="Table-Header"/>
        </w:rPr>
      </w:pPr>
      <w:bookmarkStart w:id="1818" w:name="GqpHXKLxivOEZX8EOFvtdDDoZwM="/>
      <w:r>
        <w:t>SQL Script</w:t>
      </w:r>
      <w:bookmarkEnd w:id="18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BA" w14:textId="77777777">
        <w:tc>
          <w:tcPr>
            <w:tcW w:w="0" w:type="auto"/>
            <w:shd w:val="clear" w:color="auto" w:fill="F5F5F5"/>
          </w:tcPr>
          <w:p w14:paraId="3219D4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[p_payment_method_update]</w:t>
            </w:r>
          </w:p>
          <w:p w14:paraId="3219D4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4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4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4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4AF" w14:textId="77777777" w:rsidR="00DC5D26" w:rsidRDefault="00DC5D26">
            <w:pPr>
              <w:rPr>
                <w:rStyle w:val="ScriptNormal"/>
              </w:rPr>
            </w:pPr>
          </w:p>
          <w:p w14:paraId="3219D4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[t_payment_method]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4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</w:t>
            </w:r>
          </w:p>
          <w:p w14:paraId="3219D4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4B3" w14:textId="77777777" w:rsidR="00DC5D26" w:rsidRDefault="00DC5D26">
            <w:pPr>
              <w:rPr>
                <w:rStyle w:val="ScriptNormal"/>
              </w:rPr>
            </w:pPr>
          </w:p>
          <w:p w14:paraId="3219D4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4B5" w14:textId="77777777" w:rsidR="00DC5D26" w:rsidRDefault="00DC5D26">
            <w:pPr>
              <w:rPr>
                <w:rStyle w:val="ScriptNormal"/>
              </w:rPr>
            </w:pPr>
          </w:p>
          <w:p w14:paraId="3219D4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4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4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4B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4BB" w14:textId="77777777" w:rsidR="00DC5D26" w:rsidRDefault="00DC5D26">
      <w:pPr>
        <w:rPr>
          <w:rStyle w:val="ScriptNormal"/>
        </w:rPr>
      </w:pPr>
    </w:p>
    <w:p w14:paraId="3219D4BC" w14:textId="77777777" w:rsidR="00DC5D26" w:rsidRDefault="00EC1450">
      <w:pPr>
        <w:pStyle w:val="BlockTitleParagraph"/>
        <w:rPr>
          <w:rStyle w:val="ScriptNormal"/>
        </w:rPr>
      </w:pPr>
      <w:bookmarkStart w:id="1819" w:name="FMlzj8le37RLrWeX15AywaIDXXo="/>
      <w:r>
        <w:t>Uses</w:t>
      </w:r>
      <w:bookmarkEnd w:id="1819"/>
    </w:p>
    <w:p w14:paraId="3219D4BD" w14:textId="77777777" w:rsidR="00DC5D26" w:rsidRDefault="00EC1450">
      <w:hyperlink w:anchor="bq8EjbGuD1o8wQd83KAB4kZD7RE=" w:history="1">
        <w:r>
          <w:t>[licensing].[t_payment_method]</w:t>
        </w:r>
      </w:hyperlink>
    </w:p>
    <w:p w14:paraId="3219D4BE" w14:textId="77777777" w:rsidR="00DC5D26" w:rsidRDefault="00EC1450">
      <w:r>
        <w:t>[licensing]</w:t>
      </w:r>
    </w:p>
    <w:p w14:paraId="3219D4BF" w14:textId="77777777" w:rsidR="00DC5D26" w:rsidRDefault="00DC5D26">
      <w:pPr>
        <w:sectPr w:rsidR="00DC5D26">
          <w:headerReference w:type="default" r:id="rId32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4C2" w14:textId="77777777">
        <w:tc>
          <w:tcPr>
            <w:tcW w:w="0" w:type="auto"/>
            <w:shd w:val="clear" w:color="auto" w:fill="E6E6E6"/>
          </w:tcPr>
          <w:p w14:paraId="3219D4C0" w14:textId="77777777" w:rsidR="00DC5D26" w:rsidRDefault="00EC1450">
            <w:pPr>
              <w:pStyle w:val="Heading6"/>
            </w:pPr>
            <w:bookmarkStart w:id="1820" w:name="_Toc256000305"/>
            <w:bookmarkStart w:id="1821" w:name="r80kFLotTafGBkTgvYp8OFtYnBw="/>
            <w:r>
              <w:pict w14:anchorId="3219F14F">
                <v:shape id="_x0000_i2025" type="#_x0000_t75" style="width:11.95pt;height:11.95pt">
                  <v:imagedata r:id="rId12" o:title=""/>
                </v:shape>
              </w:pict>
            </w:r>
            <w:r>
              <w:t xml:space="preserve"> [licensing].[p_payment_search]</w:t>
            </w:r>
            <w:bookmarkEnd w:id="1820"/>
          </w:p>
          <w:bookmarkEnd w:id="1821"/>
          <w:p w14:paraId="3219D4C1" w14:textId="77777777" w:rsidR="00DC5D26" w:rsidRDefault="00DC5D26"/>
        </w:tc>
      </w:tr>
    </w:tbl>
    <w:p w14:paraId="3219D4C3" w14:textId="77777777" w:rsidR="00DC5D26" w:rsidRDefault="00DC5D26">
      <w:pPr>
        <w:keepNext/>
      </w:pPr>
    </w:p>
    <w:p w14:paraId="3219D4C4" w14:textId="77777777" w:rsidR="00DC5D26" w:rsidRDefault="00EC1450">
      <w:pPr>
        <w:pStyle w:val="BlockTitleParagraph"/>
      </w:pPr>
      <w:bookmarkStart w:id="1822" w:name="3LpSseB2VUW6/M3jIWrdAgammG8="/>
      <w:r>
        <w:t>Parameters</w:t>
      </w:r>
      <w:bookmarkEnd w:id="18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64"/>
        <w:gridCol w:w="2028"/>
        <w:gridCol w:w="2829"/>
        <w:gridCol w:w="1521"/>
      </w:tblGrid>
      <w:tr w:rsidR="00DC5D26" w14:paraId="3219D4C9" w14:textId="77777777">
        <w:tc>
          <w:tcPr>
            <w:tcW w:w="0" w:type="auto"/>
            <w:shd w:val="clear" w:color="auto" w:fill="F3F3F3"/>
            <w:vAlign w:val="bottom"/>
          </w:tcPr>
          <w:p w14:paraId="3219D4C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C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C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4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4CE" w14:textId="77777777">
        <w:tc>
          <w:tcPr>
            <w:tcW w:w="0" w:type="auto"/>
            <w:shd w:val="clear" w:color="auto" w:fill="FFFFFF"/>
          </w:tcPr>
          <w:p w14:paraId="3219D4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FFFFF"/>
          </w:tcPr>
          <w:p w14:paraId="3219D4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C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D3" w14:textId="77777777">
        <w:tc>
          <w:tcPr>
            <w:tcW w:w="0" w:type="auto"/>
            <w:shd w:val="clear" w:color="auto" w:fill="F3F3F3"/>
          </w:tcPr>
          <w:p w14:paraId="3219D4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3F3F3"/>
          </w:tcPr>
          <w:p w14:paraId="3219D4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4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4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D8" w14:textId="77777777">
        <w:tc>
          <w:tcPr>
            <w:tcW w:w="0" w:type="auto"/>
            <w:shd w:val="clear" w:color="auto" w:fill="FFFFFF"/>
          </w:tcPr>
          <w:p w14:paraId="3219D4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@payment_status</w:t>
            </w:r>
          </w:p>
        </w:tc>
        <w:tc>
          <w:tcPr>
            <w:tcW w:w="0" w:type="auto"/>
            <w:shd w:val="clear" w:color="auto" w:fill="FFFFFF"/>
          </w:tcPr>
          <w:p w14:paraId="3219D4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DD" w14:textId="77777777">
        <w:tc>
          <w:tcPr>
            <w:tcW w:w="0" w:type="auto"/>
            <w:shd w:val="clear" w:color="auto" w:fill="F3F3F3"/>
          </w:tcPr>
          <w:p w14:paraId="3219D4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D4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4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4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E2" w14:textId="77777777">
        <w:tc>
          <w:tcPr>
            <w:tcW w:w="0" w:type="auto"/>
            <w:shd w:val="clear" w:color="auto" w:fill="FFFFFF"/>
          </w:tcPr>
          <w:p w14:paraId="3219D4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D4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4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4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4E7" w14:textId="77777777">
        <w:tc>
          <w:tcPr>
            <w:tcW w:w="0" w:type="auto"/>
            <w:shd w:val="clear" w:color="auto" w:fill="F3F3F3"/>
          </w:tcPr>
          <w:p w14:paraId="3219D4E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D4E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4E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4E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4E8" w14:textId="77777777" w:rsidR="00DC5D26" w:rsidRDefault="00DC5D26">
      <w:pPr>
        <w:rPr>
          <w:rStyle w:val="Table-Header"/>
        </w:rPr>
      </w:pPr>
    </w:p>
    <w:p w14:paraId="3219D4E9" w14:textId="77777777" w:rsidR="00DC5D26" w:rsidRDefault="00EC1450">
      <w:pPr>
        <w:pStyle w:val="BlockTitleParagraph"/>
        <w:rPr>
          <w:rStyle w:val="Table-Header"/>
        </w:rPr>
      </w:pPr>
      <w:bookmarkStart w:id="1823" w:name="P/TSCnBsqPu5Qqc5fz/jjPbIxwI="/>
      <w:r>
        <w:t>SQL Script</w:t>
      </w:r>
      <w:bookmarkEnd w:id="18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0C" w14:textId="77777777">
        <w:tc>
          <w:tcPr>
            <w:tcW w:w="0" w:type="auto"/>
            <w:shd w:val="clear" w:color="auto" w:fill="F5F5F5"/>
          </w:tcPr>
          <w:p w14:paraId="3219D4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[p_payment_search]</w:t>
            </w:r>
          </w:p>
          <w:p w14:paraId="3219D4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@order_id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4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@payment_status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4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4F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4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4F3" w14:textId="77777777" w:rsidR="00DC5D26" w:rsidRDefault="00DC5D26">
            <w:pPr>
              <w:rPr>
                <w:rStyle w:val="ScriptNormal"/>
              </w:rPr>
            </w:pPr>
          </w:p>
          <w:p w14:paraId="3219D4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4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[order_id],</w:t>
            </w:r>
          </w:p>
          <w:p w14:paraId="3219D4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[amount], </w:t>
            </w:r>
          </w:p>
          <w:p w14:paraId="3219D4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[external_reference], </w:t>
            </w:r>
          </w:p>
          <w:p w14:paraId="3219D4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 </w:t>
            </w:r>
          </w:p>
          <w:p w14:paraId="3219D4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4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4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 xml:space="preserve">@order_id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@order_id))</w:t>
            </w:r>
          </w:p>
          <w:p w14:paraId="3219D4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((@external_reference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([external_reference]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@external_reference))</w:t>
            </w:r>
          </w:p>
          <w:p w14:paraId="3219D4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((@payment_status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@payment_status))</w:t>
            </w:r>
          </w:p>
          <w:p w14:paraId="3219D4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4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</w:t>
            </w:r>
            <w:r>
              <w:rPr>
                <w:rStyle w:val="ScriptNormal"/>
              </w:rPr>
              <w:t xml:space="preserve">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5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501" w14:textId="77777777" w:rsidR="00DC5D26" w:rsidRDefault="00DC5D26">
            <w:pPr>
              <w:rPr>
                <w:rStyle w:val="ScriptNormal"/>
              </w:rPr>
            </w:pPr>
          </w:p>
          <w:p w14:paraId="3219D5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5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5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((@order_id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@order_id))</w:t>
            </w:r>
          </w:p>
          <w:p w14:paraId="3219D5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((@external_reference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</w:t>
            </w:r>
            <w:r>
              <w:rPr>
                <w:rStyle w:val="ScriptNormal"/>
              </w:rPr>
              <w:t xml:space="preserve">external_reference]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@external_reference))</w:t>
            </w:r>
          </w:p>
          <w:p w14:paraId="3219D5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((@payment_status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@payment_status))</w:t>
            </w:r>
          </w:p>
          <w:p w14:paraId="3219D507" w14:textId="77777777" w:rsidR="00DC5D26" w:rsidRDefault="00DC5D26">
            <w:pPr>
              <w:rPr>
                <w:rStyle w:val="ScriptNormal"/>
              </w:rPr>
            </w:pPr>
          </w:p>
          <w:p w14:paraId="3219D5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50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5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50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50D" w14:textId="77777777" w:rsidR="00DC5D26" w:rsidRDefault="00DC5D26">
      <w:pPr>
        <w:rPr>
          <w:rStyle w:val="ScriptNormal"/>
        </w:rPr>
      </w:pPr>
    </w:p>
    <w:p w14:paraId="3219D50E" w14:textId="77777777" w:rsidR="00DC5D26" w:rsidRDefault="00EC1450">
      <w:pPr>
        <w:pStyle w:val="BlockTitleParagraph"/>
        <w:rPr>
          <w:rStyle w:val="ScriptNormal"/>
        </w:rPr>
      </w:pPr>
      <w:bookmarkStart w:id="1824" w:name="nlRe1ONfCSKS0nwk3rDQLOhd1+Y="/>
      <w:r>
        <w:t>Uses</w:t>
      </w:r>
      <w:bookmarkEnd w:id="1824"/>
    </w:p>
    <w:p w14:paraId="3219D50F" w14:textId="77777777" w:rsidR="00DC5D26" w:rsidRDefault="00EC1450">
      <w:hyperlink w:anchor="hYxAzoyBQRnrW5Nz12ue3oquKm4=" w:history="1">
        <w:r>
          <w:t>[licensing].[t_payment]</w:t>
        </w:r>
      </w:hyperlink>
    </w:p>
    <w:p w14:paraId="3219D510" w14:textId="77777777" w:rsidR="00DC5D26" w:rsidRDefault="00EC1450">
      <w:r>
        <w:t>[licensing]</w:t>
      </w:r>
    </w:p>
    <w:p w14:paraId="3219D511" w14:textId="77777777" w:rsidR="00DC5D26" w:rsidRDefault="00DC5D26">
      <w:pPr>
        <w:sectPr w:rsidR="00DC5D26">
          <w:headerReference w:type="default" r:id="rId32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14" w14:textId="77777777">
        <w:tc>
          <w:tcPr>
            <w:tcW w:w="0" w:type="auto"/>
            <w:shd w:val="clear" w:color="auto" w:fill="E6E6E6"/>
          </w:tcPr>
          <w:p w14:paraId="3219D512" w14:textId="77777777" w:rsidR="00DC5D26" w:rsidRDefault="00EC1450">
            <w:pPr>
              <w:pStyle w:val="Heading6"/>
            </w:pPr>
            <w:bookmarkStart w:id="1825" w:name="_Toc256000306"/>
            <w:bookmarkStart w:id="1826" w:name="rnmdjVVAOml4ZiCi1LePwTGB8J8="/>
            <w:r>
              <w:pict w14:anchorId="3219F150">
                <v:shape id="_x0000_i2026" type="#_x0000_t75" style="width:11.95pt;height:11.95pt">
                  <v:imagedata r:id="rId12" o:title=""/>
                </v:shape>
              </w:pict>
            </w:r>
            <w:r>
              <w:t xml:space="preserve"> [licensing].[p_payment_update]</w:t>
            </w:r>
            <w:bookmarkEnd w:id="1825"/>
          </w:p>
          <w:bookmarkEnd w:id="1826"/>
          <w:p w14:paraId="3219D513" w14:textId="77777777" w:rsidR="00DC5D26" w:rsidRDefault="00DC5D26"/>
        </w:tc>
      </w:tr>
    </w:tbl>
    <w:p w14:paraId="3219D515" w14:textId="77777777" w:rsidR="00DC5D26" w:rsidRDefault="00DC5D26">
      <w:pPr>
        <w:keepNext/>
      </w:pPr>
    </w:p>
    <w:p w14:paraId="3219D516" w14:textId="77777777" w:rsidR="00DC5D26" w:rsidRDefault="00EC1450">
      <w:pPr>
        <w:pStyle w:val="BlockTitleParagraph"/>
      </w:pPr>
      <w:bookmarkStart w:id="1827" w:name="8wbwW8u3PXvBBJAb6iMdtyupvE0="/>
      <w:r>
        <w:t>Parameters</w:t>
      </w:r>
      <w:bookmarkEnd w:id="18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64"/>
        <w:gridCol w:w="2028"/>
        <w:gridCol w:w="2829"/>
        <w:gridCol w:w="1521"/>
      </w:tblGrid>
      <w:tr w:rsidR="00DC5D26" w14:paraId="3219D51B" w14:textId="77777777">
        <w:tc>
          <w:tcPr>
            <w:tcW w:w="0" w:type="auto"/>
            <w:shd w:val="clear" w:color="auto" w:fill="F3F3F3"/>
            <w:vAlign w:val="bottom"/>
          </w:tcPr>
          <w:p w14:paraId="3219D5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1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1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1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520" w14:textId="77777777">
        <w:tc>
          <w:tcPr>
            <w:tcW w:w="0" w:type="auto"/>
            <w:shd w:val="clear" w:color="auto" w:fill="FFFFFF"/>
          </w:tcPr>
          <w:p w14:paraId="3219D5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51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1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51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25" w14:textId="77777777">
        <w:tc>
          <w:tcPr>
            <w:tcW w:w="0" w:type="auto"/>
            <w:shd w:val="clear" w:color="auto" w:fill="F3F3F3"/>
          </w:tcPr>
          <w:p w14:paraId="3219D5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@order_id</w:t>
            </w:r>
          </w:p>
        </w:tc>
        <w:tc>
          <w:tcPr>
            <w:tcW w:w="0" w:type="auto"/>
            <w:shd w:val="clear" w:color="auto" w:fill="F3F3F3"/>
          </w:tcPr>
          <w:p w14:paraId="3219D5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5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52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2A" w14:textId="77777777">
        <w:tc>
          <w:tcPr>
            <w:tcW w:w="0" w:type="auto"/>
            <w:shd w:val="clear" w:color="auto" w:fill="FFFFFF"/>
          </w:tcPr>
          <w:p w14:paraId="3219D5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</w:t>
            </w:r>
          </w:p>
        </w:tc>
        <w:tc>
          <w:tcPr>
            <w:tcW w:w="0" w:type="auto"/>
            <w:shd w:val="clear" w:color="auto" w:fill="FFFFFF"/>
          </w:tcPr>
          <w:p w14:paraId="3219D5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5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5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2F" w14:textId="77777777">
        <w:tc>
          <w:tcPr>
            <w:tcW w:w="0" w:type="auto"/>
            <w:shd w:val="clear" w:color="auto" w:fill="F3F3F3"/>
          </w:tcPr>
          <w:p w14:paraId="3219D5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3F3F3"/>
          </w:tcPr>
          <w:p w14:paraId="3219D5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5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52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34" w14:textId="77777777">
        <w:tc>
          <w:tcPr>
            <w:tcW w:w="0" w:type="auto"/>
            <w:shd w:val="clear" w:color="auto" w:fill="FFFFFF"/>
          </w:tcPr>
          <w:p w14:paraId="3219D5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FFFFF"/>
          </w:tcPr>
          <w:p w14:paraId="3219D5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5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53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39" w14:textId="77777777">
        <w:tc>
          <w:tcPr>
            <w:tcW w:w="0" w:type="auto"/>
            <w:shd w:val="clear" w:color="auto" w:fill="F3F3F3"/>
          </w:tcPr>
          <w:p w14:paraId="3219D5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D5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53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53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3E" w14:textId="77777777">
        <w:tc>
          <w:tcPr>
            <w:tcW w:w="0" w:type="auto"/>
            <w:shd w:val="clear" w:color="auto" w:fill="FFFFFF"/>
          </w:tcPr>
          <w:p w14:paraId="3219D5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53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3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53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53F" w14:textId="77777777" w:rsidR="00DC5D26" w:rsidRDefault="00DC5D26">
      <w:pPr>
        <w:rPr>
          <w:rStyle w:val="Table-Header"/>
        </w:rPr>
      </w:pPr>
    </w:p>
    <w:p w14:paraId="3219D540" w14:textId="77777777" w:rsidR="00DC5D26" w:rsidRDefault="00EC1450">
      <w:pPr>
        <w:pStyle w:val="BlockTitleParagraph"/>
        <w:rPr>
          <w:rStyle w:val="Table-Header"/>
        </w:rPr>
      </w:pPr>
      <w:bookmarkStart w:id="1828" w:name="E7jPOSaMgFPh8VfYWPfDWZoF6VI="/>
      <w:r>
        <w:t>SQL Script</w:t>
      </w:r>
      <w:bookmarkEnd w:id="18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5B" w14:textId="77777777">
        <w:tc>
          <w:tcPr>
            <w:tcW w:w="0" w:type="auto"/>
            <w:shd w:val="clear" w:color="auto" w:fill="F5F5F5"/>
          </w:tcPr>
          <w:p w14:paraId="3219D541" w14:textId="77777777" w:rsidR="00DC5D26" w:rsidRDefault="00DC5D26">
            <w:pPr>
              <w:rPr>
                <w:rStyle w:val="ScriptNormal"/>
              </w:rPr>
            </w:pPr>
          </w:p>
          <w:p w14:paraId="3219D5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[p_payment_update]</w:t>
            </w:r>
          </w:p>
          <w:p w14:paraId="3219D5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5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@order_id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5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 xml:space="preserve">,    </w:t>
            </w:r>
          </w:p>
          <w:p w14:paraId="3219D5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5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5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5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54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5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54C" w14:textId="77777777" w:rsidR="00DC5D26" w:rsidRDefault="00DC5D26">
            <w:pPr>
              <w:rPr>
                <w:rStyle w:val="ScriptNormal"/>
              </w:rPr>
            </w:pPr>
          </w:p>
          <w:p w14:paraId="3219D5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[t_payment]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5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[order_id]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@order_id,</w:t>
            </w:r>
          </w:p>
          <w:p w14:paraId="3219D5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@amount,</w:t>
            </w:r>
          </w:p>
          <w:p w14:paraId="3219D5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@external_reference,</w:t>
            </w:r>
          </w:p>
          <w:p w14:paraId="3219D5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@date_created,</w:t>
            </w:r>
          </w:p>
          <w:p w14:paraId="3219D5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</w:t>
            </w:r>
          </w:p>
          <w:p w14:paraId="3219D5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554" w14:textId="77777777" w:rsidR="00DC5D26" w:rsidRDefault="00DC5D26">
            <w:pPr>
              <w:rPr>
                <w:rStyle w:val="ScriptNormal"/>
              </w:rPr>
            </w:pPr>
          </w:p>
          <w:p w14:paraId="3219D5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556" w14:textId="77777777" w:rsidR="00DC5D26" w:rsidRDefault="00DC5D26">
            <w:pPr>
              <w:rPr>
                <w:rStyle w:val="ScriptNormal"/>
              </w:rPr>
            </w:pPr>
          </w:p>
          <w:p w14:paraId="3219D5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55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5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55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55C" w14:textId="77777777" w:rsidR="00DC5D26" w:rsidRDefault="00DC5D26">
      <w:pPr>
        <w:rPr>
          <w:rStyle w:val="ScriptNormal"/>
        </w:rPr>
      </w:pPr>
    </w:p>
    <w:p w14:paraId="3219D55D" w14:textId="77777777" w:rsidR="00DC5D26" w:rsidRDefault="00EC1450">
      <w:pPr>
        <w:pStyle w:val="BlockTitleParagraph"/>
        <w:rPr>
          <w:rStyle w:val="ScriptNormal"/>
        </w:rPr>
      </w:pPr>
      <w:bookmarkStart w:id="1829" w:name="J/Mk4BmOq1tdmxtlmf0eUQSnG+o="/>
      <w:r>
        <w:t>Uses</w:t>
      </w:r>
      <w:bookmarkEnd w:id="1829"/>
    </w:p>
    <w:p w14:paraId="3219D55E" w14:textId="77777777" w:rsidR="00DC5D26" w:rsidRDefault="00EC1450">
      <w:hyperlink w:anchor="hYxAzoyBQRnrW5Nz12ue3oquKm4=" w:history="1">
        <w:r>
          <w:t>[licensing].[t_payment]</w:t>
        </w:r>
      </w:hyperlink>
    </w:p>
    <w:p w14:paraId="3219D55F" w14:textId="77777777" w:rsidR="00DC5D26" w:rsidRDefault="00EC1450">
      <w:r>
        <w:t>[licensing]</w:t>
      </w:r>
    </w:p>
    <w:p w14:paraId="3219D560" w14:textId="77777777" w:rsidR="00DC5D26" w:rsidRDefault="00DC5D26">
      <w:pPr>
        <w:sectPr w:rsidR="00DC5D26">
          <w:headerReference w:type="default" r:id="rId32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63" w14:textId="77777777">
        <w:tc>
          <w:tcPr>
            <w:tcW w:w="0" w:type="auto"/>
            <w:shd w:val="clear" w:color="auto" w:fill="E6E6E6"/>
          </w:tcPr>
          <w:p w14:paraId="3219D561" w14:textId="77777777" w:rsidR="00DC5D26" w:rsidRDefault="00EC1450">
            <w:pPr>
              <w:pStyle w:val="Heading6"/>
            </w:pPr>
            <w:bookmarkStart w:id="1830" w:name="_Toc256000307"/>
            <w:bookmarkStart w:id="1831" w:name="7yq5yyx/eC926x3R57o+1G26lIw="/>
            <w:r>
              <w:pict w14:anchorId="3219F151">
                <v:shape id="_x0000_i2027" type="#_x0000_t75" style="width:11.95pt;height:11.95pt">
                  <v:imagedata r:id="rId12" o:title=""/>
                </v:shape>
              </w:pict>
            </w:r>
            <w:r>
              <w:t xml:space="preserve"> [licensing].[p_price_delete]</w:t>
            </w:r>
            <w:bookmarkEnd w:id="1830"/>
          </w:p>
          <w:bookmarkEnd w:id="1831"/>
          <w:p w14:paraId="3219D562" w14:textId="77777777" w:rsidR="00DC5D26" w:rsidRDefault="00DC5D26"/>
        </w:tc>
      </w:tr>
    </w:tbl>
    <w:p w14:paraId="3219D564" w14:textId="77777777" w:rsidR="00DC5D26" w:rsidRDefault="00DC5D26">
      <w:pPr>
        <w:keepNext/>
      </w:pPr>
    </w:p>
    <w:p w14:paraId="3219D565" w14:textId="77777777" w:rsidR="00DC5D26" w:rsidRDefault="00EC1450">
      <w:pPr>
        <w:pStyle w:val="BlockTitleParagraph"/>
      </w:pPr>
      <w:bookmarkStart w:id="1832" w:name="LOhEVbHcE6hDWti+qeNZn6XLEbw="/>
      <w:r>
        <w:t>Parameters</w:t>
      </w:r>
      <w:bookmarkEnd w:id="18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56A" w14:textId="77777777">
        <w:tc>
          <w:tcPr>
            <w:tcW w:w="0" w:type="auto"/>
            <w:shd w:val="clear" w:color="auto" w:fill="F3F3F3"/>
            <w:vAlign w:val="bottom"/>
          </w:tcPr>
          <w:p w14:paraId="3219D5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56F" w14:textId="77777777">
        <w:tc>
          <w:tcPr>
            <w:tcW w:w="0" w:type="auto"/>
            <w:shd w:val="clear" w:color="auto" w:fill="FFFFFF"/>
          </w:tcPr>
          <w:p w14:paraId="3219D5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5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56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74" w14:textId="77777777">
        <w:tc>
          <w:tcPr>
            <w:tcW w:w="0" w:type="auto"/>
            <w:shd w:val="clear" w:color="auto" w:fill="F3F3F3"/>
          </w:tcPr>
          <w:p w14:paraId="3219D5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5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5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57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575" w14:textId="77777777" w:rsidR="00DC5D26" w:rsidRDefault="00DC5D26">
      <w:pPr>
        <w:rPr>
          <w:rStyle w:val="Table-Header"/>
        </w:rPr>
      </w:pPr>
    </w:p>
    <w:p w14:paraId="3219D576" w14:textId="77777777" w:rsidR="00DC5D26" w:rsidRDefault="00EC1450">
      <w:pPr>
        <w:pStyle w:val="BlockTitleParagraph"/>
        <w:rPr>
          <w:rStyle w:val="Table-Header"/>
        </w:rPr>
      </w:pPr>
      <w:bookmarkStart w:id="1833" w:name="FQzTtVCyPnWFPlpTFzGqzIogzr8="/>
      <w:r>
        <w:t>SQL Script</w:t>
      </w:r>
      <w:bookmarkEnd w:id="18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8A" w14:textId="77777777">
        <w:tc>
          <w:tcPr>
            <w:tcW w:w="0" w:type="auto"/>
            <w:shd w:val="clear" w:color="auto" w:fill="F5F5F5"/>
          </w:tcPr>
          <w:p w14:paraId="3219D577" w14:textId="77777777" w:rsidR="00DC5D26" w:rsidRDefault="00DC5D26">
            <w:pPr>
              <w:rPr>
                <w:rStyle w:val="ScriptNormal"/>
              </w:rPr>
            </w:pPr>
          </w:p>
          <w:p w14:paraId="3219D578" w14:textId="77777777" w:rsidR="00DC5D26" w:rsidRDefault="00DC5D26">
            <w:pPr>
              <w:rPr>
                <w:rStyle w:val="ScriptNormal"/>
              </w:rPr>
            </w:pPr>
          </w:p>
          <w:p w14:paraId="3219D5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[p_price_delete]</w:t>
            </w:r>
          </w:p>
          <w:p w14:paraId="3219D5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5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57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57D" w14:textId="77777777" w:rsidR="00DC5D26" w:rsidRDefault="00DC5D26">
            <w:pPr>
              <w:rPr>
                <w:rStyle w:val="ScriptNormal"/>
              </w:rPr>
            </w:pPr>
          </w:p>
          <w:p w14:paraId="3219D5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57F" w14:textId="77777777" w:rsidR="00DC5D26" w:rsidRDefault="00DC5D26">
            <w:pPr>
              <w:rPr>
                <w:rStyle w:val="ScriptNormal"/>
              </w:rPr>
            </w:pPr>
          </w:p>
          <w:p w14:paraId="3219D5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[t_price]</w:t>
            </w:r>
          </w:p>
          <w:p w14:paraId="3219D5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582" w14:textId="77777777" w:rsidR="00DC5D26" w:rsidRDefault="00DC5D26">
            <w:pPr>
              <w:rPr>
                <w:rStyle w:val="ScriptNormal"/>
              </w:rPr>
            </w:pPr>
          </w:p>
          <w:p w14:paraId="3219D5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584" w14:textId="77777777" w:rsidR="00DC5D26" w:rsidRDefault="00DC5D26">
            <w:pPr>
              <w:rPr>
                <w:rStyle w:val="ScriptNormal"/>
              </w:rPr>
            </w:pPr>
          </w:p>
          <w:p w14:paraId="3219D5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586" w14:textId="77777777" w:rsidR="00DC5D26" w:rsidRDefault="00DC5D26">
            <w:pPr>
              <w:rPr>
                <w:rStyle w:val="ScriptNormal"/>
              </w:rPr>
            </w:pPr>
          </w:p>
          <w:p w14:paraId="3219D58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5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58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58B" w14:textId="77777777" w:rsidR="00DC5D26" w:rsidRDefault="00DC5D26">
      <w:pPr>
        <w:rPr>
          <w:rStyle w:val="ScriptNormal"/>
        </w:rPr>
      </w:pPr>
    </w:p>
    <w:p w14:paraId="3219D58C" w14:textId="77777777" w:rsidR="00DC5D26" w:rsidRDefault="00EC1450">
      <w:pPr>
        <w:pStyle w:val="BlockTitleParagraph"/>
        <w:rPr>
          <w:rStyle w:val="ScriptNormal"/>
        </w:rPr>
      </w:pPr>
      <w:bookmarkStart w:id="1834" w:name="q20DYr0p1+EPl5kIlKNXKpnpreY="/>
      <w:r>
        <w:t>Uses</w:t>
      </w:r>
      <w:bookmarkEnd w:id="1834"/>
    </w:p>
    <w:p w14:paraId="3219D58D" w14:textId="77777777" w:rsidR="00DC5D26" w:rsidRDefault="00EC1450">
      <w:hyperlink w:anchor="3xfuQEL8DMsOwiVfhBOSiA8gHPA=" w:history="1">
        <w:r>
          <w:t>[licensing].[t_price]</w:t>
        </w:r>
      </w:hyperlink>
    </w:p>
    <w:p w14:paraId="3219D58E" w14:textId="77777777" w:rsidR="00DC5D26" w:rsidRDefault="00EC1450">
      <w:r>
        <w:t>[licensing]</w:t>
      </w:r>
    </w:p>
    <w:p w14:paraId="3219D58F" w14:textId="77777777" w:rsidR="00DC5D26" w:rsidRDefault="00DC5D26">
      <w:pPr>
        <w:sectPr w:rsidR="00DC5D26">
          <w:headerReference w:type="default" r:id="rId32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92" w14:textId="77777777">
        <w:tc>
          <w:tcPr>
            <w:tcW w:w="0" w:type="auto"/>
            <w:shd w:val="clear" w:color="auto" w:fill="E6E6E6"/>
          </w:tcPr>
          <w:p w14:paraId="3219D590" w14:textId="77777777" w:rsidR="00DC5D26" w:rsidRDefault="00EC1450">
            <w:pPr>
              <w:pStyle w:val="Heading6"/>
            </w:pPr>
            <w:bookmarkStart w:id="1835" w:name="_Toc256000308"/>
            <w:bookmarkStart w:id="1836" w:name="jBbpnPWNgDMdhxWZpWcvZKE4uBI="/>
            <w:r>
              <w:pict w14:anchorId="3219F152">
                <v:shape id="_x0000_i2028" type="#_x0000_t75" style="width:11.95pt;height:11.95pt">
                  <v:imagedata r:id="rId12" o:title=""/>
                </v:shape>
              </w:pict>
            </w:r>
            <w:r>
              <w:t xml:space="preserve"> [licensing].[p_price_get_all]</w:t>
            </w:r>
            <w:bookmarkEnd w:id="1835"/>
          </w:p>
          <w:bookmarkEnd w:id="1836"/>
          <w:p w14:paraId="3219D591" w14:textId="77777777" w:rsidR="00DC5D26" w:rsidRDefault="00DC5D26"/>
        </w:tc>
      </w:tr>
    </w:tbl>
    <w:p w14:paraId="3219D593" w14:textId="77777777" w:rsidR="00DC5D26" w:rsidRDefault="00DC5D26">
      <w:pPr>
        <w:keepNext/>
      </w:pPr>
    </w:p>
    <w:p w14:paraId="3219D594" w14:textId="77777777" w:rsidR="00DC5D26" w:rsidRDefault="00EC1450">
      <w:pPr>
        <w:pStyle w:val="BlockTitleParagraph"/>
      </w:pPr>
      <w:bookmarkStart w:id="1837" w:name="fkvM6GZcTiIGuJ2XRI4IQmNoF0g="/>
      <w:r>
        <w:t>Parameters</w:t>
      </w:r>
      <w:bookmarkEnd w:id="18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599" w14:textId="77777777">
        <w:tc>
          <w:tcPr>
            <w:tcW w:w="0" w:type="auto"/>
            <w:shd w:val="clear" w:color="auto" w:fill="F3F3F3"/>
            <w:vAlign w:val="bottom"/>
          </w:tcPr>
          <w:p w14:paraId="3219D59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9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9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9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59E" w14:textId="77777777">
        <w:tc>
          <w:tcPr>
            <w:tcW w:w="0" w:type="auto"/>
            <w:shd w:val="clear" w:color="auto" w:fill="FFFFFF"/>
          </w:tcPr>
          <w:p w14:paraId="3219D5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59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59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A3" w14:textId="77777777">
        <w:tc>
          <w:tcPr>
            <w:tcW w:w="0" w:type="auto"/>
            <w:shd w:val="clear" w:color="auto" w:fill="F3F3F3"/>
          </w:tcPr>
          <w:p w14:paraId="3219D5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5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5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5A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5A8" w14:textId="77777777">
        <w:tc>
          <w:tcPr>
            <w:tcW w:w="0" w:type="auto"/>
            <w:shd w:val="clear" w:color="auto" w:fill="FFFFFF"/>
          </w:tcPr>
          <w:p w14:paraId="3219D5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5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5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5A9" w14:textId="77777777" w:rsidR="00DC5D26" w:rsidRDefault="00DC5D26">
      <w:pPr>
        <w:rPr>
          <w:rStyle w:val="Table-Header"/>
        </w:rPr>
      </w:pPr>
    </w:p>
    <w:p w14:paraId="3219D5AA" w14:textId="77777777" w:rsidR="00DC5D26" w:rsidRDefault="00EC1450">
      <w:pPr>
        <w:pStyle w:val="BlockTitleParagraph"/>
        <w:rPr>
          <w:rStyle w:val="Table-Header"/>
        </w:rPr>
      </w:pPr>
      <w:bookmarkStart w:id="1838" w:name="7vagRJnXhDWBdOAOVjgH3er+umE="/>
      <w:r>
        <w:t>SQL Script</w:t>
      </w:r>
      <w:bookmarkEnd w:id="18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C5" w14:textId="77777777">
        <w:tc>
          <w:tcPr>
            <w:tcW w:w="0" w:type="auto"/>
            <w:shd w:val="clear" w:color="auto" w:fill="F5F5F5"/>
          </w:tcPr>
          <w:p w14:paraId="3219D5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[p_price_get_all]</w:t>
            </w:r>
          </w:p>
          <w:p w14:paraId="3219D5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5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5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5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5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5B1" w14:textId="77777777" w:rsidR="00DC5D26" w:rsidRDefault="00DC5D26">
            <w:pPr>
              <w:rPr>
                <w:rStyle w:val="ScriptNormal"/>
              </w:rPr>
            </w:pPr>
          </w:p>
          <w:p w14:paraId="3219D5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5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[pricelist_id], </w:t>
            </w:r>
          </w:p>
          <w:p w14:paraId="3219D5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5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5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[amount_initial], </w:t>
            </w:r>
          </w:p>
          <w:p w14:paraId="3219D5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[amount_per_user], </w:t>
            </w:r>
          </w:p>
          <w:p w14:paraId="3219D5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[amount_per_device]</w:t>
            </w:r>
          </w:p>
          <w:p w14:paraId="3219D5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5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5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</w:t>
            </w:r>
            <w:r>
              <w:rPr>
                <w:rStyle w:val="ScriptNormal"/>
              </w:rPr>
              <w:t xml:space="preserve">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5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5BD" w14:textId="77777777" w:rsidR="00DC5D26" w:rsidRDefault="00DC5D26">
            <w:pPr>
              <w:rPr>
                <w:rStyle w:val="ScriptNormal"/>
              </w:rPr>
            </w:pPr>
          </w:p>
          <w:p w14:paraId="3219D5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5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5C0" w14:textId="77777777" w:rsidR="00DC5D26" w:rsidRDefault="00DC5D26">
            <w:pPr>
              <w:rPr>
                <w:rStyle w:val="ScriptNormal"/>
              </w:rPr>
            </w:pPr>
          </w:p>
          <w:p w14:paraId="3219D5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5C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5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5C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5C6" w14:textId="77777777" w:rsidR="00DC5D26" w:rsidRDefault="00DC5D26">
      <w:pPr>
        <w:rPr>
          <w:rStyle w:val="ScriptNormal"/>
        </w:rPr>
      </w:pPr>
    </w:p>
    <w:p w14:paraId="3219D5C7" w14:textId="77777777" w:rsidR="00DC5D26" w:rsidRDefault="00EC1450">
      <w:pPr>
        <w:pStyle w:val="BlockTitleParagraph"/>
        <w:rPr>
          <w:rStyle w:val="ScriptNormal"/>
        </w:rPr>
      </w:pPr>
      <w:bookmarkStart w:id="1839" w:name="GK+h/nJqAKGYVIG9cIDioy3CmQM="/>
      <w:r>
        <w:t>Uses</w:t>
      </w:r>
      <w:bookmarkEnd w:id="1839"/>
    </w:p>
    <w:p w14:paraId="3219D5C8" w14:textId="77777777" w:rsidR="00DC5D26" w:rsidRDefault="00EC1450">
      <w:hyperlink w:anchor="3xfuQEL8DMsOwiVfhBOSiA8gHPA=" w:history="1">
        <w:r>
          <w:t>[licensing].[t_price]</w:t>
        </w:r>
      </w:hyperlink>
    </w:p>
    <w:p w14:paraId="3219D5C9" w14:textId="77777777" w:rsidR="00DC5D26" w:rsidRDefault="00EC1450">
      <w:r>
        <w:t>[licensing]</w:t>
      </w:r>
    </w:p>
    <w:p w14:paraId="3219D5CA" w14:textId="77777777" w:rsidR="00DC5D26" w:rsidRDefault="00DC5D26">
      <w:pPr>
        <w:sectPr w:rsidR="00DC5D26">
          <w:headerReference w:type="default" r:id="rId32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CD" w14:textId="77777777">
        <w:tc>
          <w:tcPr>
            <w:tcW w:w="0" w:type="auto"/>
            <w:shd w:val="clear" w:color="auto" w:fill="E6E6E6"/>
          </w:tcPr>
          <w:p w14:paraId="3219D5CB" w14:textId="77777777" w:rsidR="00DC5D26" w:rsidRDefault="00EC1450">
            <w:pPr>
              <w:pStyle w:val="Heading6"/>
            </w:pPr>
            <w:bookmarkStart w:id="1840" w:name="_Toc256000309"/>
            <w:bookmarkStart w:id="1841" w:name="mIiMl/2xxNxxuY8Mz9ODP3OYOcI="/>
            <w:r>
              <w:pict w14:anchorId="3219F153">
                <v:shape id="_x0000_i2029" type="#_x0000_t75" style="width:11.95pt;height:11.95pt">
                  <v:imagedata r:id="rId12" o:title=""/>
                </v:shape>
              </w:pict>
            </w:r>
            <w:r>
              <w:t xml:space="preserve"> [licensing].[p_price_get_by_id]</w:t>
            </w:r>
            <w:bookmarkEnd w:id="1840"/>
          </w:p>
          <w:bookmarkEnd w:id="1841"/>
          <w:p w14:paraId="3219D5CC" w14:textId="77777777" w:rsidR="00DC5D26" w:rsidRDefault="00DC5D26"/>
        </w:tc>
      </w:tr>
    </w:tbl>
    <w:p w14:paraId="3219D5CE" w14:textId="77777777" w:rsidR="00DC5D26" w:rsidRDefault="00DC5D26">
      <w:pPr>
        <w:keepNext/>
      </w:pPr>
    </w:p>
    <w:p w14:paraId="3219D5CF" w14:textId="77777777" w:rsidR="00DC5D26" w:rsidRDefault="00EC1450">
      <w:pPr>
        <w:pStyle w:val="BlockTitleParagraph"/>
      </w:pPr>
      <w:bookmarkStart w:id="1842" w:name="kIxnH9TBSPVyUKuvPiRhmn8rAbk="/>
      <w:r>
        <w:t>Parameters</w:t>
      </w:r>
      <w:bookmarkEnd w:id="18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5D3" w14:textId="77777777">
        <w:tc>
          <w:tcPr>
            <w:tcW w:w="0" w:type="auto"/>
            <w:shd w:val="clear" w:color="auto" w:fill="F3F3F3"/>
            <w:vAlign w:val="bottom"/>
          </w:tcPr>
          <w:p w14:paraId="3219D5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5D7" w14:textId="77777777">
        <w:tc>
          <w:tcPr>
            <w:tcW w:w="0" w:type="auto"/>
            <w:shd w:val="clear" w:color="auto" w:fill="FFFFFF"/>
          </w:tcPr>
          <w:p w14:paraId="3219D5D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5D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D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5D8" w14:textId="77777777" w:rsidR="00DC5D26" w:rsidRDefault="00DC5D26">
      <w:pPr>
        <w:rPr>
          <w:rStyle w:val="Table-Header"/>
        </w:rPr>
      </w:pPr>
    </w:p>
    <w:p w14:paraId="3219D5D9" w14:textId="77777777" w:rsidR="00DC5D26" w:rsidRDefault="00EC1450">
      <w:pPr>
        <w:pStyle w:val="BlockTitleParagraph"/>
        <w:rPr>
          <w:rStyle w:val="Table-Header"/>
        </w:rPr>
      </w:pPr>
      <w:bookmarkStart w:id="1843" w:name="oPgr2hrIP/ws3IMrLis7R2I8Cbc="/>
      <w:r>
        <w:t>SQL Script</w:t>
      </w:r>
      <w:bookmarkEnd w:id="18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ED" w14:textId="77777777">
        <w:tc>
          <w:tcPr>
            <w:tcW w:w="0" w:type="auto"/>
            <w:shd w:val="clear" w:color="auto" w:fill="F5F5F5"/>
          </w:tcPr>
          <w:p w14:paraId="3219D5D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[p_price_get_by_id]</w:t>
            </w:r>
          </w:p>
          <w:p w14:paraId="3219D5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5D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5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5DE" w14:textId="77777777" w:rsidR="00DC5D26" w:rsidRDefault="00DC5D26">
            <w:pPr>
              <w:rPr>
                <w:rStyle w:val="ScriptNormal"/>
              </w:rPr>
            </w:pPr>
          </w:p>
          <w:p w14:paraId="3219D5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5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[pricelist_id], </w:t>
            </w:r>
          </w:p>
          <w:p w14:paraId="3219D5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5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5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[amount_initial], </w:t>
            </w:r>
          </w:p>
          <w:p w14:paraId="3219D5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[amount_per_user], </w:t>
            </w:r>
          </w:p>
          <w:p w14:paraId="3219D5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[amount_per_device]</w:t>
            </w:r>
          </w:p>
          <w:p w14:paraId="3219D5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5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5E8" w14:textId="77777777" w:rsidR="00DC5D26" w:rsidRDefault="00DC5D26">
            <w:pPr>
              <w:rPr>
                <w:rStyle w:val="ScriptNormal"/>
              </w:rPr>
            </w:pPr>
          </w:p>
          <w:p w14:paraId="3219D5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5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5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5E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5EE" w14:textId="77777777" w:rsidR="00DC5D26" w:rsidRDefault="00DC5D26">
      <w:pPr>
        <w:rPr>
          <w:rStyle w:val="ScriptNormal"/>
        </w:rPr>
      </w:pPr>
    </w:p>
    <w:p w14:paraId="3219D5EF" w14:textId="77777777" w:rsidR="00DC5D26" w:rsidRDefault="00EC1450">
      <w:pPr>
        <w:pStyle w:val="BlockTitleParagraph"/>
        <w:rPr>
          <w:rStyle w:val="ScriptNormal"/>
        </w:rPr>
      </w:pPr>
      <w:bookmarkStart w:id="1844" w:name="VsAz3FJ/PoyOFg/dXG8j1B1Sgsw="/>
      <w:r>
        <w:t>Uses</w:t>
      </w:r>
      <w:bookmarkEnd w:id="1844"/>
    </w:p>
    <w:p w14:paraId="3219D5F0" w14:textId="77777777" w:rsidR="00DC5D26" w:rsidRDefault="00EC1450">
      <w:hyperlink w:anchor="3xfuQEL8DMsOwiVfhBOSiA8gHPA=" w:history="1">
        <w:r>
          <w:t>[licensing].[t_price]</w:t>
        </w:r>
      </w:hyperlink>
    </w:p>
    <w:p w14:paraId="3219D5F1" w14:textId="77777777" w:rsidR="00DC5D26" w:rsidRDefault="00EC1450">
      <w:r>
        <w:t>[licensing]</w:t>
      </w:r>
    </w:p>
    <w:p w14:paraId="3219D5F2" w14:textId="77777777" w:rsidR="00DC5D26" w:rsidRDefault="00DC5D26">
      <w:pPr>
        <w:sectPr w:rsidR="00DC5D26">
          <w:headerReference w:type="default" r:id="rId32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5F5" w14:textId="77777777">
        <w:tc>
          <w:tcPr>
            <w:tcW w:w="0" w:type="auto"/>
            <w:shd w:val="clear" w:color="auto" w:fill="E6E6E6"/>
          </w:tcPr>
          <w:p w14:paraId="3219D5F3" w14:textId="77777777" w:rsidR="00DC5D26" w:rsidRDefault="00EC1450">
            <w:pPr>
              <w:pStyle w:val="Heading6"/>
            </w:pPr>
            <w:bookmarkStart w:id="1845" w:name="_Toc256000310"/>
            <w:bookmarkStart w:id="1846" w:name="87jnmKQllPTudmDm4HhRauy9QL4="/>
            <w:r>
              <w:pict w14:anchorId="3219F154">
                <v:shape id="_x0000_i2030" type="#_x0000_t75" style="width:11.95pt;height:11.95pt">
                  <v:imagedata r:id="rId12" o:title=""/>
                </v:shape>
              </w:pict>
            </w:r>
            <w:r>
              <w:t xml:space="preserve"> [licensing].[p_price_get_by_pricelistid]</w:t>
            </w:r>
            <w:bookmarkEnd w:id="1845"/>
          </w:p>
          <w:bookmarkEnd w:id="1846"/>
          <w:p w14:paraId="3219D5F4" w14:textId="77777777" w:rsidR="00DC5D26" w:rsidRDefault="00DC5D26"/>
        </w:tc>
      </w:tr>
    </w:tbl>
    <w:p w14:paraId="3219D5F6" w14:textId="77777777" w:rsidR="00DC5D26" w:rsidRDefault="00DC5D26">
      <w:pPr>
        <w:keepNext/>
      </w:pPr>
    </w:p>
    <w:p w14:paraId="3219D5F7" w14:textId="77777777" w:rsidR="00DC5D26" w:rsidRDefault="00EC1450">
      <w:pPr>
        <w:pStyle w:val="BlockTitleParagraph"/>
      </w:pPr>
      <w:bookmarkStart w:id="1847" w:name="rdeTQVN2zhKesjaMI/Am/htpY04="/>
      <w:r>
        <w:t>Parameters</w:t>
      </w:r>
      <w:bookmarkEnd w:id="18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55"/>
        <w:gridCol w:w="2381"/>
        <w:gridCol w:w="4106"/>
      </w:tblGrid>
      <w:tr w:rsidR="00DC5D26" w14:paraId="3219D5FB" w14:textId="77777777">
        <w:tc>
          <w:tcPr>
            <w:tcW w:w="0" w:type="auto"/>
            <w:shd w:val="clear" w:color="auto" w:fill="F3F3F3"/>
            <w:vAlign w:val="bottom"/>
          </w:tcPr>
          <w:p w14:paraId="3219D5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5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5FF" w14:textId="77777777">
        <w:tc>
          <w:tcPr>
            <w:tcW w:w="0" w:type="auto"/>
            <w:shd w:val="clear" w:color="auto" w:fill="FFFFFF"/>
          </w:tcPr>
          <w:p w14:paraId="3219D5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@pricelist_id</w:t>
            </w:r>
          </w:p>
        </w:tc>
        <w:tc>
          <w:tcPr>
            <w:tcW w:w="0" w:type="auto"/>
            <w:shd w:val="clear" w:color="auto" w:fill="FFFFFF"/>
          </w:tcPr>
          <w:p w14:paraId="3219D5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5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600" w14:textId="77777777" w:rsidR="00DC5D26" w:rsidRDefault="00DC5D26">
      <w:pPr>
        <w:rPr>
          <w:rStyle w:val="Table-Header"/>
        </w:rPr>
      </w:pPr>
    </w:p>
    <w:p w14:paraId="3219D601" w14:textId="77777777" w:rsidR="00DC5D26" w:rsidRDefault="00EC1450">
      <w:pPr>
        <w:pStyle w:val="BlockTitleParagraph"/>
        <w:rPr>
          <w:rStyle w:val="Table-Header"/>
        </w:rPr>
      </w:pPr>
      <w:bookmarkStart w:id="1848" w:name="cBVwsfhUphSx2moa2CuG3Dr8wl4="/>
      <w:r>
        <w:t>SQL Script</w:t>
      </w:r>
      <w:bookmarkEnd w:id="18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15" w14:textId="77777777">
        <w:tc>
          <w:tcPr>
            <w:tcW w:w="0" w:type="auto"/>
            <w:shd w:val="clear" w:color="auto" w:fill="F5F5F5"/>
          </w:tcPr>
          <w:p w14:paraId="3219D6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[p_price_get_by_pricelistid]</w:t>
            </w:r>
          </w:p>
          <w:p w14:paraId="3219D6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@pricelist_id </w:t>
            </w:r>
            <w:r>
              <w:rPr>
                <w:rStyle w:val="ScriptKeyword"/>
              </w:rPr>
              <w:t>int</w:t>
            </w:r>
          </w:p>
          <w:p w14:paraId="3219D6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6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606" w14:textId="77777777" w:rsidR="00DC5D26" w:rsidRDefault="00DC5D26">
            <w:pPr>
              <w:rPr>
                <w:rStyle w:val="ScriptNormal"/>
              </w:rPr>
            </w:pPr>
          </w:p>
          <w:p w14:paraId="3219D6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6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[pricelist_id], </w:t>
            </w:r>
          </w:p>
          <w:p w14:paraId="3219D6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6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6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[amount_initial], </w:t>
            </w:r>
          </w:p>
          <w:p w14:paraId="3219D6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[amount_per_user], </w:t>
            </w:r>
          </w:p>
          <w:p w14:paraId="3219D6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[amount_per_device]</w:t>
            </w:r>
          </w:p>
          <w:p w14:paraId="3219D6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6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[pricelist_id]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@pricelist_i</w:t>
            </w:r>
            <w:r>
              <w:rPr>
                <w:rStyle w:val="ScriptNormal"/>
              </w:rPr>
              <w:t>d</w:t>
            </w:r>
          </w:p>
          <w:p w14:paraId="3219D610" w14:textId="77777777" w:rsidR="00DC5D26" w:rsidRDefault="00DC5D26">
            <w:pPr>
              <w:rPr>
                <w:rStyle w:val="ScriptNormal"/>
              </w:rPr>
            </w:pPr>
          </w:p>
          <w:p w14:paraId="3219D6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61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6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61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616" w14:textId="77777777" w:rsidR="00DC5D26" w:rsidRDefault="00DC5D26">
      <w:pPr>
        <w:rPr>
          <w:rStyle w:val="ScriptNormal"/>
        </w:rPr>
      </w:pPr>
    </w:p>
    <w:p w14:paraId="3219D617" w14:textId="77777777" w:rsidR="00DC5D26" w:rsidRDefault="00EC1450">
      <w:pPr>
        <w:pStyle w:val="BlockTitleParagraph"/>
        <w:rPr>
          <w:rStyle w:val="ScriptNormal"/>
        </w:rPr>
      </w:pPr>
      <w:bookmarkStart w:id="1849" w:name="iMqaHoYQ521QUnTNBFJH/7U2mQM="/>
      <w:r>
        <w:t>Uses</w:t>
      </w:r>
      <w:bookmarkEnd w:id="1849"/>
    </w:p>
    <w:p w14:paraId="3219D618" w14:textId="77777777" w:rsidR="00DC5D26" w:rsidRDefault="00EC1450">
      <w:hyperlink w:anchor="3xfuQEL8DMsOwiVfhBOSiA8gHPA=" w:history="1">
        <w:r>
          <w:t>[licensing].[t_price]</w:t>
        </w:r>
      </w:hyperlink>
    </w:p>
    <w:p w14:paraId="3219D619" w14:textId="77777777" w:rsidR="00DC5D26" w:rsidRDefault="00EC1450">
      <w:r>
        <w:t>[licensing]</w:t>
      </w:r>
    </w:p>
    <w:p w14:paraId="3219D61A" w14:textId="77777777" w:rsidR="00DC5D26" w:rsidRDefault="00DC5D26">
      <w:pPr>
        <w:sectPr w:rsidR="00DC5D26">
          <w:headerReference w:type="default" r:id="rId32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1D" w14:textId="77777777">
        <w:tc>
          <w:tcPr>
            <w:tcW w:w="0" w:type="auto"/>
            <w:shd w:val="clear" w:color="auto" w:fill="E6E6E6"/>
          </w:tcPr>
          <w:p w14:paraId="3219D61B" w14:textId="77777777" w:rsidR="00DC5D26" w:rsidRDefault="00EC1450">
            <w:pPr>
              <w:pStyle w:val="Heading6"/>
            </w:pPr>
            <w:bookmarkStart w:id="1850" w:name="_Toc256000311"/>
            <w:bookmarkStart w:id="1851" w:name="GcvNDY3H3byKAlXsXPajIGFWTPw="/>
            <w:r>
              <w:pict w14:anchorId="3219F155">
                <v:shape id="_x0000_i2031" type="#_x0000_t75" style="width:11.95pt;height:11.95pt">
                  <v:imagedata r:id="rId12" o:title=""/>
                </v:shape>
              </w:pict>
            </w:r>
            <w:r>
              <w:t xml:space="preserve"> [licensing].[p_price_insert]</w:t>
            </w:r>
            <w:bookmarkEnd w:id="1850"/>
          </w:p>
          <w:bookmarkEnd w:id="1851"/>
          <w:p w14:paraId="3219D61C" w14:textId="77777777" w:rsidR="00DC5D26" w:rsidRDefault="00DC5D26"/>
        </w:tc>
      </w:tr>
    </w:tbl>
    <w:p w14:paraId="3219D61E" w14:textId="77777777" w:rsidR="00DC5D26" w:rsidRDefault="00DC5D26">
      <w:pPr>
        <w:keepNext/>
      </w:pPr>
    </w:p>
    <w:p w14:paraId="3219D61F" w14:textId="77777777" w:rsidR="00DC5D26" w:rsidRDefault="00EC1450">
      <w:pPr>
        <w:pStyle w:val="BlockTitleParagraph"/>
      </w:pPr>
      <w:bookmarkStart w:id="1852" w:name="SkP7H4ynG6YC0yGligWDCsVNeso="/>
      <w:r>
        <w:t>Parameters</w:t>
      </w:r>
      <w:bookmarkEnd w:id="18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72"/>
        <w:gridCol w:w="1689"/>
        <w:gridCol w:w="2914"/>
        <w:gridCol w:w="1567"/>
      </w:tblGrid>
      <w:tr w:rsidR="00DC5D26" w14:paraId="3219D624" w14:textId="77777777">
        <w:tc>
          <w:tcPr>
            <w:tcW w:w="0" w:type="auto"/>
            <w:shd w:val="clear" w:color="auto" w:fill="F3F3F3"/>
            <w:vAlign w:val="bottom"/>
          </w:tcPr>
          <w:p w14:paraId="3219D6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2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2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629" w14:textId="77777777">
        <w:tc>
          <w:tcPr>
            <w:tcW w:w="0" w:type="auto"/>
            <w:shd w:val="clear" w:color="auto" w:fill="FFFFFF"/>
          </w:tcPr>
          <w:p w14:paraId="3219D6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@pricelist_id</w:t>
            </w:r>
          </w:p>
        </w:tc>
        <w:tc>
          <w:tcPr>
            <w:tcW w:w="0" w:type="auto"/>
            <w:shd w:val="clear" w:color="auto" w:fill="FFFFFF"/>
          </w:tcPr>
          <w:p w14:paraId="3219D6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2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2E" w14:textId="77777777">
        <w:tc>
          <w:tcPr>
            <w:tcW w:w="0" w:type="auto"/>
            <w:shd w:val="clear" w:color="auto" w:fill="F3F3F3"/>
          </w:tcPr>
          <w:p w14:paraId="3219D6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3F3F3"/>
          </w:tcPr>
          <w:p w14:paraId="3219D6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2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33" w14:textId="77777777">
        <w:tc>
          <w:tcPr>
            <w:tcW w:w="0" w:type="auto"/>
            <w:shd w:val="clear" w:color="auto" w:fill="FFFFFF"/>
          </w:tcPr>
          <w:p w14:paraId="3219D62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FFFFF"/>
          </w:tcPr>
          <w:p w14:paraId="3219D63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3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38" w14:textId="77777777">
        <w:tc>
          <w:tcPr>
            <w:tcW w:w="0" w:type="auto"/>
            <w:shd w:val="clear" w:color="auto" w:fill="F3F3F3"/>
          </w:tcPr>
          <w:p w14:paraId="3219D6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@amount_initial</w:t>
            </w:r>
          </w:p>
        </w:tc>
        <w:tc>
          <w:tcPr>
            <w:tcW w:w="0" w:type="auto"/>
            <w:shd w:val="clear" w:color="auto" w:fill="F3F3F3"/>
          </w:tcPr>
          <w:p w14:paraId="3219D6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6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6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3D" w14:textId="77777777">
        <w:tc>
          <w:tcPr>
            <w:tcW w:w="0" w:type="auto"/>
            <w:shd w:val="clear" w:color="auto" w:fill="FFFFFF"/>
          </w:tcPr>
          <w:p w14:paraId="3219D6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@amount_per_user</w:t>
            </w:r>
          </w:p>
        </w:tc>
        <w:tc>
          <w:tcPr>
            <w:tcW w:w="0" w:type="auto"/>
            <w:shd w:val="clear" w:color="auto" w:fill="FFFFFF"/>
          </w:tcPr>
          <w:p w14:paraId="3219D6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6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63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42" w14:textId="77777777">
        <w:tc>
          <w:tcPr>
            <w:tcW w:w="0" w:type="auto"/>
            <w:shd w:val="clear" w:color="auto" w:fill="F3F3F3"/>
          </w:tcPr>
          <w:p w14:paraId="3219D6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@amount_per_device</w:t>
            </w:r>
          </w:p>
        </w:tc>
        <w:tc>
          <w:tcPr>
            <w:tcW w:w="0" w:type="auto"/>
            <w:shd w:val="clear" w:color="auto" w:fill="F3F3F3"/>
          </w:tcPr>
          <w:p w14:paraId="3219D6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6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64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47" w14:textId="77777777">
        <w:tc>
          <w:tcPr>
            <w:tcW w:w="0" w:type="auto"/>
            <w:shd w:val="clear" w:color="auto" w:fill="FFFFFF"/>
          </w:tcPr>
          <w:p w14:paraId="3219D6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6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64C" w14:textId="77777777">
        <w:tc>
          <w:tcPr>
            <w:tcW w:w="0" w:type="auto"/>
            <w:shd w:val="clear" w:color="auto" w:fill="F3F3F3"/>
          </w:tcPr>
          <w:p w14:paraId="3219D64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6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64D" w14:textId="77777777" w:rsidR="00DC5D26" w:rsidRDefault="00DC5D26">
      <w:pPr>
        <w:rPr>
          <w:rStyle w:val="Table-Header"/>
        </w:rPr>
      </w:pPr>
    </w:p>
    <w:p w14:paraId="3219D64E" w14:textId="77777777" w:rsidR="00DC5D26" w:rsidRDefault="00EC1450">
      <w:pPr>
        <w:pStyle w:val="BlockTitleParagraph"/>
        <w:rPr>
          <w:rStyle w:val="Table-Header"/>
        </w:rPr>
      </w:pPr>
      <w:bookmarkStart w:id="1853" w:name="XTtdM1cGQ360pFyLmBr5FaeFIRE="/>
      <w:r>
        <w:t>SQL Script</w:t>
      </w:r>
      <w:bookmarkEnd w:id="18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74" w14:textId="77777777">
        <w:tc>
          <w:tcPr>
            <w:tcW w:w="0" w:type="auto"/>
            <w:shd w:val="clear" w:color="auto" w:fill="F5F5F5"/>
          </w:tcPr>
          <w:p w14:paraId="3219D64F" w14:textId="77777777" w:rsidR="00DC5D26" w:rsidRDefault="00DC5D26">
            <w:pPr>
              <w:rPr>
                <w:rStyle w:val="ScriptNormal"/>
              </w:rPr>
            </w:pPr>
          </w:p>
          <w:p w14:paraId="3219D65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[p_price_insert]</w:t>
            </w:r>
          </w:p>
          <w:p w14:paraId="3219D6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@pricelist_id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@amount_initial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@amount_per_user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@amount_per_device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6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6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6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65B" w14:textId="77777777" w:rsidR="00DC5D26" w:rsidRDefault="00DC5D26">
            <w:pPr>
              <w:rPr>
                <w:rStyle w:val="ScriptNormal"/>
              </w:rPr>
            </w:pPr>
          </w:p>
          <w:p w14:paraId="3219D6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Operator"/>
              </w:rPr>
              <w:t>(</w:t>
            </w:r>
          </w:p>
          <w:p w14:paraId="3219D6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[pricelist_id],</w:t>
            </w:r>
          </w:p>
          <w:p w14:paraId="3219D6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</w:t>
            </w:r>
          </w:p>
          <w:p w14:paraId="3219D6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D6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[amount_initial],</w:t>
            </w:r>
          </w:p>
          <w:p w14:paraId="3219D6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[amount_per_user],</w:t>
            </w:r>
          </w:p>
          <w:p w14:paraId="3219D6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[amount_per_device]</w:t>
            </w:r>
          </w:p>
          <w:p w14:paraId="3219D6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6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6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@pricelist_id,</w:t>
            </w:r>
          </w:p>
          <w:p w14:paraId="3219D6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@billing_type_id,</w:t>
            </w:r>
          </w:p>
          <w:p w14:paraId="3219D6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@product_id,</w:t>
            </w:r>
          </w:p>
          <w:p w14:paraId="3219D6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@amou</w:t>
            </w:r>
            <w:r>
              <w:rPr>
                <w:rStyle w:val="ScriptNormal"/>
              </w:rPr>
              <w:t>nt_initial,</w:t>
            </w:r>
          </w:p>
          <w:p w14:paraId="3219D6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@amount_per_user,</w:t>
            </w:r>
          </w:p>
          <w:p w14:paraId="3219D6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@amount_per_device</w:t>
            </w:r>
          </w:p>
          <w:p w14:paraId="3219D6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66C" w14:textId="77777777" w:rsidR="00DC5D26" w:rsidRDefault="00DC5D26">
            <w:pPr>
              <w:rPr>
                <w:rStyle w:val="ScriptNormal"/>
              </w:rPr>
            </w:pPr>
          </w:p>
          <w:p w14:paraId="3219D6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6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66F" w14:textId="77777777" w:rsidR="00DC5D26" w:rsidRDefault="00DC5D26">
            <w:pPr>
              <w:rPr>
                <w:rStyle w:val="ScriptNormal"/>
              </w:rPr>
            </w:pPr>
          </w:p>
          <w:p w14:paraId="3219D6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6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6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67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675" w14:textId="77777777" w:rsidR="00DC5D26" w:rsidRDefault="00DC5D26">
      <w:pPr>
        <w:rPr>
          <w:rStyle w:val="ScriptNormal"/>
        </w:rPr>
      </w:pPr>
    </w:p>
    <w:p w14:paraId="3219D676" w14:textId="77777777" w:rsidR="00DC5D26" w:rsidRDefault="00EC1450">
      <w:pPr>
        <w:pStyle w:val="BlockTitleParagraph"/>
        <w:rPr>
          <w:rStyle w:val="ScriptNormal"/>
        </w:rPr>
      </w:pPr>
      <w:bookmarkStart w:id="1854" w:name="crPexc4O2fDfWmamMeqz9V9nNkw="/>
      <w:r>
        <w:t>Uses</w:t>
      </w:r>
      <w:bookmarkEnd w:id="1854"/>
    </w:p>
    <w:p w14:paraId="3219D677" w14:textId="77777777" w:rsidR="00DC5D26" w:rsidRDefault="00EC1450">
      <w:hyperlink w:anchor="3xfuQEL8DMsOwiVfhBOSiA8gHPA=" w:history="1">
        <w:r>
          <w:t>[licensing].[t_price]</w:t>
        </w:r>
      </w:hyperlink>
    </w:p>
    <w:p w14:paraId="3219D678" w14:textId="77777777" w:rsidR="00DC5D26" w:rsidRDefault="00EC1450">
      <w:r>
        <w:t>[licensing]</w:t>
      </w:r>
    </w:p>
    <w:p w14:paraId="3219D679" w14:textId="77777777" w:rsidR="00DC5D26" w:rsidRDefault="00DC5D26">
      <w:pPr>
        <w:sectPr w:rsidR="00DC5D26">
          <w:headerReference w:type="default" r:id="rId32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7C" w14:textId="77777777">
        <w:tc>
          <w:tcPr>
            <w:tcW w:w="0" w:type="auto"/>
            <w:shd w:val="clear" w:color="auto" w:fill="E6E6E6"/>
          </w:tcPr>
          <w:p w14:paraId="3219D67A" w14:textId="77777777" w:rsidR="00DC5D26" w:rsidRDefault="00EC1450">
            <w:pPr>
              <w:pStyle w:val="Heading6"/>
            </w:pPr>
            <w:bookmarkStart w:id="1855" w:name="_Toc256000312"/>
            <w:bookmarkStart w:id="1856" w:name="hMy20Kl0XfPgaESO5O80Kfwd0ZA="/>
            <w:r>
              <w:pict w14:anchorId="3219F156">
                <v:shape id="_x0000_i2032" type="#_x0000_t75" style="width:11.95pt;height:11.95pt">
                  <v:imagedata r:id="rId12" o:title=""/>
                </v:shape>
              </w:pict>
            </w:r>
            <w:r>
              <w:t xml:space="preserve"> [licensing].[p_price_update]</w:t>
            </w:r>
            <w:bookmarkEnd w:id="1855"/>
          </w:p>
          <w:bookmarkEnd w:id="1856"/>
          <w:p w14:paraId="3219D67B" w14:textId="77777777" w:rsidR="00DC5D26" w:rsidRDefault="00DC5D26"/>
        </w:tc>
      </w:tr>
    </w:tbl>
    <w:p w14:paraId="3219D67D" w14:textId="77777777" w:rsidR="00DC5D26" w:rsidRDefault="00DC5D26">
      <w:pPr>
        <w:keepNext/>
      </w:pPr>
    </w:p>
    <w:p w14:paraId="3219D67E" w14:textId="77777777" w:rsidR="00DC5D26" w:rsidRDefault="00EC1450">
      <w:pPr>
        <w:pStyle w:val="BlockTitleParagraph"/>
      </w:pPr>
      <w:bookmarkStart w:id="1857" w:name="1u4qy1YYaAEgL3oUVAMfsHfo9cM="/>
      <w:r>
        <w:t>Parameters</w:t>
      </w:r>
      <w:bookmarkEnd w:id="18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72"/>
        <w:gridCol w:w="1689"/>
        <w:gridCol w:w="2914"/>
        <w:gridCol w:w="1567"/>
      </w:tblGrid>
      <w:tr w:rsidR="00DC5D26" w14:paraId="3219D683" w14:textId="77777777">
        <w:tc>
          <w:tcPr>
            <w:tcW w:w="0" w:type="auto"/>
            <w:shd w:val="clear" w:color="auto" w:fill="F3F3F3"/>
            <w:vAlign w:val="bottom"/>
          </w:tcPr>
          <w:p w14:paraId="3219D6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8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688" w14:textId="77777777">
        <w:tc>
          <w:tcPr>
            <w:tcW w:w="0" w:type="auto"/>
            <w:shd w:val="clear" w:color="auto" w:fill="FFFFFF"/>
          </w:tcPr>
          <w:p w14:paraId="3219D6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6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8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8D" w14:textId="77777777">
        <w:tc>
          <w:tcPr>
            <w:tcW w:w="0" w:type="auto"/>
            <w:shd w:val="clear" w:color="auto" w:fill="F3F3F3"/>
          </w:tcPr>
          <w:p w14:paraId="3219D6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@pricelist_id</w:t>
            </w:r>
          </w:p>
        </w:tc>
        <w:tc>
          <w:tcPr>
            <w:tcW w:w="0" w:type="auto"/>
            <w:shd w:val="clear" w:color="auto" w:fill="F3F3F3"/>
          </w:tcPr>
          <w:p w14:paraId="3219D6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8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92" w14:textId="77777777">
        <w:tc>
          <w:tcPr>
            <w:tcW w:w="0" w:type="auto"/>
            <w:shd w:val="clear" w:color="auto" w:fill="FFFFFF"/>
          </w:tcPr>
          <w:p w14:paraId="3219D6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FFFFF"/>
          </w:tcPr>
          <w:p w14:paraId="3219D6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9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97" w14:textId="77777777">
        <w:tc>
          <w:tcPr>
            <w:tcW w:w="0" w:type="auto"/>
            <w:shd w:val="clear" w:color="auto" w:fill="F3F3F3"/>
          </w:tcPr>
          <w:p w14:paraId="3219D6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3F3F3"/>
          </w:tcPr>
          <w:p w14:paraId="3219D6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9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9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9C" w14:textId="77777777">
        <w:tc>
          <w:tcPr>
            <w:tcW w:w="0" w:type="auto"/>
            <w:shd w:val="clear" w:color="auto" w:fill="FFFFFF"/>
          </w:tcPr>
          <w:p w14:paraId="3219D6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@amount_initial</w:t>
            </w:r>
          </w:p>
        </w:tc>
        <w:tc>
          <w:tcPr>
            <w:tcW w:w="0" w:type="auto"/>
            <w:shd w:val="clear" w:color="auto" w:fill="FFFFFF"/>
          </w:tcPr>
          <w:p w14:paraId="3219D6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69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69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A1" w14:textId="77777777">
        <w:tc>
          <w:tcPr>
            <w:tcW w:w="0" w:type="auto"/>
            <w:shd w:val="clear" w:color="auto" w:fill="F3F3F3"/>
          </w:tcPr>
          <w:p w14:paraId="3219D6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@amount_per_user</w:t>
            </w:r>
          </w:p>
        </w:tc>
        <w:tc>
          <w:tcPr>
            <w:tcW w:w="0" w:type="auto"/>
            <w:shd w:val="clear" w:color="auto" w:fill="F3F3F3"/>
          </w:tcPr>
          <w:p w14:paraId="3219D6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6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6A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A6" w14:textId="77777777">
        <w:tc>
          <w:tcPr>
            <w:tcW w:w="0" w:type="auto"/>
            <w:shd w:val="clear" w:color="auto" w:fill="FFFFFF"/>
          </w:tcPr>
          <w:p w14:paraId="3219D6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@amount_per_device</w:t>
            </w:r>
          </w:p>
        </w:tc>
        <w:tc>
          <w:tcPr>
            <w:tcW w:w="0" w:type="auto"/>
            <w:shd w:val="clear" w:color="auto" w:fill="FFFFFF"/>
          </w:tcPr>
          <w:p w14:paraId="3219D6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6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6A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AB" w14:textId="77777777">
        <w:tc>
          <w:tcPr>
            <w:tcW w:w="0" w:type="auto"/>
            <w:shd w:val="clear" w:color="auto" w:fill="F3F3F3"/>
          </w:tcPr>
          <w:p w14:paraId="3219D6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6A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6AC" w14:textId="77777777" w:rsidR="00DC5D26" w:rsidRDefault="00DC5D26">
      <w:pPr>
        <w:rPr>
          <w:rStyle w:val="Table-Header"/>
        </w:rPr>
      </w:pPr>
    </w:p>
    <w:p w14:paraId="3219D6AD" w14:textId="77777777" w:rsidR="00DC5D26" w:rsidRDefault="00EC1450">
      <w:pPr>
        <w:pStyle w:val="BlockTitleParagraph"/>
        <w:rPr>
          <w:rStyle w:val="Table-Header"/>
        </w:rPr>
      </w:pPr>
      <w:bookmarkStart w:id="1858" w:name="MAu7SCVB1kOdX9L8NOTBaEwlxhU="/>
      <w:r>
        <w:t>SQL Script</w:t>
      </w:r>
      <w:bookmarkEnd w:id="18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C9" w14:textId="77777777">
        <w:tc>
          <w:tcPr>
            <w:tcW w:w="0" w:type="auto"/>
            <w:shd w:val="clear" w:color="auto" w:fill="F5F5F5"/>
          </w:tcPr>
          <w:p w14:paraId="3219D6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[p_price_update]</w:t>
            </w:r>
          </w:p>
          <w:p w14:paraId="3219D6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@pricelist_id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@amount_initial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@amount_per_user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@amount_per_device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6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6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6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6B9" w14:textId="77777777" w:rsidR="00DC5D26" w:rsidRDefault="00DC5D26">
            <w:pPr>
              <w:rPr>
                <w:rStyle w:val="ScriptNormal"/>
              </w:rPr>
            </w:pPr>
          </w:p>
          <w:p w14:paraId="3219D6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6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[pricelist_id]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@pricelist_id,</w:t>
            </w:r>
          </w:p>
          <w:p w14:paraId="3219D6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@billing_type_id,</w:t>
            </w:r>
          </w:p>
          <w:p w14:paraId="3219D6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@product_id,</w:t>
            </w:r>
          </w:p>
          <w:p w14:paraId="3219D6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[amount_initial]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@amount_initial,</w:t>
            </w:r>
          </w:p>
          <w:p w14:paraId="3219D6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[amount_per_user]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@amount_per_user,</w:t>
            </w:r>
          </w:p>
          <w:p w14:paraId="3219D6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[amount_per_device]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@amount_per_device</w:t>
            </w:r>
          </w:p>
          <w:p w14:paraId="3219D6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6C2" w14:textId="77777777" w:rsidR="00DC5D26" w:rsidRDefault="00DC5D26">
            <w:pPr>
              <w:rPr>
                <w:rStyle w:val="ScriptNormal"/>
              </w:rPr>
            </w:pPr>
          </w:p>
          <w:p w14:paraId="3219D6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6C4" w14:textId="77777777" w:rsidR="00DC5D26" w:rsidRDefault="00DC5D26">
            <w:pPr>
              <w:rPr>
                <w:rStyle w:val="ScriptNormal"/>
              </w:rPr>
            </w:pPr>
          </w:p>
          <w:p w14:paraId="3219D6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6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6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6C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6CA" w14:textId="77777777" w:rsidR="00DC5D26" w:rsidRDefault="00DC5D26">
      <w:pPr>
        <w:rPr>
          <w:rStyle w:val="ScriptNormal"/>
        </w:rPr>
      </w:pPr>
    </w:p>
    <w:p w14:paraId="3219D6CB" w14:textId="77777777" w:rsidR="00DC5D26" w:rsidRDefault="00EC1450">
      <w:pPr>
        <w:pStyle w:val="BlockTitleParagraph"/>
        <w:rPr>
          <w:rStyle w:val="ScriptNormal"/>
        </w:rPr>
      </w:pPr>
      <w:bookmarkStart w:id="1859" w:name="oNXYsYgyXD1aV9MI8gJGlRX/dEo="/>
      <w:r>
        <w:t>Uses</w:t>
      </w:r>
      <w:bookmarkEnd w:id="1859"/>
    </w:p>
    <w:p w14:paraId="3219D6CC" w14:textId="77777777" w:rsidR="00DC5D26" w:rsidRDefault="00EC1450">
      <w:hyperlink w:anchor="3xfuQEL8DMsOwiVfhBOSiA8gHPA=" w:history="1">
        <w:r>
          <w:t>[licensing].[t_price]</w:t>
        </w:r>
      </w:hyperlink>
    </w:p>
    <w:p w14:paraId="3219D6CD" w14:textId="77777777" w:rsidR="00DC5D26" w:rsidRDefault="00EC1450">
      <w:r>
        <w:t>[licensing]</w:t>
      </w:r>
    </w:p>
    <w:p w14:paraId="3219D6CE" w14:textId="77777777" w:rsidR="00DC5D26" w:rsidRDefault="00DC5D26">
      <w:pPr>
        <w:sectPr w:rsidR="00DC5D26">
          <w:headerReference w:type="default" r:id="rId33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D1" w14:textId="77777777">
        <w:tc>
          <w:tcPr>
            <w:tcW w:w="0" w:type="auto"/>
            <w:shd w:val="clear" w:color="auto" w:fill="E6E6E6"/>
          </w:tcPr>
          <w:p w14:paraId="3219D6CF" w14:textId="77777777" w:rsidR="00DC5D26" w:rsidRDefault="00EC1450">
            <w:pPr>
              <w:pStyle w:val="Heading6"/>
            </w:pPr>
            <w:bookmarkStart w:id="1860" w:name="_Toc256000313"/>
            <w:bookmarkStart w:id="1861" w:name="jADKgqBjxt24G6rJVLeEmPYtDfQ="/>
            <w:r>
              <w:pict w14:anchorId="3219F157">
                <v:shape id="_x0000_i2033" type="#_x0000_t75" style="width:11.95pt;height:11.95pt">
                  <v:imagedata r:id="rId12" o:title=""/>
                </v:shape>
              </w:pict>
            </w:r>
            <w:r>
              <w:t xml:space="preserve"> [licensing].[p_pricelist_delete]</w:t>
            </w:r>
            <w:bookmarkEnd w:id="1860"/>
          </w:p>
          <w:bookmarkEnd w:id="1861"/>
          <w:p w14:paraId="3219D6D0" w14:textId="77777777" w:rsidR="00DC5D26" w:rsidRDefault="00DC5D26"/>
        </w:tc>
      </w:tr>
    </w:tbl>
    <w:p w14:paraId="3219D6D2" w14:textId="77777777" w:rsidR="00DC5D26" w:rsidRDefault="00DC5D26">
      <w:pPr>
        <w:keepNext/>
      </w:pPr>
    </w:p>
    <w:p w14:paraId="3219D6D3" w14:textId="77777777" w:rsidR="00DC5D26" w:rsidRDefault="00EC1450">
      <w:pPr>
        <w:pStyle w:val="BlockTitleParagraph"/>
      </w:pPr>
      <w:bookmarkStart w:id="1862" w:name="6u6AzakIVZkugCtLOhScyjIcFuQ="/>
      <w:r>
        <w:t>Parameters</w:t>
      </w:r>
      <w:bookmarkEnd w:id="18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6D8" w14:textId="77777777">
        <w:tc>
          <w:tcPr>
            <w:tcW w:w="0" w:type="auto"/>
            <w:shd w:val="clear" w:color="auto" w:fill="F3F3F3"/>
            <w:vAlign w:val="bottom"/>
          </w:tcPr>
          <w:p w14:paraId="3219D6D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D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D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6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6DD" w14:textId="77777777">
        <w:tc>
          <w:tcPr>
            <w:tcW w:w="0" w:type="auto"/>
            <w:shd w:val="clear" w:color="auto" w:fill="FFFFFF"/>
          </w:tcPr>
          <w:p w14:paraId="3219D6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6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6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6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6E2" w14:textId="77777777">
        <w:tc>
          <w:tcPr>
            <w:tcW w:w="0" w:type="auto"/>
            <w:shd w:val="clear" w:color="auto" w:fill="F3F3F3"/>
          </w:tcPr>
          <w:p w14:paraId="3219D6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6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6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6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6E3" w14:textId="77777777" w:rsidR="00DC5D26" w:rsidRDefault="00DC5D26">
      <w:pPr>
        <w:rPr>
          <w:rStyle w:val="Table-Header"/>
        </w:rPr>
      </w:pPr>
    </w:p>
    <w:p w14:paraId="3219D6E4" w14:textId="77777777" w:rsidR="00DC5D26" w:rsidRDefault="00EC1450">
      <w:pPr>
        <w:pStyle w:val="BlockTitleParagraph"/>
        <w:rPr>
          <w:rStyle w:val="Table-Header"/>
        </w:rPr>
      </w:pPr>
      <w:bookmarkStart w:id="1863" w:name="BfwNcWDO8ntPJWJebhsHAQtW+f8="/>
      <w:r>
        <w:t>SQL Script</w:t>
      </w:r>
      <w:bookmarkEnd w:id="18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6F8" w14:textId="77777777">
        <w:tc>
          <w:tcPr>
            <w:tcW w:w="0" w:type="auto"/>
            <w:shd w:val="clear" w:color="auto" w:fill="F5F5F5"/>
          </w:tcPr>
          <w:p w14:paraId="3219D6E5" w14:textId="77777777" w:rsidR="00DC5D26" w:rsidRDefault="00DC5D26">
            <w:pPr>
              <w:rPr>
                <w:rStyle w:val="ScriptNormal"/>
              </w:rPr>
            </w:pPr>
          </w:p>
          <w:p w14:paraId="3219D6E6" w14:textId="77777777" w:rsidR="00DC5D26" w:rsidRDefault="00DC5D26">
            <w:pPr>
              <w:rPr>
                <w:rStyle w:val="ScriptNormal"/>
              </w:rPr>
            </w:pPr>
          </w:p>
          <w:p w14:paraId="3219D6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[p_pricelist_delete]</w:t>
            </w:r>
          </w:p>
          <w:p w14:paraId="3219D6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6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6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6EB" w14:textId="77777777" w:rsidR="00DC5D26" w:rsidRDefault="00DC5D26">
            <w:pPr>
              <w:rPr>
                <w:rStyle w:val="ScriptNormal"/>
              </w:rPr>
            </w:pPr>
          </w:p>
          <w:p w14:paraId="3219D6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6ED" w14:textId="77777777" w:rsidR="00DC5D26" w:rsidRDefault="00DC5D26">
            <w:pPr>
              <w:rPr>
                <w:rStyle w:val="ScriptNormal"/>
              </w:rPr>
            </w:pPr>
          </w:p>
          <w:p w14:paraId="3219D6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[t_pricelist]</w:t>
            </w:r>
          </w:p>
          <w:p w14:paraId="3219D6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6F0" w14:textId="77777777" w:rsidR="00DC5D26" w:rsidRDefault="00DC5D26">
            <w:pPr>
              <w:rPr>
                <w:rStyle w:val="ScriptNormal"/>
              </w:rPr>
            </w:pPr>
          </w:p>
          <w:p w14:paraId="3219D6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6F2" w14:textId="77777777" w:rsidR="00DC5D26" w:rsidRDefault="00DC5D26">
            <w:pPr>
              <w:rPr>
                <w:rStyle w:val="ScriptNormal"/>
              </w:rPr>
            </w:pPr>
          </w:p>
          <w:p w14:paraId="3219D6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6F4" w14:textId="77777777" w:rsidR="00DC5D26" w:rsidRDefault="00DC5D26">
            <w:pPr>
              <w:rPr>
                <w:rStyle w:val="ScriptNormal"/>
              </w:rPr>
            </w:pPr>
          </w:p>
          <w:p w14:paraId="3219D6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6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6F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6F9" w14:textId="77777777" w:rsidR="00DC5D26" w:rsidRDefault="00DC5D26">
      <w:pPr>
        <w:rPr>
          <w:rStyle w:val="ScriptNormal"/>
        </w:rPr>
      </w:pPr>
    </w:p>
    <w:p w14:paraId="3219D6FA" w14:textId="77777777" w:rsidR="00DC5D26" w:rsidRDefault="00EC1450">
      <w:pPr>
        <w:pStyle w:val="BlockTitleParagraph"/>
        <w:rPr>
          <w:rStyle w:val="ScriptNormal"/>
        </w:rPr>
      </w:pPr>
      <w:bookmarkStart w:id="1864" w:name="vR7v2QL/T+V2Qv7fkC8o5tIarLQ="/>
      <w:r>
        <w:t>Uses</w:t>
      </w:r>
      <w:bookmarkEnd w:id="1864"/>
    </w:p>
    <w:p w14:paraId="3219D6FB" w14:textId="77777777" w:rsidR="00DC5D26" w:rsidRDefault="00EC1450">
      <w:hyperlink w:anchor="lfqnc4nKM7PvrMGyuhtCjbwwf44=" w:history="1">
        <w:r>
          <w:t>[licensing].[t_pricelist]</w:t>
        </w:r>
      </w:hyperlink>
    </w:p>
    <w:p w14:paraId="3219D6FC" w14:textId="77777777" w:rsidR="00DC5D26" w:rsidRDefault="00EC1450">
      <w:r>
        <w:t>[licensing]</w:t>
      </w:r>
    </w:p>
    <w:p w14:paraId="3219D6FD" w14:textId="77777777" w:rsidR="00DC5D26" w:rsidRDefault="00DC5D26">
      <w:pPr>
        <w:sectPr w:rsidR="00DC5D26">
          <w:headerReference w:type="default" r:id="rId33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00" w14:textId="77777777">
        <w:tc>
          <w:tcPr>
            <w:tcW w:w="0" w:type="auto"/>
            <w:shd w:val="clear" w:color="auto" w:fill="E6E6E6"/>
          </w:tcPr>
          <w:p w14:paraId="3219D6FE" w14:textId="77777777" w:rsidR="00DC5D26" w:rsidRDefault="00EC1450">
            <w:pPr>
              <w:pStyle w:val="Heading6"/>
            </w:pPr>
            <w:bookmarkStart w:id="1865" w:name="_Toc256000314"/>
            <w:bookmarkStart w:id="1866" w:name="4K9Ybtdg6rkRn2sgKFqw/qpFKLo="/>
            <w:r>
              <w:pict w14:anchorId="3219F158">
                <v:shape id="_x0000_i2034" type="#_x0000_t75" style="width:11.95pt;height:11.95pt">
                  <v:imagedata r:id="rId12" o:title=""/>
                </v:shape>
              </w:pict>
            </w:r>
            <w:r>
              <w:t xml:space="preserve"> [licensing].[p_pricelist_get_all]</w:t>
            </w:r>
            <w:bookmarkEnd w:id="1865"/>
          </w:p>
          <w:bookmarkEnd w:id="1866"/>
          <w:p w14:paraId="3219D6FF" w14:textId="77777777" w:rsidR="00DC5D26" w:rsidRDefault="00DC5D26"/>
        </w:tc>
      </w:tr>
    </w:tbl>
    <w:p w14:paraId="3219D701" w14:textId="77777777" w:rsidR="00DC5D26" w:rsidRDefault="00DC5D26">
      <w:pPr>
        <w:keepNext/>
      </w:pPr>
    </w:p>
    <w:p w14:paraId="3219D702" w14:textId="77777777" w:rsidR="00DC5D26" w:rsidRDefault="00EC1450">
      <w:pPr>
        <w:pStyle w:val="BlockTitleParagraph"/>
      </w:pPr>
      <w:bookmarkStart w:id="1867" w:name="YNvmoQtzLljNQfF127awjAGhjgA="/>
      <w:r>
        <w:t>Parameters</w:t>
      </w:r>
      <w:bookmarkEnd w:id="18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707" w14:textId="77777777">
        <w:tc>
          <w:tcPr>
            <w:tcW w:w="0" w:type="auto"/>
            <w:shd w:val="clear" w:color="auto" w:fill="F3F3F3"/>
            <w:vAlign w:val="bottom"/>
          </w:tcPr>
          <w:p w14:paraId="3219D7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0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0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70C" w14:textId="77777777">
        <w:tc>
          <w:tcPr>
            <w:tcW w:w="0" w:type="auto"/>
            <w:shd w:val="clear" w:color="auto" w:fill="FFFFFF"/>
          </w:tcPr>
          <w:p w14:paraId="3219D7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7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70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11" w14:textId="77777777">
        <w:tc>
          <w:tcPr>
            <w:tcW w:w="0" w:type="auto"/>
            <w:shd w:val="clear" w:color="auto" w:fill="F3F3F3"/>
          </w:tcPr>
          <w:p w14:paraId="3219D7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7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7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71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16" w14:textId="77777777">
        <w:tc>
          <w:tcPr>
            <w:tcW w:w="0" w:type="auto"/>
            <w:shd w:val="clear" w:color="auto" w:fill="FFFFFF"/>
          </w:tcPr>
          <w:p w14:paraId="3219D7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7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7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717" w14:textId="77777777" w:rsidR="00DC5D26" w:rsidRDefault="00DC5D26">
      <w:pPr>
        <w:rPr>
          <w:rStyle w:val="Table-Header"/>
        </w:rPr>
      </w:pPr>
    </w:p>
    <w:p w14:paraId="3219D718" w14:textId="77777777" w:rsidR="00DC5D26" w:rsidRDefault="00EC1450">
      <w:pPr>
        <w:pStyle w:val="BlockTitleParagraph"/>
        <w:rPr>
          <w:rStyle w:val="Table-Header"/>
        </w:rPr>
      </w:pPr>
      <w:bookmarkStart w:id="1868" w:name="PqjCd5+siJU3T43ZgrBuSUW+1mg="/>
      <w:r>
        <w:t>SQL Script</w:t>
      </w:r>
      <w:bookmarkEnd w:id="18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32" w14:textId="77777777">
        <w:tc>
          <w:tcPr>
            <w:tcW w:w="0" w:type="auto"/>
            <w:shd w:val="clear" w:color="auto" w:fill="F5F5F5"/>
          </w:tcPr>
          <w:p w14:paraId="3219D7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[p_pricelist_get_all]</w:t>
            </w:r>
          </w:p>
          <w:p w14:paraId="3219D7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7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7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71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7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71F" w14:textId="77777777" w:rsidR="00DC5D26" w:rsidRDefault="00DC5D26">
            <w:pPr>
              <w:rPr>
                <w:rStyle w:val="ScriptNormal"/>
              </w:rPr>
            </w:pPr>
          </w:p>
          <w:p w14:paraId="3219D7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7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D7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 </w:t>
            </w:r>
          </w:p>
          <w:p w14:paraId="3219D7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7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7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[is_active]</w:t>
            </w:r>
          </w:p>
          <w:p w14:paraId="3219D7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7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7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7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72A" w14:textId="77777777" w:rsidR="00DC5D26" w:rsidRDefault="00DC5D26">
            <w:pPr>
              <w:rPr>
                <w:rStyle w:val="ScriptNormal"/>
              </w:rPr>
            </w:pPr>
          </w:p>
          <w:p w14:paraId="3219D7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7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72D" w14:textId="77777777" w:rsidR="00DC5D26" w:rsidRDefault="00DC5D26">
            <w:pPr>
              <w:rPr>
                <w:rStyle w:val="ScriptNormal"/>
              </w:rPr>
            </w:pPr>
          </w:p>
          <w:p w14:paraId="3219D7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72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7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73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733" w14:textId="77777777" w:rsidR="00DC5D26" w:rsidRDefault="00DC5D26">
      <w:pPr>
        <w:rPr>
          <w:rStyle w:val="ScriptNormal"/>
        </w:rPr>
      </w:pPr>
    </w:p>
    <w:p w14:paraId="3219D734" w14:textId="77777777" w:rsidR="00DC5D26" w:rsidRDefault="00EC1450">
      <w:pPr>
        <w:pStyle w:val="BlockTitleParagraph"/>
        <w:rPr>
          <w:rStyle w:val="ScriptNormal"/>
        </w:rPr>
      </w:pPr>
      <w:bookmarkStart w:id="1869" w:name="AYyuQwuPBPTlKZDYq1bJtuIbTtY="/>
      <w:r>
        <w:t>Uses</w:t>
      </w:r>
      <w:bookmarkEnd w:id="1869"/>
    </w:p>
    <w:p w14:paraId="3219D735" w14:textId="77777777" w:rsidR="00DC5D26" w:rsidRDefault="00EC1450">
      <w:hyperlink w:anchor="lfqnc4nKM7PvrMGyuhtCjbwwf44=" w:history="1">
        <w:r>
          <w:t>[licensing].[t_pricelist]</w:t>
        </w:r>
      </w:hyperlink>
    </w:p>
    <w:p w14:paraId="3219D736" w14:textId="77777777" w:rsidR="00DC5D26" w:rsidRDefault="00EC1450">
      <w:r>
        <w:t>[licensing]</w:t>
      </w:r>
    </w:p>
    <w:p w14:paraId="3219D737" w14:textId="77777777" w:rsidR="00DC5D26" w:rsidRDefault="00DC5D26">
      <w:pPr>
        <w:sectPr w:rsidR="00DC5D26">
          <w:headerReference w:type="default" r:id="rId33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3A" w14:textId="77777777">
        <w:tc>
          <w:tcPr>
            <w:tcW w:w="0" w:type="auto"/>
            <w:shd w:val="clear" w:color="auto" w:fill="E6E6E6"/>
          </w:tcPr>
          <w:p w14:paraId="3219D738" w14:textId="77777777" w:rsidR="00DC5D26" w:rsidRDefault="00EC1450">
            <w:pPr>
              <w:pStyle w:val="Heading6"/>
            </w:pPr>
            <w:bookmarkStart w:id="1870" w:name="_Toc256000315"/>
            <w:bookmarkStart w:id="1871" w:name="jGqwrvZPVIRpKSdkypF5RXzCxaA="/>
            <w:r>
              <w:pict w14:anchorId="3219F159">
                <v:shape id="_x0000_i2035" type="#_x0000_t75" style="width:11.95pt;height:11.95pt">
                  <v:imagedata r:id="rId12" o:title=""/>
                </v:shape>
              </w:pict>
            </w:r>
            <w:r>
              <w:t xml:space="preserve"> [licensing].[p_pricelist_get_by_id]</w:t>
            </w:r>
            <w:bookmarkEnd w:id="1870"/>
          </w:p>
          <w:bookmarkEnd w:id="1871"/>
          <w:p w14:paraId="3219D739" w14:textId="77777777" w:rsidR="00DC5D26" w:rsidRDefault="00DC5D26"/>
        </w:tc>
      </w:tr>
    </w:tbl>
    <w:p w14:paraId="3219D73B" w14:textId="77777777" w:rsidR="00DC5D26" w:rsidRDefault="00DC5D26">
      <w:pPr>
        <w:keepNext/>
      </w:pPr>
    </w:p>
    <w:p w14:paraId="3219D73C" w14:textId="77777777" w:rsidR="00DC5D26" w:rsidRDefault="00EC1450">
      <w:pPr>
        <w:pStyle w:val="BlockTitleParagraph"/>
      </w:pPr>
      <w:bookmarkStart w:id="1872" w:name="RMX/qS6uHmn+5u1RnYod6O96RWA="/>
      <w:r>
        <w:t>Parameters</w:t>
      </w:r>
      <w:bookmarkEnd w:id="18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740" w14:textId="77777777">
        <w:tc>
          <w:tcPr>
            <w:tcW w:w="0" w:type="auto"/>
            <w:shd w:val="clear" w:color="auto" w:fill="F3F3F3"/>
            <w:vAlign w:val="bottom"/>
          </w:tcPr>
          <w:p w14:paraId="3219D73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3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3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744" w14:textId="77777777">
        <w:tc>
          <w:tcPr>
            <w:tcW w:w="0" w:type="auto"/>
            <w:shd w:val="clear" w:color="auto" w:fill="FFFFFF"/>
          </w:tcPr>
          <w:p w14:paraId="3219D74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7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745" w14:textId="77777777" w:rsidR="00DC5D26" w:rsidRDefault="00DC5D26">
      <w:pPr>
        <w:rPr>
          <w:rStyle w:val="Table-Header"/>
        </w:rPr>
      </w:pPr>
    </w:p>
    <w:p w14:paraId="3219D746" w14:textId="77777777" w:rsidR="00DC5D26" w:rsidRDefault="00EC1450">
      <w:pPr>
        <w:pStyle w:val="BlockTitleParagraph"/>
        <w:rPr>
          <w:rStyle w:val="Table-Header"/>
        </w:rPr>
      </w:pPr>
      <w:bookmarkStart w:id="1873" w:name="uID7lfqskqXaJ0xfq8ICkWkWdcE="/>
      <w:r>
        <w:t>SQL Script</w:t>
      </w:r>
      <w:bookmarkEnd w:id="18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59" w14:textId="77777777">
        <w:tc>
          <w:tcPr>
            <w:tcW w:w="0" w:type="auto"/>
            <w:shd w:val="clear" w:color="auto" w:fill="F5F5F5"/>
          </w:tcPr>
          <w:p w14:paraId="3219D74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[p_pricelist_get_by_id]</w:t>
            </w:r>
          </w:p>
          <w:p w14:paraId="3219D7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7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7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74B" w14:textId="77777777" w:rsidR="00DC5D26" w:rsidRDefault="00DC5D26">
            <w:pPr>
              <w:rPr>
                <w:rStyle w:val="ScriptNormal"/>
              </w:rPr>
            </w:pPr>
          </w:p>
          <w:p w14:paraId="3219D7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7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D7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 </w:t>
            </w:r>
          </w:p>
          <w:p w14:paraId="3219D7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7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7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[is_active]</w:t>
            </w:r>
          </w:p>
          <w:p w14:paraId="3219D7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7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754" w14:textId="77777777" w:rsidR="00DC5D26" w:rsidRDefault="00DC5D26">
            <w:pPr>
              <w:rPr>
                <w:rStyle w:val="ScriptNormal"/>
              </w:rPr>
            </w:pPr>
          </w:p>
          <w:p w14:paraId="3219D7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75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7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75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75A" w14:textId="77777777" w:rsidR="00DC5D26" w:rsidRDefault="00DC5D26">
      <w:pPr>
        <w:rPr>
          <w:rStyle w:val="ScriptNormal"/>
        </w:rPr>
      </w:pPr>
    </w:p>
    <w:p w14:paraId="3219D75B" w14:textId="77777777" w:rsidR="00DC5D26" w:rsidRDefault="00EC1450">
      <w:pPr>
        <w:pStyle w:val="BlockTitleParagraph"/>
        <w:rPr>
          <w:rStyle w:val="ScriptNormal"/>
        </w:rPr>
      </w:pPr>
      <w:bookmarkStart w:id="1874" w:name="2cMrlB/RJ+Wg2sN6MmJbyEr+nW4="/>
      <w:r>
        <w:t>Uses</w:t>
      </w:r>
      <w:bookmarkEnd w:id="1874"/>
    </w:p>
    <w:p w14:paraId="3219D75C" w14:textId="77777777" w:rsidR="00DC5D26" w:rsidRDefault="00EC1450">
      <w:hyperlink w:anchor="lfqnc4nKM7PvrMGyuhtCjbwwf44=" w:history="1">
        <w:r>
          <w:t>[licensing].[t_pricelist]</w:t>
        </w:r>
      </w:hyperlink>
    </w:p>
    <w:p w14:paraId="3219D75D" w14:textId="77777777" w:rsidR="00DC5D26" w:rsidRDefault="00EC1450">
      <w:r>
        <w:t>[licensing]</w:t>
      </w:r>
    </w:p>
    <w:p w14:paraId="3219D75E" w14:textId="77777777" w:rsidR="00DC5D26" w:rsidRDefault="00DC5D26">
      <w:pPr>
        <w:sectPr w:rsidR="00DC5D26">
          <w:headerReference w:type="default" r:id="rId33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61" w14:textId="77777777">
        <w:tc>
          <w:tcPr>
            <w:tcW w:w="0" w:type="auto"/>
            <w:shd w:val="clear" w:color="auto" w:fill="E6E6E6"/>
          </w:tcPr>
          <w:p w14:paraId="3219D75F" w14:textId="77777777" w:rsidR="00DC5D26" w:rsidRDefault="00EC1450">
            <w:pPr>
              <w:pStyle w:val="Heading6"/>
            </w:pPr>
            <w:bookmarkStart w:id="1875" w:name="_Toc256000316"/>
            <w:bookmarkStart w:id="1876" w:name="6TvK++zjKQgqsucsSsf6hsMPnfw="/>
            <w:r>
              <w:pict w14:anchorId="3219F15A">
                <v:shape id="_x0000_i2036" type="#_x0000_t75" style="width:11.95pt;height:11.95pt">
                  <v:imagedata r:id="rId12" o:title=""/>
                </v:shape>
              </w:pict>
            </w:r>
            <w:r>
              <w:t xml:space="preserve"> [licensing].[p_pricelist_insert]</w:t>
            </w:r>
            <w:bookmarkEnd w:id="1875"/>
          </w:p>
          <w:bookmarkEnd w:id="1876"/>
          <w:p w14:paraId="3219D760" w14:textId="77777777" w:rsidR="00DC5D26" w:rsidRDefault="00DC5D26"/>
        </w:tc>
      </w:tr>
    </w:tbl>
    <w:p w14:paraId="3219D762" w14:textId="77777777" w:rsidR="00DC5D26" w:rsidRDefault="00DC5D26">
      <w:pPr>
        <w:keepNext/>
      </w:pPr>
    </w:p>
    <w:p w14:paraId="3219D763" w14:textId="77777777" w:rsidR="00DC5D26" w:rsidRDefault="00EC1450">
      <w:pPr>
        <w:pStyle w:val="BlockTitleParagraph"/>
      </w:pPr>
      <w:bookmarkStart w:id="1877" w:name="yz/utoi5kvSe+e+KknTbohictKM="/>
      <w:r>
        <w:t>Parameters</w:t>
      </w:r>
      <w:bookmarkEnd w:id="18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20"/>
        <w:gridCol w:w="2233"/>
        <w:gridCol w:w="3114"/>
        <w:gridCol w:w="1675"/>
      </w:tblGrid>
      <w:tr w:rsidR="00DC5D26" w14:paraId="3219D768" w14:textId="77777777">
        <w:tc>
          <w:tcPr>
            <w:tcW w:w="0" w:type="auto"/>
            <w:shd w:val="clear" w:color="auto" w:fill="F3F3F3"/>
            <w:vAlign w:val="bottom"/>
          </w:tcPr>
          <w:p w14:paraId="3219D76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6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6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76D" w14:textId="77777777">
        <w:tc>
          <w:tcPr>
            <w:tcW w:w="0" w:type="auto"/>
            <w:shd w:val="clear" w:color="auto" w:fill="FFFFFF"/>
          </w:tcPr>
          <w:p w14:paraId="3219D7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D7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7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7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72" w14:textId="77777777">
        <w:tc>
          <w:tcPr>
            <w:tcW w:w="0" w:type="auto"/>
            <w:shd w:val="clear" w:color="auto" w:fill="F3F3F3"/>
          </w:tcPr>
          <w:p w14:paraId="3219D7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@currency</w:t>
            </w:r>
          </w:p>
        </w:tc>
        <w:tc>
          <w:tcPr>
            <w:tcW w:w="0" w:type="auto"/>
            <w:shd w:val="clear" w:color="auto" w:fill="F3F3F3"/>
          </w:tcPr>
          <w:p w14:paraId="3219D7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3F3F3"/>
          </w:tcPr>
          <w:p w14:paraId="3219D7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3219D77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77" w14:textId="77777777">
        <w:tc>
          <w:tcPr>
            <w:tcW w:w="0" w:type="auto"/>
            <w:shd w:val="clear" w:color="auto" w:fill="FFFFFF"/>
          </w:tcPr>
          <w:p w14:paraId="3219D7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FFFFF"/>
          </w:tcPr>
          <w:p w14:paraId="3219D7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7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7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7C" w14:textId="77777777">
        <w:tc>
          <w:tcPr>
            <w:tcW w:w="0" w:type="auto"/>
            <w:shd w:val="clear" w:color="auto" w:fill="F3F3F3"/>
          </w:tcPr>
          <w:p w14:paraId="3219D7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3F3F3"/>
          </w:tcPr>
          <w:p w14:paraId="3219D7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7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7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81" w14:textId="77777777">
        <w:tc>
          <w:tcPr>
            <w:tcW w:w="0" w:type="auto"/>
            <w:shd w:val="clear" w:color="auto" w:fill="FFFFFF"/>
          </w:tcPr>
          <w:p w14:paraId="3219D7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@is_active</w:t>
            </w:r>
          </w:p>
        </w:tc>
        <w:tc>
          <w:tcPr>
            <w:tcW w:w="0" w:type="auto"/>
            <w:shd w:val="clear" w:color="auto" w:fill="FFFFFF"/>
          </w:tcPr>
          <w:p w14:paraId="3219D7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D7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D78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86" w14:textId="77777777">
        <w:tc>
          <w:tcPr>
            <w:tcW w:w="0" w:type="auto"/>
            <w:shd w:val="clear" w:color="auto" w:fill="F3F3F3"/>
          </w:tcPr>
          <w:p w14:paraId="3219D7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7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7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7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78B" w14:textId="77777777">
        <w:tc>
          <w:tcPr>
            <w:tcW w:w="0" w:type="auto"/>
            <w:shd w:val="clear" w:color="auto" w:fill="FFFFFF"/>
          </w:tcPr>
          <w:p w14:paraId="3219D78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7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8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7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78C" w14:textId="77777777" w:rsidR="00DC5D26" w:rsidRDefault="00DC5D26">
      <w:pPr>
        <w:rPr>
          <w:rStyle w:val="Table-Header"/>
        </w:rPr>
      </w:pPr>
    </w:p>
    <w:p w14:paraId="3219D78D" w14:textId="77777777" w:rsidR="00DC5D26" w:rsidRDefault="00EC1450">
      <w:pPr>
        <w:pStyle w:val="BlockTitleParagraph"/>
        <w:rPr>
          <w:rStyle w:val="Table-Header"/>
        </w:rPr>
      </w:pPr>
      <w:bookmarkStart w:id="1878" w:name="oqQ+KufrOiady64412tGXgZBY+k="/>
      <w:r>
        <w:t>SQL Script</w:t>
      </w:r>
      <w:bookmarkEnd w:id="18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B0" w14:textId="77777777">
        <w:tc>
          <w:tcPr>
            <w:tcW w:w="0" w:type="auto"/>
            <w:shd w:val="clear" w:color="auto" w:fill="F5F5F5"/>
          </w:tcPr>
          <w:p w14:paraId="3219D78E" w14:textId="77777777" w:rsidR="00DC5D26" w:rsidRDefault="00DC5D26">
            <w:pPr>
              <w:rPr>
                <w:rStyle w:val="ScriptNormal"/>
              </w:rPr>
            </w:pPr>
          </w:p>
          <w:p w14:paraId="3219D7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[p_pricelist_insert]</w:t>
            </w:r>
          </w:p>
          <w:p w14:paraId="3219D7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7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@currency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D7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7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7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@is_active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D7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7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79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7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799" w14:textId="77777777" w:rsidR="00DC5D26" w:rsidRDefault="00DC5D26">
            <w:pPr>
              <w:rPr>
                <w:rStyle w:val="ScriptNormal"/>
              </w:rPr>
            </w:pPr>
          </w:p>
          <w:p w14:paraId="3219D7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Operator"/>
              </w:rPr>
              <w:t>(</w:t>
            </w:r>
          </w:p>
          <w:p w14:paraId="3219D7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</w:t>
            </w:r>
          </w:p>
          <w:p w14:paraId="3219D7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[currency],</w:t>
            </w:r>
          </w:p>
          <w:p w14:paraId="3219D7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</w:t>
            </w:r>
          </w:p>
          <w:p w14:paraId="3219D7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</w:t>
            </w:r>
          </w:p>
          <w:p w14:paraId="3219D7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[is_active]</w:t>
            </w:r>
          </w:p>
          <w:p w14:paraId="3219D7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7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7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@name,</w:t>
            </w:r>
          </w:p>
          <w:p w14:paraId="3219D7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@currency,</w:t>
            </w:r>
          </w:p>
          <w:p w14:paraId="3219D7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@active_from,</w:t>
            </w:r>
          </w:p>
          <w:p w14:paraId="3219D7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@active_to,</w:t>
            </w:r>
          </w:p>
          <w:p w14:paraId="3219D7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@is_active</w:t>
            </w:r>
          </w:p>
          <w:p w14:paraId="3219D7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7A8" w14:textId="77777777" w:rsidR="00DC5D26" w:rsidRDefault="00DC5D26">
            <w:pPr>
              <w:rPr>
                <w:rStyle w:val="ScriptNormal"/>
              </w:rPr>
            </w:pPr>
          </w:p>
          <w:p w14:paraId="3219D7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7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7AB" w14:textId="77777777" w:rsidR="00DC5D26" w:rsidRDefault="00DC5D26">
            <w:pPr>
              <w:rPr>
                <w:rStyle w:val="ScriptNormal"/>
              </w:rPr>
            </w:pPr>
          </w:p>
          <w:p w14:paraId="3219D7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7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7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7A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7B1" w14:textId="77777777" w:rsidR="00DC5D26" w:rsidRDefault="00DC5D26">
      <w:pPr>
        <w:rPr>
          <w:rStyle w:val="ScriptNormal"/>
        </w:rPr>
      </w:pPr>
    </w:p>
    <w:p w14:paraId="3219D7B2" w14:textId="77777777" w:rsidR="00DC5D26" w:rsidRDefault="00EC1450">
      <w:pPr>
        <w:pStyle w:val="BlockTitleParagraph"/>
        <w:rPr>
          <w:rStyle w:val="ScriptNormal"/>
        </w:rPr>
      </w:pPr>
      <w:bookmarkStart w:id="1879" w:name="apiBVZJW/iR/1TT6COPxXAUw7zY="/>
      <w:r>
        <w:t>Uses</w:t>
      </w:r>
      <w:bookmarkEnd w:id="1879"/>
    </w:p>
    <w:p w14:paraId="3219D7B3" w14:textId="77777777" w:rsidR="00DC5D26" w:rsidRDefault="00EC1450">
      <w:hyperlink w:anchor="lfqnc4nKM7PvrMGyuhtCjbwwf44=" w:history="1">
        <w:r>
          <w:t>[licensing].[t_pricelist]</w:t>
        </w:r>
      </w:hyperlink>
    </w:p>
    <w:p w14:paraId="3219D7B4" w14:textId="77777777" w:rsidR="00DC5D26" w:rsidRDefault="00EC1450">
      <w:r>
        <w:t>[licensing]</w:t>
      </w:r>
    </w:p>
    <w:p w14:paraId="3219D7B5" w14:textId="77777777" w:rsidR="00DC5D26" w:rsidRDefault="00DC5D26">
      <w:pPr>
        <w:sectPr w:rsidR="00DC5D26">
          <w:headerReference w:type="default" r:id="rId33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B8" w14:textId="77777777">
        <w:tc>
          <w:tcPr>
            <w:tcW w:w="0" w:type="auto"/>
            <w:shd w:val="clear" w:color="auto" w:fill="E6E6E6"/>
          </w:tcPr>
          <w:p w14:paraId="3219D7B6" w14:textId="77777777" w:rsidR="00DC5D26" w:rsidRDefault="00EC1450">
            <w:pPr>
              <w:pStyle w:val="Heading6"/>
            </w:pPr>
            <w:bookmarkStart w:id="1880" w:name="_Toc256000317"/>
            <w:bookmarkStart w:id="1881" w:name="7D3GLHnCwfUBN0mooD6tWb3t+XA="/>
            <w:r>
              <w:pict w14:anchorId="3219F15B">
                <v:shape id="_x0000_i2037" type="#_x0000_t75" style="width:11.95pt;height:11.95pt">
                  <v:imagedata r:id="rId12" o:title=""/>
                </v:shape>
              </w:pict>
            </w:r>
            <w:r>
              <w:t xml:space="preserve"> [licensing].[p_pricelist_update]</w:t>
            </w:r>
            <w:bookmarkEnd w:id="1880"/>
          </w:p>
          <w:bookmarkEnd w:id="1881"/>
          <w:p w14:paraId="3219D7B7" w14:textId="77777777" w:rsidR="00DC5D26" w:rsidRDefault="00DC5D26"/>
        </w:tc>
      </w:tr>
    </w:tbl>
    <w:p w14:paraId="3219D7B9" w14:textId="77777777" w:rsidR="00DC5D26" w:rsidRDefault="00DC5D26">
      <w:pPr>
        <w:keepNext/>
      </w:pPr>
    </w:p>
    <w:p w14:paraId="3219D7BA" w14:textId="77777777" w:rsidR="00DC5D26" w:rsidRDefault="00EC1450">
      <w:pPr>
        <w:pStyle w:val="BlockTitleParagraph"/>
      </w:pPr>
      <w:bookmarkStart w:id="1882" w:name="TFLHgOXnFftoymJAGMJqHOY1cPs="/>
      <w:r>
        <w:t>Parameters</w:t>
      </w:r>
      <w:bookmarkEnd w:id="18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220"/>
        <w:gridCol w:w="2233"/>
        <w:gridCol w:w="3114"/>
        <w:gridCol w:w="1675"/>
      </w:tblGrid>
      <w:tr w:rsidR="00DC5D26" w14:paraId="3219D7BF" w14:textId="77777777">
        <w:tc>
          <w:tcPr>
            <w:tcW w:w="0" w:type="auto"/>
            <w:shd w:val="clear" w:color="auto" w:fill="F3F3F3"/>
            <w:vAlign w:val="bottom"/>
          </w:tcPr>
          <w:p w14:paraId="3219D7B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B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7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7C4" w14:textId="77777777">
        <w:tc>
          <w:tcPr>
            <w:tcW w:w="0" w:type="auto"/>
            <w:shd w:val="clear" w:color="auto" w:fill="FFFFFF"/>
          </w:tcPr>
          <w:p w14:paraId="3219D7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7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7C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C9" w14:textId="77777777">
        <w:tc>
          <w:tcPr>
            <w:tcW w:w="0" w:type="auto"/>
            <w:shd w:val="clear" w:color="auto" w:fill="F3F3F3"/>
          </w:tcPr>
          <w:p w14:paraId="3219D7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D7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7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7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CE" w14:textId="77777777">
        <w:tc>
          <w:tcPr>
            <w:tcW w:w="0" w:type="auto"/>
            <w:shd w:val="clear" w:color="auto" w:fill="FFFFFF"/>
          </w:tcPr>
          <w:p w14:paraId="3219D7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@currency</w:t>
            </w:r>
          </w:p>
        </w:tc>
        <w:tc>
          <w:tcPr>
            <w:tcW w:w="0" w:type="auto"/>
            <w:shd w:val="clear" w:color="auto" w:fill="FFFFFF"/>
          </w:tcPr>
          <w:p w14:paraId="3219D7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nvarchar(5)</w:t>
            </w:r>
          </w:p>
        </w:tc>
        <w:tc>
          <w:tcPr>
            <w:tcW w:w="0" w:type="auto"/>
            <w:shd w:val="clear" w:color="auto" w:fill="FFFFFF"/>
          </w:tcPr>
          <w:p w14:paraId="3219D7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219D7C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D3" w14:textId="77777777">
        <w:tc>
          <w:tcPr>
            <w:tcW w:w="0" w:type="auto"/>
            <w:shd w:val="clear" w:color="auto" w:fill="F3F3F3"/>
          </w:tcPr>
          <w:p w14:paraId="3219D7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3F3F3"/>
          </w:tcPr>
          <w:p w14:paraId="3219D7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7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7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D8" w14:textId="77777777">
        <w:tc>
          <w:tcPr>
            <w:tcW w:w="0" w:type="auto"/>
            <w:shd w:val="clear" w:color="auto" w:fill="FFFFFF"/>
          </w:tcPr>
          <w:p w14:paraId="3219D7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FFFFF"/>
          </w:tcPr>
          <w:p w14:paraId="3219D7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7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7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DD" w14:textId="77777777">
        <w:tc>
          <w:tcPr>
            <w:tcW w:w="0" w:type="auto"/>
            <w:shd w:val="clear" w:color="auto" w:fill="F3F3F3"/>
          </w:tcPr>
          <w:p w14:paraId="3219D7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@is_active</w:t>
            </w:r>
          </w:p>
        </w:tc>
        <w:tc>
          <w:tcPr>
            <w:tcW w:w="0" w:type="auto"/>
            <w:shd w:val="clear" w:color="auto" w:fill="F3F3F3"/>
          </w:tcPr>
          <w:p w14:paraId="3219D7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D7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7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7E2" w14:textId="77777777">
        <w:tc>
          <w:tcPr>
            <w:tcW w:w="0" w:type="auto"/>
            <w:shd w:val="clear" w:color="auto" w:fill="FFFFFF"/>
          </w:tcPr>
          <w:p w14:paraId="3219D7D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7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7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7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7E3" w14:textId="77777777" w:rsidR="00DC5D26" w:rsidRDefault="00DC5D26">
      <w:pPr>
        <w:rPr>
          <w:rStyle w:val="Table-Header"/>
        </w:rPr>
      </w:pPr>
    </w:p>
    <w:p w14:paraId="3219D7E4" w14:textId="77777777" w:rsidR="00DC5D26" w:rsidRDefault="00EC1450">
      <w:pPr>
        <w:pStyle w:val="BlockTitleParagraph"/>
        <w:rPr>
          <w:rStyle w:val="Table-Header"/>
        </w:rPr>
      </w:pPr>
      <w:bookmarkStart w:id="1883" w:name="/iZGeqBnm2yB/kx3VXh67r3Br7Y="/>
      <w:r>
        <w:t>SQL Script</w:t>
      </w:r>
      <w:bookmarkEnd w:id="18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7FE" w14:textId="77777777">
        <w:tc>
          <w:tcPr>
            <w:tcW w:w="0" w:type="auto"/>
            <w:shd w:val="clear" w:color="auto" w:fill="F5F5F5"/>
          </w:tcPr>
          <w:p w14:paraId="3219D7E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[p_pricelist_update]</w:t>
            </w:r>
          </w:p>
          <w:p w14:paraId="3219D7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7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7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@currency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5),</w:t>
            </w:r>
          </w:p>
          <w:p w14:paraId="3219D7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7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7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@is_active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D7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7E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7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7EF" w14:textId="77777777" w:rsidR="00DC5D26" w:rsidRDefault="00DC5D26">
            <w:pPr>
              <w:rPr>
                <w:rStyle w:val="ScriptNormal"/>
              </w:rPr>
            </w:pPr>
          </w:p>
          <w:p w14:paraId="3219D7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[t_pricelist]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7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@name,</w:t>
            </w:r>
          </w:p>
          <w:p w14:paraId="3219D7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[currency]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@currency,</w:t>
            </w:r>
          </w:p>
          <w:p w14:paraId="3219D7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@active_from,</w:t>
            </w:r>
          </w:p>
          <w:p w14:paraId="3219D7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@active_to,</w:t>
            </w:r>
          </w:p>
          <w:p w14:paraId="3219D7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[is_active]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@is_active</w:t>
            </w:r>
          </w:p>
          <w:p w14:paraId="3219D7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7F7" w14:textId="77777777" w:rsidR="00DC5D26" w:rsidRDefault="00DC5D26">
            <w:pPr>
              <w:rPr>
                <w:rStyle w:val="ScriptNormal"/>
              </w:rPr>
            </w:pPr>
          </w:p>
          <w:p w14:paraId="3219D7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7F9" w14:textId="77777777" w:rsidR="00DC5D26" w:rsidRDefault="00DC5D26">
            <w:pPr>
              <w:rPr>
                <w:rStyle w:val="ScriptNormal"/>
              </w:rPr>
            </w:pPr>
          </w:p>
          <w:p w14:paraId="3219D7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7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7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7F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7FF" w14:textId="77777777" w:rsidR="00DC5D26" w:rsidRDefault="00DC5D26">
      <w:pPr>
        <w:rPr>
          <w:rStyle w:val="ScriptNormal"/>
        </w:rPr>
      </w:pPr>
    </w:p>
    <w:p w14:paraId="3219D800" w14:textId="77777777" w:rsidR="00DC5D26" w:rsidRDefault="00EC1450">
      <w:pPr>
        <w:pStyle w:val="BlockTitleParagraph"/>
        <w:rPr>
          <w:rStyle w:val="ScriptNormal"/>
        </w:rPr>
      </w:pPr>
      <w:bookmarkStart w:id="1884" w:name="CRPY4I0hUCSv4y1gQxNeM4wdiSI="/>
      <w:r>
        <w:t>Uses</w:t>
      </w:r>
      <w:bookmarkEnd w:id="1884"/>
    </w:p>
    <w:p w14:paraId="3219D801" w14:textId="77777777" w:rsidR="00DC5D26" w:rsidRDefault="00EC1450">
      <w:hyperlink w:anchor="lfqnc4nKM7PvrMGyuhtCjbwwf44=" w:history="1">
        <w:r>
          <w:t>[licensing].[t_pricelist]</w:t>
        </w:r>
      </w:hyperlink>
    </w:p>
    <w:p w14:paraId="3219D802" w14:textId="77777777" w:rsidR="00DC5D26" w:rsidRDefault="00EC1450">
      <w:r>
        <w:t>[licensing]</w:t>
      </w:r>
    </w:p>
    <w:p w14:paraId="3219D803" w14:textId="77777777" w:rsidR="00DC5D26" w:rsidRDefault="00DC5D26">
      <w:pPr>
        <w:sectPr w:rsidR="00DC5D26">
          <w:headerReference w:type="default" r:id="rId33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06" w14:textId="77777777">
        <w:tc>
          <w:tcPr>
            <w:tcW w:w="0" w:type="auto"/>
            <w:shd w:val="clear" w:color="auto" w:fill="E6E6E6"/>
          </w:tcPr>
          <w:p w14:paraId="3219D804" w14:textId="77777777" w:rsidR="00DC5D26" w:rsidRDefault="00EC1450">
            <w:pPr>
              <w:pStyle w:val="Heading6"/>
            </w:pPr>
            <w:bookmarkStart w:id="1885" w:name="_Toc256000318"/>
            <w:bookmarkStart w:id="1886" w:name="0yQlK4RXZoBMCgohU3Tr05y5dXo="/>
            <w:r>
              <w:pict w14:anchorId="3219F15C">
                <v:shape id="_x0000_i2038" type="#_x0000_t75" style="width:11.95pt;height:11.95pt">
                  <v:imagedata r:id="rId12" o:title=""/>
                </v:shape>
              </w:pict>
            </w:r>
            <w:r>
              <w:t xml:space="preserve"> [licensing].[p_product_delete]</w:t>
            </w:r>
            <w:bookmarkEnd w:id="1885"/>
          </w:p>
          <w:bookmarkEnd w:id="1886"/>
          <w:p w14:paraId="3219D805" w14:textId="77777777" w:rsidR="00DC5D26" w:rsidRDefault="00DC5D26"/>
        </w:tc>
      </w:tr>
    </w:tbl>
    <w:p w14:paraId="3219D807" w14:textId="77777777" w:rsidR="00DC5D26" w:rsidRDefault="00DC5D26">
      <w:pPr>
        <w:keepNext/>
      </w:pPr>
    </w:p>
    <w:p w14:paraId="3219D808" w14:textId="77777777" w:rsidR="00DC5D26" w:rsidRDefault="00EC1450">
      <w:pPr>
        <w:pStyle w:val="BlockTitleParagraph"/>
      </w:pPr>
      <w:bookmarkStart w:id="1887" w:name="PGpbWnQ8rzKH4u3e/gooW3eiO8M="/>
      <w:r>
        <w:t>Parameters</w:t>
      </w:r>
      <w:bookmarkEnd w:id="18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80D" w14:textId="77777777">
        <w:tc>
          <w:tcPr>
            <w:tcW w:w="0" w:type="auto"/>
            <w:shd w:val="clear" w:color="auto" w:fill="F3F3F3"/>
            <w:vAlign w:val="bottom"/>
          </w:tcPr>
          <w:p w14:paraId="3219D8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812" w14:textId="77777777">
        <w:tc>
          <w:tcPr>
            <w:tcW w:w="0" w:type="auto"/>
            <w:shd w:val="clear" w:color="auto" w:fill="FFFFFF"/>
          </w:tcPr>
          <w:p w14:paraId="3219D8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8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17" w14:textId="77777777">
        <w:tc>
          <w:tcPr>
            <w:tcW w:w="0" w:type="auto"/>
            <w:shd w:val="clear" w:color="auto" w:fill="F3F3F3"/>
          </w:tcPr>
          <w:p w14:paraId="3219D8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8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81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81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818" w14:textId="77777777" w:rsidR="00DC5D26" w:rsidRDefault="00DC5D26">
      <w:pPr>
        <w:rPr>
          <w:rStyle w:val="Table-Header"/>
        </w:rPr>
      </w:pPr>
    </w:p>
    <w:p w14:paraId="3219D819" w14:textId="77777777" w:rsidR="00DC5D26" w:rsidRDefault="00EC1450">
      <w:pPr>
        <w:pStyle w:val="BlockTitleParagraph"/>
        <w:rPr>
          <w:rStyle w:val="Table-Header"/>
        </w:rPr>
      </w:pPr>
      <w:bookmarkStart w:id="1888" w:name="R6Oz4m35aVDxmB+wbYWMh4yMoIg="/>
      <w:r>
        <w:t xml:space="preserve">SQL </w:t>
      </w:r>
      <w:r>
        <w:t>Script</w:t>
      </w:r>
      <w:bookmarkEnd w:id="18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2D" w14:textId="77777777">
        <w:tc>
          <w:tcPr>
            <w:tcW w:w="0" w:type="auto"/>
            <w:shd w:val="clear" w:color="auto" w:fill="F5F5F5"/>
          </w:tcPr>
          <w:p w14:paraId="3219D81A" w14:textId="77777777" w:rsidR="00DC5D26" w:rsidRDefault="00DC5D26">
            <w:pPr>
              <w:rPr>
                <w:rStyle w:val="ScriptNormal"/>
              </w:rPr>
            </w:pPr>
          </w:p>
          <w:p w14:paraId="3219D81B" w14:textId="77777777" w:rsidR="00DC5D26" w:rsidRDefault="00DC5D26">
            <w:pPr>
              <w:rPr>
                <w:rStyle w:val="ScriptNormal"/>
              </w:rPr>
            </w:pPr>
          </w:p>
          <w:p w14:paraId="3219D81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[p_product_delete]</w:t>
            </w:r>
          </w:p>
          <w:p w14:paraId="3219D8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8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81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820" w14:textId="77777777" w:rsidR="00DC5D26" w:rsidRDefault="00DC5D26">
            <w:pPr>
              <w:rPr>
                <w:rStyle w:val="ScriptNormal"/>
              </w:rPr>
            </w:pPr>
          </w:p>
          <w:p w14:paraId="3219D8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822" w14:textId="77777777" w:rsidR="00DC5D26" w:rsidRDefault="00DC5D26">
            <w:pPr>
              <w:rPr>
                <w:rStyle w:val="ScriptNormal"/>
              </w:rPr>
            </w:pPr>
          </w:p>
          <w:p w14:paraId="3219D8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</w:t>
            </w:r>
          </w:p>
          <w:p w14:paraId="3219D8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825" w14:textId="77777777" w:rsidR="00DC5D26" w:rsidRDefault="00DC5D26">
            <w:pPr>
              <w:rPr>
                <w:rStyle w:val="ScriptNormal"/>
              </w:rPr>
            </w:pPr>
          </w:p>
          <w:p w14:paraId="3219D8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827" w14:textId="77777777" w:rsidR="00DC5D26" w:rsidRDefault="00DC5D26">
            <w:pPr>
              <w:rPr>
                <w:rStyle w:val="ScriptNormal"/>
              </w:rPr>
            </w:pPr>
          </w:p>
          <w:p w14:paraId="3219D8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829" w14:textId="77777777" w:rsidR="00DC5D26" w:rsidRDefault="00DC5D26">
            <w:pPr>
              <w:rPr>
                <w:rStyle w:val="ScriptNormal"/>
              </w:rPr>
            </w:pPr>
          </w:p>
          <w:p w14:paraId="3219D82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8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82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82E" w14:textId="77777777" w:rsidR="00DC5D26" w:rsidRDefault="00DC5D26">
      <w:pPr>
        <w:rPr>
          <w:rStyle w:val="ScriptNormal"/>
        </w:rPr>
      </w:pPr>
    </w:p>
    <w:p w14:paraId="3219D82F" w14:textId="77777777" w:rsidR="00DC5D26" w:rsidRDefault="00EC1450">
      <w:pPr>
        <w:pStyle w:val="BlockTitleParagraph"/>
        <w:rPr>
          <w:rStyle w:val="ScriptNormal"/>
        </w:rPr>
      </w:pPr>
      <w:bookmarkStart w:id="1889" w:name="wriet3Hqo8X8rAuaXboW6QoW57k="/>
      <w:r>
        <w:t>Uses</w:t>
      </w:r>
      <w:bookmarkEnd w:id="1889"/>
    </w:p>
    <w:p w14:paraId="3219D830" w14:textId="77777777" w:rsidR="00DC5D26" w:rsidRDefault="00EC1450">
      <w:hyperlink w:anchor="6EBiFkvfbRTw3F555fk44DFA3ks=" w:history="1">
        <w:r>
          <w:t>[licensing].[t_product]</w:t>
        </w:r>
      </w:hyperlink>
    </w:p>
    <w:p w14:paraId="3219D831" w14:textId="77777777" w:rsidR="00DC5D26" w:rsidRDefault="00EC1450">
      <w:r>
        <w:t>[licensing]</w:t>
      </w:r>
    </w:p>
    <w:p w14:paraId="3219D832" w14:textId="77777777" w:rsidR="00DC5D26" w:rsidRDefault="00DC5D26">
      <w:pPr>
        <w:sectPr w:rsidR="00DC5D26">
          <w:headerReference w:type="default" r:id="rId33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35" w14:textId="77777777">
        <w:tc>
          <w:tcPr>
            <w:tcW w:w="0" w:type="auto"/>
            <w:shd w:val="clear" w:color="auto" w:fill="E6E6E6"/>
          </w:tcPr>
          <w:p w14:paraId="3219D833" w14:textId="77777777" w:rsidR="00DC5D26" w:rsidRDefault="00EC1450">
            <w:pPr>
              <w:pStyle w:val="Heading6"/>
            </w:pPr>
            <w:bookmarkStart w:id="1890" w:name="_Toc256000319"/>
            <w:bookmarkStart w:id="1891" w:name="mG7He7twbIdITtsYe0mPN+FKtqw="/>
            <w:r>
              <w:pict w14:anchorId="3219F15D">
                <v:shape id="_x0000_i2039" type="#_x0000_t75" style="width:11.95pt;height:11.95pt">
                  <v:imagedata r:id="rId12" o:title=""/>
                </v:shape>
              </w:pict>
            </w:r>
            <w:r>
              <w:t xml:space="preserve"> [licensing].[p_product_get_all]</w:t>
            </w:r>
            <w:bookmarkEnd w:id="1890"/>
          </w:p>
          <w:bookmarkEnd w:id="1891"/>
          <w:p w14:paraId="3219D834" w14:textId="77777777" w:rsidR="00DC5D26" w:rsidRDefault="00DC5D26"/>
        </w:tc>
      </w:tr>
    </w:tbl>
    <w:p w14:paraId="3219D836" w14:textId="77777777" w:rsidR="00DC5D26" w:rsidRDefault="00DC5D26">
      <w:pPr>
        <w:keepNext/>
      </w:pPr>
    </w:p>
    <w:p w14:paraId="3219D837" w14:textId="77777777" w:rsidR="00DC5D26" w:rsidRDefault="00EC1450">
      <w:pPr>
        <w:pStyle w:val="BlockTitleParagraph"/>
      </w:pPr>
      <w:bookmarkStart w:id="1892" w:name="FJkgXlKoR32iQpRjR01wTTZ0GRg="/>
      <w:r>
        <w:t>Parameters</w:t>
      </w:r>
      <w:bookmarkEnd w:id="18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83C" w14:textId="77777777">
        <w:tc>
          <w:tcPr>
            <w:tcW w:w="0" w:type="auto"/>
            <w:shd w:val="clear" w:color="auto" w:fill="F3F3F3"/>
            <w:vAlign w:val="bottom"/>
          </w:tcPr>
          <w:p w14:paraId="3219D8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841" w14:textId="77777777">
        <w:tc>
          <w:tcPr>
            <w:tcW w:w="0" w:type="auto"/>
            <w:shd w:val="clear" w:color="auto" w:fill="FFFFFF"/>
          </w:tcPr>
          <w:p w14:paraId="3219D8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8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46" w14:textId="77777777">
        <w:tc>
          <w:tcPr>
            <w:tcW w:w="0" w:type="auto"/>
            <w:shd w:val="clear" w:color="auto" w:fill="F3F3F3"/>
          </w:tcPr>
          <w:p w14:paraId="3219D8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8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8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8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4B" w14:textId="77777777">
        <w:tc>
          <w:tcPr>
            <w:tcW w:w="0" w:type="auto"/>
            <w:shd w:val="clear" w:color="auto" w:fill="FFFFFF"/>
          </w:tcPr>
          <w:p w14:paraId="3219D84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84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84C" w14:textId="77777777" w:rsidR="00DC5D26" w:rsidRDefault="00DC5D26">
      <w:pPr>
        <w:rPr>
          <w:rStyle w:val="Table-Header"/>
        </w:rPr>
      </w:pPr>
    </w:p>
    <w:p w14:paraId="3219D84D" w14:textId="77777777" w:rsidR="00DC5D26" w:rsidRDefault="00EC1450">
      <w:pPr>
        <w:pStyle w:val="BlockTitleParagraph"/>
        <w:rPr>
          <w:rStyle w:val="Table-Header"/>
        </w:rPr>
      </w:pPr>
      <w:bookmarkStart w:id="1893" w:name="b+j95mbPKWZw+ZXSv0p2PywKIEA="/>
      <w:r>
        <w:t>SQL Script</w:t>
      </w:r>
      <w:bookmarkEnd w:id="18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6A" w14:textId="77777777">
        <w:tc>
          <w:tcPr>
            <w:tcW w:w="0" w:type="auto"/>
            <w:shd w:val="clear" w:color="auto" w:fill="F5F5F5"/>
          </w:tcPr>
          <w:p w14:paraId="3219D8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[p_product_get_all]</w:t>
            </w:r>
          </w:p>
          <w:p w14:paraId="3219D8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8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8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85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8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854" w14:textId="77777777" w:rsidR="00DC5D26" w:rsidRDefault="00DC5D26">
            <w:pPr>
              <w:rPr>
                <w:rStyle w:val="ScriptNormal"/>
              </w:rPr>
            </w:pPr>
          </w:p>
          <w:p w14:paraId="3219D8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8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D8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 </w:t>
            </w:r>
          </w:p>
          <w:p w14:paraId="3219D8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[product_family_code], </w:t>
            </w:r>
          </w:p>
          <w:p w14:paraId="3219D8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[min_number_of_users], </w:t>
            </w:r>
          </w:p>
          <w:p w14:paraId="3219D8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[max_number_of_users], </w:t>
            </w:r>
          </w:p>
          <w:p w14:paraId="3219D8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[min_number_of_devices], </w:t>
            </w:r>
          </w:p>
          <w:p w14:paraId="3219D8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[max_number_of_devices],</w:t>
            </w:r>
          </w:p>
          <w:p w14:paraId="3219D8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8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8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8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8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862" w14:textId="77777777" w:rsidR="00DC5D26" w:rsidRDefault="00DC5D26">
            <w:pPr>
              <w:rPr>
                <w:rStyle w:val="ScriptNormal"/>
              </w:rPr>
            </w:pPr>
          </w:p>
          <w:p w14:paraId="3219D8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8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865" w14:textId="77777777" w:rsidR="00DC5D26" w:rsidRDefault="00DC5D26">
            <w:pPr>
              <w:rPr>
                <w:rStyle w:val="ScriptNormal"/>
              </w:rPr>
            </w:pPr>
          </w:p>
          <w:p w14:paraId="3219D8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86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8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86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86B" w14:textId="77777777" w:rsidR="00DC5D26" w:rsidRDefault="00DC5D26">
      <w:pPr>
        <w:rPr>
          <w:rStyle w:val="ScriptNormal"/>
        </w:rPr>
      </w:pPr>
    </w:p>
    <w:p w14:paraId="3219D86C" w14:textId="77777777" w:rsidR="00DC5D26" w:rsidRDefault="00EC1450">
      <w:pPr>
        <w:pStyle w:val="BlockTitleParagraph"/>
        <w:rPr>
          <w:rStyle w:val="ScriptNormal"/>
        </w:rPr>
      </w:pPr>
      <w:bookmarkStart w:id="1894" w:name="mB2GCy5+rAIB0OhQ3FnCSUrxtZ0="/>
      <w:r>
        <w:t>Uses</w:t>
      </w:r>
      <w:bookmarkEnd w:id="1894"/>
    </w:p>
    <w:p w14:paraId="3219D86D" w14:textId="77777777" w:rsidR="00DC5D26" w:rsidRDefault="00EC1450">
      <w:hyperlink w:anchor="6EBiFkvfbRTw3F555fk44DFA3ks=" w:history="1">
        <w:r>
          <w:t>[licensing].[t_product]</w:t>
        </w:r>
      </w:hyperlink>
    </w:p>
    <w:p w14:paraId="3219D86E" w14:textId="77777777" w:rsidR="00DC5D26" w:rsidRDefault="00EC1450">
      <w:r>
        <w:t>[licensing]</w:t>
      </w:r>
    </w:p>
    <w:p w14:paraId="3219D86F" w14:textId="77777777" w:rsidR="00DC5D26" w:rsidRDefault="00DC5D26">
      <w:pPr>
        <w:sectPr w:rsidR="00DC5D26">
          <w:headerReference w:type="default" r:id="rId33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72" w14:textId="77777777">
        <w:tc>
          <w:tcPr>
            <w:tcW w:w="0" w:type="auto"/>
            <w:shd w:val="clear" w:color="auto" w:fill="E6E6E6"/>
          </w:tcPr>
          <w:p w14:paraId="3219D870" w14:textId="77777777" w:rsidR="00DC5D26" w:rsidRDefault="00EC1450">
            <w:pPr>
              <w:pStyle w:val="Heading6"/>
            </w:pPr>
            <w:bookmarkStart w:id="1895" w:name="_Toc256000320"/>
            <w:bookmarkStart w:id="1896" w:name="AL9A0IZVpoVamMNplmKopBu/HC4="/>
            <w:r>
              <w:pict w14:anchorId="3219F15E">
                <v:shape id="_x0000_i2040" type="#_x0000_t75" style="width:11.95pt;height:11.95pt">
                  <v:imagedata r:id="rId12" o:title=""/>
                </v:shape>
              </w:pict>
            </w:r>
            <w:r>
              <w:t xml:space="preserve"> [licensing].[p_product_get_by_id]</w:t>
            </w:r>
            <w:bookmarkEnd w:id="1895"/>
          </w:p>
          <w:bookmarkEnd w:id="1896"/>
          <w:p w14:paraId="3219D871" w14:textId="77777777" w:rsidR="00DC5D26" w:rsidRDefault="00DC5D26"/>
        </w:tc>
      </w:tr>
    </w:tbl>
    <w:p w14:paraId="3219D873" w14:textId="77777777" w:rsidR="00DC5D26" w:rsidRDefault="00DC5D26">
      <w:pPr>
        <w:keepNext/>
      </w:pPr>
    </w:p>
    <w:p w14:paraId="3219D874" w14:textId="77777777" w:rsidR="00DC5D26" w:rsidRDefault="00EC1450">
      <w:pPr>
        <w:pStyle w:val="BlockTitleParagraph"/>
      </w:pPr>
      <w:bookmarkStart w:id="1897" w:name="8tDtY83t82N/0gLiFe2GNqkc0bU="/>
      <w:r>
        <w:t>Parameters</w:t>
      </w:r>
      <w:bookmarkEnd w:id="18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878" w14:textId="77777777">
        <w:tc>
          <w:tcPr>
            <w:tcW w:w="0" w:type="auto"/>
            <w:shd w:val="clear" w:color="auto" w:fill="F3F3F3"/>
            <w:vAlign w:val="bottom"/>
          </w:tcPr>
          <w:p w14:paraId="3219D8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</w:tr>
      <w:tr w:rsidR="00DC5D26" w14:paraId="3219D87C" w14:textId="77777777">
        <w:tc>
          <w:tcPr>
            <w:tcW w:w="0" w:type="auto"/>
            <w:shd w:val="clear" w:color="auto" w:fill="FFFFFF"/>
          </w:tcPr>
          <w:p w14:paraId="3219D8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8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87D" w14:textId="77777777" w:rsidR="00DC5D26" w:rsidRDefault="00DC5D26">
      <w:pPr>
        <w:rPr>
          <w:rStyle w:val="Table-Header"/>
        </w:rPr>
      </w:pPr>
    </w:p>
    <w:p w14:paraId="3219D87E" w14:textId="77777777" w:rsidR="00DC5D26" w:rsidRDefault="00EC1450">
      <w:pPr>
        <w:pStyle w:val="BlockTitleParagraph"/>
        <w:rPr>
          <w:rStyle w:val="Table-Header"/>
        </w:rPr>
      </w:pPr>
      <w:bookmarkStart w:id="1898" w:name="UeYZeHuQDBWDi5uCc/nDE/2WWI8="/>
      <w:r>
        <w:t>SQL Script</w:t>
      </w:r>
      <w:bookmarkEnd w:id="18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94" w14:textId="77777777">
        <w:tc>
          <w:tcPr>
            <w:tcW w:w="0" w:type="auto"/>
            <w:shd w:val="clear" w:color="auto" w:fill="F5F5F5"/>
          </w:tcPr>
          <w:p w14:paraId="3219D8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[p_product_get_by_id]</w:t>
            </w:r>
          </w:p>
          <w:p w14:paraId="3219D8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8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8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883" w14:textId="77777777" w:rsidR="00DC5D26" w:rsidRDefault="00DC5D26">
            <w:pPr>
              <w:rPr>
                <w:rStyle w:val="ScriptNormal"/>
              </w:rPr>
            </w:pPr>
          </w:p>
          <w:p w14:paraId="3219D8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8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D8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 </w:t>
            </w:r>
          </w:p>
          <w:p w14:paraId="3219D8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[product_family_code], </w:t>
            </w:r>
          </w:p>
          <w:p w14:paraId="3219D8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[min_number_of_users], </w:t>
            </w:r>
          </w:p>
          <w:p w14:paraId="3219D8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[max_number_of_users], </w:t>
            </w:r>
          </w:p>
          <w:p w14:paraId="3219D8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[min_number_of_devices], </w:t>
            </w:r>
          </w:p>
          <w:p w14:paraId="3219D8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[max_number_of_devices],</w:t>
            </w:r>
          </w:p>
          <w:p w14:paraId="3219D8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8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8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88F" w14:textId="77777777" w:rsidR="00DC5D26" w:rsidRDefault="00DC5D26">
            <w:pPr>
              <w:rPr>
                <w:rStyle w:val="ScriptNormal"/>
              </w:rPr>
            </w:pPr>
          </w:p>
          <w:p w14:paraId="3219D8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8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8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89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895" w14:textId="77777777" w:rsidR="00DC5D26" w:rsidRDefault="00DC5D26">
      <w:pPr>
        <w:rPr>
          <w:rStyle w:val="ScriptNormal"/>
        </w:rPr>
      </w:pPr>
    </w:p>
    <w:p w14:paraId="3219D896" w14:textId="77777777" w:rsidR="00DC5D26" w:rsidRDefault="00EC1450">
      <w:pPr>
        <w:pStyle w:val="BlockTitleParagraph"/>
        <w:rPr>
          <w:rStyle w:val="ScriptNormal"/>
        </w:rPr>
      </w:pPr>
      <w:bookmarkStart w:id="1899" w:name="5CjlYaXjJ0kaeSmUKP5YZPxwnsE="/>
      <w:r>
        <w:t>Uses</w:t>
      </w:r>
      <w:bookmarkEnd w:id="1899"/>
    </w:p>
    <w:p w14:paraId="3219D897" w14:textId="77777777" w:rsidR="00DC5D26" w:rsidRDefault="00EC1450">
      <w:hyperlink w:anchor="6EBiFkvfbRTw3F555fk44DFA3ks=" w:history="1">
        <w:r>
          <w:t>[licensing].[t_product]</w:t>
        </w:r>
      </w:hyperlink>
    </w:p>
    <w:p w14:paraId="3219D898" w14:textId="77777777" w:rsidR="00DC5D26" w:rsidRDefault="00EC1450">
      <w:r>
        <w:t>[licensing]</w:t>
      </w:r>
    </w:p>
    <w:p w14:paraId="3219D899" w14:textId="77777777" w:rsidR="00DC5D26" w:rsidRDefault="00DC5D26">
      <w:pPr>
        <w:sectPr w:rsidR="00DC5D26">
          <w:headerReference w:type="default" r:id="rId33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9C" w14:textId="77777777">
        <w:tc>
          <w:tcPr>
            <w:tcW w:w="0" w:type="auto"/>
            <w:shd w:val="clear" w:color="auto" w:fill="E6E6E6"/>
          </w:tcPr>
          <w:p w14:paraId="3219D89A" w14:textId="77777777" w:rsidR="00DC5D26" w:rsidRDefault="00EC1450">
            <w:pPr>
              <w:pStyle w:val="Heading6"/>
            </w:pPr>
            <w:bookmarkStart w:id="1900" w:name="_Toc256000321"/>
            <w:bookmarkStart w:id="1901" w:name="d9koIjkTMqNAi6h4wOkRfAlwwFU="/>
            <w:r>
              <w:pict w14:anchorId="3219F15F">
                <v:shape id="_x0000_i2041" type="#_x0000_t75" style="width:11.95pt;height:11.95pt">
                  <v:imagedata r:id="rId12" o:title=""/>
                </v:shape>
              </w:pict>
            </w:r>
            <w:r>
              <w:t xml:space="preserve"> [licensing].[p_product_get_by_productfamily]</w:t>
            </w:r>
            <w:bookmarkEnd w:id="1900"/>
          </w:p>
          <w:bookmarkEnd w:id="1901"/>
          <w:p w14:paraId="3219D89B" w14:textId="77777777" w:rsidR="00DC5D26" w:rsidRDefault="00DC5D26"/>
        </w:tc>
      </w:tr>
    </w:tbl>
    <w:p w14:paraId="3219D89D" w14:textId="77777777" w:rsidR="00DC5D26" w:rsidRDefault="00DC5D26">
      <w:pPr>
        <w:keepNext/>
      </w:pPr>
    </w:p>
    <w:p w14:paraId="3219D89E" w14:textId="77777777" w:rsidR="00DC5D26" w:rsidRDefault="00EC1450">
      <w:pPr>
        <w:pStyle w:val="BlockTitleParagraph"/>
      </w:pPr>
      <w:bookmarkStart w:id="1902" w:name="K0n9wT6n1IJ5/kDvFhSvAnecDSQ="/>
      <w:r>
        <w:t>Parameters</w:t>
      </w:r>
      <w:bookmarkEnd w:id="19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02"/>
        <w:gridCol w:w="2355"/>
        <w:gridCol w:w="3285"/>
      </w:tblGrid>
      <w:tr w:rsidR="00DC5D26" w14:paraId="3219D8A2" w14:textId="77777777">
        <w:tc>
          <w:tcPr>
            <w:tcW w:w="0" w:type="auto"/>
            <w:shd w:val="clear" w:color="auto" w:fill="F3F3F3"/>
            <w:vAlign w:val="bottom"/>
          </w:tcPr>
          <w:p w14:paraId="3219D8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8A6" w14:textId="77777777">
        <w:tc>
          <w:tcPr>
            <w:tcW w:w="0" w:type="auto"/>
            <w:shd w:val="clear" w:color="auto" w:fill="FFFFFF"/>
          </w:tcPr>
          <w:p w14:paraId="3219D8A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@product_family_code</w:t>
            </w:r>
          </w:p>
        </w:tc>
        <w:tc>
          <w:tcPr>
            <w:tcW w:w="0" w:type="auto"/>
            <w:shd w:val="clear" w:color="auto" w:fill="FFFFFF"/>
          </w:tcPr>
          <w:p w14:paraId="3219D8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D8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</w:tr>
    </w:tbl>
    <w:p w14:paraId="3219D8A7" w14:textId="77777777" w:rsidR="00DC5D26" w:rsidRDefault="00DC5D26">
      <w:pPr>
        <w:rPr>
          <w:rStyle w:val="Table-Header"/>
        </w:rPr>
      </w:pPr>
    </w:p>
    <w:p w14:paraId="3219D8A8" w14:textId="77777777" w:rsidR="00DC5D26" w:rsidRDefault="00EC1450">
      <w:pPr>
        <w:pStyle w:val="BlockTitleParagraph"/>
        <w:rPr>
          <w:rStyle w:val="Table-Header"/>
        </w:rPr>
      </w:pPr>
      <w:bookmarkStart w:id="1903" w:name="fbgzEil7JWr/kWDx47NFNafyncw="/>
      <w:r>
        <w:t>SQL Script</w:t>
      </w:r>
      <w:bookmarkEnd w:id="19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BE" w14:textId="77777777">
        <w:tc>
          <w:tcPr>
            <w:tcW w:w="0" w:type="auto"/>
            <w:shd w:val="clear" w:color="auto" w:fill="F5F5F5"/>
          </w:tcPr>
          <w:p w14:paraId="3219D8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[p_product_get_by_productfamily]</w:t>
            </w:r>
          </w:p>
          <w:p w14:paraId="3219D8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@product_family_code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</w:p>
          <w:p w14:paraId="3219D8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8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8AD" w14:textId="77777777" w:rsidR="00DC5D26" w:rsidRDefault="00DC5D26">
            <w:pPr>
              <w:rPr>
                <w:rStyle w:val="ScriptNormal"/>
              </w:rPr>
            </w:pPr>
          </w:p>
          <w:p w14:paraId="3219D8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8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 </w:t>
            </w:r>
          </w:p>
          <w:p w14:paraId="3219D8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 </w:t>
            </w:r>
          </w:p>
          <w:p w14:paraId="3219D8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[product_family_code], </w:t>
            </w:r>
          </w:p>
          <w:p w14:paraId="3219D8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[min_number_of_users], </w:t>
            </w:r>
          </w:p>
          <w:p w14:paraId="3219D8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[max_number_of_users], </w:t>
            </w:r>
          </w:p>
          <w:p w14:paraId="3219D8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[min_number_of_devices], </w:t>
            </w:r>
          </w:p>
          <w:p w14:paraId="3219D8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[max_number_of_devices],</w:t>
            </w:r>
          </w:p>
          <w:p w14:paraId="3219D8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8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8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</w:t>
            </w:r>
          </w:p>
          <w:p w14:paraId="3219D8B9" w14:textId="77777777" w:rsidR="00DC5D26" w:rsidRDefault="00DC5D26">
            <w:pPr>
              <w:rPr>
                <w:rStyle w:val="ScriptNormal"/>
              </w:rPr>
            </w:pPr>
          </w:p>
          <w:p w14:paraId="3219D8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8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8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8B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8BF" w14:textId="77777777" w:rsidR="00DC5D26" w:rsidRDefault="00DC5D26">
      <w:pPr>
        <w:rPr>
          <w:rStyle w:val="ScriptNormal"/>
        </w:rPr>
      </w:pPr>
    </w:p>
    <w:p w14:paraId="3219D8C0" w14:textId="77777777" w:rsidR="00DC5D26" w:rsidRDefault="00EC1450">
      <w:pPr>
        <w:pStyle w:val="BlockTitleParagraph"/>
        <w:rPr>
          <w:rStyle w:val="ScriptNormal"/>
        </w:rPr>
      </w:pPr>
      <w:bookmarkStart w:id="1904" w:name="kQ+J60y5ZCs6Cr6HGBCg0Ru0L+s="/>
      <w:r>
        <w:t>Uses</w:t>
      </w:r>
      <w:bookmarkEnd w:id="1904"/>
    </w:p>
    <w:p w14:paraId="3219D8C1" w14:textId="77777777" w:rsidR="00DC5D26" w:rsidRDefault="00EC1450">
      <w:hyperlink w:anchor="6EBiFkvfbRTw3F555fk44DFA3ks=" w:history="1">
        <w:r>
          <w:t>[licensing].[t_product]</w:t>
        </w:r>
      </w:hyperlink>
    </w:p>
    <w:p w14:paraId="3219D8C2" w14:textId="77777777" w:rsidR="00DC5D26" w:rsidRDefault="00EC1450">
      <w:r>
        <w:t>[licensing]</w:t>
      </w:r>
    </w:p>
    <w:p w14:paraId="3219D8C3" w14:textId="77777777" w:rsidR="00DC5D26" w:rsidRDefault="00DC5D26">
      <w:pPr>
        <w:sectPr w:rsidR="00DC5D26">
          <w:headerReference w:type="default" r:id="rId33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8C6" w14:textId="77777777">
        <w:tc>
          <w:tcPr>
            <w:tcW w:w="0" w:type="auto"/>
            <w:shd w:val="clear" w:color="auto" w:fill="E6E6E6"/>
          </w:tcPr>
          <w:p w14:paraId="3219D8C4" w14:textId="77777777" w:rsidR="00DC5D26" w:rsidRDefault="00EC1450">
            <w:pPr>
              <w:pStyle w:val="Heading6"/>
            </w:pPr>
            <w:bookmarkStart w:id="1905" w:name="_Toc256000322"/>
            <w:bookmarkStart w:id="1906" w:name="aJLPQNgYOmXCXpsBy2Y4WHdv7qo="/>
            <w:r>
              <w:pict w14:anchorId="3219F160">
                <v:shape id="_x0000_i2042" type="#_x0000_t75" style="width:11.95pt;height:11.95pt">
                  <v:imagedata r:id="rId12" o:title=""/>
                </v:shape>
              </w:pict>
            </w:r>
            <w:r>
              <w:t xml:space="preserve"> [licensing].[p_product_insert]</w:t>
            </w:r>
            <w:bookmarkEnd w:id="1905"/>
          </w:p>
          <w:bookmarkEnd w:id="1906"/>
          <w:p w14:paraId="3219D8C5" w14:textId="77777777" w:rsidR="00DC5D26" w:rsidRDefault="00DC5D26"/>
        </w:tc>
      </w:tr>
    </w:tbl>
    <w:p w14:paraId="3219D8C7" w14:textId="77777777" w:rsidR="00DC5D26" w:rsidRDefault="00DC5D26">
      <w:pPr>
        <w:keepNext/>
      </w:pPr>
    </w:p>
    <w:p w14:paraId="3219D8C8" w14:textId="77777777" w:rsidR="00DC5D26" w:rsidRDefault="00EC1450">
      <w:pPr>
        <w:pStyle w:val="BlockTitleParagraph"/>
      </w:pPr>
      <w:bookmarkStart w:id="1907" w:name="XzSGwbj4GjApGQiFZZWqyRCpk4c="/>
      <w:r>
        <w:t>Parameters</w:t>
      </w:r>
      <w:bookmarkEnd w:id="19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28"/>
        <w:gridCol w:w="1917"/>
        <w:gridCol w:w="2599"/>
        <w:gridCol w:w="1398"/>
      </w:tblGrid>
      <w:tr w:rsidR="00DC5D26" w14:paraId="3219D8CD" w14:textId="77777777">
        <w:tc>
          <w:tcPr>
            <w:tcW w:w="0" w:type="auto"/>
            <w:shd w:val="clear" w:color="auto" w:fill="F3F3F3"/>
            <w:vAlign w:val="bottom"/>
          </w:tcPr>
          <w:p w14:paraId="3219D8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8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8D2" w14:textId="77777777">
        <w:tc>
          <w:tcPr>
            <w:tcW w:w="0" w:type="auto"/>
            <w:shd w:val="clear" w:color="auto" w:fill="FFFFFF"/>
          </w:tcPr>
          <w:p w14:paraId="3219D8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D8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8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8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D7" w14:textId="77777777">
        <w:tc>
          <w:tcPr>
            <w:tcW w:w="0" w:type="auto"/>
            <w:shd w:val="clear" w:color="auto" w:fill="F3F3F3"/>
          </w:tcPr>
          <w:p w14:paraId="3219D8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D8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3F3F3"/>
          </w:tcPr>
          <w:p w14:paraId="3219D8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3F3F3"/>
          </w:tcPr>
          <w:p w14:paraId="3219D8D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DC" w14:textId="77777777">
        <w:tc>
          <w:tcPr>
            <w:tcW w:w="0" w:type="auto"/>
            <w:shd w:val="clear" w:color="auto" w:fill="FFFFFF"/>
          </w:tcPr>
          <w:p w14:paraId="3219D8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@product_family_code</w:t>
            </w:r>
          </w:p>
        </w:tc>
        <w:tc>
          <w:tcPr>
            <w:tcW w:w="0" w:type="auto"/>
            <w:shd w:val="clear" w:color="auto" w:fill="FFFFFF"/>
          </w:tcPr>
          <w:p w14:paraId="3219D8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D8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D8D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E1" w14:textId="77777777">
        <w:tc>
          <w:tcPr>
            <w:tcW w:w="0" w:type="auto"/>
            <w:shd w:val="clear" w:color="auto" w:fill="F3F3F3"/>
          </w:tcPr>
          <w:p w14:paraId="3219D8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@min_number_of_users</w:t>
            </w:r>
          </w:p>
        </w:tc>
        <w:tc>
          <w:tcPr>
            <w:tcW w:w="0" w:type="auto"/>
            <w:shd w:val="clear" w:color="auto" w:fill="F3F3F3"/>
          </w:tcPr>
          <w:p w14:paraId="3219D8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8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8E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E6" w14:textId="77777777">
        <w:tc>
          <w:tcPr>
            <w:tcW w:w="0" w:type="auto"/>
            <w:shd w:val="clear" w:color="auto" w:fill="FFFFFF"/>
          </w:tcPr>
          <w:p w14:paraId="3219D8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@max_number_of_users</w:t>
            </w:r>
          </w:p>
        </w:tc>
        <w:tc>
          <w:tcPr>
            <w:tcW w:w="0" w:type="auto"/>
            <w:shd w:val="clear" w:color="auto" w:fill="FFFFFF"/>
          </w:tcPr>
          <w:p w14:paraId="3219D8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E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EB" w14:textId="77777777">
        <w:tc>
          <w:tcPr>
            <w:tcW w:w="0" w:type="auto"/>
            <w:shd w:val="clear" w:color="auto" w:fill="F3F3F3"/>
          </w:tcPr>
          <w:p w14:paraId="3219D8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@min_number_of_devices</w:t>
            </w:r>
          </w:p>
        </w:tc>
        <w:tc>
          <w:tcPr>
            <w:tcW w:w="0" w:type="auto"/>
            <w:shd w:val="clear" w:color="auto" w:fill="F3F3F3"/>
          </w:tcPr>
          <w:p w14:paraId="3219D8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8E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8E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F0" w14:textId="77777777">
        <w:tc>
          <w:tcPr>
            <w:tcW w:w="0" w:type="auto"/>
            <w:shd w:val="clear" w:color="auto" w:fill="FFFFFF"/>
          </w:tcPr>
          <w:p w14:paraId="3219D8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@max_number_of_devices</w:t>
            </w:r>
          </w:p>
        </w:tc>
        <w:tc>
          <w:tcPr>
            <w:tcW w:w="0" w:type="auto"/>
            <w:shd w:val="clear" w:color="auto" w:fill="FFFFFF"/>
          </w:tcPr>
          <w:p w14:paraId="3219D8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E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E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F5" w14:textId="77777777">
        <w:tc>
          <w:tcPr>
            <w:tcW w:w="0" w:type="auto"/>
            <w:shd w:val="clear" w:color="auto" w:fill="F3F3F3"/>
          </w:tcPr>
          <w:p w14:paraId="3219D8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3F3F3"/>
          </w:tcPr>
          <w:p w14:paraId="3219D8F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8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8F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8FA" w14:textId="77777777">
        <w:tc>
          <w:tcPr>
            <w:tcW w:w="0" w:type="auto"/>
            <w:shd w:val="clear" w:color="auto" w:fill="FFFFFF"/>
          </w:tcPr>
          <w:p w14:paraId="3219D8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8F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8F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8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8FF" w14:textId="77777777">
        <w:tc>
          <w:tcPr>
            <w:tcW w:w="0" w:type="auto"/>
            <w:shd w:val="clear" w:color="auto" w:fill="F3F3F3"/>
          </w:tcPr>
          <w:p w14:paraId="3219D8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8F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8F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8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900" w14:textId="77777777" w:rsidR="00DC5D26" w:rsidRDefault="00DC5D26">
      <w:pPr>
        <w:rPr>
          <w:rStyle w:val="Table-Header"/>
        </w:rPr>
      </w:pPr>
    </w:p>
    <w:p w14:paraId="3219D901" w14:textId="77777777" w:rsidR="00DC5D26" w:rsidRDefault="00EC1450">
      <w:pPr>
        <w:pStyle w:val="BlockTitleParagraph"/>
        <w:rPr>
          <w:rStyle w:val="Table-Header"/>
        </w:rPr>
      </w:pPr>
      <w:bookmarkStart w:id="1908" w:name="+8JC3YyXtmXxeKMxZWX8ywIimjI="/>
      <w:r>
        <w:t>SQL Script</w:t>
      </w:r>
      <w:bookmarkEnd w:id="19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2C" w14:textId="77777777">
        <w:tc>
          <w:tcPr>
            <w:tcW w:w="0" w:type="auto"/>
            <w:shd w:val="clear" w:color="auto" w:fill="F5F5F5"/>
          </w:tcPr>
          <w:p w14:paraId="3219D90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[p_product_insert]</w:t>
            </w:r>
          </w:p>
          <w:p w14:paraId="3219D9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9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D9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@product_family_code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D9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@min_number_of_users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@min_number_of_devices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</w:t>
            </w:r>
            <w:r>
              <w:rPr>
                <w:rStyle w:val="ScriptNormal"/>
              </w:rPr>
              <w:t xml:space="preserve">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9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9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90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9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90F" w14:textId="77777777" w:rsidR="00DC5D26" w:rsidRDefault="00DC5D26">
            <w:pPr>
              <w:rPr>
                <w:rStyle w:val="ScriptNormal"/>
              </w:rPr>
            </w:pPr>
          </w:p>
          <w:p w14:paraId="3219D9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Operator"/>
              </w:rPr>
              <w:t>(</w:t>
            </w:r>
          </w:p>
          <w:p w14:paraId="3219D9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[name],</w:t>
            </w:r>
          </w:p>
          <w:p w14:paraId="3219D9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D9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[product_family_code],</w:t>
            </w:r>
          </w:p>
          <w:p w14:paraId="3219D9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[min_number_of_users],</w:t>
            </w:r>
          </w:p>
          <w:p w14:paraId="3219D9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[max_number_of_users],</w:t>
            </w:r>
          </w:p>
          <w:p w14:paraId="3219D9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[min_number_of_devices],</w:t>
            </w:r>
          </w:p>
          <w:p w14:paraId="3219D9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[max_number_of_devices],</w:t>
            </w:r>
          </w:p>
          <w:p w14:paraId="3219D9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[external_reference]</w:t>
            </w:r>
          </w:p>
          <w:p w14:paraId="3219D9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9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9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@name,</w:t>
            </w:r>
          </w:p>
          <w:p w14:paraId="3219D9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@description,</w:t>
            </w:r>
          </w:p>
          <w:p w14:paraId="3219D9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@product_family_code,</w:t>
            </w:r>
          </w:p>
          <w:p w14:paraId="3219D9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@min_number_of_users,</w:t>
            </w:r>
          </w:p>
          <w:p w14:paraId="3219D9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@max_number_of_users,</w:t>
            </w:r>
          </w:p>
          <w:p w14:paraId="3219D9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@min_number_of_devices,</w:t>
            </w:r>
          </w:p>
          <w:p w14:paraId="3219D9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@max_number_of_devices,</w:t>
            </w:r>
          </w:p>
          <w:p w14:paraId="3219D9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@external_reference</w:t>
            </w:r>
          </w:p>
          <w:p w14:paraId="3219D9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924" w14:textId="77777777" w:rsidR="00DC5D26" w:rsidRDefault="00DC5D26">
            <w:pPr>
              <w:rPr>
                <w:rStyle w:val="ScriptNormal"/>
              </w:rPr>
            </w:pPr>
          </w:p>
          <w:p w14:paraId="3219D9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9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927" w14:textId="77777777" w:rsidR="00DC5D26" w:rsidRDefault="00DC5D26">
            <w:pPr>
              <w:rPr>
                <w:rStyle w:val="ScriptNormal"/>
              </w:rPr>
            </w:pPr>
          </w:p>
          <w:p w14:paraId="3219D9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9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9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92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92D" w14:textId="77777777" w:rsidR="00DC5D26" w:rsidRDefault="00DC5D26">
      <w:pPr>
        <w:rPr>
          <w:rStyle w:val="ScriptNormal"/>
        </w:rPr>
      </w:pPr>
    </w:p>
    <w:p w14:paraId="3219D92E" w14:textId="77777777" w:rsidR="00DC5D26" w:rsidRDefault="00EC1450">
      <w:pPr>
        <w:pStyle w:val="BlockTitleParagraph"/>
        <w:rPr>
          <w:rStyle w:val="ScriptNormal"/>
        </w:rPr>
      </w:pPr>
      <w:bookmarkStart w:id="1909" w:name="PHaVHmsKoAs8603tQMSoRas0kxI="/>
      <w:r>
        <w:t>Uses</w:t>
      </w:r>
      <w:bookmarkEnd w:id="1909"/>
    </w:p>
    <w:p w14:paraId="3219D92F" w14:textId="77777777" w:rsidR="00DC5D26" w:rsidRDefault="00EC1450">
      <w:hyperlink w:anchor="6EBiFkvfbRTw3F555fk44DFA3ks=" w:history="1">
        <w:r>
          <w:t>[licensing].[t_product]</w:t>
        </w:r>
      </w:hyperlink>
    </w:p>
    <w:p w14:paraId="3219D930" w14:textId="77777777" w:rsidR="00DC5D26" w:rsidRDefault="00EC1450">
      <w:r>
        <w:t>[licensing]</w:t>
      </w:r>
    </w:p>
    <w:p w14:paraId="3219D931" w14:textId="77777777" w:rsidR="00DC5D26" w:rsidRDefault="00DC5D26">
      <w:pPr>
        <w:sectPr w:rsidR="00DC5D26">
          <w:headerReference w:type="default" r:id="rId34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34" w14:textId="77777777">
        <w:tc>
          <w:tcPr>
            <w:tcW w:w="0" w:type="auto"/>
            <w:shd w:val="clear" w:color="auto" w:fill="E6E6E6"/>
          </w:tcPr>
          <w:p w14:paraId="3219D932" w14:textId="77777777" w:rsidR="00DC5D26" w:rsidRDefault="00EC1450">
            <w:pPr>
              <w:pStyle w:val="Heading6"/>
            </w:pPr>
            <w:bookmarkStart w:id="1910" w:name="_Toc256000323"/>
            <w:bookmarkStart w:id="1911" w:name="p2bEFY4v/8sVkniVLFF1OsQqGxk="/>
            <w:r>
              <w:pict w14:anchorId="3219F161">
                <v:shape id="_x0000_i2043" type="#_x0000_t75" style="width:11.95pt;height:11.95pt">
                  <v:imagedata r:id="rId12" o:title=""/>
                </v:shape>
              </w:pict>
            </w:r>
            <w:r>
              <w:t xml:space="preserve"> [licensing].[p_product_update]</w:t>
            </w:r>
            <w:bookmarkEnd w:id="1910"/>
          </w:p>
          <w:bookmarkEnd w:id="1911"/>
          <w:p w14:paraId="3219D933" w14:textId="77777777" w:rsidR="00DC5D26" w:rsidRDefault="00DC5D26"/>
        </w:tc>
      </w:tr>
    </w:tbl>
    <w:p w14:paraId="3219D935" w14:textId="77777777" w:rsidR="00DC5D26" w:rsidRDefault="00DC5D26">
      <w:pPr>
        <w:keepNext/>
      </w:pPr>
    </w:p>
    <w:p w14:paraId="3219D936" w14:textId="77777777" w:rsidR="00DC5D26" w:rsidRDefault="00EC1450">
      <w:pPr>
        <w:pStyle w:val="BlockTitleParagraph"/>
      </w:pPr>
      <w:bookmarkStart w:id="1912" w:name="TX2w0/VCYMP+3N6MwO5sx5Rv6u8="/>
      <w:r>
        <w:t>Parameters</w:t>
      </w:r>
      <w:bookmarkEnd w:id="19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28"/>
        <w:gridCol w:w="1917"/>
        <w:gridCol w:w="2599"/>
        <w:gridCol w:w="1398"/>
      </w:tblGrid>
      <w:tr w:rsidR="00DC5D26" w14:paraId="3219D93B" w14:textId="77777777">
        <w:tc>
          <w:tcPr>
            <w:tcW w:w="0" w:type="auto"/>
            <w:shd w:val="clear" w:color="auto" w:fill="F3F3F3"/>
            <w:vAlign w:val="bottom"/>
          </w:tcPr>
          <w:p w14:paraId="3219D9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940" w14:textId="77777777">
        <w:tc>
          <w:tcPr>
            <w:tcW w:w="0" w:type="auto"/>
            <w:shd w:val="clear" w:color="auto" w:fill="FFFFFF"/>
          </w:tcPr>
          <w:p w14:paraId="3219D9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9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3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45" w14:textId="77777777">
        <w:tc>
          <w:tcPr>
            <w:tcW w:w="0" w:type="auto"/>
            <w:shd w:val="clear" w:color="auto" w:fill="F3F3F3"/>
          </w:tcPr>
          <w:p w14:paraId="3219D9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D9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9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94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4A" w14:textId="77777777">
        <w:tc>
          <w:tcPr>
            <w:tcW w:w="0" w:type="auto"/>
            <w:shd w:val="clear" w:color="auto" w:fill="FFFFFF"/>
          </w:tcPr>
          <w:p w14:paraId="3219D9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D9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nvarchar(max)</w:t>
            </w:r>
          </w:p>
        </w:tc>
        <w:tc>
          <w:tcPr>
            <w:tcW w:w="0" w:type="auto"/>
            <w:shd w:val="clear" w:color="auto" w:fill="FFFFFF"/>
          </w:tcPr>
          <w:p w14:paraId="3219D9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  <w:tc>
          <w:tcPr>
            <w:tcW w:w="0" w:type="auto"/>
            <w:shd w:val="clear" w:color="auto" w:fill="FFFFFF"/>
          </w:tcPr>
          <w:p w14:paraId="3219D9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4F" w14:textId="77777777">
        <w:tc>
          <w:tcPr>
            <w:tcW w:w="0" w:type="auto"/>
            <w:shd w:val="clear" w:color="auto" w:fill="F3F3F3"/>
          </w:tcPr>
          <w:p w14:paraId="3219D9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@product_family_code</w:t>
            </w:r>
          </w:p>
        </w:tc>
        <w:tc>
          <w:tcPr>
            <w:tcW w:w="0" w:type="auto"/>
            <w:shd w:val="clear" w:color="auto" w:fill="F3F3F3"/>
          </w:tcPr>
          <w:p w14:paraId="3219D9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D9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D94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54" w14:textId="77777777">
        <w:tc>
          <w:tcPr>
            <w:tcW w:w="0" w:type="auto"/>
            <w:shd w:val="clear" w:color="auto" w:fill="FFFFFF"/>
          </w:tcPr>
          <w:p w14:paraId="3219D9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@min_number_of_users</w:t>
            </w:r>
          </w:p>
        </w:tc>
        <w:tc>
          <w:tcPr>
            <w:tcW w:w="0" w:type="auto"/>
            <w:shd w:val="clear" w:color="auto" w:fill="FFFFFF"/>
          </w:tcPr>
          <w:p w14:paraId="3219D9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59" w14:textId="77777777">
        <w:tc>
          <w:tcPr>
            <w:tcW w:w="0" w:type="auto"/>
            <w:shd w:val="clear" w:color="auto" w:fill="F3F3F3"/>
          </w:tcPr>
          <w:p w14:paraId="3219D9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@max_number_of_users</w:t>
            </w:r>
          </w:p>
        </w:tc>
        <w:tc>
          <w:tcPr>
            <w:tcW w:w="0" w:type="auto"/>
            <w:shd w:val="clear" w:color="auto" w:fill="F3F3F3"/>
          </w:tcPr>
          <w:p w14:paraId="3219D9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9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95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5E" w14:textId="77777777">
        <w:tc>
          <w:tcPr>
            <w:tcW w:w="0" w:type="auto"/>
            <w:shd w:val="clear" w:color="auto" w:fill="FFFFFF"/>
          </w:tcPr>
          <w:p w14:paraId="3219D9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@min_number_of_devices</w:t>
            </w:r>
          </w:p>
        </w:tc>
        <w:tc>
          <w:tcPr>
            <w:tcW w:w="0" w:type="auto"/>
            <w:shd w:val="clear" w:color="auto" w:fill="FFFFFF"/>
          </w:tcPr>
          <w:p w14:paraId="3219D9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5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63" w14:textId="77777777">
        <w:tc>
          <w:tcPr>
            <w:tcW w:w="0" w:type="auto"/>
            <w:shd w:val="clear" w:color="auto" w:fill="F3F3F3"/>
          </w:tcPr>
          <w:p w14:paraId="3219D9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@max_number_of_devices</w:t>
            </w:r>
          </w:p>
        </w:tc>
        <w:tc>
          <w:tcPr>
            <w:tcW w:w="0" w:type="auto"/>
            <w:shd w:val="clear" w:color="auto" w:fill="F3F3F3"/>
          </w:tcPr>
          <w:p w14:paraId="3219D9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9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9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68" w14:textId="77777777">
        <w:tc>
          <w:tcPr>
            <w:tcW w:w="0" w:type="auto"/>
            <w:shd w:val="clear" w:color="auto" w:fill="FFFFFF"/>
          </w:tcPr>
          <w:p w14:paraId="3219D9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@external_reference</w:t>
            </w:r>
          </w:p>
        </w:tc>
        <w:tc>
          <w:tcPr>
            <w:tcW w:w="0" w:type="auto"/>
            <w:shd w:val="clear" w:color="auto" w:fill="FFFFFF"/>
          </w:tcPr>
          <w:p w14:paraId="3219D9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9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96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6D" w14:textId="77777777">
        <w:tc>
          <w:tcPr>
            <w:tcW w:w="0" w:type="auto"/>
            <w:shd w:val="clear" w:color="auto" w:fill="F3F3F3"/>
          </w:tcPr>
          <w:p w14:paraId="3219D9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96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96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96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96E" w14:textId="77777777" w:rsidR="00DC5D26" w:rsidRDefault="00DC5D26">
      <w:pPr>
        <w:rPr>
          <w:rStyle w:val="Table-Header"/>
        </w:rPr>
      </w:pPr>
    </w:p>
    <w:p w14:paraId="3219D96F" w14:textId="77777777" w:rsidR="00DC5D26" w:rsidRDefault="00EC1450">
      <w:pPr>
        <w:pStyle w:val="BlockTitleParagraph"/>
        <w:rPr>
          <w:rStyle w:val="Table-Header"/>
        </w:rPr>
      </w:pPr>
      <w:bookmarkStart w:id="1913" w:name="3wG0uwoltNAUe+vFDkEb8ytvRvI="/>
      <w:r>
        <w:t>SQL Script</w:t>
      </w:r>
      <w:bookmarkEnd w:id="19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8F" w14:textId="77777777">
        <w:tc>
          <w:tcPr>
            <w:tcW w:w="0" w:type="auto"/>
            <w:shd w:val="clear" w:color="auto" w:fill="F5F5F5"/>
          </w:tcPr>
          <w:p w14:paraId="3219D9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[p_product_update]</w:t>
            </w:r>
          </w:p>
          <w:p w14:paraId="3219D9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9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Function"/>
              </w:rPr>
              <w:t>max</w:t>
            </w:r>
            <w:r>
              <w:rPr>
                <w:rStyle w:val="ScriptNormal"/>
              </w:rPr>
              <w:t>),</w:t>
            </w:r>
          </w:p>
          <w:p w14:paraId="3219D9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@product_family_code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D9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@min_number_of_users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@min_number_of_devices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@external_reference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9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9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9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97D" w14:textId="77777777" w:rsidR="00DC5D26" w:rsidRDefault="00DC5D26">
            <w:pPr>
              <w:rPr>
                <w:rStyle w:val="ScriptNormal"/>
              </w:rPr>
            </w:pPr>
          </w:p>
          <w:p w14:paraId="3219D9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9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@name,</w:t>
            </w:r>
          </w:p>
          <w:p w14:paraId="3219D9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@description,</w:t>
            </w:r>
          </w:p>
          <w:p w14:paraId="3219D9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@product_family_code,</w:t>
            </w:r>
          </w:p>
          <w:p w14:paraId="3219D9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[min_number_of_users]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@min_number_of_users,</w:t>
            </w:r>
          </w:p>
          <w:p w14:paraId="3219D9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[max_number_of_users]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@max_number_of_users,</w:t>
            </w:r>
          </w:p>
          <w:p w14:paraId="3219D9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[min_number_of_devices]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@min_number_of_devices,</w:t>
            </w:r>
          </w:p>
          <w:p w14:paraId="3219D9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[max_number_of_devices]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@max_number_of_devices,</w:t>
            </w:r>
          </w:p>
          <w:p w14:paraId="3219D9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[external_reference]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external_reference</w:t>
            </w:r>
          </w:p>
          <w:p w14:paraId="3219D9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988" w14:textId="77777777" w:rsidR="00DC5D26" w:rsidRDefault="00DC5D26">
            <w:pPr>
              <w:rPr>
                <w:rStyle w:val="ScriptNormal"/>
              </w:rPr>
            </w:pPr>
          </w:p>
          <w:p w14:paraId="3219D9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98A" w14:textId="77777777" w:rsidR="00DC5D26" w:rsidRDefault="00DC5D26">
            <w:pPr>
              <w:rPr>
                <w:rStyle w:val="ScriptNormal"/>
              </w:rPr>
            </w:pPr>
          </w:p>
          <w:p w14:paraId="3219D9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98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9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98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990" w14:textId="77777777" w:rsidR="00DC5D26" w:rsidRDefault="00DC5D26">
      <w:pPr>
        <w:rPr>
          <w:rStyle w:val="ScriptNormal"/>
        </w:rPr>
      </w:pPr>
    </w:p>
    <w:p w14:paraId="3219D991" w14:textId="77777777" w:rsidR="00DC5D26" w:rsidRDefault="00EC1450">
      <w:pPr>
        <w:pStyle w:val="BlockTitleParagraph"/>
        <w:rPr>
          <w:rStyle w:val="ScriptNormal"/>
        </w:rPr>
      </w:pPr>
      <w:bookmarkStart w:id="1914" w:name="F5d9Xy87Hwyvf3kr9KES5VCoTZ4="/>
      <w:r>
        <w:t>Uses</w:t>
      </w:r>
      <w:bookmarkEnd w:id="1914"/>
    </w:p>
    <w:p w14:paraId="3219D992" w14:textId="77777777" w:rsidR="00DC5D26" w:rsidRDefault="00EC1450">
      <w:hyperlink w:anchor="6EBiFkvfbRTw3F555fk44DFA3ks=" w:history="1">
        <w:r>
          <w:t>[licensing].[t_product]</w:t>
        </w:r>
      </w:hyperlink>
    </w:p>
    <w:p w14:paraId="3219D993" w14:textId="77777777" w:rsidR="00DC5D26" w:rsidRDefault="00EC1450">
      <w:r>
        <w:t>[licensing]</w:t>
      </w:r>
    </w:p>
    <w:p w14:paraId="3219D994" w14:textId="77777777" w:rsidR="00DC5D26" w:rsidRDefault="00DC5D26">
      <w:pPr>
        <w:sectPr w:rsidR="00DC5D26">
          <w:headerReference w:type="default" r:id="rId34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97" w14:textId="77777777">
        <w:tc>
          <w:tcPr>
            <w:tcW w:w="0" w:type="auto"/>
            <w:shd w:val="clear" w:color="auto" w:fill="E6E6E6"/>
          </w:tcPr>
          <w:p w14:paraId="3219D995" w14:textId="77777777" w:rsidR="00DC5D26" w:rsidRDefault="00EC1450">
            <w:pPr>
              <w:pStyle w:val="Heading6"/>
            </w:pPr>
            <w:bookmarkStart w:id="1915" w:name="_Toc256000324"/>
            <w:bookmarkStart w:id="1916" w:name="OpGkGZVyA4BSb9PHHq3pbA8qdsE="/>
            <w:r>
              <w:pict w14:anchorId="3219F162">
                <v:shape id="_x0000_i2044" type="#_x0000_t75" style="width:11.95pt;height:11.95pt">
                  <v:imagedata r:id="rId12" o:title=""/>
                </v:shape>
              </w:pict>
            </w:r>
            <w:r>
              <w:t xml:space="preserve"> [licensing].[p_promo_code_delete]</w:t>
            </w:r>
            <w:bookmarkEnd w:id="1915"/>
          </w:p>
          <w:bookmarkEnd w:id="1916"/>
          <w:p w14:paraId="3219D996" w14:textId="77777777" w:rsidR="00DC5D26" w:rsidRDefault="00DC5D26"/>
        </w:tc>
      </w:tr>
    </w:tbl>
    <w:p w14:paraId="3219D998" w14:textId="77777777" w:rsidR="00DC5D26" w:rsidRDefault="00DC5D26">
      <w:pPr>
        <w:keepNext/>
      </w:pPr>
    </w:p>
    <w:p w14:paraId="3219D999" w14:textId="77777777" w:rsidR="00DC5D26" w:rsidRDefault="00EC1450">
      <w:pPr>
        <w:pStyle w:val="BlockTitleParagraph"/>
      </w:pPr>
      <w:bookmarkStart w:id="1917" w:name="kSmcZGzfevDEFXySZCsAHGfvaU0="/>
      <w:r>
        <w:t>Parameters</w:t>
      </w:r>
      <w:bookmarkEnd w:id="19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99E" w14:textId="77777777">
        <w:tc>
          <w:tcPr>
            <w:tcW w:w="0" w:type="auto"/>
            <w:shd w:val="clear" w:color="auto" w:fill="F3F3F3"/>
            <w:vAlign w:val="bottom"/>
          </w:tcPr>
          <w:p w14:paraId="3219D9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9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9A3" w14:textId="77777777">
        <w:tc>
          <w:tcPr>
            <w:tcW w:w="0" w:type="auto"/>
            <w:shd w:val="clear" w:color="auto" w:fill="FFFFFF"/>
          </w:tcPr>
          <w:p w14:paraId="3219D9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9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A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A8" w14:textId="77777777">
        <w:tc>
          <w:tcPr>
            <w:tcW w:w="0" w:type="auto"/>
            <w:shd w:val="clear" w:color="auto" w:fill="F3F3F3"/>
          </w:tcPr>
          <w:p w14:paraId="3219D9A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9A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9A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9A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9A9" w14:textId="77777777" w:rsidR="00DC5D26" w:rsidRDefault="00DC5D26">
      <w:pPr>
        <w:rPr>
          <w:rStyle w:val="Table-Header"/>
        </w:rPr>
      </w:pPr>
    </w:p>
    <w:p w14:paraId="3219D9AA" w14:textId="77777777" w:rsidR="00DC5D26" w:rsidRDefault="00EC1450">
      <w:pPr>
        <w:pStyle w:val="BlockTitleParagraph"/>
        <w:rPr>
          <w:rStyle w:val="Table-Header"/>
        </w:rPr>
      </w:pPr>
      <w:bookmarkStart w:id="1918" w:name="UbuMtOLyDpUvG1BGDumijo40ef0="/>
      <w:r>
        <w:t>SQL Script</w:t>
      </w:r>
      <w:bookmarkEnd w:id="19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BE" w14:textId="77777777">
        <w:tc>
          <w:tcPr>
            <w:tcW w:w="0" w:type="auto"/>
            <w:shd w:val="clear" w:color="auto" w:fill="F5F5F5"/>
          </w:tcPr>
          <w:p w14:paraId="3219D9AB" w14:textId="77777777" w:rsidR="00DC5D26" w:rsidRDefault="00DC5D26">
            <w:pPr>
              <w:rPr>
                <w:rStyle w:val="ScriptNormal"/>
              </w:rPr>
            </w:pPr>
          </w:p>
          <w:p w14:paraId="3219D9AC" w14:textId="77777777" w:rsidR="00DC5D26" w:rsidRDefault="00DC5D26">
            <w:pPr>
              <w:rPr>
                <w:rStyle w:val="ScriptNormal"/>
              </w:rPr>
            </w:pPr>
          </w:p>
          <w:p w14:paraId="3219D9A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[p_promo_code_delete]</w:t>
            </w:r>
          </w:p>
          <w:p w14:paraId="3219D9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9B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9B1" w14:textId="77777777" w:rsidR="00DC5D26" w:rsidRDefault="00DC5D26">
            <w:pPr>
              <w:rPr>
                <w:rStyle w:val="ScriptNormal"/>
              </w:rPr>
            </w:pPr>
          </w:p>
          <w:p w14:paraId="3219D9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9B3" w14:textId="77777777" w:rsidR="00DC5D26" w:rsidRDefault="00DC5D26">
            <w:pPr>
              <w:rPr>
                <w:rStyle w:val="ScriptNormal"/>
              </w:rPr>
            </w:pPr>
          </w:p>
          <w:p w14:paraId="3219D9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[t_promo_code]</w:t>
            </w:r>
          </w:p>
          <w:p w14:paraId="3219D9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9B6" w14:textId="77777777" w:rsidR="00DC5D26" w:rsidRDefault="00DC5D26">
            <w:pPr>
              <w:rPr>
                <w:rStyle w:val="ScriptNormal"/>
              </w:rPr>
            </w:pPr>
          </w:p>
          <w:p w14:paraId="3219D9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9B8" w14:textId="77777777" w:rsidR="00DC5D26" w:rsidRDefault="00DC5D26">
            <w:pPr>
              <w:rPr>
                <w:rStyle w:val="ScriptNormal"/>
              </w:rPr>
            </w:pPr>
          </w:p>
          <w:p w14:paraId="3219D9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9BA" w14:textId="77777777" w:rsidR="00DC5D26" w:rsidRDefault="00DC5D26">
            <w:pPr>
              <w:rPr>
                <w:rStyle w:val="ScriptNormal"/>
              </w:rPr>
            </w:pPr>
          </w:p>
          <w:p w14:paraId="3219D9B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9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9B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9BF" w14:textId="77777777" w:rsidR="00DC5D26" w:rsidRDefault="00DC5D26">
      <w:pPr>
        <w:rPr>
          <w:rStyle w:val="ScriptNormal"/>
        </w:rPr>
      </w:pPr>
    </w:p>
    <w:p w14:paraId="3219D9C0" w14:textId="77777777" w:rsidR="00DC5D26" w:rsidRDefault="00EC1450">
      <w:pPr>
        <w:pStyle w:val="BlockTitleParagraph"/>
        <w:rPr>
          <w:rStyle w:val="ScriptNormal"/>
        </w:rPr>
      </w:pPr>
      <w:bookmarkStart w:id="1919" w:name="MYc1MsFdpnTI62cLrewuiIlg3Uk="/>
      <w:r>
        <w:t>Uses</w:t>
      </w:r>
      <w:bookmarkEnd w:id="1919"/>
    </w:p>
    <w:p w14:paraId="3219D9C1" w14:textId="77777777" w:rsidR="00DC5D26" w:rsidRDefault="00EC1450">
      <w:hyperlink w:anchor="6oqplzrZY3UacWTAEhXbFt60GSQ=" w:history="1">
        <w:r>
          <w:t>[licensing].[t_promo_code]</w:t>
        </w:r>
      </w:hyperlink>
    </w:p>
    <w:p w14:paraId="3219D9C2" w14:textId="77777777" w:rsidR="00DC5D26" w:rsidRDefault="00EC1450">
      <w:r>
        <w:t>[licensing]</w:t>
      </w:r>
    </w:p>
    <w:p w14:paraId="3219D9C3" w14:textId="77777777" w:rsidR="00DC5D26" w:rsidRDefault="00DC5D26">
      <w:pPr>
        <w:sectPr w:rsidR="00DC5D26">
          <w:headerReference w:type="default" r:id="rId34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9C6" w14:textId="77777777">
        <w:tc>
          <w:tcPr>
            <w:tcW w:w="0" w:type="auto"/>
            <w:shd w:val="clear" w:color="auto" w:fill="E6E6E6"/>
          </w:tcPr>
          <w:p w14:paraId="3219D9C4" w14:textId="77777777" w:rsidR="00DC5D26" w:rsidRDefault="00EC1450">
            <w:pPr>
              <w:pStyle w:val="Heading6"/>
            </w:pPr>
            <w:bookmarkStart w:id="1920" w:name="_Toc256000325"/>
            <w:bookmarkStart w:id="1921" w:name="jn/4m7TsEzpKslzo5MpTnaMKe3Y="/>
            <w:r>
              <w:pict w14:anchorId="3219F163">
                <v:shape id="_x0000_i2045" type="#_x0000_t75" style="width:11.95pt;height:11.95pt">
                  <v:imagedata r:id="rId12" o:title=""/>
                </v:shape>
              </w:pict>
            </w:r>
            <w:r>
              <w:t xml:space="preserve"> [licensing].[p_promo_code_get_all]</w:t>
            </w:r>
            <w:bookmarkEnd w:id="1920"/>
          </w:p>
          <w:bookmarkEnd w:id="1921"/>
          <w:p w14:paraId="3219D9C5" w14:textId="77777777" w:rsidR="00DC5D26" w:rsidRDefault="00DC5D26"/>
        </w:tc>
      </w:tr>
    </w:tbl>
    <w:p w14:paraId="3219D9C7" w14:textId="77777777" w:rsidR="00DC5D26" w:rsidRDefault="00DC5D26">
      <w:pPr>
        <w:keepNext/>
      </w:pPr>
    </w:p>
    <w:p w14:paraId="3219D9C8" w14:textId="77777777" w:rsidR="00DC5D26" w:rsidRDefault="00EC1450">
      <w:pPr>
        <w:pStyle w:val="BlockTitleParagraph"/>
      </w:pPr>
      <w:bookmarkStart w:id="1922" w:name="JtSekHHKrrj2FvFc/FFSE61Ym+E="/>
      <w:r>
        <w:t>Parameters</w:t>
      </w:r>
      <w:bookmarkEnd w:id="19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9CD" w14:textId="77777777">
        <w:tc>
          <w:tcPr>
            <w:tcW w:w="0" w:type="auto"/>
            <w:shd w:val="clear" w:color="auto" w:fill="F3F3F3"/>
            <w:vAlign w:val="bottom"/>
          </w:tcPr>
          <w:p w14:paraId="3219D9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9C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9D2" w14:textId="77777777">
        <w:tc>
          <w:tcPr>
            <w:tcW w:w="0" w:type="auto"/>
            <w:shd w:val="clear" w:color="auto" w:fill="FFFFFF"/>
          </w:tcPr>
          <w:p w14:paraId="3219D9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9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D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D7" w14:textId="77777777">
        <w:tc>
          <w:tcPr>
            <w:tcW w:w="0" w:type="auto"/>
            <w:shd w:val="clear" w:color="auto" w:fill="F3F3F3"/>
          </w:tcPr>
          <w:p w14:paraId="3219D9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9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9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9D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9DC" w14:textId="77777777">
        <w:tc>
          <w:tcPr>
            <w:tcW w:w="0" w:type="auto"/>
            <w:shd w:val="clear" w:color="auto" w:fill="FFFFFF"/>
          </w:tcPr>
          <w:p w14:paraId="3219D9D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9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9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9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9DD" w14:textId="77777777" w:rsidR="00DC5D26" w:rsidRDefault="00DC5D26">
      <w:pPr>
        <w:rPr>
          <w:rStyle w:val="Table-Header"/>
        </w:rPr>
      </w:pPr>
    </w:p>
    <w:p w14:paraId="3219D9DE" w14:textId="77777777" w:rsidR="00DC5D26" w:rsidRDefault="00EC1450">
      <w:pPr>
        <w:pStyle w:val="BlockTitleParagraph"/>
        <w:rPr>
          <w:rStyle w:val="Table-Header"/>
        </w:rPr>
      </w:pPr>
      <w:bookmarkStart w:id="1923" w:name="dLDxFJKvGf/EU7SX+y91B/tfN7o="/>
      <w:r>
        <w:t>SQL Script</w:t>
      </w:r>
      <w:bookmarkEnd w:id="19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00" w14:textId="77777777">
        <w:tc>
          <w:tcPr>
            <w:tcW w:w="0" w:type="auto"/>
            <w:shd w:val="clear" w:color="auto" w:fill="F5F5F5"/>
          </w:tcPr>
          <w:p w14:paraId="3219D9D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[p_promo_code_get_all]</w:t>
            </w:r>
          </w:p>
          <w:p w14:paraId="3219D9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9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9E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9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9E5" w14:textId="77777777" w:rsidR="00DC5D26" w:rsidRDefault="00DC5D26">
            <w:pPr>
              <w:rPr>
                <w:rStyle w:val="ScriptNormal"/>
              </w:rPr>
            </w:pPr>
          </w:p>
          <w:p w14:paraId="3219D9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9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[code], </w:t>
            </w:r>
          </w:p>
          <w:p w14:paraId="3219D9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[promo_type_id],</w:t>
            </w:r>
          </w:p>
          <w:p w14:paraId="3219D9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 </w:t>
            </w:r>
          </w:p>
          <w:p w14:paraId="3219D9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D9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[max_number_of_uses],</w:t>
            </w:r>
          </w:p>
          <w:p w14:paraId="3219D9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9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9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[number_of_free_months], </w:t>
            </w:r>
          </w:p>
          <w:p w14:paraId="3219D9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9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9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[discount_amount], </w:t>
            </w:r>
          </w:p>
          <w:p w14:paraId="3219D9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[discount_percent], </w:t>
            </w:r>
          </w:p>
          <w:p w14:paraId="3219D9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</w:t>
            </w:r>
          </w:p>
          <w:p w14:paraId="3219D9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9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9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9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9F8" w14:textId="77777777" w:rsidR="00DC5D26" w:rsidRDefault="00DC5D26">
            <w:pPr>
              <w:rPr>
                <w:rStyle w:val="ScriptNormal"/>
              </w:rPr>
            </w:pPr>
          </w:p>
          <w:p w14:paraId="3219D9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9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9FB" w14:textId="77777777" w:rsidR="00DC5D26" w:rsidRDefault="00DC5D26">
            <w:pPr>
              <w:rPr>
                <w:rStyle w:val="ScriptNormal"/>
              </w:rPr>
            </w:pPr>
          </w:p>
          <w:p w14:paraId="3219D9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9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9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9F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A01" w14:textId="77777777" w:rsidR="00DC5D26" w:rsidRDefault="00DC5D26">
      <w:pPr>
        <w:rPr>
          <w:rStyle w:val="ScriptNormal"/>
        </w:rPr>
      </w:pPr>
    </w:p>
    <w:p w14:paraId="3219DA02" w14:textId="77777777" w:rsidR="00DC5D26" w:rsidRDefault="00EC1450">
      <w:pPr>
        <w:pStyle w:val="BlockTitleParagraph"/>
        <w:rPr>
          <w:rStyle w:val="ScriptNormal"/>
        </w:rPr>
      </w:pPr>
      <w:bookmarkStart w:id="1924" w:name="nNSB4/BWxdJ1KjPtbMzS/aAMaoY="/>
      <w:r>
        <w:t>Uses</w:t>
      </w:r>
      <w:bookmarkEnd w:id="1924"/>
    </w:p>
    <w:p w14:paraId="3219DA03" w14:textId="77777777" w:rsidR="00DC5D26" w:rsidRDefault="00EC1450">
      <w:hyperlink w:anchor="6oqplzrZY3UacWTAEhXbFt60GSQ=" w:history="1">
        <w:r>
          <w:t>[licensing].[t_promo_code]</w:t>
        </w:r>
      </w:hyperlink>
    </w:p>
    <w:p w14:paraId="3219DA04" w14:textId="77777777" w:rsidR="00DC5D26" w:rsidRDefault="00EC1450">
      <w:r>
        <w:t>[licensing]</w:t>
      </w:r>
    </w:p>
    <w:p w14:paraId="3219DA05" w14:textId="77777777" w:rsidR="00DC5D26" w:rsidRDefault="00DC5D26">
      <w:pPr>
        <w:sectPr w:rsidR="00DC5D26">
          <w:headerReference w:type="default" r:id="rId34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08" w14:textId="77777777">
        <w:tc>
          <w:tcPr>
            <w:tcW w:w="0" w:type="auto"/>
            <w:shd w:val="clear" w:color="auto" w:fill="E6E6E6"/>
          </w:tcPr>
          <w:p w14:paraId="3219DA06" w14:textId="77777777" w:rsidR="00DC5D26" w:rsidRDefault="00EC1450">
            <w:pPr>
              <w:pStyle w:val="Heading6"/>
            </w:pPr>
            <w:bookmarkStart w:id="1925" w:name="_Toc256000326"/>
            <w:bookmarkStart w:id="1926" w:name="wWw1FjA+m2gThQa53R9vugFSZyg="/>
            <w:r>
              <w:pict w14:anchorId="3219F164">
                <v:shape id="_x0000_i2046" type="#_x0000_t75" style="width:11.95pt;height:11.95pt">
                  <v:imagedata r:id="rId12" o:title=""/>
                </v:shape>
              </w:pict>
            </w:r>
            <w:r>
              <w:t xml:space="preserve"> [licensing].[p_promo_code_get_by_code]</w:t>
            </w:r>
            <w:bookmarkEnd w:id="1925"/>
          </w:p>
          <w:bookmarkEnd w:id="1926"/>
          <w:p w14:paraId="3219DA07" w14:textId="77777777" w:rsidR="00DC5D26" w:rsidRDefault="00DC5D26"/>
        </w:tc>
      </w:tr>
    </w:tbl>
    <w:p w14:paraId="3219DA09" w14:textId="77777777" w:rsidR="00DC5D26" w:rsidRDefault="00DC5D26">
      <w:pPr>
        <w:keepNext/>
      </w:pPr>
    </w:p>
    <w:p w14:paraId="3219DA0A" w14:textId="77777777" w:rsidR="00DC5D26" w:rsidRDefault="00EC1450">
      <w:pPr>
        <w:pStyle w:val="BlockTitleParagraph"/>
      </w:pPr>
      <w:bookmarkStart w:id="1927" w:name="GyIS79DkFq9wCXxSd+zTrNKmuzU="/>
      <w:r>
        <w:t>Parameters</w:t>
      </w:r>
      <w:bookmarkEnd w:id="19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48"/>
        <w:gridCol w:w="3087"/>
        <w:gridCol w:w="4307"/>
      </w:tblGrid>
      <w:tr w:rsidR="00DC5D26" w14:paraId="3219DA0E" w14:textId="77777777">
        <w:tc>
          <w:tcPr>
            <w:tcW w:w="0" w:type="auto"/>
            <w:shd w:val="clear" w:color="auto" w:fill="F3F3F3"/>
            <w:vAlign w:val="bottom"/>
          </w:tcPr>
          <w:p w14:paraId="3219DA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0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0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A12" w14:textId="77777777">
        <w:tc>
          <w:tcPr>
            <w:tcW w:w="0" w:type="auto"/>
            <w:shd w:val="clear" w:color="auto" w:fill="FFFFFF"/>
          </w:tcPr>
          <w:p w14:paraId="3219DA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@code</w:t>
            </w:r>
          </w:p>
        </w:tc>
        <w:tc>
          <w:tcPr>
            <w:tcW w:w="0" w:type="auto"/>
            <w:shd w:val="clear" w:color="auto" w:fill="FFFFFF"/>
          </w:tcPr>
          <w:p w14:paraId="3219DA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DA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</w:tr>
    </w:tbl>
    <w:p w14:paraId="3219DA13" w14:textId="77777777" w:rsidR="00DC5D26" w:rsidRDefault="00DC5D26">
      <w:pPr>
        <w:rPr>
          <w:rStyle w:val="Table-Header"/>
        </w:rPr>
      </w:pPr>
    </w:p>
    <w:p w14:paraId="3219DA14" w14:textId="77777777" w:rsidR="00DC5D26" w:rsidRDefault="00EC1450">
      <w:pPr>
        <w:pStyle w:val="BlockTitleParagraph"/>
        <w:rPr>
          <w:rStyle w:val="Table-Header"/>
        </w:rPr>
      </w:pPr>
      <w:bookmarkStart w:id="1928" w:name="DukLj8Qv8SurJ9CKisC8fJMQsAU="/>
      <w:r>
        <w:t>SQL Script</w:t>
      </w:r>
      <w:bookmarkEnd w:id="19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2F" w14:textId="77777777">
        <w:tc>
          <w:tcPr>
            <w:tcW w:w="0" w:type="auto"/>
            <w:shd w:val="clear" w:color="auto" w:fill="F5F5F5"/>
          </w:tcPr>
          <w:p w14:paraId="3219DA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[p_promo_code_get_by_code]</w:t>
            </w:r>
          </w:p>
          <w:p w14:paraId="3219DA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</w:p>
          <w:p w14:paraId="3219DA1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A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A19" w14:textId="77777777" w:rsidR="00DC5D26" w:rsidRDefault="00DC5D26">
            <w:pPr>
              <w:rPr>
                <w:rStyle w:val="ScriptNormal"/>
              </w:rPr>
            </w:pPr>
          </w:p>
          <w:p w14:paraId="3219DA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A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[code], </w:t>
            </w:r>
          </w:p>
          <w:p w14:paraId="3219DA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[promo_type_id],</w:t>
            </w:r>
          </w:p>
          <w:p w14:paraId="3219DA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[description], </w:t>
            </w:r>
          </w:p>
          <w:p w14:paraId="3219DA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DA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[max_number_of_uses], </w:t>
            </w:r>
          </w:p>
          <w:p w14:paraId="3219DA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A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A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[number_of_free_months], </w:t>
            </w:r>
          </w:p>
          <w:p w14:paraId="3219DA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A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A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[discount_amount], </w:t>
            </w:r>
          </w:p>
          <w:p w14:paraId="3219DA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[discount_percent], </w:t>
            </w:r>
          </w:p>
          <w:p w14:paraId="3219DA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</w:t>
            </w:r>
          </w:p>
          <w:p w14:paraId="3219DA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A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@code</w:t>
            </w:r>
          </w:p>
          <w:p w14:paraId="3219DA2A" w14:textId="77777777" w:rsidR="00DC5D26" w:rsidRDefault="00DC5D26">
            <w:pPr>
              <w:rPr>
                <w:rStyle w:val="ScriptNormal"/>
              </w:rPr>
            </w:pPr>
          </w:p>
          <w:p w14:paraId="3219DA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A2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A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A2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A30" w14:textId="77777777" w:rsidR="00DC5D26" w:rsidRDefault="00DC5D26">
      <w:pPr>
        <w:rPr>
          <w:rStyle w:val="ScriptNormal"/>
        </w:rPr>
      </w:pPr>
    </w:p>
    <w:p w14:paraId="3219DA31" w14:textId="77777777" w:rsidR="00DC5D26" w:rsidRDefault="00EC1450">
      <w:pPr>
        <w:pStyle w:val="BlockTitleParagraph"/>
        <w:rPr>
          <w:rStyle w:val="ScriptNormal"/>
        </w:rPr>
      </w:pPr>
      <w:bookmarkStart w:id="1929" w:name="GejXUROmBMR6Ovf16TsDCg0g6V4="/>
      <w:r>
        <w:t>Uses</w:t>
      </w:r>
      <w:bookmarkEnd w:id="1929"/>
    </w:p>
    <w:p w14:paraId="3219DA32" w14:textId="77777777" w:rsidR="00DC5D26" w:rsidRDefault="00EC1450">
      <w:hyperlink w:anchor="6oqplzrZY3UacWTAEhXbFt60GSQ=" w:history="1">
        <w:r>
          <w:t>[licensing].[t_promo_code]</w:t>
        </w:r>
      </w:hyperlink>
    </w:p>
    <w:p w14:paraId="3219DA33" w14:textId="77777777" w:rsidR="00DC5D26" w:rsidRDefault="00EC1450">
      <w:r>
        <w:t>[licensing]</w:t>
      </w:r>
    </w:p>
    <w:p w14:paraId="3219DA34" w14:textId="77777777" w:rsidR="00DC5D26" w:rsidRDefault="00DC5D26">
      <w:pPr>
        <w:sectPr w:rsidR="00DC5D26">
          <w:headerReference w:type="default" r:id="rId34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37" w14:textId="77777777">
        <w:tc>
          <w:tcPr>
            <w:tcW w:w="0" w:type="auto"/>
            <w:shd w:val="clear" w:color="auto" w:fill="E6E6E6"/>
          </w:tcPr>
          <w:p w14:paraId="3219DA35" w14:textId="77777777" w:rsidR="00DC5D26" w:rsidRDefault="00EC1450">
            <w:pPr>
              <w:pStyle w:val="Heading6"/>
            </w:pPr>
            <w:bookmarkStart w:id="1930" w:name="_Toc256000327"/>
            <w:bookmarkStart w:id="1931" w:name="0iyFjkYSBBn/eH+0fdx/eGO9pP4="/>
            <w:r>
              <w:pict w14:anchorId="3219F165">
                <v:shape id="_x0000_i2047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[licensing].[p_promo_code_get_by_id]</w:t>
            </w:r>
            <w:bookmarkEnd w:id="1930"/>
          </w:p>
          <w:bookmarkEnd w:id="1931"/>
          <w:p w14:paraId="3219DA36" w14:textId="77777777" w:rsidR="00DC5D26" w:rsidRDefault="00DC5D26"/>
        </w:tc>
      </w:tr>
    </w:tbl>
    <w:p w14:paraId="3219DA38" w14:textId="77777777" w:rsidR="00DC5D26" w:rsidRDefault="00DC5D26">
      <w:pPr>
        <w:keepNext/>
      </w:pPr>
    </w:p>
    <w:p w14:paraId="3219DA39" w14:textId="77777777" w:rsidR="00DC5D26" w:rsidRDefault="00EC1450">
      <w:pPr>
        <w:pStyle w:val="BlockTitleParagraph"/>
      </w:pPr>
      <w:bookmarkStart w:id="1932" w:name="6N43NbNixYL1SE7SQPXdQJNTpLI="/>
      <w:r>
        <w:t>Parameters</w:t>
      </w:r>
      <w:bookmarkEnd w:id="19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A3D" w14:textId="77777777">
        <w:tc>
          <w:tcPr>
            <w:tcW w:w="0" w:type="auto"/>
            <w:shd w:val="clear" w:color="auto" w:fill="F3F3F3"/>
            <w:vAlign w:val="bottom"/>
          </w:tcPr>
          <w:p w14:paraId="3219DA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A41" w14:textId="77777777">
        <w:tc>
          <w:tcPr>
            <w:tcW w:w="0" w:type="auto"/>
            <w:shd w:val="clear" w:color="auto" w:fill="FFFFFF"/>
          </w:tcPr>
          <w:p w14:paraId="3219DA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A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A42" w14:textId="77777777" w:rsidR="00DC5D26" w:rsidRDefault="00DC5D26">
      <w:pPr>
        <w:rPr>
          <w:rStyle w:val="Table-Header"/>
        </w:rPr>
      </w:pPr>
    </w:p>
    <w:p w14:paraId="3219DA43" w14:textId="77777777" w:rsidR="00DC5D26" w:rsidRDefault="00EC1450">
      <w:pPr>
        <w:pStyle w:val="BlockTitleParagraph"/>
        <w:rPr>
          <w:rStyle w:val="Table-Header"/>
        </w:rPr>
      </w:pPr>
      <w:bookmarkStart w:id="1933" w:name="Dr6ZBX58sKr2r5OhHBRsz/XckvA="/>
      <w:r>
        <w:t>SQL Script</w:t>
      </w:r>
      <w:bookmarkEnd w:id="19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5E" w14:textId="77777777">
        <w:tc>
          <w:tcPr>
            <w:tcW w:w="0" w:type="auto"/>
            <w:shd w:val="clear" w:color="auto" w:fill="F5F5F5"/>
          </w:tcPr>
          <w:p w14:paraId="3219DA4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[p_promo_code_get_by_id]</w:t>
            </w:r>
          </w:p>
          <w:p w14:paraId="3219DA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A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A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A48" w14:textId="77777777" w:rsidR="00DC5D26" w:rsidRDefault="00DC5D26">
            <w:pPr>
              <w:rPr>
                <w:rStyle w:val="ScriptNormal"/>
              </w:rPr>
            </w:pPr>
          </w:p>
          <w:p w14:paraId="3219DA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A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[code], </w:t>
            </w:r>
          </w:p>
          <w:p w14:paraId="3219DA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[promo_type_id],</w:t>
            </w:r>
          </w:p>
          <w:p w14:paraId="3219DA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DA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       </w:t>
            </w:r>
          </w:p>
          <w:p w14:paraId="3219DA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[max_number_of_uses], </w:t>
            </w:r>
          </w:p>
          <w:p w14:paraId="3219DA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A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A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[number_of_free_months], </w:t>
            </w:r>
          </w:p>
          <w:p w14:paraId="3219DA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A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A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[discount_amount], </w:t>
            </w:r>
          </w:p>
          <w:p w14:paraId="3219DA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[discount_percent], </w:t>
            </w:r>
          </w:p>
          <w:p w14:paraId="3219DA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</w:t>
            </w:r>
          </w:p>
          <w:p w14:paraId="3219DA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A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A59" w14:textId="77777777" w:rsidR="00DC5D26" w:rsidRDefault="00DC5D26">
            <w:pPr>
              <w:rPr>
                <w:rStyle w:val="ScriptNormal"/>
              </w:rPr>
            </w:pPr>
          </w:p>
          <w:p w14:paraId="3219DA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A5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A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A5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A5F" w14:textId="77777777" w:rsidR="00DC5D26" w:rsidRDefault="00DC5D26">
      <w:pPr>
        <w:rPr>
          <w:rStyle w:val="ScriptNormal"/>
        </w:rPr>
      </w:pPr>
    </w:p>
    <w:p w14:paraId="3219DA60" w14:textId="77777777" w:rsidR="00DC5D26" w:rsidRDefault="00EC1450">
      <w:pPr>
        <w:pStyle w:val="BlockTitleParagraph"/>
        <w:rPr>
          <w:rStyle w:val="ScriptNormal"/>
        </w:rPr>
      </w:pPr>
      <w:bookmarkStart w:id="1934" w:name="ZiiTQUpg8Kuk1g8gthQ034nktjo="/>
      <w:r>
        <w:t>Uses</w:t>
      </w:r>
      <w:bookmarkEnd w:id="1934"/>
    </w:p>
    <w:p w14:paraId="3219DA61" w14:textId="77777777" w:rsidR="00DC5D26" w:rsidRDefault="00EC1450">
      <w:hyperlink w:anchor="6oqplzrZY3UacWTAEhXbFt60GSQ=" w:history="1">
        <w:r>
          <w:t>[licensing].[t_promo_code]</w:t>
        </w:r>
      </w:hyperlink>
    </w:p>
    <w:p w14:paraId="3219DA62" w14:textId="77777777" w:rsidR="00DC5D26" w:rsidRDefault="00EC1450">
      <w:r>
        <w:t>[licensing]</w:t>
      </w:r>
    </w:p>
    <w:p w14:paraId="3219DA63" w14:textId="77777777" w:rsidR="00DC5D26" w:rsidRDefault="00DC5D26">
      <w:pPr>
        <w:sectPr w:rsidR="00DC5D26">
          <w:headerReference w:type="default" r:id="rId34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66" w14:textId="77777777">
        <w:tc>
          <w:tcPr>
            <w:tcW w:w="0" w:type="auto"/>
            <w:shd w:val="clear" w:color="auto" w:fill="E6E6E6"/>
          </w:tcPr>
          <w:p w14:paraId="3219DA64" w14:textId="77777777" w:rsidR="00DC5D26" w:rsidRDefault="00EC1450">
            <w:pPr>
              <w:pStyle w:val="Heading6"/>
            </w:pPr>
            <w:bookmarkStart w:id="1935" w:name="_Toc256000328"/>
            <w:bookmarkStart w:id="1936" w:name="f+PJlqsB+iee2nH7TxRACZ7UK/U="/>
            <w:r>
              <w:pict w14:anchorId="3219F166">
                <v:shape id="_x0000_i2048" type="#_x0000_t75" style="width:11.95pt;height:11.95pt">
                  <v:imagedata r:id="rId12" o:title=""/>
                </v:shape>
              </w:pict>
            </w:r>
            <w:r>
              <w:t xml:space="preserve"> [licensing].[p_promo_code_get_by_promotypeid]</w:t>
            </w:r>
            <w:bookmarkEnd w:id="1935"/>
          </w:p>
          <w:bookmarkEnd w:id="1936"/>
          <w:p w14:paraId="3219DA65" w14:textId="77777777" w:rsidR="00DC5D26" w:rsidRDefault="00DC5D26"/>
        </w:tc>
      </w:tr>
    </w:tbl>
    <w:p w14:paraId="3219DA67" w14:textId="77777777" w:rsidR="00DC5D26" w:rsidRDefault="00DC5D26">
      <w:pPr>
        <w:keepNext/>
      </w:pPr>
    </w:p>
    <w:p w14:paraId="3219DA68" w14:textId="77777777" w:rsidR="00DC5D26" w:rsidRDefault="00EC1450">
      <w:pPr>
        <w:pStyle w:val="BlockTitleParagraph"/>
      </w:pPr>
      <w:bookmarkStart w:id="1937" w:name="dpzTp6zH/DIn/vPCLGYej6O7z+Q="/>
      <w:r>
        <w:t>Parameters</w:t>
      </w:r>
      <w:bookmarkEnd w:id="19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6"/>
        <w:gridCol w:w="1806"/>
        <w:gridCol w:w="3115"/>
        <w:gridCol w:w="1675"/>
      </w:tblGrid>
      <w:tr w:rsidR="00DC5D26" w14:paraId="3219DA6D" w14:textId="77777777">
        <w:tc>
          <w:tcPr>
            <w:tcW w:w="0" w:type="auto"/>
            <w:shd w:val="clear" w:color="auto" w:fill="F3F3F3"/>
            <w:vAlign w:val="bottom"/>
          </w:tcPr>
          <w:p w14:paraId="3219DA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6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6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6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A72" w14:textId="77777777">
        <w:tc>
          <w:tcPr>
            <w:tcW w:w="0" w:type="auto"/>
            <w:shd w:val="clear" w:color="auto" w:fill="FFFFFF"/>
          </w:tcPr>
          <w:p w14:paraId="3219DA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@promo_type_id</w:t>
            </w:r>
          </w:p>
        </w:tc>
        <w:tc>
          <w:tcPr>
            <w:tcW w:w="0" w:type="auto"/>
            <w:shd w:val="clear" w:color="auto" w:fill="FFFFFF"/>
          </w:tcPr>
          <w:p w14:paraId="3219DA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A7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77" w14:textId="77777777">
        <w:tc>
          <w:tcPr>
            <w:tcW w:w="0" w:type="auto"/>
            <w:shd w:val="clear" w:color="auto" w:fill="F3F3F3"/>
          </w:tcPr>
          <w:p w14:paraId="3219DA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DA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7C" w14:textId="77777777">
        <w:tc>
          <w:tcPr>
            <w:tcW w:w="0" w:type="auto"/>
            <w:shd w:val="clear" w:color="auto" w:fill="FFFFFF"/>
          </w:tcPr>
          <w:p w14:paraId="3219DA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DA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A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81" w14:textId="77777777">
        <w:tc>
          <w:tcPr>
            <w:tcW w:w="0" w:type="auto"/>
            <w:shd w:val="clear" w:color="auto" w:fill="F3F3F3"/>
          </w:tcPr>
          <w:p w14:paraId="3219DA7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DA7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7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8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A82" w14:textId="77777777" w:rsidR="00DC5D26" w:rsidRDefault="00DC5D26">
      <w:pPr>
        <w:rPr>
          <w:rStyle w:val="Table-Header"/>
        </w:rPr>
      </w:pPr>
    </w:p>
    <w:p w14:paraId="3219DA83" w14:textId="77777777" w:rsidR="00DC5D26" w:rsidRDefault="00EC1450">
      <w:pPr>
        <w:pStyle w:val="BlockTitleParagraph"/>
        <w:rPr>
          <w:rStyle w:val="Table-Header"/>
        </w:rPr>
      </w:pPr>
      <w:bookmarkStart w:id="1938" w:name="lbeZ4gQ2RYxLOtkYJmWOc3tMPTE="/>
      <w:r>
        <w:t>SQL Script</w:t>
      </w:r>
      <w:bookmarkEnd w:id="19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A8" w14:textId="77777777">
        <w:tc>
          <w:tcPr>
            <w:tcW w:w="0" w:type="auto"/>
            <w:shd w:val="clear" w:color="auto" w:fill="F5F5F5"/>
          </w:tcPr>
          <w:p w14:paraId="3219DA8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[p_promo_code_get_by_promotypeid]</w:t>
            </w:r>
          </w:p>
          <w:p w14:paraId="3219DA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@promo_type_id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A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A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A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A8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A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A8B" w14:textId="77777777" w:rsidR="00DC5D26" w:rsidRDefault="00DC5D26">
            <w:pPr>
              <w:rPr>
                <w:rStyle w:val="ScriptNormal"/>
              </w:rPr>
            </w:pPr>
          </w:p>
          <w:p w14:paraId="3219DA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A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[code], </w:t>
            </w:r>
          </w:p>
          <w:p w14:paraId="3219DA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[promo_type_id],</w:t>
            </w:r>
          </w:p>
          <w:p w14:paraId="3219DA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DA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    [product_id],        </w:t>
            </w:r>
          </w:p>
          <w:p w14:paraId="3219DA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[max_number_of_uses], </w:t>
            </w:r>
          </w:p>
          <w:p w14:paraId="3219DA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A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A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[number_of_free_months], </w:t>
            </w:r>
          </w:p>
          <w:p w14:paraId="3219DA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A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A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[discount_amount], </w:t>
            </w:r>
          </w:p>
          <w:p w14:paraId="3219DA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[discount_percent], </w:t>
            </w:r>
          </w:p>
          <w:p w14:paraId="3219DA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</w:t>
            </w:r>
          </w:p>
          <w:p w14:paraId="3219DA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A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[promo_type_id]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@promo_type_id</w:t>
            </w:r>
          </w:p>
          <w:p w14:paraId="3219DA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A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A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A9F" w14:textId="77777777" w:rsidR="00DC5D26" w:rsidRDefault="00DC5D26">
            <w:pPr>
              <w:rPr>
                <w:rStyle w:val="ScriptNormal"/>
              </w:rPr>
            </w:pPr>
          </w:p>
          <w:p w14:paraId="3219DA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A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A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[promo_type_id]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@promo_type_id</w:t>
            </w:r>
          </w:p>
          <w:p w14:paraId="3219DAA3" w14:textId="77777777" w:rsidR="00DC5D26" w:rsidRDefault="00DC5D26">
            <w:pPr>
              <w:rPr>
                <w:rStyle w:val="ScriptNormal"/>
              </w:rPr>
            </w:pPr>
          </w:p>
          <w:p w14:paraId="3219DA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AA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A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AA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AA9" w14:textId="77777777" w:rsidR="00DC5D26" w:rsidRDefault="00DC5D26">
      <w:pPr>
        <w:rPr>
          <w:rStyle w:val="ScriptNormal"/>
        </w:rPr>
      </w:pPr>
    </w:p>
    <w:p w14:paraId="3219DAAA" w14:textId="77777777" w:rsidR="00DC5D26" w:rsidRDefault="00EC1450">
      <w:pPr>
        <w:pStyle w:val="BlockTitleParagraph"/>
        <w:rPr>
          <w:rStyle w:val="ScriptNormal"/>
        </w:rPr>
      </w:pPr>
      <w:bookmarkStart w:id="1939" w:name="qWf3j3yfPt5U6XaC1hEQUpk/QDw="/>
      <w:r>
        <w:t>Uses</w:t>
      </w:r>
      <w:bookmarkEnd w:id="1939"/>
    </w:p>
    <w:p w14:paraId="3219DAAB" w14:textId="77777777" w:rsidR="00DC5D26" w:rsidRDefault="00EC1450">
      <w:hyperlink w:anchor="6oqplzrZY3UacWTAEhXbFt60GSQ=" w:history="1">
        <w:r>
          <w:t>[licensing].[t_promo_code]</w:t>
        </w:r>
      </w:hyperlink>
    </w:p>
    <w:p w14:paraId="3219DAAC" w14:textId="77777777" w:rsidR="00DC5D26" w:rsidRDefault="00EC1450">
      <w:r>
        <w:t>[licensing]</w:t>
      </w:r>
    </w:p>
    <w:p w14:paraId="3219DAAD" w14:textId="77777777" w:rsidR="00DC5D26" w:rsidRDefault="00DC5D26">
      <w:pPr>
        <w:sectPr w:rsidR="00DC5D26">
          <w:headerReference w:type="default" r:id="rId34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AB0" w14:textId="77777777">
        <w:tc>
          <w:tcPr>
            <w:tcW w:w="0" w:type="auto"/>
            <w:shd w:val="clear" w:color="auto" w:fill="E6E6E6"/>
          </w:tcPr>
          <w:p w14:paraId="3219DAAE" w14:textId="77777777" w:rsidR="00DC5D26" w:rsidRDefault="00EC1450">
            <w:pPr>
              <w:pStyle w:val="Heading6"/>
            </w:pPr>
            <w:bookmarkStart w:id="1940" w:name="_Toc256000329"/>
            <w:bookmarkStart w:id="1941" w:name="ag0TjjocRDKqpsRij/iGO0TN7Hk="/>
            <w:r>
              <w:pict w14:anchorId="3219F167">
                <v:shape id="_x0000_i2049" type="#_x0000_t75" style="width:11.95pt;height:11.95pt">
                  <v:imagedata r:id="rId12" o:title=""/>
                </v:shape>
              </w:pict>
            </w:r>
            <w:r>
              <w:t xml:space="preserve"> [licensing].[p_promo_code_insert]</w:t>
            </w:r>
            <w:bookmarkEnd w:id="1940"/>
          </w:p>
          <w:bookmarkEnd w:id="1941"/>
          <w:p w14:paraId="3219DAAF" w14:textId="77777777" w:rsidR="00DC5D26" w:rsidRDefault="00DC5D26"/>
        </w:tc>
      </w:tr>
    </w:tbl>
    <w:p w14:paraId="3219DAB1" w14:textId="77777777" w:rsidR="00DC5D26" w:rsidRDefault="00DC5D26">
      <w:pPr>
        <w:keepNext/>
      </w:pPr>
    </w:p>
    <w:p w14:paraId="3219DAB2" w14:textId="77777777" w:rsidR="00DC5D26" w:rsidRDefault="00EC1450">
      <w:pPr>
        <w:pStyle w:val="BlockTitleParagraph"/>
      </w:pPr>
      <w:bookmarkStart w:id="1942" w:name="D7E+93cpcCgB3D8dI8DaEyE3wLI="/>
      <w:r>
        <w:t>Parameters</w:t>
      </w:r>
      <w:bookmarkEnd w:id="19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55"/>
        <w:gridCol w:w="1996"/>
        <w:gridCol w:w="2595"/>
        <w:gridCol w:w="1396"/>
      </w:tblGrid>
      <w:tr w:rsidR="00DC5D26" w14:paraId="3219DAB7" w14:textId="77777777">
        <w:tc>
          <w:tcPr>
            <w:tcW w:w="0" w:type="auto"/>
            <w:shd w:val="clear" w:color="auto" w:fill="F3F3F3"/>
            <w:vAlign w:val="bottom"/>
          </w:tcPr>
          <w:p w14:paraId="3219DAB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B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B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A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ABC" w14:textId="77777777">
        <w:tc>
          <w:tcPr>
            <w:tcW w:w="0" w:type="auto"/>
            <w:shd w:val="clear" w:color="auto" w:fill="FFFFFF"/>
          </w:tcPr>
          <w:p w14:paraId="3219DA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@code</w:t>
            </w:r>
          </w:p>
        </w:tc>
        <w:tc>
          <w:tcPr>
            <w:tcW w:w="0" w:type="auto"/>
            <w:shd w:val="clear" w:color="auto" w:fill="FFFFFF"/>
          </w:tcPr>
          <w:p w14:paraId="3219DA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DA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DAB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C1" w14:textId="77777777">
        <w:tc>
          <w:tcPr>
            <w:tcW w:w="0" w:type="auto"/>
            <w:shd w:val="clear" w:color="auto" w:fill="F3F3F3"/>
          </w:tcPr>
          <w:p w14:paraId="3219DA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@promo_type_id</w:t>
            </w:r>
          </w:p>
        </w:tc>
        <w:tc>
          <w:tcPr>
            <w:tcW w:w="0" w:type="auto"/>
            <w:shd w:val="clear" w:color="auto" w:fill="F3F3F3"/>
          </w:tcPr>
          <w:p w14:paraId="3219DA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C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C6" w14:textId="77777777">
        <w:tc>
          <w:tcPr>
            <w:tcW w:w="0" w:type="auto"/>
            <w:shd w:val="clear" w:color="auto" w:fill="FFFFFF"/>
          </w:tcPr>
          <w:p w14:paraId="3219DA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FFFFF"/>
          </w:tcPr>
          <w:p w14:paraId="3219DA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nvarchar(1000)</w:t>
            </w:r>
          </w:p>
        </w:tc>
        <w:tc>
          <w:tcPr>
            <w:tcW w:w="0" w:type="auto"/>
            <w:shd w:val="clear" w:color="auto" w:fill="FFFFFF"/>
          </w:tcPr>
          <w:p w14:paraId="3219DA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2000</w:t>
            </w:r>
          </w:p>
        </w:tc>
        <w:tc>
          <w:tcPr>
            <w:tcW w:w="0" w:type="auto"/>
            <w:shd w:val="clear" w:color="auto" w:fill="FFFFFF"/>
          </w:tcPr>
          <w:p w14:paraId="3219DAC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CB" w14:textId="77777777">
        <w:tc>
          <w:tcPr>
            <w:tcW w:w="0" w:type="auto"/>
            <w:shd w:val="clear" w:color="auto" w:fill="F3F3F3"/>
          </w:tcPr>
          <w:p w14:paraId="3219DA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3F3F3"/>
          </w:tcPr>
          <w:p w14:paraId="3219DA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C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D0" w14:textId="77777777">
        <w:tc>
          <w:tcPr>
            <w:tcW w:w="0" w:type="auto"/>
            <w:shd w:val="clear" w:color="auto" w:fill="FFFFFF"/>
          </w:tcPr>
          <w:p w14:paraId="3219DA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@max_number_of_uses</w:t>
            </w:r>
          </w:p>
        </w:tc>
        <w:tc>
          <w:tcPr>
            <w:tcW w:w="0" w:type="auto"/>
            <w:shd w:val="clear" w:color="auto" w:fill="FFFFFF"/>
          </w:tcPr>
          <w:p w14:paraId="3219DA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AC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D5" w14:textId="77777777">
        <w:tc>
          <w:tcPr>
            <w:tcW w:w="0" w:type="auto"/>
            <w:shd w:val="clear" w:color="auto" w:fill="F3F3F3"/>
          </w:tcPr>
          <w:p w14:paraId="3219DA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3F3F3"/>
          </w:tcPr>
          <w:p w14:paraId="3219DA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D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DA" w14:textId="77777777">
        <w:tc>
          <w:tcPr>
            <w:tcW w:w="0" w:type="auto"/>
            <w:shd w:val="clear" w:color="auto" w:fill="FFFFFF"/>
          </w:tcPr>
          <w:p w14:paraId="3219DA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FFFFF"/>
          </w:tcPr>
          <w:p w14:paraId="3219DA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AD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DF" w14:textId="77777777">
        <w:tc>
          <w:tcPr>
            <w:tcW w:w="0" w:type="auto"/>
            <w:shd w:val="clear" w:color="auto" w:fill="F3F3F3"/>
          </w:tcPr>
          <w:p w14:paraId="3219DA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@number_of_free_months</w:t>
            </w:r>
          </w:p>
        </w:tc>
        <w:tc>
          <w:tcPr>
            <w:tcW w:w="0" w:type="auto"/>
            <w:shd w:val="clear" w:color="auto" w:fill="F3F3F3"/>
          </w:tcPr>
          <w:p w14:paraId="3219DA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D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E4" w14:textId="77777777">
        <w:tc>
          <w:tcPr>
            <w:tcW w:w="0" w:type="auto"/>
            <w:shd w:val="clear" w:color="auto" w:fill="FFFFFF"/>
          </w:tcPr>
          <w:p w14:paraId="3219DA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FFFFF"/>
          </w:tcPr>
          <w:p w14:paraId="3219DA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A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AE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E9" w14:textId="77777777">
        <w:tc>
          <w:tcPr>
            <w:tcW w:w="0" w:type="auto"/>
            <w:shd w:val="clear" w:color="auto" w:fill="F3F3F3"/>
          </w:tcPr>
          <w:p w14:paraId="3219DA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3F3F3"/>
          </w:tcPr>
          <w:p w14:paraId="3219DA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A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AE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EE" w14:textId="77777777">
        <w:tc>
          <w:tcPr>
            <w:tcW w:w="0" w:type="auto"/>
            <w:shd w:val="clear" w:color="auto" w:fill="FFFFFF"/>
          </w:tcPr>
          <w:p w14:paraId="3219DA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@discount_amount</w:t>
            </w:r>
          </w:p>
        </w:tc>
        <w:tc>
          <w:tcPr>
            <w:tcW w:w="0" w:type="auto"/>
            <w:shd w:val="clear" w:color="auto" w:fill="FFFFFF"/>
          </w:tcPr>
          <w:p w14:paraId="3219DA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FFFFF"/>
          </w:tcPr>
          <w:p w14:paraId="3219DA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AE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F3" w14:textId="77777777">
        <w:tc>
          <w:tcPr>
            <w:tcW w:w="0" w:type="auto"/>
            <w:shd w:val="clear" w:color="auto" w:fill="F3F3F3"/>
          </w:tcPr>
          <w:p w14:paraId="3219DA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@discount_percent</w:t>
            </w:r>
          </w:p>
        </w:tc>
        <w:tc>
          <w:tcPr>
            <w:tcW w:w="0" w:type="auto"/>
            <w:shd w:val="clear" w:color="auto" w:fill="F3F3F3"/>
          </w:tcPr>
          <w:p w14:paraId="3219DA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decimal(18,0)</w:t>
            </w:r>
          </w:p>
        </w:tc>
        <w:tc>
          <w:tcPr>
            <w:tcW w:w="0" w:type="auto"/>
            <w:shd w:val="clear" w:color="auto" w:fill="F3F3F3"/>
          </w:tcPr>
          <w:p w14:paraId="3219DA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  <w:tc>
          <w:tcPr>
            <w:tcW w:w="0" w:type="auto"/>
            <w:shd w:val="clear" w:color="auto" w:fill="F3F3F3"/>
          </w:tcPr>
          <w:p w14:paraId="3219DAF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F8" w14:textId="77777777">
        <w:tc>
          <w:tcPr>
            <w:tcW w:w="0" w:type="auto"/>
            <w:shd w:val="clear" w:color="auto" w:fill="FFFFFF"/>
          </w:tcPr>
          <w:p w14:paraId="3219DA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@usage_count</w:t>
            </w:r>
          </w:p>
        </w:tc>
        <w:tc>
          <w:tcPr>
            <w:tcW w:w="0" w:type="auto"/>
            <w:shd w:val="clear" w:color="auto" w:fill="FFFFFF"/>
          </w:tcPr>
          <w:p w14:paraId="3219DA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A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AF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AFD" w14:textId="77777777">
        <w:tc>
          <w:tcPr>
            <w:tcW w:w="0" w:type="auto"/>
            <w:shd w:val="clear" w:color="auto" w:fill="F3F3F3"/>
          </w:tcPr>
          <w:p w14:paraId="3219DA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A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A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A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B02" w14:textId="77777777">
        <w:tc>
          <w:tcPr>
            <w:tcW w:w="0" w:type="auto"/>
            <w:shd w:val="clear" w:color="auto" w:fill="FFFFFF"/>
          </w:tcPr>
          <w:p w14:paraId="3219DAF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AF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0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B03" w14:textId="77777777" w:rsidR="00DC5D26" w:rsidRDefault="00DC5D26">
      <w:pPr>
        <w:rPr>
          <w:rStyle w:val="Table-Header"/>
        </w:rPr>
      </w:pPr>
    </w:p>
    <w:p w14:paraId="3219DB04" w14:textId="77777777" w:rsidR="00DC5D26" w:rsidRDefault="00EC1450">
      <w:pPr>
        <w:pStyle w:val="BlockTitleParagraph"/>
        <w:rPr>
          <w:rStyle w:val="Table-Header"/>
        </w:rPr>
      </w:pPr>
      <w:bookmarkStart w:id="1943" w:name="awPpJmLtQgRLswsSjjnhLIqqanw="/>
      <w:r>
        <w:t xml:space="preserve">SQL </w:t>
      </w:r>
      <w:r>
        <w:t>Script</w:t>
      </w:r>
      <w:bookmarkEnd w:id="19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3E" w14:textId="77777777">
        <w:tc>
          <w:tcPr>
            <w:tcW w:w="0" w:type="auto"/>
            <w:shd w:val="clear" w:color="auto" w:fill="F5F5F5"/>
          </w:tcPr>
          <w:p w14:paraId="3219DB0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[p_promo_code_insert]</w:t>
            </w:r>
          </w:p>
          <w:p w14:paraId="3219DB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DB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@promo_type_id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1000),</w:t>
            </w:r>
          </w:p>
          <w:p w14:paraId="3219DB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@max_number_of_uses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@number_of_free_months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B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B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@discount_amount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B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@discount_percent </w:t>
            </w:r>
            <w:r>
              <w:rPr>
                <w:rStyle w:val="ScriptKeyword"/>
              </w:rPr>
              <w:t>decimal</w:t>
            </w:r>
            <w:r>
              <w:rPr>
                <w:rStyle w:val="ScriptNormal"/>
              </w:rPr>
              <w:t>,</w:t>
            </w:r>
          </w:p>
          <w:p w14:paraId="3219DB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@usage_count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B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B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B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B17" w14:textId="77777777" w:rsidR="00DC5D26" w:rsidRDefault="00DC5D26">
            <w:pPr>
              <w:rPr>
                <w:rStyle w:val="ScriptNormal"/>
              </w:rPr>
            </w:pPr>
          </w:p>
          <w:p w14:paraId="3219DB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Operator"/>
              </w:rPr>
              <w:t>(</w:t>
            </w:r>
          </w:p>
          <w:p w14:paraId="3219DB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[code],</w:t>
            </w:r>
          </w:p>
          <w:p w14:paraId="3219DB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[promo_type_id],</w:t>
            </w:r>
          </w:p>
          <w:p w14:paraId="3219DB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[description],</w:t>
            </w:r>
          </w:p>
          <w:p w14:paraId="3219DB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DB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[max_number_of_uses],</w:t>
            </w:r>
          </w:p>
          <w:p w14:paraId="3219DB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DB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</w:t>
            </w:r>
          </w:p>
          <w:p w14:paraId="3219DB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[number_of_free_months],</w:t>
            </w:r>
          </w:p>
          <w:p w14:paraId="3219DB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</w:t>
            </w:r>
          </w:p>
          <w:p w14:paraId="3219DB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</w:t>
            </w:r>
          </w:p>
          <w:p w14:paraId="3219DB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[discount_amount],</w:t>
            </w:r>
          </w:p>
          <w:p w14:paraId="3219DB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[discount_percent],</w:t>
            </w:r>
          </w:p>
          <w:p w14:paraId="3219DB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</w:t>
            </w:r>
          </w:p>
          <w:p w14:paraId="3219DB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B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B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@code,</w:t>
            </w:r>
          </w:p>
          <w:p w14:paraId="3219DB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@promo_type_id,</w:t>
            </w:r>
          </w:p>
          <w:p w14:paraId="3219DB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@description,</w:t>
            </w:r>
          </w:p>
          <w:p w14:paraId="3219DB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@product_id,</w:t>
            </w:r>
          </w:p>
          <w:p w14:paraId="3219DB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@max_number_of_uses,</w:t>
            </w:r>
          </w:p>
          <w:p w14:paraId="3219DB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@number_of_users,</w:t>
            </w:r>
          </w:p>
          <w:p w14:paraId="3219DB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@number_of_devices,</w:t>
            </w:r>
          </w:p>
          <w:p w14:paraId="3219DB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@number_of_free_months,</w:t>
            </w:r>
          </w:p>
          <w:p w14:paraId="3219DB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@active_from,</w:t>
            </w:r>
          </w:p>
          <w:p w14:paraId="3219DB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@active_to,</w:t>
            </w:r>
          </w:p>
          <w:p w14:paraId="3219DB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@discount_amount,</w:t>
            </w:r>
          </w:p>
          <w:p w14:paraId="3219DB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@discount_percent,</w:t>
            </w:r>
          </w:p>
          <w:p w14:paraId="3219DB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@usage_count</w:t>
            </w:r>
          </w:p>
          <w:p w14:paraId="3219DB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B36" w14:textId="77777777" w:rsidR="00DC5D26" w:rsidRDefault="00DC5D26">
            <w:pPr>
              <w:rPr>
                <w:rStyle w:val="ScriptNormal"/>
              </w:rPr>
            </w:pPr>
          </w:p>
          <w:p w14:paraId="3219DB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B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B39" w14:textId="77777777" w:rsidR="00DC5D26" w:rsidRDefault="00DC5D26">
            <w:pPr>
              <w:rPr>
                <w:rStyle w:val="ScriptNormal"/>
              </w:rPr>
            </w:pPr>
          </w:p>
          <w:p w14:paraId="3219DB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B3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B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B3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B3F" w14:textId="77777777" w:rsidR="00DC5D26" w:rsidRDefault="00DC5D26">
      <w:pPr>
        <w:rPr>
          <w:rStyle w:val="ScriptNormal"/>
        </w:rPr>
      </w:pPr>
    </w:p>
    <w:p w14:paraId="3219DB40" w14:textId="77777777" w:rsidR="00DC5D26" w:rsidRDefault="00EC1450">
      <w:pPr>
        <w:pStyle w:val="BlockTitleParagraph"/>
        <w:rPr>
          <w:rStyle w:val="ScriptNormal"/>
        </w:rPr>
      </w:pPr>
      <w:bookmarkStart w:id="1944" w:name="ZLny3Oa/Hlp20vDRL/K1cYka7BQ="/>
      <w:r>
        <w:t>Uses</w:t>
      </w:r>
      <w:bookmarkEnd w:id="1944"/>
    </w:p>
    <w:p w14:paraId="3219DB41" w14:textId="77777777" w:rsidR="00DC5D26" w:rsidRDefault="00EC1450">
      <w:hyperlink w:anchor="6oqplzrZY3UacWTAEhXbFt60GSQ=" w:history="1">
        <w:r>
          <w:t>[licensing].[t_promo_code]</w:t>
        </w:r>
      </w:hyperlink>
    </w:p>
    <w:p w14:paraId="3219DB42" w14:textId="77777777" w:rsidR="00DC5D26" w:rsidRDefault="00EC1450">
      <w:r>
        <w:t>[licensing]</w:t>
      </w:r>
    </w:p>
    <w:p w14:paraId="3219DB43" w14:textId="77777777" w:rsidR="00DC5D26" w:rsidRDefault="00DC5D26">
      <w:pPr>
        <w:sectPr w:rsidR="00DC5D26">
          <w:headerReference w:type="default" r:id="rId34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46" w14:textId="77777777">
        <w:tc>
          <w:tcPr>
            <w:tcW w:w="0" w:type="auto"/>
            <w:shd w:val="clear" w:color="auto" w:fill="E6E6E6"/>
          </w:tcPr>
          <w:p w14:paraId="3219DB44" w14:textId="77777777" w:rsidR="00DC5D26" w:rsidRDefault="00EC1450">
            <w:pPr>
              <w:pStyle w:val="Heading6"/>
            </w:pPr>
            <w:bookmarkStart w:id="1945" w:name="_Toc256000330"/>
            <w:bookmarkStart w:id="1946" w:name="6ZntmHL35uudvC/8cBW13cfg9m0="/>
            <w:r>
              <w:pict w14:anchorId="3219F168">
                <v:shape id="_x0000_i2050" type="#_x0000_t75" style="width:11.95pt;height:11.95pt">
                  <v:imagedata r:id="rId12" o:title=""/>
                </v:shape>
              </w:pict>
            </w:r>
            <w:r>
              <w:t xml:space="preserve"> [licensing].[p_promo_code_update]</w:t>
            </w:r>
            <w:bookmarkEnd w:id="1945"/>
          </w:p>
          <w:bookmarkEnd w:id="1946"/>
          <w:p w14:paraId="3219DB45" w14:textId="77777777" w:rsidR="00DC5D26" w:rsidRDefault="00DC5D26"/>
        </w:tc>
      </w:tr>
    </w:tbl>
    <w:p w14:paraId="3219DB47" w14:textId="77777777" w:rsidR="00DC5D26" w:rsidRDefault="00DC5D26">
      <w:pPr>
        <w:keepNext/>
      </w:pPr>
    </w:p>
    <w:p w14:paraId="3219DB48" w14:textId="77777777" w:rsidR="00DC5D26" w:rsidRDefault="00EC1450">
      <w:pPr>
        <w:pStyle w:val="BlockTitleParagraph"/>
      </w:pPr>
      <w:bookmarkStart w:id="1947" w:name="Rk8U/tZxxQLOxVjHaF59AWkFgUg="/>
      <w:r>
        <w:t>Parameters</w:t>
      </w:r>
      <w:bookmarkEnd w:id="19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55"/>
        <w:gridCol w:w="1996"/>
        <w:gridCol w:w="2595"/>
        <w:gridCol w:w="1396"/>
      </w:tblGrid>
      <w:tr w:rsidR="00DC5D26" w14:paraId="3219DB4D" w14:textId="77777777">
        <w:tc>
          <w:tcPr>
            <w:tcW w:w="0" w:type="auto"/>
            <w:shd w:val="clear" w:color="auto" w:fill="F3F3F3"/>
            <w:vAlign w:val="bottom"/>
          </w:tcPr>
          <w:p w14:paraId="3219DB4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4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B52" w14:textId="77777777">
        <w:tc>
          <w:tcPr>
            <w:tcW w:w="0" w:type="auto"/>
            <w:shd w:val="clear" w:color="auto" w:fill="FFFFFF"/>
          </w:tcPr>
          <w:p w14:paraId="3219DB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B4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5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57" w14:textId="77777777">
        <w:tc>
          <w:tcPr>
            <w:tcW w:w="0" w:type="auto"/>
            <w:shd w:val="clear" w:color="auto" w:fill="F3F3F3"/>
          </w:tcPr>
          <w:p w14:paraId="3219DB5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@promo_type_id</w:t>
            </w:r>
          </w:p>
        </w:tc>
        <w:tc>
          <w:tcPr>
            <w:tcW w:w="0" w:type="auto"/>
            <w:shd w:val="clear" w:color="auto" w:fill="F3F3F3"/>
          </w:tcPr>
          <w:p w14:paraId="3219DB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B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B5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5C" w14:textId="77777777">
        <w:tc>
          <w:tcPr>
            <w:tcW w:w="0" w:type="auto"/>
            <w:shd w:val="clear" w:color="auto" w:fill="FFFFFF"/>
          </w:tcPr>
          <w:p w14:paraId="3219DB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@code</w:t>
            </w:r>
          </w:p>
        </w:tc>
        <w:tc>
          <w:tcPr>
            <w:tcW w:w="0" w:type="auto"/>
            <w:shd w:val="clear" w:color="auto" w:fill="FFFFFF"/>
          </w:tcPr>
          <w:p w14:paraId="3219DB5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DB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DB5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61" w14:textId="77777777">
        <w:tc>
          <w:tcPr>
            <w:tcW w:w="0" w:type="auto"/>
            <w:shd w:val="clear" w:color="auto" w:fill="F3F3F3"/>
          </w:tcPr>
          <w:p w14:paraId="3219DB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@description</w:t>
            </w:r>
          </w:p>
        </w:tc>
        <w:tc>
          <w:tcPr>
            <w:tcW w:w="0" w:type="auto"/>
            <w:shd w:val="clear" w:color="auto" w:fill="F3F3F3"/>
          </w:tcPr>
          <w:p w14:paraId="3219DB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nvarchar(1000)</w:t>
            </w:r>
          </w:p>
        </w:tc>
        <w:tc>
          <w:tcPr>
            <w:tcW w:w="0" w:type="auto"/>
            <w:shd w:val="clear" w:color="auto" w:fill="F3F3F3"/>
          </w:tcPr>
          <w:p w14:paraId="3219DB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2000</w:t>
            </w:r>
          </w:p>
        </w:tc>
        <w:tc>
          <w:tcPr>
            <w:tcW w:w="0" w:type="auto"/>
            <w:shd w:val="clear" w:color="auto" w:fill="F3F3F3"/>
          </w:tcPr>
          <w:p w14:paraId="3219DB6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66" w14:textId="77777777">
        <w:tc>
          <w:tcPr>
            <w:tcW w:w="0" w:type="auto"/>
            <w:shd w:val="clear" w:color="auto" w:fill="FFFFFF"/>
          </w:tcPr>
          <w:p w14:paraId="3219DB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FFFFF"/>
          </w:tcPr>
          <w:p w14:paraId="3219DB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6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6B" w14:textId="77777777">
        <w:tc>
          <w:tcPr>
            <w:tcW w:w="0" w:type="auto"/>
            <w:shd w:val="clear" w:color="auto" w:fill="F3F3F3"/>
          </w:tcPr>
          <w:p w14:paraId="3219DB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@max_number_of_uses</w:t>
            </w:r>
          </w:p>
        </w:tc>
        <w:tc>
          <w:tcPr>
            <w:tcW w:w="0" w:type="auto"/>
            <w:shd w:val="clear" w:color="auto" w:fill="F3F3F3"/>
          </w:tcPr>
          <w:p w14:paraId="3219DB6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B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B6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70" w14:textId="77777777">
        <w:tc>
          <w:tcPr>
            <w:tcW w:w="0" w:type="auto"/>
            <w:shd w:val="clear" w:color="auto" w:fill="FFFFFF"/>
          </w:tcPr>
          <w:p w14:paraId="3219DB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FFFFF"/>
          </w:tcPr>
          <w:p w14:paraId="3219DB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6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75" w14:textId="77777777">
        <w:tc>
          <w:tcPr>
            <w:tcW w:w="0" w:type="auto"/>
            <w:shd w:val="clear" w:color="auto" w:fill="F3F3F3"/>
          </w:tcPr>
          <w:p w14:paraId="3219DB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3F3F3"/>
          </w:tcPr>
          <w:p w14:paraId="3219DB7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B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B7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7A" w14:textId="77777777">
        <w:tc>
          <w:tcPr>
            <w:tcW w:w="0" w:type="auto"/>
            <w:shd w:val="clear" w:color="auto" w:fill="FFFFFF"/>
          </w:tcPr>
          <w:p w14:paraId="3219DB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@number_of_free_months</w:t>
            </w:r>
          </w:p>
        </w:tc>
        <w:tc>
          <w:tcPr>
            <w:tcW w:w="0" w:type="auto"/>
            <w:shd w:val="clear" w:color="auto" w:fill="FFFFFF"/>
          </w:tcPr>
          <w:p w14:paraId="3219DB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7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7F" w14:textId="77777777">
        <w:tc>
          <w:tcPr>
            <w:tcW w:w="0" w:type="auto"/>
            <w:shd w:val="clear" w:color="auto" w:fill="F3F3F3"/>
          </w:tcPr>
          <w:p w14:paraId="3219DB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3F3F3"/>
          </w:tcPr>
          <w:p w14:paraId="3219DB7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B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B7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84" w14:textId="77777777">
        <w:tc>
          <w:tcPr>
            <w:tcW w:w="0" w:type="auto"/>
            <w:shd w:val="clear" w:color="auto" w:fill="FFFFFF"/>
          </w:tcPr>
          <w:p w14:paraId="3219DB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FFFFF"/>
          </w:tcPr>
          <w:p w14:paraId="3219DB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B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B8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89" w14:textId="77777777">
        <w:tc>
          <w:tcPr>
            <w:tcW w:w="0" w:type="auto"/>
            <w:shd w:val="clear" w:color="auto" w:fill="F3F3F3"/>
          </w:tcPr>
          <w:p w14:paraId="3219DB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@discount_amount</w:t>
            </w:r>
          </w:p>
        </w:tc>
        <w:tc>
          <w:tcPr>
            <w:tcW w:w="0" w:type="auto"/>
            <w:shd w:val="clear" w:color="auto" w:fill="F3F3F3"/>
          </w:tcPr>
          <w:p w14:paraId="3219DB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money</w:t>
            </w:r>
          </w:p>
        </w:tc>
        <w:tc>
          <w:tcPr>
            <w:tcW w:w="0" w:type="auto"/>
            <w:shd w:val="clear" w:color="auto" w:fill="F3F3F3"/>
          </w:tcPr>
          <w:p w14:paraId="3219DB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B8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8E" w14:textId="77777777">
        <w:tc>
          <w:tcPr>
            <w:tcW w:w="0" w:type="auto"/>
            <w:shd w:val="clear" w:color="auto" w:fill="FFFFFF"/>
          </w:tcPr>
          <w:p w14:paraId="3219DB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@discount_percent</w:t>
            </w:r>
          </w:p>
        </w:tc>
        <w:tc>
          <w:tcPr>
            <w:tcW w:w="0" w:type="auto"/>
            <w:shd w:val="clear" w:color="auto" w:fill="FFFFFF"/>
          </w:tcPr>
          <w:p w14:paraId="3219DB8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decimal(18,0)</w:t>
            </w:r>
          </w:p>
        </w:tc>
        <w:tc>
          <w:tcPr>
            <w:tcW w:w="0" w:type="auto"/>
            <w:shd w:val="clear" w:color="auto" w:fill="FFFFFF"/>
          </w:tcPr>
          <w:p w14:paraId="3219DB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  <w:tc>
          <w:tcPr>
            <w:tcW w:w="0" w:type="auto"/>
            <w:shd w:val="clear" w:color="auto" w:fill="FFFFFF"/>
          </w:tcPr>
          <w:p w14:paraId="3219DB8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93" w14:textId="77777777">
        <w:tc>
          <w:tcPr>
            <w:tcW w:w="0" w:type="auto"/>
            <w:shd w:val="clear" w:color="auto" w:fill="F3F3F3"/>
          </w:tcPr>
          <w:p w14:paraId="3219DB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@usage_count</w:t>
            </w:r>
          </w:p>
        </w:tc>
        <w:tc>
          <w:tcPr>
            <w:tcW w:w="0" w:type="auto"/>
            <w:shd w:val="clear" w:color="auto" w:fill="F3F3F3"/>
          </w:tcPr>
          <w:p w14:paraId="3219DB9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B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B9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98" w14:textId="77777777">
        <w:tc>
          <w:tcPr>
            <w:tcW w:w="0" w:type="auto"/>
            <w:shd w:val="clear" w:color="auto" w:fill="FFFFFF"/>
          </w:tcPr>
          <w:p w14:paraId="3219DB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B9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B99" w14:textId="77777777" w:rsidR="00DC5D26" w:rsidRDefault="00DC5D26">
      <w:pPr>
        <w:rPr>
          <w:rStyle w:val="Table-Header"/>
        </w:rPr>
      </w:pPr>
    </w:p>
    <w:p w14:paraId="3219DB9A" w14:textId="77777777" w:rsidR="00DC5D26" w:rsidRDefault="00EC1450">
      <w:pPr>
        <w:pStyle w:val="BlockTitleParagraph"/>
        <w:rPr>
          <w:rStyle w:val="Table-Header"/>
        </w:rPr>
      </w:pPr>
      <w:bookmarkStart w:id="1948" w:name="yZigvnr/BkqAMw86SHH67TSO1D8="/>
      <w:r>
        <w:t>SQL Script</w:t>
      </w:r>
      <w:bookmarkEnd w:id="19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C4" w14:textId="77777777">
        <w:tc>
          <w:tcPr>
            <w:tcW w:w="0" w:type="auto"/>
            <w:shd w:val="clear" w:color="auto" w:fill="F5F5F5"/>
          </w:tcPr>
          <w:p w14:paraId="3219DB9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[p_promo_code_update]</w:t>
            </w:r>
          </w:p>
          <w:p w14:paraId="3219DB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@promo_type_id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DB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1000),</w:t>
            </w:r>
          </w:p>
          <w:p w14:paraId="3219DB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@max_number_of_uses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@number_of_free_months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B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B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@discount_amount </w:t>
            </w:r>
            <w:r>
              <w:rPr>
                <w:rStyle w:val="ScriptKeyword"/>
              </w:rPr>
              <w:t>money</w:t>
            </w:r>
            <w:r>
              <w:rPr>
                <w:rStyle w:val="ScriptNormal"/>
              </w:rPr>
              <w:t>,</w:t>
            </w:r>
          </w:p>
          <w:p w14:paraId="3219DB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@discount_percent </w:t>
            </w:r>
            <w:r>
              <w:rPr>
                <w:rStyle w:val="ScriptKeyword"/>
              </w:rPr>
              <w:t>decimal</w:t>
            </w:r>
            <w:r>
              <w:rPr>
                <w:rStyle w:val="ScriptNormal"/>
              </w:rPr>
              <w:t>,</w:t>
            </w:r>
          </w:p>
          <w:p w14:paraId="3219DB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@usage_count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BA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B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BAD" w14:textId="77777777" w:rsidR="00DC5D26" w:rsidRDefault="00DC5D26">
            <w:pPr>
              <w:rPr>
                <w:rStyle w:val="ScriptNormal"/>
              </w:rPr>
            </w:pPr>
          </w:p>
          <w:p w14:paraId="3219DB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[t_promo_code]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B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@code,</w:t>
            </w:r>
          </w:p>
          <w:p w14:paraId="3219DB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[promo_type_id]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@promo_type_id,</w:t>
            </w:r>
          </w:p>
          <w:p w14:paraId="3219DB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[description]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@description,</w:t>
            </w:r>
          </w:p>
          <w:p w14:paraId="3219DB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Normal"/>
              </w:rPr>
              <w:t xml:space="preserve"> 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   @product_id,</w:t>
            </w:r>
          </w:p>
          <w:p w14:paraId="3219DB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[max_number_of_uses]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@max_number_of_uses,</w:t>
            </w:r>
          </w:p>
          <w:p w14:paraId="3219DB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@number_of_users,</w:t>
            </w:r>
          </w:p>
          <w:p w14:paraId="3219DB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@number_of_devices,</w:t>
            </w:r>
          </w:p>
          <w:p w14:paraId="3219DB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[number_of_free_months]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@number_of_free_months,</w:t>
            </w:r>
          </w:p>
          <w:p w14:paraId="3219DB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[active_from]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@active_from,</w:t>
            </w:r>
          </w:p>
          <w:p w14:paraId="3219DB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@active_to,</w:t>
            </w:r>
          </w:p>
          <w:p w14:paraId="3219DB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[discount_amount]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@discount_amount,</w:t>
            </w:r>
          </w:p>
          <w:p w14:paraId="3219DB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[discount_percent]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@discount_percent,</w:t>
            </w:r>
          </w:p>
          <w:p w14:paraId="3219DB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[usage_count]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@usage_count</w:t>
            </w:r>
          </w:p>
          <w:p w14:paraId="3219DB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BBD" w14:textId="77777777" w:rsidR="00DC5D26" w:rsidRDefault="00DC5D26">
            <w:pPr>
              <w:rPr>
                <w:rStyle w:val="ScriptNormal"/>
              </w:rPr>
            </w:pPr>
          </w:p>
          <w:p w14:paraId="3219DB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BBF" w14:textId="77777777" w:rsidR="00DC5D26" w:rsidRDefault="00DC5D26">
            <w:pPr>
              <w:rPr>
                <w:rStyle w:val="ScriptNormal"/>
              </w:rPr>
            </w:pPr>
          </w:p>
          <w:p w14:paraId="3219DB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</w:t>
            </w:r>
            <w:r>
              <w:rPr>
                <w:rStyle w:val="ScriptKeyword"/>
              </w:rPr>
              <w:t>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BC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B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BC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BC5" w14:textId="77777777" w:rsidR="00DC5D26" w:rsidRDefault="00DC5D26">
      <w:pPr>
        <w:rPr>
          <w:rStyle w:val="ScriptNormal"/>
        </w:rPr>
      </w:pPr>
    </w:p>
    <w:p w14:paraId="3219DBC6" w14:textId="77777777" w:rsidR="00DC5D26" w:rsidRDefault="00EC1450">
      <w:pPr>
        <w:pStyle w:val="BlockTitleParagraph"/>
        <w:rPr>
          <w:rStyle w:val="ScriptNormal"/>
        </w:rPr>
      </w:pPr>
      <w:bookmarkStart w:id="1949" w:name="/iwhyUBNmBETY4CwMhDCowCX5zo="/>
      <w:r>
        <w:t>Uses</w:t>
      </w:r>
      <w:bookmarkEnd w:id="1949"/>
    </w:p>
    <w:p w14:paraId="3219DBC7" w14:textId="77777777" w:rsidR="00DC5D26" w:rsidRDefault="00EC1450">
      <w:hyperlink w:anchor="6oqplzrZY3UacWTAEhXbFt60GSQ=" w:history="1">
        <w:r>
          <w:t>[licensing].[t_promo_code]</w:t>
        </w:r>
      </w:hyperlink>
    </w:p>
    <w:p w14:paraId="3219DBC8" w14:textId="77777777" w:rsidR="00DC5D26" w:rsidRDefault="00EC1450">
      <w:r>
        <w:t>[licensing]</w:t>
      </w:r>
    </w:p>
    <w:p w14:paraId="3219DBC9" w14:textId="77777777" w:rsidR="00DC5D26" w:rsidRDefault="00DC5D26">
      <w:pPr>
        <w:sectPr w:rsidR="00DC5D26">
          <w:headerReference w:type="default" r:id="rId34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CC" w14:textId="77777777">
        <w:tc>
          <w:tcPr>
            <w:tcW w:w="0" w:type="auto"/>
            <w:shd w:val="clear" w:color="auto" w:fill="E6E6E6"/>
          </w:tcPr>
          <w:p w14:paraId="3219DBCA" w14:textId="77777777" w:rsidR="00DC5D26" w:rsidRDefault="00EC1450">
            <w:pPr>
              <w:pStyle w:val="Heading6"/>
            </w:pPr>
            <w:bookmarkStart w:id="1950" w:name="_Toc256000331"/>
            <w:bookmarkStart w:id="1951" w:name="/i+5YjG2+gcdsXmggZdDijyux30="/>
            <w:r>
              <w:pict w14:anchorId="3219F169">
                <v:shape id="_x0000_i2051" type="#_x0000_t75" style="width:11.95pt;height:11.95pt">
                  <v:imagedata r:id="rId12" o:title=""/>
                </v:shape>
              </w:pict>
            </w:r>
            <w:r>
              <w:t xml:space="preserve"> [licensing].[p_promo_type_delete]</w:t>
            </w:r>
            <w:bookmarkEnd w:id="1950"/>
          </w:p>
          <w:bookmarkEnd w:id="1951"/>
          <w:p w14:paraId="3219DBCB" w14:textId="77777777" w:rsidR="00DC5D26" w:rsidRDefault="00DC5D26"/>
        </w:tc>
      </w:tr>
    </w:tbl>
    <w:p w14:paraId="3219DBCD" w14:textId="77777777" w:rsidR="00DC5D26" w:rsidRDefault="00DC5D26">
      <w:pPr>
        <w:keepNext/>
      </w:pPr>
    </w:p>
    <w:p w14:paraId="3219DBCE" w14:textId="77777777" w:rsidR="00DC5D26" w:rsidRDefault="00EC1450">
      <w:pPr>
        <w:pStyle w:val="BlockTitleParagraph"/>
      </w:pPr>
      <w:bookmarkStart w:id="1952" w:name="2v1+ahWxAo/DTtBPg5NKwKv7Vdg="/>
      <w:r>
        <w:t>Parameters</w:t>
      </w:r>
      <w:bookmarkEnd w:id="19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BD3" w14:textId="77777777">
        <w:tc>
          <w:tcPr>
            <w:tcW w:w="0" w:type="auto"/>
            <w:shd w:val="clear" w:color="auto" w:fill="F3F3F3"/>
            <w:vAlign w:val="bottom"/>
          </w:tcPr>
          <w:p w14:paraId="3219DB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BD8" w14:textId="77777777">
        <w:tc>
          <w:tcPr>
            <w:tcW w:w="0" w:type="auto"/>
            <w:shd w:val="clear" w:color="auto" w:fill="FFFFFF"/>
          </w:tcPr>
          <w:p w14:paraId="3219DB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B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B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B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BDD" w14:textId="77777777">
        <w:tc>
          <w:tcPr>
            <w:tcW w:w="0" w:type="auto"/>
            <w:shd w:val="clear" w:color="auto" w:fill="F3F3F3"/>
          </w:tcPr>
          <w:p w14:paraId="3219DBD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BD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BD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BD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BDE" w14:textId="77777777" w:rsidR="00DC5D26" w:rsidRDefault="00DC5D26">
      <w:pPr>
        <w:rPr>
          <w:rStyle w:val="Table-Header"/>
        </w:rPr>
      </w:pPr>
    </w:p>
    <w:p w14:paraId="3219DBDF" w14:textId="77777777" w:rsidR="00DC5D26" w:rsidRDefault="00EC1450">
      <w:pPr>
        <w:pStyle w:val="BlockTitleParagraph"/>
        <w:rPr>
          <w:rStyle w:val="Table-Header"/>
        </w:rPr>
      </w:pPr>
      <w:bookmarkStart w:id="1953" w:name="XYBHz66kXEFitukEUBGKSEZZBcU="/>
      <w:r>
        <w:t>SQL Script</w:t>
      </w:r>
      <w:bookmarkEnd w:id="19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F3" w14:textId="77777777">
        <w:tc>
          <w:tcPr>
            <w:tcW w:w="0" w:type="auto"/>
            <w:shd w:val="clear" w:color="auto" w:fill="F5F5F5"/>
          </w:tcPr>
          <w:p w14:paraId="3219DBE0" w14:textId="77777777" w:rsidR="00DC5D26" w:rsidRDefault="00DC5D26">
            <w:pPr>
              <w:rPr>
                <w:rStyle w:val="ScriptNormal"/>
              </w:rPr>
            </w:pPr>
          </w:p>
          <w:p w14:paraId="3219DBE1" w14:textId="77777777" w:rsidR="00DC5D26" w:rsidRDefault="00DC5D26">
            <w:pPr>
              <w:rPr>
                <w:rStyle w:val="ScriptNormal"/>
              </w:rPr>
            </w:pPr>
          </w:p>
          <w:p w14:paraId="3219DBE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[p_promo_type_delete]</w:t>
            </w:r>
          </w:p>
          <w:p w14:paraId="3219DB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B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BE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BE6" w14:textId="77777777" w:rsidR="00DC5D26" w:rsidRDefault="00DC5D26">
            <w:pPr>
              <w:rPr>
                <w:rStyle w:val="ScriptNormal"/>
              </w:rPr>
            </w:pPr>
          </w:p>
          <w:p w14:paraId="3219DB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BE8" w14:textId="77777777" w:rsidR="00DC5D26" w:rsidRDefault="00DC5D26">
            <w:pPr>
              <w:rPr>
                <w:rStyle w:val="ScriptNormal"/>
              </w:rPr>
            </w:pPr>
          </w:p>
          <w:p w14:paraId="3219DB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[t_promo_type]</w:t>
            </w:r>
          </w:p>
          <w:p w14:paraId="3219DB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BEB" w14:textId="77777777" w:rsidR="00DC5D26" w:rsidRDefault="00DC5D26">
            <w:pPr>
              <w:rPr>
                <w:rStyle w:val="ScriptNormal"/>
              </w:rPr>
            </w:pPr>
          </w:p>
          <w:p w14:paraId="3219DB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BED" w14:textId="77777777" w:rsidR="00DC5D26" w:rsidRDefault="00DC5D26">
            <w:pPr>
              <w:rPr>
                <w:rStyle w:val="ScriptNormal"/>
              </w:rPr>
            </w:pPr>
          </w:p>
          <w:p w14:paraId="3219DB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BEF" w14:textId="77777777" w:rsidR="00DC5D26" w:rsidRDefault="00DC5D26">
            <w:pPr>
              <w:rPr>
                <w:rStyle w:val="ScriptNormal"/>
              </w:rPr>
            </w:pPr>
          </w:p>
          <w:p w14:paraId="3219DBF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B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BF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BF4" w14:textId="77777777" w:rsidR="00DC5D26" w:rsidRDefault="00DC5D26">
      <w:pPr>
        <w:rPr>
          <w:rStyle w:val="ScriptNormal"/>
        </w:rPr>
      </w:pPr>
    </w:p>
    <w:p w14:paraId="3219DBF5" w14:textId="77777777" w:rsidR="00DC5D26" w:rsidRDefault="00EC1450">
      <w:pPr>
        <w:pStyle w:val="BlockTitleParagraph"/>
        <w:rPr>
          <w:rStyle w:val="ScriptNormal"/>
        </w:rPr>
      </w:pPr>
      <w:bookmarkStart w:id="1954" w:name="NtJrCL7cS+BjX9LBWY7L+1Ry/sg="/>
      <w:r>
        <w:t>Uses</w:t>
      </w:r>
      <w:bookmarkEnd w:id="1954"/>
    </w:p>
    <w:p w14:paraId="3219DBF6" w14:textId="77777777" w:rsidR="00DC5D26" w:rsidRDefault="00EC1450">
      <w:hyperlink w:anchor="XWhkhxJf9mvneWNL4gIOGe4ENts=" w:history="1">
        <w:r>
          <w:t>[licensing].[t_promo_type]</w:t>
        </w:r>
      </w:hyperlink>
    </w:p>
    <w:p w14:paraId="3219DBF7" w14:textId="77777777" w:rsidR="00DC5D26" w:rsidRDefault="00EC1450">
      <w:r>
        <w:t>[licensing]</w:t>
      </w:r>
    </w:p>
    <w:p w14:paraId="3219DBF8" w14:textId="77777777" w:rsidR="00DC5D26" w:rsidRDefault="00DC5D26">
      <w:pPr>
        <w:sectPr w:rsidR="00DC5D26">
          <w:headerReference w:type="default" r:id="rId34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BFB" w14:textId="77777777">
        <w:tc>
          <w:tcPr>
            <w:tcW w:w="0" w:type="auto"/>
            <w:shd w:val="clear" w:color="auto" w:fill="E6E6E6"/>
          </w:tcPr>
          <w:p w14:paraId="3219DBF9" w14:textId="77777777" w:rsidR="00DC5D26" w:rsidRDefault="00EC1450">
            <w:pPr>
              <w:pStyle w:val="Heading6"/>
            </w:pPr>
            <w:bookmarkStart w:id="1955" w:name="_Toc256000332"/>
            <w:bookmarkStart w:id="1956" w:name="6nnCF+6G7J0uavIag4xaAqahcZI="/>
            <w:r>
              <w:pict w14:anchorId="3219F16A">
                <v:shape id="_x0000_i2052" type="#_x0000_t75" style="width:11.95pt;height:11.95pt">
                  <v:imagedata r:id="rId12" o:title=""/>
                </v:shape>
              </w:pict>
            </w:r>
            <w:r>
              <w:t xml:space="preserve"> [licensing].[p_promo_type_get_all]</w:t>
            </w:r>
            <w:bookmarkEnd w:id="1955"/>
          </w:p>
          <w:bookmarkEnd w:id="1956"/>
          <w:p w14:paraId="3219DBFA" w14:textId="77777777" w:rsidR="00DC5D26" w:rsidRDefault="00DC5D26"/>
        </w:tc>
      </w:tr>
    </w:tbl>
    <w:p w14:paraId="3219DBFC" w14:textId="77777777" w:rsidR="00DC5D26" w:rsidRDefault="00DC5D26">
      <w:pPr>
        <w:keepNext/>
      </w:pPr>
    </w:p>
    <w:p w14:paraId="3219DBFD" w14:textId="77777777" w:rsidR="00DC5D26" w:rsidRDefault="00EC1450">
      <w:pPr>
        <w:pStyle w:val="BlockTitleParagraph"/>
      </w:pPr>
      <w:bookmarkStart w:id="1957" w:name="hs9HwtyDhIovbIRT4+OhU/R2IcI="/>
      <w:r>
        <w:t>Parameters</w:t>
      </w:r>
      <w:bookmarkEnd w:id="19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C02" w14:textId="77777777">
        <w:tc>
          <w:tcPr>
            <w:tcW w:w="0" w:type="auto"/>
            <w:shd w:val="clear" w:color="auto" w:fill="F3F3F3"/>
            <w:vAlign w:val="bottom"/>
          </w:tcPr>
          <w:p w14:paraId="3219DB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B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C07" w14:textId="77777777">
        <w:tc>
          <w:tcPr>
            <w:tcW w:w="0" w:type="auto"/>
            <w:shd w:val="clear" w:color="auto" w:fill="FFFFFF"/>
          </w:tcPr>
          <w:p w14:paraId="3219DC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C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0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0C" w14:textId="77777777">
        <w:tc>
          <w:tcPr>
            <w:tcW w:w="0" w:type="auto"/>
            <w:shd w:val="clear" w:color="auto" w:fill="F3F3F3"/>
          </w:tcPr>
          <w:p w14:paraId="3219DC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C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C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C0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11" w14:textId="77777777">
        <w:tc>
          <w:tcPr>
            <w:tcW w:w="0" w:type="auto"/>
            <w:shd w:val="clear" w:color="auto" w:fill="FFFFFF"/>
          </w:tcPr>
          <w:p w14:paraId="3219DC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C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C12" w14:textId="77777777" w:rsidR="00DC5D26" w:rsidRDefault="00DC5D26">
      <w:pPr>
        <w:rPr>
          <w:rStyle w:val="Table-Header"/>
        </w:rPr>
      </w:pPr>
    </w:p>
    <w:p w14:paraId="3219DC13" w14:textId="77777777" w:rsidR="00DC5D26" w:rsidRDefault="00EC1450">
      <w:pPr>
        <w:pStyle w:val="BlockTitleParagraph"/>
        <w:rPr>
          <w:rStyle w:val="Table-Header"/>
        </w:rPr>
      </w:pPr>
      <w:bookmarkStart w:id="1958" w:name="f1YUxSXbQ70SRPQvbDqP3MHEKPE="/>
      <w:r>
        <w:t>SQL Script</w:t>
      </w:r>
      <w:bookmarkEnd w:id="19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29" w14:textId="77777777">
        <w:tc>
          <w:tcPr>
            <w:tcW w:w="0" w:type="auto"/>
            <w:shd w:val="clear" w:color="auto" w:fill="F5F5F5"/>
          </w:tcPr>
          <w:p w14:paraId="3219DC1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[p_promo_type_get_all]</w:t>
            </w:r>
          </w:p>
          <w:p w14:paraId="3219DC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C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C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C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C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C1A" w14:textId="77777777" w:rsidR="00DC5D26" w:rsidRDefault="00DC5D26">
            <w:pPr>
              <w:rPr>
                <w:rStyle w:val="ScriptNormal"/>
              </w:rPr>
            </w:pPr>
          </w:p>
          <w:p w14:paraId="3219DC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C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DC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C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C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C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C21" w14:textId="77777777" w:rsidR="00DC5D26" w:rsidRDefault="00DC5D26">
            <w:pPr>
              <w:rPr>
                <w:rStyle w:val="ScriptNormal"/>
              </w:rPr>
            </w:pPr>
          </w:p>
          <w:p w14:paraId="3219DC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C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C24" w14:textId="77777777" w:rsidR="00DC5D26" w:rsidRDefault="00DC5D26">
            <w:pPr>
              <w:rPr>
                <w:rStyle w:val="ScriptNormal"/>
              </w:rPr>
            </w:pPr>
          </w:p>
          <w:p w14:paraId="3219DC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C2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C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C2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C2A" w14:textId="77777777" w:rsidR="00DC5D26" w:rsidRDefault="00DC5D26">
      <w:pPr>
        <w:rPr>
          <w:rStyle w:val="ScriptNormal"/>
        </w:rPr>
      </w:pPr>
    </w:p>
    <w:p w14:paraId="3219DC2B" w14:textId="77777777" w:rsidR="00DC5D26" w:rsidRDefault="00EC1450">
      <w:pPr>
        <w:pStyle w:val="BlockTitleParagraph"/>
        <w:rPr>
          <w:rStyle w:val="ScriptNormal"/>
        </w:rPr>
      </w:pPr>
      <w:bookmarkStart w:id="1959" w:name="9NDvOX7x8XoWM40sMcNt2FtYGjc="/>
      <w:r>
        <w:t>Uses</w:t>
      </w:r>
      <w:bookmarkEnd w:id="1959"/>
    </w:p>
    <w:p w14:paraId="3219DC2C" w14:textId="77777777" w:rsidR="00DC5D26" w:rsidRDefault="00EC1450">
      <w:hyperlink w:anchor="XWhkhxJf9mvneWNL4gIOGe4ENts=" w:history="1">
        <w:r>
          <w:t>[licensing].[t_promo_type]</w:t>
        </w:r>
      </w:hyperlink>
    </w:p>
    <w:p w14:paraId="3219DC2D" w14:textId="77777777" w:rsidR="00DC5D26" w:rsidRDefault="00EC1450">
      <w:r>
        <w:t>[licensing]</w:t>
      </w:r>
    </w:p>
    <w:p w14:paraId="3219DC2E" w14:textId="77777777" w:rsidR="00DC5D26" w:rsidRDefault="00DC5D26">
      <w:pPr>
        <w:sectPr w:rsidR="00DC5D26">
          <w:headerReference w:type="default" r:id="rId35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31" w14:textId="77777777">
        <w:tc>
          <w:tcPr>
            <w:tcW w:w="0" w:type="auto"/>
            <w:shd w:val="clear" w:color="auto" w:fill="E6E6E6"/>
          </w:tcPr>
          <w:p w14:paraId="3219DC2F" w14:textId="77777777" w:rsidR="00DC5D26" w:rsidRDefault="00EC1450">
            <w:pPr>
              <w:pStyle w:val="Heading6"/>
            </w:pPr>
            <w:bookmarkStart w:id="1960" w:name="_Toc256000333"/>
            <w:bookmarkStart w:id="1961" w:name="fZiUoRLUXPGtFq2C1ERX1XM63GY="/>
            <w:r>
              <w:pict w14:anchorId="3219F16B">
                <v:shape id="_x0000_i2053" type="#_x0000_t75" style="width:11.95pt;height:11.95pt">
                  <v:imagedata r:id="rId12" o:title=""/>
                </v:shape>
              </w:pict>
            </w:r>
            <w:r>
              <w:t xml:space="preserve"> [licensing].[p_promo_type_get_by_id]</w:t>
            </w:r>
            <w:bookmarkEnd w:id="1960"/>
          </w:p>
          <w:bookmarkEnd w:id="1961"/>
          <w:p w14:paraId="3219DC30" w14:textId="77777777" w:rsidR="00DC5D26" w:rsidRDefault="00DC5D26"/>
        </w:tc>
      </w:tr>
    </w:tbl>
    <w:p w14:paraId="3219DC32" w14:textId="77777777" w:rsidR="00DC5D26" w:rsidRDefault="00DC5D26">
      <w:pPr>
        <w:keepNext/>
      </w:pPr>
    </w:p>
    <w:p w14:paraId="3219DC33" w14:textId="77777777" w:rsidR="00DC5D26" w:rsidRDefault="00EC1450">
      <w:pPr>
        <w:pStyle w:val="BlockTitleParagraph"/>
      </w:pPr>
      <w:bookmarkStart w:id="1962" w:name="XBzjmfilZK6uDfxbABZ14u6v+BY="/>
      <w:r>
        <w:t>Parameters</w:t>
      </w:r>
      <w:bookmarkEnd w:id="19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C37" w14:textId="77777777">
        <w:tc>
          <w:tcPr>
            <w:tcW w:w="0" w:type="auto"/>
            <w:shd w:val="clear" w:color="auto" w:fill="F3F3F3"/>
            <w:vAlign w:val="bottom"/>
          </w:tcPr>
          <w:p w14:paraId="3219DC3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3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3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C3B" w14:textId="77777777">
        <w:tc>
          <w:tcPr>
            <w:tcW w:w="0" w:type="auto"/>
            <w:shd w:val="clear" w:color="auto" w:fill="FFFFFF"/>
          </w:tcPr>
          <w:p w14:paraId="3219DC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C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3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C3C" w14:textId="77777777" w:rsidR="00DC5D26" w:rsidRDefault="00DC5D26">
      <w:pPr>
        <w:rPr>
          <w:rStyle w:val="Table-Header"/>
        </w:rPr>
      </w:pPr>
    </w:p>
    <w:p w14:paraId="3219DC3D" w14:textId="77777777" w:rsidR="00DC5D26" w:rsidRDefault="00EC1450">
      <w:pPr>
        <w:pStyle w:val="BlockTitleParagraph"/>
        <w:rPr>
          <w:rStyle w:val="Table-Header"/>
        </w:rPr>
      </w:pPr>
      <w:bookmarkStart w:id="1963" w:name="gCOmHQ7o3ZEUgM549O5pHDdjc6Q="/>
      <w:r>
        <w:t>SQL Script</w:t>
      </w:r>
      <w:bookmarkEnd w:id="19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4C" w14:textId="77777777">
        <w:tc>
          <w:tcPr>
            <w:tcW w:w="0" w:type="auto"/>
            <w:shd w:val="clear" w:color="auto" w:fill="F5F5F5"/>
          </w:tcPr>
          <w:p w14:paraId="3219DC3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[p_promo_type_get_by_id]</w:t>
            </w:r>
          </w:p>
          <w:p w14:paraId="3219DC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C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C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C42" w14:textId="77777777" w:rsidR="00DC5D26" w:rsidRDefault="00DC5D26">
            <w:pPr>
              <w:rPr>
                <w:rStyle w:val="ScriptNormal"/>
              </w:rPr>
            </w:pPr>
          </w:p>
          <w:p w14:paraId="3219DC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C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[name]</w:t>
            </w:r>
          </w:p>
          <w:p w14:paraId="3219DC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C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C47" w14:textId="77777777" w:rsidR="00DC5D26" w:rsidRDefault="00DC5D26">
            <w:pPr>
              <w:rPr>
                <w:rStyle w:val="ScriptNormal"/>
              </w:rPr>
            </w:pPr>
          </w:p>
          <w:p w14:paraId="3219DC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C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C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C4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C4D" w14:textId="77777777" w:rsidR="00DC5D26" w:rsidRDefault="00DC5D26">
      <w:pPr>
        <w:rPr>
          <w:rStyle w:val="ScriptNormal"/>
        </w:rPr>
      </w:pPr>
    </w:p>
    <w:p w14:paraId="3219DC4E" w14:textId="77777777" w:rsidR="00DC5D26" w:rsidRDefault="00EC1450">
      <w:pPr>
        <w:pStyle w:val="BlockTitleParagraph"/>
        <w:rPr>
          <w:rStyle w:val="ScriptNormal"/>
        </w:rPr>
      </w:pPr>
      <w:bookmarkStart w:id="1964" w:name="pLI6N+0VizkKw5n4uGMDQP0BSis="/>
      <w:r>
        <w:t>Uses</w:t>
      </w:r>
      <w:bookmarkEnd w:id="1964"/>
    </w:p>
    <w:p w14:paraId="3219DC4F" w14:textId="77777777" w:rsidR="00DC5D26" w:rsidRDefault="00EC1450">
      <w:hyperlink w:anchor="XWhkhxJf9mvneWNL4gIOGe4ENts=" w:history="1">
        <w:r>
          <w:t>[licensing].[t_promo_type]</w:t>
        </w:r>
      </w:hyperlink>
    </w:p>
    <w:p w14:paraId="3219DC50" w14:textId="77777777" w:rsidR="00DC5D26" w:rsidRDefault="00EC1450">
      <w:r>
        <w:t>[licensing]</w:t>
      </w:r>
    </w:p>
    <w:p w14:paraId="3219DC51" w14:textId="77777777" w:rsidR="00DC5D26" w:rsidRDefault="00DC5D26">
      <w:pPr>
        <w:sectPr w:rsidR="00DC5D26">
          <w:headerReference w:type="default" r:id="rId35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54" w14:textId="77777777">
        <w:tc>
          <w:tcPr>
            <w:tcW w:w="0" w:type="auto"/>
            <w:shd w:val="clear" w:color="auto" w:fill="E6E6E6"/>
          </w:tcPr>
          <w:p w14:paraId="3219DC52" w14:textId="77777777" w:rsidR="00DC5D26" w:rsidRDefault="00EC1450">
            <w:pPr>
              <w:pStyle w:val="Heading6"/>
            </w:pPr>
            <w:bookmarkStart w:id="1965" w:name="_Toc256000334"/>
            <w:bookmarkStart w:id="1966" w:name="zds++evrQWyZtzdVMN47ZykpFhU="/>
            <w:r>
              <w:pict w14:anchorId="3219F16C">
                <v:shape id="_x0000_i2054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[licensing].[p_promo_type_insert]</w:t>
            </w:r>
            <w:bookmarkEnd w:id="1965"/>
          </w:p>
          <w:bookmarkEnd w:id="1966"/>
          <w:p w14:paraId="3219DC53" w14:textId="77777777" w:rsidR="00DC5D26" w:rsidRDefault="00DC5D26"/>
        </w:tc>
      </w:tr>
    </w:tbl>
    <w:p w14:paraId="3219DC55" w14:textId="77777777" w:rsidR="00DC5D26" w:rsidRDefault="00DC5D26">
      <w:pPr>
        <w:keepNext/>
      </w:pPr>
    </w:p>
    <w:p w14:paraId="3219DC56" w14:textId="77777777" w:rsidR="00DC5D26" w:rsidRDefault="00EC1450">
      <w:pPr>
        <w:pStyle w:val="BlockTitleParagraph"/>
      </w:pPr>
      <w:bookmarkStart w:id="1967" w:name="M0vNUuYzJdIx9A58HVLfJwmvZ7g="/>
      <w:r>
        <w:t>Parameters</w:t>
      </w:r>
      <w:bookmarkEnd w:id="19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DC5B" w14:textId="77777777">
        <w:tc>
          <w:tcPr>
            <w:tcW w:w="0" w:type="auto"/>
            <w:shd w:val="clear" w:color="auto" w:fill="F3F3F3"/>
            <w:vAlign w:val="bottom"/>
          </w:tcPr>
          <w:p w14:paraId="3219DC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C60" w14:textId="77777777">
        <w:tc>
          <w:tcPr>
            <w:tcW w:w="0" w:type="auto"/>
            <w:shd w:val="clear" w:color="auto" w:fill="FFFFFF"/>
          </w:tcPr>
          <w:p w14:paraId="3219DC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FFFFF"/>
          </w:tcPr>
          <w:p w14:paraId="3219DC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C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DC5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65" w14:textId="77777777">
        <w:tc>
          <w:tcPr>
            <w:tcW w:w="0" w:type="auto"/>
            <w:shd w:val="clear" w:color="auto" w:fill="F3F3F3"/>
          </w:tcPr>
          <w:p w14:paraId="3219DC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C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C6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C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C6A" w14:textId="77777777">
        <w:tc>
          <w:tcPr>
            <w:tcW w:w="0" w:type="auto"/>
            <w:shd w:val="clear" w:color="auto" w:fill="FFFFFF"/>
          </w:tcPr>
          <w:p w14:paraId="3219DC6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C6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6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6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C6B" w14:textId="77777777" w:rsidR="00DC5D26" w:rsidRDefault="00DC5D26">
      <w:pPr>
        <w:rPr>
          <w:rStyle w:val="Table-Header"/>
        </w:rPr>
      </w:pPr>
    </w:p>
    <w:p w14:paraId="3219DC6C" w14:textId="77777777" w:rsidR="00DC5D26" w:rsidRDefault="00EC1450">
      <w:pPr>
        <w:pStyle w:val="BlockTitleParagraph"/>
        <w:rPr>
          <w:rStyle w:val="Table-Header"/>
        </w:rPr>
      </w:pPr>
      <w:bookmarkStart w:id="1968" w:name="1gEbIa4gpragSB7q/sMJ2KULLR8="/>
      <w:r>
        <w:t>SQL Script</w:t>
      </w:r>
      <w:bookmarkEnd w:id="19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82" w14:textId="77777777">
        <w:tc>
          <w:tcPr>
            <w:tcW w:w="0" w:type="auto"/>
            <w:shd w:val="clear" w:color="auto" w:fill="F5F5F5"/>
          </w:tcPr>
          <w:p w14:paraId="3219DC6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[p_promo_type_insert]</w:t>
            </w:r>
          </w:p>
          <w:p w14:paraId="3219DC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C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C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C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C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C73" w14:textId="77777777" w:rsidR="00DC5D26" w:rsidRDefault="00DC5D26">
            <w:pPr>
              <w:rPr>
                <w:rStyle w:val="ScriptNormal"/>
              </w:rPr>
            </w:pPr>
          </w:p>
          <w:p w14:paraId="3219DC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Operator"/>
              </w:rPr>
              <w:t>(</w:t>
            </w:r>
          </w:p>
          <w:p w14:paraId="3219DC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</w:t>
            </w:r>
          </w:p>
          <w:p w14:paraId="3219DC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C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C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@name</w:t>
            </w:r>
          </w:p>
          <w:p w14:paraId="3219DC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C7A" w14:textId="77777777" w:rsidR="00DC5D26" w:rsidRDefault="00DC5D26">
            <w:pPr>
              <w:rPr>
                <w:rStyle w:val="ScriptNormal"/>
              </w:rPr>
            </w:pPr>
          </w:p>
          <w:p w14:paraId="3219DC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C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C7D" w14:textId="77777777" w:rsidR="00DC5D26" w:rsidRDefault="00DC5D26">
            <w:pPr>
              <w:rPr>
                <w:rStyle w:val="ScriptNormal"/>
              </w:rPr>
            </w:pPr>
          </w:p>
          <w:p w14:paraId="3219DC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C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C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C8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C83" w14:textId="77777777" w:rsidR="00DC5D26" w:rsidRDefault="00DC5D26">
      <w:pPr>
        <w:rPr>
          <w:rStyle w:val="ScriptNormal"/>
        </w:rPr>
      </w:pPr>
    </w:p>
    <w:p w14:paraId="3219DC84" w14:textId="77777777" w:rsidR="00DC5D26" w:rsidRDefault="00EC1450">
      <w:pPr>
        <w:pStyle w:val="BlockTitleParagraph"/>
        <w:rPr>
          <w:rStyle w:val="ScriptNormal"/>
        </w:rPr>
      </w:pPr>
      <w:bookmarkStart w:id="1969" w:name="w/bchAIZ6aVQheZUDo+i8Dkwlwc="/>
      <w:r>
        <w:t>Uses</w:t>
      </w:r>
      <w:bookmarkEnd w:id="1969"/>
    </w:p>
    <w:p w14:paraId="3219DC85" w14:textId="77777777" w:rsidR="00DC5D26" w:rsidRDefault="00EC1450">
      <w:hyperlink w:anchor="XWhkhxJf9mvneWNL4gIOGe4ENts=" w:history="1">
        <w:r>
          <w:t>[licensing].[t_promo_type]</w:t>
        </w:r>
      </w:hyperlink>
    </w:p>
    <w:p w14:paraId="3219DC86" w14:textId="77777777" w:rsidR="00DC5D26" w:rsidRDefault="00EC1450">
      <w:r>
        <w:t>[licensing]</w:t>
      </w:r>
    </w:p>
    <w:p w14:paraId="3219DC87" w14:textId="77777777" w:rsidR="00DC5D26" w:rsidRDefault="00DC5D26">
      <w:pPr>
        <w:sectPr w:rsidR="00DC5D26">
          <w:headerReference w:type="default" r:id="rId35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8A" w14:textId="77777777">
        <w:tc>
          <w:tcPr>
            <w:tcW w:w="0" w:type="auto"/>
            <w:shd w:val="clear" w:color="auto" w:fill="E6E6E6"/>
          </w:tcPr>
          <w:p w14:paraId="3219DC88" w14:textId="77777777" w:rsidR="00DC5D26" w:rsidRDefault="00EC1450">
            <w:pPr>
              <w:pStyle w:val="Heading6"/>
            </w:pPr>
            <w:bookmarkStart w:id="1970" w:name="_Toc256000335"/>
            <w:bookmarkStart w:id="1971" w:name="JoQNEezfB7Ctq3QWDSEeDgqpeoE="/>
            <w:r>
              <w:pict w14:anchorId="3219F16D">
                <v:shape id="_x0000_i2055" type="#_x0000_t75" style="width:11.95pt;height:11.95pt">
                  <v:imagedata r:id="rId12" o:title=""/>
                </v:shape>
              </w:pict>
            </w:r>
            <w:r>
              <w:t xml:space="preserve"> [licensing].[p_promo_type_update]</w:t>
            </w:r>
            <w:bookmarkEnd w:id="1970"/>
          </w:p>
          <w:bookmarkEnd w:id="1971"/>
          <w:p w14:paraId="3219DC89" w14:textId="77777777" w:rsidR="00DC5D26" w:rsidRDefault="00DC5D26"/>
        </w:tc>
      </w:tr>
    </w:tbl>
    <w:p w14:paraId="3219DC8B" w14:textId="77777777" w:rsidR="00DC5D26" w:rsidRDefault="00DC5D26">
      <w:pPr>
        <w:keepNext/>
      </w:pPr>
    </w:p>
    <w:p w14:paraId="3219DC8C" w14:textId="77777777" w:rsidR="00DC5D26" w:rsidRDefault="00EC1450">
      <w:pPr>
        <w:pStyle w:val="BlockTitleParagraph"/>
      </w:pPr>
      <w:bookmarkStart w:id="1972" w:name="rbqT3dUyHhF7UEt7e0DDTPrsebw="/>
      <w:r>
        <w:t>Parameters</w:t>
      </w:r>
      <w:bookmarkEnd w:id="19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67"/>
        <w:gridCol w:w="2440"/>
        <w:gridCol w:w="3404"/>
        <w:gridCol w:w="1831"/>
      </w:tblGrid>
      <w:tr w:rsidR="00DC5D26" w14:paraId="3219DC91" w14:textId="77777777">
        <w:tc>
          <w:tcPr>
            <w:tcW w:w="0" w:type="auto"/>
            <w:shd w:val="clear" w:color="auto" w:fill="F3F3F3"/>
            <w:vAlign w:val="bottom"/>
          </w:tcPr>
          <w:p w14:paraId="3219DC8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8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8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9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C96" w14:textId="77777777">
        <w:tc>
          <w:tcPr>
            <w:tcW w:w="0" w:type="auto"/>
            <w:shd w:val="clear" w:color="auto" w:fill="FFFFFF"/>
          </w:tcPr>
          <w:p w14:paraId="3219DC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C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9B" w14:textId="77777777">
        <w:tc>
          <w:tcPr>
            <w:tcW w:w="0" w:type="auto"/>
            <w:shd w:val="clear" w:color="auto" w:fill="F3F3F3"/>
          </w:tcPr>
          <w:p w14:paraId="3219DC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@name</w:t>
            </w:r>
          </w:p>
        </w:tc>
        <w:tc>
          <w:tcPr>
            <w:tcW w:w="0" w:type="auto"/>
            <w:shd w:val="clear" w:color="auto" w:fill="F3F3F3"/>
          </w:tcPr>
          <w:p w14:paraId="3219DC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DC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DC9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A0" w14:textId="77777777">
        <w:tc>
          <w:tcPr>
            <w:tcW w:w="0" w:type="auto"/>
            <w:shd w:val="clear" w:color="auto" w:fill="FFFFFF"/>
          </w:tcPr>
          <w:p w14:paraId="3219DC9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C9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9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9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CA1" w14:textId="77777777" w:rsidR="00DC5D26" w:rsidRDefault="00DC5D26">
      <w:pPr>
        <w:rPr>
          <w:rStyle w:val="Table-Header"/>
        </w:rPr>
      </w:pPr>
    </w:p>
    <w:p w14:paraId="3219DCA2" w14:textId="77777777" w:rsidR="00DC5D26" w:rsidRDefault="00EC1450">
      <w:pPr>
        <w:pStyle w:val="BlockTitleParagraph"/>
        <w:rPr>
          <w:rStyle w:val="Table-Header"/>
        </w:rPr>
      </w:pPr>
      <w:bookmarkStart w:id="1973" w:name="Qw0CY0pc3/DgKeDO6mdNs14fcqU="/>
      <w:r>
        <w:t>SQL Script</w:t>
      </w:r>
      <w:bookmarkEnd w:id="19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B4" w14:textId="77777777">
        <w:tc>
          <w:tcPr>
            <w:tcW w:w="0" w:type="auto"/>
            <w:shd w:val="clear" w:color="auto" w:fill="F5F5F5"/>
          </w:tcPr>
          <w:p w14:paraId="3219DCA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[p_promo_type_update]</w:t>
            </w:r>
          </w:p>
          <w:p w14:paraId="3219DC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C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C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C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C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CA9" w14:textId="77777777" w:rsidR="00DC5D26" w:rsidRDefault="00DC5D26">
            <w:pPr>
              <w:rPr>
                <w:rStyle w:val="ScriptNormal"/>
              </w:rPr>
            </w:pPr>
          </w:p>
          <w:p w14:paraId="3219DC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[t_promo_type]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C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@name</w:t>
            </w:r>
          </w:p>
          <w:p w14:paraId="3219DC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CAD" w14:textId="77777777" w:rsidR="00DC5D26" w:rsidRDefault="00DC5D26">
            <w:pPr>
              <w:rPr>
                <w:rStyle w:val="ScriptNormal"/>
              </w:rPr>
            </w:pPr>
          </w:p>
          <w:p w14:paraId="3219DC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CAF" w14:textId="77777777" w:rsidR="00DC5D26" w:rsidRDefault="00DC5D26">
            <w:pPr>
              <w:rPr>
                <w:rStyle w:val="ScriptNormal"/>
              </w:rPr>
            </w:pPr>
          </w:p>
          <w:p w14:paraId="3219DC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CB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C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CB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CB5" w14:textId="77777777" w:rsidR="00DC5D26" w:rsidRDefault="00DC5D26">
      <w:pPr>
        <w:rPr>
          <w:rStyle w:val="ScriptNormal"/>
        </w:rPr>
      </w:pPr>
    </w:p>
    <w:p w14:paraId="3219DCB6" w14:textId="77777777" w:rsidR="00DC5D26" w:rsidRDefault="00EC1450">
      <w:pPr>
        <w:pStyle w:val="BlockTitleParagraph"/>
        <w:rPr>
          <w:rStyle w:val="ScriptNormal"/>
        </w:rPr>
      </w:pPr>
      <w:bookmarkStart w:id="1974" w:name="1IA8SXK3ORCRXDfmUvGDIq/u0XQ="/>
      <w:r>
        <w:t>Uses</w:t>
      </w:r>
      <w:bookmarkEnd w:id="1974"/>
    </w:p>
    <w:p w14:paraId="3219DCB7" w14:textId="77777777" w:rsidR="00DC5D26" w:rsidRDefault="00EC1450">
      <w:hyperlink w:anchor="XWhkhxJf9mvneWNL4gIOGe4ENts=" w:history="1">
        <w:r>
          <w:t>[licensing].[t_promo_type]</w:t>
        </w:r>
      </w:hyperlink>
    </w:p>
    <w:p w14:paraId="3219DCB8" w14:textId="77777777" w:rsidR="00DC5D26" w:rsidRDefault="00EC1450">
      <w:r>
        <w:t>[licensing]</w:t>
      </w:r>
    </w:p>
    <w:p w14:paraId="3219DCB9" w14:textId="77777777" w:rsidR="00DC5D26" w:rsidRDefault="00DC5D26">
      <w:pPr>
        <w:sectPr w:rsidR="00DC5D26">
          <w:headerReference w:type="default" r:id="rId35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BC" w14:textId="77777777">
        <w:tc>
          <w:tcPr>
            <w:tcW w:w="0" w:type="auto"/>
            <w:shd w:val="clear" w:color="auto" w:fill="E6E6E6"/>
          </w:tcPr>
          <w:p w14:paraId="3219DCBA" w14:textId="77777777" w:rsidR="00DC5D26" w:rsidRDefault="00EC1450">
            <w:pPr>
              <w:pStyle w:val="Heading6"/>
            </w:pPr>
            <w:bookmarkStart w:id="1975" w:name="_Toc256000336"/>
            <w:bookmarkStart w:id="1976" w:name="QFCZ6Ii7ZB93S4FdFze/UElWHzw="/>
            <w:r>
              <w:pict w14:anchorId="3219F16E">
                <v:shape id="_x0000_i2056" type="#_x0000_t75" style="width:11.95pt;height:11.95pt">
                  <v:imagedata r:id="rId12" o:title=""/>
                </v:shape>
              </w:pict>
            </w:r>
            <w:r>
              <w:t xml:space="preserve"> [licensing].[p_subscription_delete]</w:t>
            </w:r>
            <w:bookmarkEnd w:id="1975"/>
          </w:p>
          <w:bookmarkEnd w:id="1976"/>
          <w:p w14:paraId="3219DCBB" w14:textId="77777777" w:rsidR="00DC5D26" w:rsidRDefault="00DC5D26"/>
        </w:tc>
      </w:tr>
    </w:tbl>
    <w:p w14:paraId="3219DCBD" w14:textId="77777777" w:rsidR="00DC5D26" w:rsidRDefault="00DC5D26">
      <w:pPr>
        <w:keepNext/>
      </w:pPr>
    </w:p>
    <w:p w14:paraId="3219DCBE" w14:textId="77777777" w:rsidR="00DC5D26" w:rsidRDefault="00EC1450">
      <w:pPr>
        <w:pStyle w:val="BlockTitleParagraph"/>
      </w:pPr>
      <w:bookmarkStart w:id="1977" w:name="lwPTpOoT5Y2Dom+1es8IBOI+4sQ="/>
      <w:r>
        <w:t>Parameters</w:t>
      </w:r>
      <w:bookmarkEnd w:id="19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CC3" w14:textId="77777777">
        <w:tc>
          <w:tcPr>
            <w:tcW w:w="0" w:type="auto"/>
            <w:shd w:val="clear" w:color="auto" w:fill="F3F3F3"/>
            <w:vAlign w:val="bottom"/>
          </w:tcPr>
          <w:p w14:paraId="3219DC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C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CC8" w14:textId="77777777">
        <w:tc>
          <w:tcPr>
            <w:tcW w:w="0" w:type="auto"/>
            <w:shd w:val="clear" w:color="auto" w:fill="FFFFFF"/>
          </w:tcPr>
          <w:p w14:paraId="3219DC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C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C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CD" w14:textId="77777777">
        <w:tc>
          <w:tcPr>
            <w:tcW w:w="0" w:type="auto"/>
            <w:shd w:val="clear" w:color="auto" w:fill="F3F3F3"/>
          </w:tcPr>
          <w:p w14:paraId="3219DCC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CC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CC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C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CCE" w14:textId="77777777" w:rsidR="00DC5D26" w:rsidRDefault="00DC5D26">
      <w:pPr>
        <w:rPr>
          <w:rStyle w:val="Table-Header"/>
        </w:rPr>
      </w:pPr>
    </w:p>
    <w:p w14:paraId="3219DCCF" w14:textId="77777777" w:rsidR="00DC5D26" w:rsidRDefault="00EC1450">
      <w:pPr>
        <w:pStyle w:val="BlockTitleParagraph"/>
        <w:rPr>
          <w:rStyle w:val="Table-Header"/>
        </w:rPr>
      </w:pPr>
      <w:bookmarkStart w:id="1978" w:name="jA8YCrdd5bLtzdLtq2yjzV6fsyc="/>
      <w:r>
        <w:t>SQL Script</w:t>
      </w:r>
      <w:bookmarkEnd w:id="19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E3" w14:textId="77777777">
        <w:tc>
          <w:tcPr>
            <w:tcW w:w="0" w:type="auto"/>
            <w:shd w:val="clear" w:color="auto" w:fill="F5F5F5"/>
          </w:tcPr>
          <w:p w14:paraId="3219DCD0" w14:textId="77777777" w:rsidR="00DC5D26" w:rsidRDefault="00DC5D26">
            <w:pPr>
              <w:rPr>
                <w:rStyle w:val="ScriptNormal"/>
              </w:rPr>
            </w:pPr>
          </w:p>
          <w:p w14:paraId="3219DCD1" w14:textId="77777777" w:rsidR="00DC5D26" w:rsidRDefault="00DC5D26">
            <w:pPr>
              <w:rPr>
                <w:rStyle w:val="ScriptNormal"/>
              </w:rPr>
            </w:pPr>
          </w:p>
          <w:p w14:paraId="3219DCD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[p_subscription_delete]</w:t>
            </w:r>
          </w:p>
          <w:p w14:paraId="3219DC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C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CD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CD6" w14:textId="77777777" w:rsidR="00DC5D26" w:rsidRDefault="00DC5D26">
            <w:pPr>
              <w:rPr>
                <w:rStyle w:val="ScriptNormal"/>
              </w:rPr>
            </w:pPr>
          </w:p>
          <w:p w14:paraId="3219DC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CD8" w14:textId="77777777" w:rsidR="00DC5D26" w:rsidRDefault="00DC5D26">
            <w:pPr>
              <w:rPr>
                <w:rStyle w:val="ScriptNormal"/>
              </w:rPr>
            </w:pPr>
          </w:p>
          <w:p w14:paraId="3219DC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DC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CDB" w14:textId="77777777" w:rsidR="00DC5D26" w:rsidRDefault="00DC5D26">
            <w:pPr>
              <w:rPr>
                <w:rStyle w:val="ScriptNormal"/>
              </w:rPr>
            </w:pPr>
          </w:p>
          <w:p w14:paraId="3219DC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CDD" w14:textId="77777777" w:rsidR="00DC5D26" w:rsidRDefault="00DC5D26">
            <w:pPr>
              <w:rPr>
                <w:rStyle w:val="ScriptNormal"/>
              </w:rPr>
            </w:pPr>
          </w:p>
          <w:p w14:paraId="3219DC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CDF" w14:textId="77777777" w:rsidR="00DC5D26" w:rsidRDefault="00DC5D26">
            <w:pPr>
              <w:rPr>
                <w:rStyle w:val="ScriptNormal"/>
              </w:rPr>
            </w:pPr>
          </w:p>
          <w:p w14:paraId="3219DC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C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CE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CE4" w14:textId="77777777" w:rsidR="00DC5D26" w:rsidRDefault="00DC5D26">
      <w:pPr>
        <w:rPr>
          <w:rStyle w:val="ScriptNormal"/>
        </w:rPr>
      </w:pPr>
    </w:p>
    <w:p w14:paraId="3219DCE5" w14:textId="77777777" w:rsidR="00DC5D26" w:rsidRDefault="00EC1450">
      <w:pPr>
        <w:pStyle w:val="BlockTitleParagraph"/>
        <w:rPr>
          <w:rStyle w:val="ScriptNormal"/>
        </w:rPr>
      </w:pPr>
      <w:bookmarkStart w:id="1979" w:name="x9RkTdk5obiiFEbslzXm3B+DH6U="/>
      <w:r>
        <w:t>Uses</w:t>
      </w:r>
      <w:bookmarkEnd w:id="1979"/>
    </w:p>
    <w:p w14:paraId="3219DCE6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CE7" w14:textId="77777777" w:rsidR="00DC5D26" w:rsidRDefault="00EC1450">
      <w:r>
        <w:t>[licensing]</w:t>
      </w:r>
    </w:p>
    <w:p w14:paraId="3219DCE8" w14:textId="77777777" w:rsidR="00DC5D26" w:rsidRDefault="00DC5D26">
      <w:pPr>
        <w:sectPr w:rsidR="00DC5D26">
          <w:headerReference w:type="default" r:id="rId35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CEB" w14:textId="77777777">
        <w:tc>
          <w:tcPr>
            <w:tcW w:w="0" w:type="auto"/>
            <w:shd w:val="clear" w:color="auto" w:fill="E6E6E6"/>
          </w:tcPr>
          <w:p w14:paraId="3219DCE9" w14:textId="77777777" w:rsidR="00DC5D26" w:rsidRDefault="00EC1450">
            <w:pPr>
              <w:pStyle w:val="Heading6"/>
            </w:pPr>
            <w:bookmarkStart w:id="1980" w:name="_Toc256000337"/>
            <w:bookmarkStart w:id="1981" w:name="OvW9HlRBjCiNzot5nv3QfsXOMRk="/>
            <w:r>
              <w:pict w14:anchorId="3219F16F">
                <v:shape id="_x0000_i2057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[licensing].[p_subscription_device_delete]</w:t>
            </w:r>
            <w:bookmarkEnd w:id="1980"/>
          </w:p>
          <w:bookmarkEnd w:id="1981"/>
          <w:p w14:paraId="3219DCEA" w14:textId="77777777" w:rsidR="00DC5D26" w:rsidRDefault="00DC5D26"/>
        </w:tc>
      </w:tr>
    </w:tbl>
    <w:p w14:paraId="3219DCEC" w14:textId="77777777" w:rsidR="00DC5D26" w:rsidRDefault="00DC5D26">
      <w:pPr>
        <w:keepNext/>
      </w:pPr>
    </w:p>
    <w:p w14:paraId="3219DCED" w14:textId="77777777" w:rsidR="00DC5D26" w:rsidRDefault="00EC1450">
      <w:pPr>
        <w:pStyle w:val="BlockTitleParagraph"/>
      </w:pPr>
      <w:bookmarkStart w:id="1982" w:name="js2BeYfut+9AzQ1rIGYdhZvp1oc="/>
      <w:r>
        <w:t>Parameters</w:t>
      </w:r>
      <w:bookmarkEnd w:id="19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DCF2" w14:textId="77777777">
        <w:tc>
          <w:tcPr>
            <w:tcW w:w="0" w:type="auto"/>
            <w:shd w:val="clear" w:color="auto" w:fill="F3F3F3"/>
            <w:vAlign w:val="bottom"/>
          </w:tcPr>
          <w:p w14:paraId="3219DC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CF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CF7" w14:textId="77777777">
        <w:tc>
          <w:tcPr>
            <w:tcW w:w="0" w:type="auto"/>
            <w:shd w:val="clear" w:color="auto" w:fill="FFFFFF"/>
          </w:tcPr>
          <w:p w14:paraId="3219DCF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C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C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CF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CFC" w14:textId="77777777">
        <w:tc>
          <w:tcPr>
            <w:tcW w:w="0" w:type="auto"/>
            <w:shd w:val="clear" w:color="auto" w:fill="F3F3F3"/>
          </w:tcPr>
          <w:p w14:paraId="3219DCF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DCF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CF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CF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CFD" w14:textId="77777777" w:rsidR="00DC5D26" w:rsidRDefault="00DC5D26">
      <w:pPr>
        <w:rPr>
          <w:rStyle w:val="Table-Header"/>
        </w:rPr>
      </w:pPr>
    </w:p>
    <w:p w14:paraId="3219DCFE" w14:textId="77777777" w:rsidR="00DC5D26" w:rsidRDefault="00EC1450">
      <w:pPr>
        <w:pStyle w:val="BlockTitleParagraph"/>
        <w:rPr>
          <w:rStyle w:val="Table-Header"/>
        </w:rPr>
      </w:pPr>
      <w:bookmarkStart w:id="1983" w:name="/J0+MyHAmDaTws/0cC2qnbh4/Ns="/>
      <w:r>
        <w:t>SQL Script</w:t>
      </w:r>
      <w:bookmarkEnd w:id="19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12" w14:textId="77777777">
        <w:tc>
          <w:tcPr>
            <w:tcW w:w="0" w:type="auto"/>
            <w:shd w:val="clear" w:color="auto" w:fill="F5F5F5"/>
          </w:tcPr>
          <w:p w14:paraId="3219DCFF" w14:textId="77777777" w:rsidR="00DC5D26" w:rsidRDefault="00DC5D26">
            <w:pPr>
              <w:rPr>
                <w:rStyle w:val="ScriptNormal"/>
              </w:rPr>
            </w:pPr>
          </w:p>
          <w:p w14:paraId="3219DD00" w14:textId="77777777" w:rsidR="00DC5D26" w:rsidRDefault="00DC5D26">
            <w:pPr>
              <w:rPr>
                <w:rStyle w:val="ScriptNormal"/>
              </w:rPr>
            </w:pPr>
          </w:p>
          <w:p w14:paraId="3219DD0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[p_subscription_device_delete]</w:t>
            </w:r>
          </w:p>
          <w:p w14:paraId="3219DD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0 </w:t>
            </w:r>
            <w:r>
              <w:rPr>
                <w:rStyle w:val="ScriptKeyword"/>
              </w:rPr>
              <w:t>output</w:t>
            </w:r>
          </w:p>
          <w:p w14:paraId="3219DD0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D05" w14:textId="77777777" w:rsidR="00DC5D26" w:rsidRDefault="00DC5D26">
            <w:pPr>
              <w:rPr>
                <w:rStyle w:val="ScriptNormal"/>
              </w:rPr>
            </w:pPr>
          </w:p>
          <w:p w14:paraId="3219DD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D07" w14:textId="77777777" w:rsidR="00DC5D26" w:rsidRDefault="00DC5D26">
            <w:pPr>
              <w:rPr>
                <w:rStyle w:val="ScriptNormal"/>
              </w:rPr>
            </w:pPr>
          </w:p>
          <w:p w14:paraId="3219DD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[t_subscription_device]</w:t>
            </w:r>
          </w:p>
          <w:p w14:paraId="3219DD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D0A" w14:textId="77777777" w:rsidR="00DC5D26" w:rsidRDefault="00DC5D26">
            <w:pPr>
              <w:rPr>
                <w:rStyle w:val="ScriptNormal"/>
              </w:rPr>
            </w:pPr>
          </w:p>
          <w:p w14:paraId="3219DD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D0C" w14:textId="77777777" w:rsidR="00DC5D26" w:rsidRDefault="00DC5D26">
            <w:pPr>
              <w:rPr>
                <w:rStyle w:val="ScriptNormal"/>
              </w:rPr>
            </w:pPr>
          </w:p>
          <w:p w14:paraId="3219DD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D0E" w14:textId="77777777" w:rsidR="00DC5D26" w:rsidRDefault="00DC5D26">
            <w:pPr>
              <w:rPr>
                <w:rStyle w:val="ScriptNormal"/>
              </w:rPr>
            </w:pPr>
          </w:p>
          <w:p w14:paraId="3219DD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D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D1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D13" w14:textId="77777777" w:rsidR="00DC5D26" w:rsidRDefault="00DC5D26">
      <w:pPr>
        <w:rPr>
          <w:rStyle w:val="ScriptNormal"/>
        </w:rPr>
      </w:pPr>
    </w:p>
    <w:p w14:paraId="3219DD14" w14:textId="77777777" w:rsidR="00DC5D26" w:rsidRDefault="00EC1450">
      <w:pPr>
        <w:pStyle w:val="BlockTitleParagraph"/>
        <w:rPr>
          <w:rStyle w:val="ScriptNormal"/>
        </w:rPr>
      </w:pPr>
      <w:bookmarkStart w:id="1984" w:name="aX0J9QCW0nORwglUxpaJuQ5TrRw="/>
      <w:r>
        <w:t>Uses</w:t>
      </w:r>
      <w:bookmarkEnd w:id="1984"/>
    </w:p>
    <w:p w14:paraId="3219DD15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D16" w14:textId="77777777" w:rsidR="00DC5D26" w:rsidRDefault="00EC1450">
      <w:r>
        <w:t>[licensing]</w:t>
      </w:r>
    </w:p>
    <w:p w14:paraId="3219DD17" w14:textId="77777777" w:rsidR="00DC5D26" w:rsidRDefault="00DC5D26">
      <w:pPr>
        <w:sectPr w:rsidR="00DC5D26">
          <w:headerReference w:type="default" r:id="rId35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1A" w14:textId="77777777">
        <w:tc>
          <w:tcPr>
            <w:tcW w:w="0" w:type="auto"/>
            <w:shd w:val="clear" w:color="auto" w:fill="E6E6E6"/>
          </w:tcPr>
          <w:p w14:paraId="3219DD18" w14:textId="77777777" w:rsidR="00DC5D26" w:rsidRDefault="00EC1450">
            <w:pPr>
              <w:pStyle w:val="Heading6"/>
            </w:pPr>
            <w:bookmarkStart w:id="1985" w:name="_Toc256000338"/>
            <w:bookmarkStart w:id="1986" w:name="ZNwcrfKOZjwN6gLDU2gsQShLg64="/>
            <w:r>
              <w:pict w14:anchorId="3219F170">
                <v:shape id="_x0000_i2058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[licensing].[p_subscription_device_get_all]</w:t>
            </w:r>
            <w:bookmarkEnd w:id="1985"/>
          </w:p>
          <w:bookmarkEnd w:id="1986"/>
          <w:p w14:paraId="3219DD19" w14:textId="77777777" w:rsidR="00DC5D26" w:rsidRDefault="00DC5D26"/>
        </w:tc>
      </w:tr>
    </w:tbl>
    <w:p w14:paraId="3219DD1B" w14:textId="77777777" w:rsidR="00DC5D26" w:rsidRDefault="00DC5D26">
      <w:pPr>
        <w:keepNext/>
      </w:pPr>
    </w:p>
    <w:p w14:paraId="3219DD1C" w14:textId="77777777" w:rsidR="00DC5D26" w:rsidRDefault="00EC1450">
      <w:pPr>
        <w:pStyle w:val="BlockTitleParagraph"/>
      </w:pPr>
      <w:bookmarkStart w:id="1987" w:name="h/i8PybVsdeigvZ3DotvjcekNzc="/>
      <w:r>
        <w:t>Parameters</w:t>
      </w:r>
      <w:bookmarkEnd w:id="19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D21" w14:textId="77777777">
        <w:tc>
          <w:tcPr>
            <w:tcW w:w="0" w:type="auto"/>
            <w:shd w:val="clear" w:color="auto" w:fill="F3F3F3"/>
            <w:vAlign w:val="bottom"/>
          </w:tcPr>
          <w:p w14:paraId="3219DD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D26" w14:textId="77777777">
        <w:tc>
          <w:tcPr>
            <w:tcW w:w="0" w:type="auto"/>
            <w:shd w:val="clear" w:color="auto" w:fill="FFFFFF"/>
          </w:tcPr>
          <w:p w14:paraId="3219DD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D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2B" w14:textId="77777777">
        <w:tc>
          <w:tcPr>
            <w:tcW w:w="0" w:type="auto"/>
            <w:shd w:val="clear" w:color="auto" w:fill="F3F3F3"/>
          </w:tcPr>
          <w:p w14:paraId="3219DD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D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D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D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30" w14:textId="77777777">
        <w:tc>
          <w:tcPr>
            <w:tcW w:w="0" w:type="auto"/>
            <w:shd w:val="clear" w:color="auto" w:fill="FFFFFF"/>
          </w:tcPr>
          <w:p w14:paraId="3219DD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D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D31" w14:textId="77777777" w:rsidR="00DC5D26" w:rsidRDefault="00DC5D26">
      <w:pPr>
        <w:rPr>
          <w:rStyle w:val="Table-Header"/>
        </w:rPr>
      </w:pPr>
    </w:p>
    <w:p w14:paraId="3219DD32" w14:textId="77777777" w:rsidR="00DC5D26" w:rsidRDefault="00EC1450">
      <w:pPr>
        <w:pStyle w:val="BlockTitleParagraph"/>
        <w:rPr>
          <w:rStyle w:val="Table-Header"/>
        </w:rPr>
      </w:pPr>
      <w:bookmarkStart w:id="1988" w:name="BV0CQT+IZoxhH0AReWBQ8HyoCDg="/>
      <w:r>
        <w:t xml:space="preserve">SQL </w:t>
      </w:r>
      <w:r>
        <w:t>Script</w:t>
      </w:r>
      <w:bookmarkEnd w:id="19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4C" w14:textId="77777777">
        <w:tc>
          <w:tcPr>
            <w:tcW w:w="0" w:type="auto"/>
            <w:shd w:val="clear" w:color="auto" w:fill="F5F5F5"/>
          </w:tcPr>
          <w:p w14:paraId="3219DD3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[p_subscription_device_get_all]</w:t>
            </w:r>
          </w:p>
          <w:p w14:paraId="3219DD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D3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D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D39" w14:textId="77777777" w:rsidR="00DC5D26" w:rsidRDefault="00DC5D26">
            <w:pPr>
              <w:rPr>
                <w:rStyle w:val="ScriptNormal"/>
              </w:rPr>
            </w:pPr>
          </w:p>
          <w:p w14:paraId="3219DD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D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DD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[device_code],</w:t>
            </w:r>
          </w:p>
          <w:p w14:paraId="3219DD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[device_name],</w:t>
            </w:r>
          </w:p>
          <w:p w14:paraId="3219DD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D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D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D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D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D44" w14:textId="77777777" w:rsidR="00DC5D26" w:rsidRDefault="00DC5D26">
            <w:pPr>
              <w:rPr>
                <w:rStyle w:val="ScriptNormal"/>
              </w:rPr>
            </w:pPr>
          </w:p>
          <w:p w14:paraId="3219DD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D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47" w14:textId="77777777" w:rsidR="00DC5D26" w:rsidRDefault="00DC5D26">
            <w:pPr>
              <w:rPr>
                <w:rStyle w:val="ScriptNormal"/>
              </w:rPr>
            </w:pPr>
          </w:p>
          <w:p w14:paraId="3219DD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D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D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D4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D4D" w14:textId="77777777" w:rsidR="00DC5D26" w:rsidRDefault="00DC5D26">
      <w:pPr>
        <w:rPr>
          <w:rStyle w:val="ScriptNormal"/>
        </w:rPr>
      </w:pPr>
    </w:p>
    <w:p w14:paraId="3219DD4E" w14:textId="77777777" w:rsidR="00DC5D26" w:rsidRDefault="00EC1450">
      <w:pPr>
        <w:pStyle w:val="BlockTitleParagraph"/>
        <w:rPr>
          <w:rStyle w:val="ScriptNormal"/>
        </w:rPr>
      </w:pPr>
      <w:bookmarkStart w:id="1989" w:name="gKzPIe4C6irUF1I6sT/iJAlhdeA="/>
      <w:r>
        <w:t>Uses</w:t>
      </w:r>
      <w:bookmarkEnd w:id="1989"/>
    </w:p>
    <w:p w14:paraId="3219DD4F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D50" w14:textId="77777777" w:rsidR="00DC5D26" w:rsidRDefault="00EC1450">
      <w:r>
        <w:t>[licensing]</w:t>
      </w:r>
    </w:p>
    <w:p w14:paraId="3219DD51" w14:textId="77777777" w:rsidR="00DC5D26" w:rsidRDefault="00DC5D26">
      <w:pPr>
        <w:sectPr w:rsidR="00DC5D26">
          <w:headerReference w:type="default" r:id="rId35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54" w14:textId="77777777">
        <w:tc>
          <w:tcPr>
            <w:tcW w:w="0" w:type="auto"/>
            <w:shd w:val="clear" w:color="auto" w:fill="E6E6E6"/>
          </w:tcPr>
          <w:p w14:paraId="3219DD52" w14:textId="77777777" w:rsidR="00DC5D26" w:rsidRDefault="00EC1450">
            <w:pPr>
              <w:pStyle w:val="Heading6"/>
            </w:pPr>
            <w:bookmarkStart w:id="1990" w:name="_Toc256000339"/>
            <w:bookmarkStart w:id="1991" w:name="J2Ixk+CPTdOyzdV2pdjCwYxFxSY="/>
            <w:r>
              <w:pict w14:anchorId="3219F171">
                <v:shape id="_x0000_i205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[licensing].[p_subscription_device_get_by_id]</w:t>
            </w:r>
            <w:bookmarkEnd w:id="1990"/>
          </w:p>
          <w:bookmarkEnd w:id="1991"/>
          <w:p w14:paraId="3219DD53" w14:textId="77777777" w:rsidR="00DC5D26" w:rsidRDefault="00DC5D26"/>
        </w:tc>
      </w:tr>
    </w:tbl>
    <w:p w14:paraId="3219DD55" w14:textId="77777777" w:rsidR="00DC5D26" w:rsidRDefault="00DC5D26">
      <w:pPr>
        <w:keepNext/>
      </w:pPr>
    </w:p>
    <w:p w14:paraId="3219DD56" w14:textId="77777777" w:rsidR="00DC5D26" w:rsidRDefault="00EC1450">
      <w:pPr>
        <w:pStyle w:val="BlockTitleParagraph"/>
      </w:pPr>
      <w:bookmarkStart w:id="1992" w:name="DQxfg29WS7HO/D3rzDVVBrTlYiQ="/>
      <w:r>
        <w:t>Parameters</w:t>
      </w:r>
      <w:bookmarkEnd w:id="19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D5A" w14:textId="77777777">
        <w:tc>
          <w:tcPr>
            <w:tcW w:w="0" w:type="auto"/>
            <w:shd w:val="clear" w:color="auto" w:fill="F3F3F3"/>
            <w:vAlign w:val="bottom"/>
          </w:tcPr>
          <w:p w14:paraId="3219DD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D5E" w14:textId="77777777">
        <w:tc>
          <w:tcPr>
            <w:tcW w:w="0" w:type="auto"/>
            <w:shd w:val="clear" w:color="auto" w:fill="FFFFFF"/>
          </w:tcPr>
          <w:p w14:paraId="3219DD5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D5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5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D5F" w14:textId="77777777" w:rsidR="00DC5D26" w:rsidRDefault="00DC5D26">
      <w:pPr>
        <w:rPr>
          <w:rStyle w:val="Table-Header"/>
        </w:rPr>
      </w:pPr>
    </w:p>
    <w:p w14:paraId="3219DD60" w14:textId="77777777" w:rsidR="00DC5D26" w:rsidRDefault="00EC1450">
      <w:pPr>
        <w:pStyle w:val="BlockTitleParagraph"/>
        <w:rPr>
          <w:rStyle w:val="Table-Header"/>
        </w:rPr>
      </w:pPr>
      <w:bookmarkStart w:id="1993" w:name="I1deksSujh+hv8LySS+j8M9K6Qk="/>
      <w:r>
        <w:t>SQL Script</w:t>
      </w:r>
      <w:bookmarkEnd w:id="19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73" w14:textId="77777777">
        <w:tc>
          <w:tcPr>
            <w:tcW w:w="0" w:type="auto"/>
            <w:shd w:val="clear" w:color="auto" w:fill="F5F5F5"/>
          </w:tcPr>
          <w:p w14:paraId="3219DD6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[p_subscription_device_get_by_id]</w:t>
            </w:r>
          </w:p>
          <w:p w14:paraId="3219DD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D6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D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D65" w14:textId="77777777" w:rsidR="00DC5D26" w:rsidRDefault="00DC5D26">
            <w:pPr>
              <w:rPr>
                <w:rStyle w:val="ScriptNormal"/>
              </w:rPr>
            </w:pPr>
          </w:p>
          <w:p w14:paraId="3219DD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D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[subscription_id], </w:t>
            </w:r>
          </w:p>
          <w:p w14:paraId="3219DD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[device_code], </w:t>
            </w:r>
          </w:p>
          <w:p w14:paraId="3219DD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[device_name],</w:t>
            </w:r>
          </w:p>
          <w:p w14:paraId="3219DD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D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D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D6E" w14:textId="77777777" w:rsidR="00DC5D26" w:rsidRDefault="00DC5D26">
            <w:pPr>
              <w:rPr>
                <w:rStyle w:val="ScriptNormal"/>
              </w:rPr>
            </w:pPr>
          </w:p>
          <w:p w14:paraId="3219DD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D7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D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D7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D74" w14:textId="77777777" w:rsidR="00DC5D26" w:rsidRDefault="00DC5D26">
      <w:pPr>
        <w:rPr>
          <w:rStyle w:val="ScriptNormal"/>
        </w:rPr>
      </w:pPr>
    </w:p>
    <w:p w14:paraId="3219DD75" w14:textId="77777777" w:rsidR="00DC5D26" w:rsidRDefault="00EC1450">
      <w:pPr>
        <w:pStyle w:val="BlockTitleParagraph"/>
        <w:rPr>
          <w:rStyle w:val="ScriptNormal"/>
        </w:rPr>
      </w:pPr>
      <w:bookmarkStart w:id="1994" w:name="+Td3oSJtCdYq0zZl3+aPr/Nzo6M="/>
      <w:r>
        <w:t>Uses</w:t>
      </w:r>
      <w:bookmarkEnd w:id="1994"/>
    </w:p>
    <w:p w14:paraId="3219DD76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D77" w14:textId="77777777" w:rsidR="00DC5D26" w:rsidRDefault="00EC1450">
      <w:r>
        <w:t>[licensing]</w:t>
      </w:r>
    </w:p>
    <w:p w14:paraId="3219DD78" w14:textId="77777777" w:rsidR="00DC5D26" w:rsidRDefault="00DC5D26">
      <w:pPr>
        <w:sectPr w:rsidR="00DC5D26">
          <w:headerReference w:type="default" r:id="rId35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7B" w14:textId="77777777">
        <w:tc>
          <w:tcPr>
            <w:tcW w:w="0" w:type="auto"/>
            <w:shd w:val="clear" w:color="auto" w:fill="E6E6E6"/>
          </w:tcPr>
          <w:p w14:paraId="3219DD79" w14:textId="77777777" w:rsidR="00DC5D26" w:rsidRDefault="00EC1450">
            <w:pPr>
              <w:pStyle w:val="Heading6"/>
            </w:pPr>
            <w:bookmarkStart w:id="1995" w:name="_Toc256000340"/>
            <w:bookmarkStart w:id="1996" w:name="XJwL3gZ7pJ7ohOKLoOIDmmcQne8="/>
            <w:r>
              <w:pict w14:anchorId="3219F172">
                <v:shape id="_x0000_i2060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[licensing].[p_subscription_device_get_by_subscriptionid]</w:t>
            </w:r>
            <w:bookmarkEnd w:id="1995"/>
          </w:p>
          <w:bookmarkEnd w:id="1996"/>
          <w:p w14:paraId="3219DD7A" w14:textId="77777777" w:rsidR="00DC5D26" w:rsidRDefault="00DC5D26"/>
        </w:tc>
      </w:tr>
    </w:tbl>
    <w:p w14:paraId="3219DD7C" w14:textId="77777777" w:rsidR="00DC5D26" w:rsidRDefault="00DC5D26">
      <w:pPr>
        <w:keepNext/>
      </w:pPr>
    </w:p>
    <w:p w14:paraId="3219DD7D" w14:textId="77777777" w:rsidR="00DC5D26" w:rsidRDefault="00EC1450">
      <w:pPr>
        <w:pStyle w:val="BlockTitleParagraph"/>
      </w:pPr>
      <w:bookmarkStart w:id="1997" w:name="z+ZbgUeoCMsT3KysxvJZsOgktbI="/>
      <w:r>
        <w:t>Parameters</w:t>
      </w:r>
      <w:bookmarkEnd w:id="19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58"/>
        <w:gridCol w:w="1803"/>
        <w:gridCol w:w="3109"/>
        <w:gridCol w:w="1672"/>
      </w:tblGrid>
      <w:tr w:rsidR="00DC5D26" w14:paraId="3219DD82" w14:textId="77777777">
        <w:tc>
          <w:tcPr>
            <w:tcW w:w="0" w:type="auto"/>
            <w:shd w:val="clear" w:color="auto" w:fill="F3F3F3"/>
            <w:vAlign w:val="bottom"/>
          </w:tcPr>
          <w:p w14:paraId="3219DD7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D87" w14:textId="77777777">
        <w:tc>
          <w:tcPr>
            <w:tcW w:w="0" w:type="auto"/>
            <w:shd w:val="clear" w:color="auto" w:fill="FFFFFF"/>
          </w:tcPr>
          <w:p w14:paraId="3219DD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DD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8C" w14:textId="77777777">
        <w:tc>
          <w:tcPr>
            <w:tcW w:w="0" w:type="auto"/>
            <w:shd w:val="clear" w:color="auto" w:fill="F3F3F3"/>
          </w:tcPr>
          <w:p w14:paraId="3219DD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DD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D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D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91" w14:textId="77777777">
        <w:tc>
          <w:tcPr>
            <w:tcW w:w="0" w:type="auto"/>
            <w:shd w:val="clear" w:color="auto" w:fill="FFFFFF"/>
          </w:tcPr>
          <w:p w14:paraId="3219DD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D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96" w14:textId="77777777">
        <w:tc>
          <w:tcPr>
            <w:tcW w:w="0" w:type="auto"/>
            <w:shd w:val="clear" w:color="auto" w:fill="F3F3F3"/>
          </w:tcPr>
          <w:p w14:paraId="3219DD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D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D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D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D9B" w14:textId="77777777">
        <w:tc>
          <w:tcPr>
            <w:tcW w:w="0" w:type="auto"/>
            <w:shd w:val="clear" w:color="auto" w:fill="FFFFFF"/>
          </w:tcPr>
          <w:p w14:paraId="3219DD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D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9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D9C" w14:textId="77777777" w:rsidR="00DC5D26" w:rsidRDefault="00DC5D26">
      <w:pPr>
        <w:rPr>
          <w:rStyle w:val="Table-Header"/>
        </w:rPr>
      </w:pPr>
    </w:p>
    <w:p w14:paraId="3219DD9D" w14:textId="77777777" w:rsidR="00DC5D26" w:rsidRDefault="00EC1450">
      <w:pPr>
        <w:pStyle w:val="BlockTitleParagraph"/>
        <w:rPr>
          <w:rStyle w:val="Table-Header"/>
        </w:rPr>
      </w:pPr>
      <w:bookmarkStart w:id="1998" w:name="0HhBimyhwzLUIgLUn6XKpVOf2uA="/>
      <w:r>
        <w:t>SQL Script</w:t>
      </w:r>
      <w:bookmarkEnd w:id="19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BD" w14:textId="77777777">
        <w:tc>
          <w:tcPr>
            <w:tcW w:w="0" w:type="auto"/>
            <w:shd w:val="clear" w:color="auto" w:fill="F5F5F5"/>
          </w:tcPr>
          <w:p w14:paraId="3219DD9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[p_subscription_device_get_by_subscriptionid]</w:t>
            </w:r>
          </w:p>
          <w:p w14:paraId="3219DD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D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DA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D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DA6" w14:textId="77777777" w:rsidR="00DC5D26" w:rsidRDefault="00DC5D26">
            <w:pPr>
              <w:rPr>
                <w:rStyle w:val="ScriptNormal"/>
              </w:rPr>
            </w:pPr>
          </w:p>
          <w:p w14:paraId="3219DD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D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DD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[device_code],</w:t>
            </w:r>
          </w:p>
          <w:p w14:paraId="3219DD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[device_name],</w:t>
            </w:r>
          </w:p>
          <w:p w14:paraId="3219DD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D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D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</w:t>
            </w:r>
          </w:p>
          <w:p w14:paraId="3219DD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 xml:space="preserve">@status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@status))</w:t>
            </w:r>
          </w:p>
          <w:p w14:paraId="3219DD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D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D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DB3" w14:textId="77777777" w:rsidR="00DC5D26" w:rsidRDefault="00DC5D26">
            <w:pPr>
              <w:rPr>
                <w:rStyle w:val="ScriptNormal"/>
              </w:rPr>
            </w:pPr>
          </w:p>
          <w:p w14:paraId="3219DD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D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</w:t>
            </w:r>
            <w:r>
              <w:rPr>
                <w:rStyle w:val="ScriptNormal"/>
              </w:rPr>
              <w:t xml:space="preserve">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</w:t>
            </w:r>
          </w:p>
          <w:p w14:paraId="3219DD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@status))</w:t>
            </w:r>
          </w:p>
          <w:p w14:paraId="3219DDB8" w14:textId="77777777" w:rsidR="00DC5D26" w:rsidRDefault="00DC5D26">
            <w:pPr>
              <w:rPr>
                <w:rStyle w:val="ScriptNormal"/>
              </w:rPr>
            </w:pPr>
          </w:p>
          <w:p w14:paraId="3219DD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D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D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DB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DBE" w14:textId="77777777" w:rsidR="00DC5D26" w:rsidRDefault="00DC5D26">
      <w:pPr>
        <w:rPr>
          <w:rStyle w:val="ScriptNormal"/>
        </w:rPr>
      </w:pPr>
    </w:p>
    <w:p w14:paraId="3219DDBF" w14:textId="77777777" w:rsidR="00DC5D26" w:rsidRDefault="00EC1450">
      <w:pPr>
        <w:pStyle w:val="BlockTitleParagraph"/>
        <w:rPr>
          <w:rStyle w:val="ScriptNormal"/>
        </w:rPr>
      </w:pPr>
      <w:bookmarkStart w:id="1999" w:name="ApzgeyV1AG9fnOYuxWiiuFFZypc="/>
      <w:r>
        <w:t>Uses</w:t>
      </w:r>
      <w:bookmarkEnd w:id="1999"/>
    </w:p>
    <w:p w14:paraId="3219DDC0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DC1" w14:textId="77777777" w:rsidR="00DC5D26" w:rsidRDefault="00EC1450">
      <w:r>
        <w:t>[licensing]</w:t>
      </w:r>
    </w:p>
    <w:p w14:paraId="3219DDC2" w14:textId="77777777" w:rsidR="00DC5D26" w:rsidRDefault="00DC5D26">
      <w:pPr>
        <w:sectPr w:rsidR="00DC5D26">
          <w:headerReference w:type="default" r:id="rId35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C5" w14:textId="77777777">
        <w:tc>
          <w:tcPr>
            <w:tcW w:w="0" w:type="auto"/>
            <w:shd w:val="clear" w:color="auto" w:fill="E6E6E6"/>
          </w:tcPr>
          <w:p w14:paraId="3219DDC3" w14:textId="77777777" w:rsidR="00DC5D26" w:rsidRDefault="00EC1450">
            <w:pPr>
              <w:pStyle w:val="Heading6"/>
            </w:pPr>
            <w:bookmarkStart w:id="2000" w:name="_Toc256000341"/>
            <w:bookmarkStart w:id="2001" w:name="TqbljfXL9mvriG0RqnwK7WwwR6g="/>
            <w:r>
              <w:pict w14:anchorId="3219F173">
                <v:shape id="_x0000_i2061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[licensing].[p_subscription_device_get_by_su</w:t>
            </w:r>
            <w:r>
              <w:t>bscriptionid_devicecode]</w:t>
            </w:r>
            <w:bookmarkEnd w:id="2000"/>
          </w:p>
          <w:bookmarkEnd w:id="2001"/>
          <w:p w14:paraId="3219DDC4" w14:textId="77777777" w:rsidR="00DC5D26" w:rsidRDefault="00DC5D26"/>
        </w:tc>
      </w:tr>
    </w:tbl>
    <w:p w14:paraId="3219DDC6" w14:textId="77777777" w:rsidR="00DC5D26" w:rsidRDefault="00DC5D26">
      <w:pPr>
        <w:keepNext/>
      </w:pPr>
    </w:p>
    <w:p w14:paraId="3219DDC7" w14:textId="77777777" w:rsidR="00DC5D26" w:rsidRDefault="00EC1450">
      <w:pPr>
        <w:pStyle w:val="BlockTitleParagraph"/>
      </w:pPr>
      <w:bookmarkStart w:id="2002" w:name="h/wj1MyIf6EbvaV0KzDi9ZxrFWU="/>
      <w:r>
        <w:t>Parameters</w:t>
      </w:r>
      <w:bookmarkEnd w:id="20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71"/>
        <w:gridCol w:w="2577"/>
        <w:gridCol w:w="3594"/>
      </w:tblGrid>
      <w:tr w:rsidR="00DC5D26" w14:paraId="3219DDCB" w14:textId="77777777">
        <w:tc>
          <w:tcPr>
            <w:tcW w:w="0" w:type="auto"/>
            <w:shd w:val="clear" w:color="auto" w:fill="F3F3F3"/>
            <w:vAlign w:val="bottom"/>
          </w:tcPr>
          <w:p w14:paraId="3219DD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DCF" w14:textId="77777777">
        <w:tc>
          <w:tcPr>
            <w:tcW w:w="0" w:type="auto"/>
            <w:shd w:val="clear" w:color="auto" w:fill="FFFFFF"/>
          </w:tcPr>
          <w:p w14:paraId="3219DD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DD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DDD3" w14:textId="77777777">
        <w:tc>
          <w:tcPr>
            <w:tcW w:w="0" w:type="auto"/>
            <w:shd w:val="clear" w:color="auto" w:fill="F3F3F3"/>
          </w:tcPr>
          <w:p w14:paraId="3219DDD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@device_code</w:t>
            </w:r>
          </w:p>
        </w:tc>
        <w:tc>
          <w:tcPr>
            <w:tcW w:w="0" w:type="auto"/>
            <w:shd w:val="clear" w:color="auto" w:fill="F3F3F3"/>
          </w:tcPr>
          <w:p w14:paraId="3219DD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DD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DDD4" w14:textId="77777777" w:rsidR="00DC5D26" w:rsidRDefault="00DC5D26">
      <w:pPr>
        <w:rPr>
          <w:rStyle w:val="Table-Header"/>
        </w:rPr>
      </w:pPr>
    </w:p>
    <w:p w14:paraId="3219DDD5" w14:textId="77777777" w:rsidR="00DC5D26" w:rsidRDefault="00EC1450">
      <w:pPr>
        <w:pStyle w:val="BlockTitleParagraph"/>
        <w:rPr>
          <w:rStyle w:val="Table-Header"/>
        </w:rPr>
      </w:pPr>
      <w:bookmarkStart w:id="2003" w:name="smNkhZlxbPs55xBptLDde9DUMrU="/>
      <w:r>
        <w:t>SQL Script</w:t>
      </w:r>
      <w:bookmarkEnd w:id="20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EA" w14:textId="77777777">
        <w:tc>
          <w:tcPr>
            <w:tcW w:w="0" w:type="auto"/>
            <w:shd w:val="clear" w:color="auto" w:fill="F5F5F5"/>
          </w:tcPr>
          <w:p w14:paraId="3219DD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[p_subscription_device_get_by_subscriptionid_devicecode]</w:t>
            </w:r>
          </w:p>
          <w:p w14:paraId="3219DD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D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</w:p>
          <w:p w14:paraId="3219DD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D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DDB" w14:textId="77777777" w:rsidR="00DC5D26" w:rsidRDefault="00DC5D26">
            <w:pPr>
              <w:rPr>
                <w:rStyle w:val="ScriptNormal"/>
              </w:rPr>
            </w:pPr>
          </w:p>
          <w:p w14:paraId="3219DD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D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DD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[device_code], </w:t>
            </w:r>
          </w:p>
          <w:p w14:paraId="3219DD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[device_name],</w:t>
            </w:r>
          </w:p>
          <w:p w14:paraId="3219DD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[date_created],</w:t>
            </w:r>
          </w:p>
          <w:p w14:paraId="3219DD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D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D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</w:t>
            </w:r>
          </w:p>
          <w:p w14:paraId="3219DD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[device_code]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@device_code</w:t>
            </w:r>
          </w:p>
          <w:p w14:paraId="3219DDE5" w14:textId="77777777" w:rsidR="00DC5D26" w:rsidRDefault="00DC5D26">
            <w:pPr>
              <w:rPr>
                <w:rStyle w:val="ScriptNormal"/>
              </w:rPr>
            </w:pPr>
          </w:p>
          <w:p w14:paraId="3219DD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DE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D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DE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DEB" w14:textId="77777777" w:rsidR="00DC5D26" w:rsidRDefault="00DC5D26">
      <w:pPr>
        <w:rPr>
          <w:rStyle w:val="ScriptNormal"/>
        </w:rPr>
      </w:pPr>
    </w:p>
    <w:p w14:paraId="3219DDEC" w14:textId="77777777" w:rsidR="00DC5D26" w:rsidRDefault="00EC1450">
      <w:pPr>
        <w:pStyle w:val="BlockTitleParagraph"/>
        <w:rPr>
          <w:rStyle w:val="ScriptNormal"/>
        </w:rPr>
      </w:pPr>
      <w:bookmarkStart w:id="2004" w:name="Su5Zm/XEwABZgHrc+koZJaaTjMI="/>
      <w:r>
        <w:t>Uses</w:t>
      </w:r>
      <w:bookmarkEnd w:id="2004"/>
    </w:p>
    <w:p w14:paraId="3219DDED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DEE" w14:textId="77777777" w:rsidR="00DC5D26" w:rsidRDefault="00EC1450">
      <w:r>
        <w:t>[licensing]</w:t>
      </w:r>
    </w:p>
    <w:p w14:paraId="3219DDEF" w14:textId="77777777" w:rsidR="00DC5D26" w:rsidRDefault="00DC5D26">
      <w:pPr>
        <w:sectPr w:rsidR="00DC5D26">
          <w:headerReference w:type="default" r:id="rId35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DF2" w14:textId="77777777">
        <w:tc>
          <w:tcPr>
            <w:tcW w:w="0" w:type="auto"/>
            <w:shd w:val="clear" w:color="auto" w:fill="E6E6E6"/>
          </w:tcPr>
          <w:p w14:paraId="3219DDF0" w14:textId="77777777" w:rsidR="00DC5D26" w:rsidRDefault="00EC1450">
            <w:pPr>
              <w:pStyle w:val="Heading6"/>
            </w:pPr>
            <w:bookmarkStart w:id="2005" w:name="_Toc256000342"/>
            <w:bookmarkStart w:id="2006" w:name="kTCEvnUJK1U9T28z5paLXAjnCq0="/>
            <w:r>
              <w:pict w14:anchorId="3219F174">
                <v:shape id="_x0000_i2062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[licensing].[p_subscription_device_insert]</w:t>
            </w:r>
            <w:bookmarkEnd w:id="2005"/>
          </w:p>
          <w:bookmarkEnd w:id="2006"/>
          <w:p w14:paraId="3219DDF1" w14:textId="77777777" w:rsidR="00DC5D26" w:rsidRDefault="00DC5D26"/>
        </w:tc>
      </w:tr>
    </w:tbl>
    <w:p w14:paraId="3219DDF3" w14:textId="77777777" w:rsidR="00DC5D26" w:rsidRDefault="00DC5D26">
      <w:pPr>
        <w:keepNext/>
      </w:pPr>
    </w:p>
    <w:p w14:paraId="3219DDF4" w14:textId="77777777" w:rsidR="00DC5D26" w:rsidRDefault="00EC1450">
      <w:pPr>
        <w:pStyle w:val="BlockTitleParagraph"/>
      </w:pPr>
      <w:bookmarkStart w:id="2007" w:name="haZAZw1HB8Rd4UzQ5r9Swx2U5nc="/>
      <w:r>
        <w:t>Parameters</w:t>
      </w:r>
      <w:bookmarkEnd w:id="20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40"/>
        <w:gridCol w:w="2131"/>
        <w:gridCol w:w="2972"/>
        <w:gridCol w:w="1599"/>
      </w:tblGrid>
      <w:tr w:rsidR="00DC5D26" w14:paraId="3219DDF9" w14:textId="77777777">
        <w:tc>
          <w:tcPr>
            <w:tcW w:w="0" w:type="auto"/>
            <w:shd w:val="clear" w:color="auto" w:fill="F3F3F3"/>
            <w:vAlign w:val="bottom"/>
          </w:tcPr>
          <w:p w14:paraId="3219DDF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F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F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D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DFE" w14:textId="77777777">
        <w:tc>
          <w:tcPr>
            <w:tcW w:w="0" w:type="auto"/>
            <w:shd w:val="clear" w:color="auto" w:fill="FFFFFF"/>
          </w:tcPr>
          <w:p w14:paraId="3219DD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DD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DF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DF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03" w14:textId="77777777">
        <w:tc>
          <w:tcPr>
            <w:tcW w:w="0" w:type="auto"/>
            <w:shd w:val="clear" w:color="auto" w:fill="F3F3F3"/>
          </w:tcPr>
          <w:p w14:paraId="3219DD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@device_code</w:t>
            </w:r>
          </w:p>
        </w:tc>
        <w:tc>
          <w:tcPr>
            <w:tcW w:w="0" w:type="auto"/>
            <w:shd w:val="clear" w:color="auto" w:fill="F3F3F3"/>
          </w:tcPr>
          <w:p w14:paraId="3219DE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DE0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DE0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08" w14:textId="77777777">
        <w:tc>
          <w:tcPr>
            <w:tcW w:w="0" w:type="auto"/>
            <w:shd w:val="clear" w:color="auto" w:fill="FFFFFF"/>
          </w:tcPr>
          <w:p w14:paraId="3219DE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@device_name</w:t>
            </w:r>
          </w:p>
        </w:tc>
        <w:tc>
          <w:tcPr>
            <w:tcW w:w="0" w:type="auto"/>
            <w:shd w:val="clear" w:color="auto" w:fill="FFFFFF"/>
          </w:tcPr>
          <w:p w14:paraId="3219DE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DE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DE0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0D" w14:textId="77777777">
        <w:tc>
          <w:tcPr>
            <w:tcW w:w="0" w:type="auto"/>
            <w:shd w:val="clear" w:color="auto" w:fill="F3F3F3"/>
          </w:tcPr>
          <w:p w14:paraId="3219DE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DE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DE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DE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12" w14:textId="77777777">
        <w:tc>
          <w:tcPr>
            <w:tcW w:w="0" w:type="auto"/>
            <w:shd w:val="clear" w:color="auto" w:fill="FFFFFF"/>
          </w:tcPr>
          <w:p w14:paraId="3219DE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DE0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DE1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DE1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17" w14:textId="77777777">
        <w:tc>
          <w:tcPr>
            <w:tcW w:w="0" w:type="auto"/>
            <w:shd w:val="clear" w:color="auto" w:fill="F3F3F3"/>
          </w:tcPr>
          <w:p w14:paraId="3219DE1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DE1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E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E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DE1C" w14:textId="77777777">
        <w:tc>
          <w:tcPr>
            <w:tcW w:w="0" w:type="auto"/>
            <w:shd w:val="clear" w:color="auto" w:fill="FFFFFF"/>
          </w:tcPr>
          <w:p w14:paraId="3219DE1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E1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1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1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E1D" w14:textId="77777777" w:rsidR="00DC5D26" w:rsidRDefault="00DC5D26">
      <w:pPr>
        <w:rPr>
          <w:rStyle w:val="Table-Header"/>
        </w:rPr>
      </w:pPr>
    </w:p>
    <w:p w14:paraId="3219DE1E" w14:textId="77777777" w:rsidR="00DC5D26" w:rsidRDefault="00EC1450">
      <w:pPr>
        <w:pStyle w:val="BlockTitleParagraph"/>
        <w:rPr>
          <w:rStyle w:val="Table-Header"/>
        </w:rPr>
      </w:pPr>
      <w:bookmarkStart w:id="2008" w:name="f/FY+mqtglXm3nTEuch3mLQuFCg="/>
      <w:r>
        <w:t>SQL Script</w:t>
      </w:r>
      <w:bookmarkEnd w:id="20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40" w14:textId="77777777">
        <w:tc>
          <w:tcPr>
            <w:tcW w:w="0" w:type="auto"/>
            <w:shd w:val="clear" w:color="auto" w:fill="F5F5F5"/>
          </w:tcPr>
          <w:p w14:paraId="3219DE1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[p_subscription_device_insert]</w:t>
            </w:r>
          </w:p>
          <w:p w14:paraId="3219DE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E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E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E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E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DE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E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E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E29" w14:textId="77777777" w:rsidR="00DC5D26" w:rsidRDefault="00DC5D26">
            <w:pPr>
              <w:rPr>
                <w:rStyle w:val="ScriptNormal"/>
              </w:rPr>
            </w:pPr>
          </w:p>
          <w:p w14:paraId="3219DE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Operator"/>
              </w:rPr>
              <w:t>(</w:t>
            </w:r>
          </w:p>
          <w:p w14:paraId="3219DE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</w:t>
            </w:r>
          </w:p>
          <w:p w14:paraId="3219DE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[device_code],</w:t>
            </w:r>
          </w:p>
          <w:p w14:paraId="3219DE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[device_name],</w:t>
            </w:r>
          </w:p>
          <w:p w14:paraId="3219DE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DE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DE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E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E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@subscription_id,</w:t>
            </w:r>
          </w:p>
          <w:p w14:paraId="3219DE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@device_code,</w:t>
            </w:r>
          </w:p>
          <w:p w14:paraId="3219DE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@device_name,</w:t>
            </w:r>
          </w:p>
          <w:p w14:paraId="3219DE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@date_created,</w:t>
            </w:r>
          </w:p>
          <w:p w14:paraId="3219DE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@status</w:t>
            </w:r>
          </w:p>
          <w:p w14:paraId="3219DE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E38" w14:textId="77777777" w:rsidR="00DC5D26" w:rsidRDefault="00DC5D26">
            <w:pPr>
              <w:rPr>
                <w:rStyle w:val="ScriptNormal"/>
              </w:rPr>
            </w:pPr>
          </w:p>
          <w:p w14:paraId="3219DE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DE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E3B" w14:textId="77777777" w:rsidR="00DC5D26" w:rsidRDefault="00DC5D26">
            <w:pPr>
              <w:rPr>
                <w:rStyle w:val="ScriptNormal"/>
              </w:rPr>
            </w:pPr>
          </w:p>
          <w:p w14:paraId="3219DE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E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E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E3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E41" w14:textId="77777777" w:rsidR="00DC5D26" w:rsidRDefault="00DC5D26">
      <w:pPr>
        <w:rPr>
          <w:rStyle w:val="ScriptNormal"/>
        </w:rPr>
      </w:pPr>
    </w:p>
    <w:p w14:paraId="3219DE42" w14:textId="77777777" w:rsidR="00DC5D26" w:rsidRDefault="00EC1450">
      <w:pPr>
        <w:pStyle w:val="BlockTitleParagraph"/>
        <w:rPr>
          <w:rStyle w:val="ScriptNormal"/>
        </w:rPr>
      </w:pPr>
      <w:bookmarkStart w:id="2009" w:name="H5jND3u9C8L1JeqVtRhV2WRFHi8="/>
      <w:r>
        <w:t>Uses</w:t>
      </w:r>
      <w:bookmarkEnd w:id="2009"/>
    </w:p>
    <w:p w14:paraId="3219DE43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E44" w14:textId="77777777" w:rsidR="00DC5D26" w:rsidRDefault="00EC1450">
      <w:r>
        <w:t>[licensing]</w:t>
      </w:r>
    </w:p>
    <w:p w14:paraId="3219DE45" w14:textId="77777777" w:rsidR="00DC5D26" w:rsidRDefault="00DC5D26">
      <w:pPr>
        <w:sectPr w:rsidR="00DC5D26">
          <w:headerReference w:type="default" r:id="rId36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48" w14:textId="77777777">
        <w:tc>
          <w:tcPr>
            <w:tcW w:w="0" w:type="auto"/>
            <w:shd w:val="clear" w:color="auto" w:fill="E6E6E6"/>
          </w:tcPr>
          <w:p w14:paraId="3219DE46" w14:textId="77777777" w:rsidR="00DC5D26" w:rsidRDefault="00EC1450">
            <w:pPr>
              <w:pStyle w:val="Heading6"/>
            </w:pPr>
            <w:bookmarkStart w:id="2010" w:name="_Toc256000343"/>
            <w:bookmarkStart w:id="2011" w:name="hfaMAggSWYiwBchRNl7IpyHeHCs="/>
            <w:r>
              <w:pict w14:anchorId="3219F175">
                <v:shape id="_x0000_i2063" type="#_x0000_t75" style="width:11.95pt;height:11.95pt">
                  <v:imagedata r:id="rId12" o:title=""/>
                </v:shape>
              </w:pict>
            </w:r>
            <w:r>
              <w:t xml:space="preserve"> [licensing].[p_subscription_device_update]</w:t>
            </w:r>
            <w:bookmarkEnd w:id="2010"/>
          </w:p>
          <w:bookmarkEnd w:id="2011"/>
          <w:p w14:paraId="3219DE47" w14:textId="77777777" w:rsidR="00DC5D26" w:rsidRDefault="00DC5D26"/>
        </w:tc>
      </w:tr>
    </w:tbl>
    <w:p w14:paraId="3219DE49" w14:textId="77777777" w:rsidR="00DC5D26" w:rsidRDefault="00DC5D26">
      <w:pPr>
        <w:keepNext/>
      </w:pPr>
    </w:p>
    <w:p w14:paraId="3219DE4A" w14:textId="77777777" w:rsidR="00DC5D26" w:rsidRDefault="00EC1450">
      <w:pPr>
        <w:pStyle w:val="BlockTitleParagraph"/>
      </w:pPr>
      <w:bookmarkStart w:id="2012" w:name="XIgVHo/8iGi6+UBORSQmPIrf19o="/>
      <w:r>
        <w:t>Parameters</w:t>
      </w:r>
      <w:bookmarkEnd w:id="20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40"/>
        <w:gridCol w:w="2131"/>
        <w:gridCol w:w="2972"/>
        <w:gridCol w:w="1599"/>
      </w:tblGrid>
      <w:tr w:rsidR="00DC5D26" w14:paraId="3219DE4F" w14:textId="77777777">
        <w:tc>
          <w:tcPr>
            <w:tcW w:w="0" w:type="auto"/>
            <w:shd w:val="clear" w:color="auto" w:fill="F3F3F3"/>
            <w:vAlign w:val="bottom"/>
          </w:tcPr>
          <w:p w14:paraId="3219DE4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E54" w14:textId="77777777">
        <w:tc>
          <w:tcPr>
            <w:tcW w:w="0" w:type="auto"/>
            <w:shd w:val="clear" w:color="auto" w:fill="FFFFFF"/>
          </w:tcPr>
          <w:p w14:paraId="3219DE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E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59" w14:textId="77777777">
        <w:tc>
          <w:tcPr>
            <w:tcW w:w="0" w:type="auto"/>
            <w:shd w:val="clear" w:color="auto" w:fill="F3F3F3"/>
          </w:tcPr>
          <w:p w14:paraId="3219DE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3F3F3"/>
          </w:tcPr>
          <w:p w14:paraId="3219DE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E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E5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5E" w14:textId="77777777">
        <w:tc>
          <w:tcPr>
            <w:tcW w:w="0" w:type="auto"/>
            <w:shd w:val="clear" w:color="auto" w:fill="FFFFFF"/>
          </w:tcPr>
          <w:p w14:paraId="3219DE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@device_code</w:t>
            </w:r>
          </w:p>
        </w:tc>
        <w:tc>
          <w:tcPr>
            <w:tcW w:w="0" w:type="auto"/>
            <w:shd w:val="clear" w:color="auto" w:fill="FFFFFF"/>
          </w:tcPr>
          <w:p w14:paraId="3219DE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E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DE5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63" w14:textId="77777777">
        <w:tc>
          <w:tcPr>
            <w:tcW w:w="0" w:type="auto"/>
            <w:shd w:val="clear" w:color="auto" w:fill="F3F3F3"/>
          </w:tcPr>
          <w:p w14:paraId="3219DE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@device_name</w:t>
            </w:r>
          </w:p>
        </w:tc>
        <w:tc>
          <w:tcPr>
            <w:tcW w:w="0" w:type="auto"/>
            <w:shd w:val="clear" w:color="auto" w:fill="F3F3F3"/>
          </w:tcPr>
          <w:p w14:paraId="3219DE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DE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DE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68" w14:textId="77777777">
        <w:tc>
          <w:tcPr>
            <w:tcW w:w="0" w:type="auto"/>
            <w:shd w:val="clear" w:color="auto" w:fill="FFFFFF"/>
          </w:tcPr>
          <w:p w14:paraId="3219DE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FFFFF"/>
          </w:tcPr>
          <w:p w14:paraId="3219DE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DE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DE6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6D" w14:textId="77777777">
        <w:tc>
          <w:tcPr>
            <w:tcW w:w="0" w:type="auto"/>
            <w:shd w:val="clear" w:color="auto" w:fill="F3F3F3"/>
          </w:tcPr>
          <w:p w14:paraId="3219DE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DE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E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E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72" w14:textId="77777777">
        <w:tc>
          <w:tcPr>
            <w:tcW w:w="0" w:type="auto"/>
            <w:shd w:val="clear" w:color="auto" w:fill="FFFFFF"/>
          </w:tcPr>
          <w:p w14:paraId="3219DE6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DE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E73" w14:textId="77777777" w:rsidR="00DC5D26" w:rsidRDefault="00DC5D26">
      <w:pPr>
        <w:rPr>
          <w:rStyle w:val="Table-Header"/>
        </w:rPr>
      </w:pPr>
    </w:p>
    <w:p w14:paraId="3219DE74" w14:textId="77777777" w:rsidR="00DC5D26" w:rsidRDefault="00EC1450">
      <w:pPr>
        <w:pStyle w:val="BlockTitleParagraph"/>
        <w:rPr>
          <w:rStyle w:val="Table-Header"/>
        </w:rPr>
      </w:pPr>
      <w:bookmarkStart w:id="2013" w:name="rgvujrd0OUq3eW0o8GvsNwVH0Ng="/>
      <w:r>
        <w:t>SQL Script</w:t>
      </w:r>
      <w:bookmarkEnd w:id="20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8E" w14:textId="77777777">
        <w:tc>
          <w:tcPr>
            <w:tcW w:w="0" w:type="auto"/>
            <w:shd w:val="clear" w:color="auto" w:fill="F5F5F5"/>
          </w:tcPr>
          <w:p w14:paraId="3219DE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[p_subscription_device_update]</w:t>
            </w:r>
          </w:p>
          <w:p w14:paraId="3219DE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E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DE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DE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E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E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E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E7F" w14:textId="77777777" w:rsidR="00DC5D26" w:rsidRDefault="00DC5D26">
            <w:pPr>
              <w:rPr>
                <w:rStyle w:val="ScriptNormal"/>
              </w:rPr>
            </w:pPr>
          </w:p>
          <w:p w14:paraId="3219DE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DE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@subscription_id,</w:t>
            </w:r>
          </w:p>
          <w:p w14:paraId="3219DE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@device_code,</w:t>
            </w:r>
          </w:p>
          <w:p w14:paraId="3219DE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[device_name]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@device_name,</w:t>
            </w:r>
          </w:p>
          <w:p w14:paraId="3219DE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@date_created,</w:t>
            </w:r>
          </w:p>
          <w:p w14:paraId="3219DE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</w:t>
            </w:r>
          </w:p>
          <w:p w14:paraId="3219DE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E87" w14:textId="77777777" w:rsidR="00DC5D26" w:rsidRDefault="00DC5D26">
            <w:pPr>
              <w:rPr>
                <w:rStyle w:val="ScriptNormal"/>
              </w:rPr>
            </w:pPr>
          </w:p>
          <w:p w14:paraId="3219DE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DE89" w14:textId="77777777" w:rsidR="00DC5D26" w:rsidRDefault="00DC5D26">
            <w:pPr>
              <w:rPr>
                <w:rStyle w:val="ScriptNormal"/>
              </w:rPr>
            </w:pPr>
          </w:p>
          <w:p w14:paraId="3219DE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E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E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E8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E8F" w14:textId="77777777" w:rsidR="00DC5D26" w:rsidRDefault="00DC5D26">
      <w:pPr>
        <w:rPr>
          <w:rStyle w:val="ScriptNormal"/>
        </w:rPr>
      </w:pPr>
    </w:p>
    <w:p w14:paraId="3219DE90" w14:textId="77777777" w:rsidR="00DC5D26" w:rsidRDefault="00EC1450">
      <w:pPr>
        <w:pStyle w:val="BlockTitleParagraph"/>
        <w:rPr>
          <w:rStyle w:val="ScriptNormal"/>
        </w:rPr>
      </w:pPr>
      <w:bookmarkStart w:id="2014" w:name="JIyxTDWDx9Zl1PdzCqrWYFX3OV8="/>
      <w:r>
        <w:t>Uses</w:t>
      </w:r>
      <w:bookmarkEnd w:id="2014"/>
    </w:p>
    <w:p w14:paraId="3219DE91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E92" w14:textId="77777777" w:rsidR="00DC5D26" w:rsidRDefault="00EC1450">
      <w:r>
        <w:t>[licensing]</w:t>
      </w:r>
    </w:p>
    <w:p w14:paraId="3219DE93" w14:textId="77777777" w:rsidR="00DC5D26" w:rsidRDefault="00DC5D26">
      <w:pPr>
        <w:sectPr w:rsidR="00DC5D26">
          <w:headerReference w:type="default" r:id="rId36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96" w14:textId="77777777">
        <w:tc>
          <w:tcPr>
            <w:tcW w:w="0" w:type="auto"/>
            <w:shd w:val="clear" w:color="auto" w:fill="E6E6E6"/>
          </w:tcPr>
          <w:p w14:paraId="3219DE94" w14:textId="77777777" w:rsidR="00DC5D26" w:rsidRDefault="00EC1450">
            <w:pPr>
              <w:pStyle w:val="Heading6"/>
            </w:pPr>
            <w:bookmarkStart w:id="2015" w:name="_Toc256000344"/>
            <w:bookmarkStart w:id="2016" w:name="SIrgPGxXvlV4FNipPBDsFdkzV5Y="/>
            <w:r>
              <w:pict w14:anchorId="3219F176">
                <v:shape id="_x0000_i2064" type="#_x0000_t75" style="width:11.95pt;height:11.95pt">
                  <v:imagedata r:id="rId12" o:title=""/>
                </v:shape>
              </w:pict>
            </w:r>
            <w:r>
              <w:t xml:space="preserve"> [licensing].[p_subscription_get_all]</w:t>
            </w:r>
            <w:bookmarkEnd w:id="2015"/>
          </w:p>
          <w:bookmarkEnd w:id="2016"/>
          <w:p w14:paraId="3219DE95" w14:textId="77777777" w:rsidR="00DC5D26" w:rsidRDefault="00DC5D26"/>
        </w:tc>
      </w:tr>
    </w:tbl>
    <w:p w14:paraId="3219DE97" w14:textId="77777777" w:rsidR="00DC5D26" w:rsidRDefault="00DC5D26">
      <w:pPr>
        <w:keepNext/>
      </w:pPr>
    </w:p>
    <w:p w14:paraId="3219DE98" w14:textId="77777777" w:rsidR="00DC5D26" w:rsidRDefault="00EC1450">
      <w:pPr>
        <w:pStyle w:val="BlockTitleParagraph"/>
      </w:pPr>
      <w:bookmarkStart w:id="2017" w:name="bL0XqZ3O37R9LETOBkgOy1mULzw="/>
      <w:r>
        <w:t>Parameters</w:t>
      </w:r>
      <w:bookmarkEnd w:id="20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E9D" w14:textId="77777777">
        <w:tc>
          <w:tcPr>
            <w:tcW w:w="0" w:type="auto"/>
            <w:shd w:val="clear" w:color="auto" w:fill="F3F3F3"/>
            <w:vAlign w:val="bottom"/>
          </w:tcPr>
          <w:p w14:paraId="3219DE9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9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9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9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EA2" w14:textId="77777777">
        <w:tc>
          <w:tcPr>
            <w:tcW w:w="0" w:type="auto"/>
            <w:shd w:val="clear" w:color="auto" w:fill="FFFFFF"/>
          </w:tcPr>
          <w:p w14:paraId="3219DE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E9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A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A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A7" w14:textId="77777777">
        <w:tc>
          <w:tcPr>
            <w:tcW w:w="0" w:type="auto"/>
            <w:shd w:val="clear" w:color="auto" w:fill="F3F3F3"/>
          </w:tcPr>
          <w:p w14:paraId="3219DE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E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E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EA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AC" w14:textId="77777777">
        <w:tc>
          <w:tcPr>
            <w:tcW w:w="0" w:type="auto"/>
            <w:shd w:val="clear" w:color="auto" w:fill="FFFFFF"/>
          </w:tcPr>
          <w:p w14:paraId="3219DEA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EA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A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EAD" w14:textId="77777777" w:rsidR="00DC5D26" w:rsidRDefault="00DC5D26">
      <w:pPr>
        <w:rPr>
          <w:rStyle w:val="Table-Header"/>
        </w:rPr>
      </w:pPr>
    </w:p>
    <w:p w14:paraId="3219DEAE" w14:textId="77777777" w:rsidR="00DC5D26" w:rsidRDefault="00EC1450">
      <w:pPr>
        <w:pStyle w:val="BlockTitleParagraph"/>
        <w:rPr>
          <w:rStyle w:val="Table-Header"/>
        </w:rPr>
      </w:pPr>
      <w:bookmarkStart w:id="2018" w:name="1yVKu/3Q/mz4w1jBtgD2W4XDvf8="/>
      <w:r>
        <w:t xml:space="preserve">SQL </w:t>
      </w:r>
      <w:r>
        <w:t>Script</w:t>
      </w:r>
      <w:bookmarkEnd w:id="20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CC" w14:textId="77777777">
        <w:tc>
          <w:tcPr>
            <w:tcW w:w="0" w:type="auto"/>
            <w:shd w:val="clear" w:color="auto" w:fill="F5F5F5"/>
          </w:tcPr>
          <w:p w14:paraId="3219DEA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[p_subscription_get_all]</w:t>
            </w:r>
          </w:p>
          <w:p w14:paraId="3219DE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E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E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EB5" w14:textId="77777777" w:rsidR="00DC5D26" w:rsidRDefault="00DC5D26">
            <w:pPr>
              <w:rPr>
                <w:rStyle w:val="ScriptNormal"/>
              </w:rPr>
            </w:pPr>
          </w:p>
          <w:p w14:paraId="3219DE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E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[customer_id], </w:t>
            </w:r>
          </w:p>
          <w:p w14:paraId="3219DE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E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E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Normal"/>
              </w:rPr>
              <w:t xml:space="preserve">  [number_of_users], </w:t>
            </w:r>
          </w:p>
          <w:p w14:paraId="3219DE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E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E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E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E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DE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E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DE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ROWS</w:t>
            </w:r>
          </w:p>
          <w:p w14:paraId="3219DE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EC4" w14:textId="77777777" w:rsidR="00DC5D26" w:rsidRDefault="00DC5D26">
            <w:pPr>
              <w:rPr>
                <w:rStyle w:val="ScriptNormal"/>
              </w:rPr>
            </w:pPr>
          </w:p>
          <w:p w14:paraId="3219DE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E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EC7" w14:textId="77777777" w:rsidR="00DC5D26" w:rsidRDefault="00DC5D26">
            <w:pPr>
              <w:rPr>
                <w:rStyle w:val="ScriptNormal"/>
              </w:rPr>
            </w:pPr>
          </w:p>
          <w:p w14:paraId="3219DE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E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E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EC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ECD" w14:textId="77777777" w:rsidR="00DC5D26" w:rsidRDefault="00DC5D26">
      <w:pPr>
        <w:rPr>
          <w:rStyle w:val="ScriptNormal"/>
        </w:rPr>
      </w:pPr>
    </w:p>
    <w:p w14:paraId="3219DECE" w14:textId="77777777" w:rsidR="00DC5D26" w:rsidRDefault="00EC1450">
      <w:pPr>
        <w:pStyle w:val="BlockTitleParagraph"/>
        <w:rPr>
          <w:rStyle w:val="ScriptNormal"/>
        </w:rPr>
      </w:pPr>
      <w:bookmarkStart w:id="2019" w:name="FirGst8dyJeuOg9nJQwpXTKHB/4="/>
      <w:r>
        <w:t>Uses</w:t>
      </w:r>
      <w:bookmarkEnd w:id="2019"/>
    </w:p>
    <w:p w14:paraId="3219DECF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ED0" w14:textId="77777777" w:rsidR="00DC5D26" w:rsidRDefault="00EC1450">
      <w:r>
        <w:t>[licensing]</w:t>
      </w:r>
    </w:p>
    <w:p w14:paraId="3219DED1" w14:textId="77777777" w:rsidR="00DC5D26" w:rsidRDefault="00DC5D26">
      <w:pPr>
        <w:sectPr w:rsidR="00DC5D26">
          <w:headerReference w:type="default" r:id="rId36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ED4" w14:textId="77777777">
        <w:tc>
          <w:tcPr>
            <w:tcW w:w="0" w:type="auto"/>
            <w:shd w:val="clear" w:color="auto" w:fill="E6E6E6"/>
          </w:tcPr>
          <w:p w14:paraId="3219DED2" w14:textId="77777777" w:rsidR="00DC5D26" w:rsidRDefault="00EC1450">
            <w:pPr>
              <w:pStyle w:val="Heading6"/>
            </w:pPr>
            <w:bookmarkStart w:id="2020" w:name="_Toc256000345"/>
            <w:bookmarkStart w:id="2021" w:name="VrF8ENqCAdEFAAWK45zZM2vNzbo="/>
            <w:r>
              <w:pict w14:anchorId="3219F177">
                <v:shape id="_x0000_i2065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[licensing].[p_subscription_get_by_customerid]</w:t>
            </w:r>
            <w:bookmarkEnd w:id="2020"/>
          </w:p>
          <w:bookmarkEnd w:id="2021"/>
          <w:p w14:paraId="3219DED3" w14:textId="77777777" w:rsidR="00DC5D26" w:rsidRDefault="00DC5D26"/>
        </w:tc>
      </w:tr>
    </w:tbl>
    <w:p w14:paraId="3219DED5" w14:textId="77777777" w:rsidR="00DC5D26" w:rsidRDefault="00DC5D26">
      <w:pPr>
        <w:keepNext/>
      </w:pPr>
    </w:p>
    <w:p w14:paraId="3219DED6" w14:textId="77777777" w:rsidR="00DC5D26" w:rsidRDefault="00EC1450">
      <w:pPr>
        <w:pStyle w:val="BlockTitleParagraph"/>
      </w:pPr>
      <w:bookmarkStart w:id="2022" w:name="rzxKFsK6iMTN2E0JjWq9rUbvtZI="/>
      <w:r>
        <w:t>Parameters</w:t>
      </w:r>
      <w:bookmarkEnd w:id="20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DEDB" w14:textId="77777777">
        <w:tc>
          <w:tcPr>
            <w:tcW w:w="0" w:type="auto"/>
            <w:shd w:val="clear" w:color="auto" w:fill="F3F3F3"/>
            <w:vAlign w:val="bottom"/>
          </w:tcPr>
          <w:p w14:paraId="3219DED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D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D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ED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EE0" w14:textId="77777777">
        <w:tc>
          <w:tcPr>
            <w:tcW w:w="0" w:type="auto"/>
            <w:shd w:val="clear" w:color="auto" w:fill="FFFFFF"/>
          </w:tcPr>
          <w:p w14:paraId="3219DE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@customer_id</w:t>
            </w:r>
          </w:p>
        </w:tc>
        <w:tc>
          <w:tcPr>
            <w:tcW w:w="0" w:type="auto"/>
            <w:shd w:val="clear" w:color="auto" w:fill="FFFFFF"/>
          </w:tcPr>
          <w:p w14:paraId="3219DE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D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E5" w14:textId="77777777">
        <w:tc>
          <w:tcPr>
            <w:tcW w:w="0" w:type="auto"/>
            <w:shd w:val="clear" w:color="auto" w:fill="F3F3F3"/>
          </w:tcPr>
          <w:p w14:paraId="3219DE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3F3F3"/>
          </w:tcPr>
          <w:p w14:paraId="3219DE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E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EE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EA" w14:textId="77777777">
        <w:tc>
          <w:tcPr>
            <w:tcW w:w="0" w:type="auto"/>
            <w:shd w:val="clear" w:color="auto" w:fill="FFFFFF"/>
          </w:tcPr>
          <w:p w14:paraId="3219DE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FFFFF"/>
          </w:tcPr>
          <w:p w14:paraId="3219DE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E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E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EEF" w14:textId="77777777">
        <w:tc>
          <w:tcPr>
            <w:tcW w:w="0" w:type="auto"/>
            <w:shd w:val="clear" w:color="auto" w:fill="F3F3F3"/>
          </w:tcPr>
          <w:p w14:paraId="3219DE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DE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EE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EE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EF0" w14:textId="77777777" w:rsidR="00DC5D26" w:rsidRDefault="00DC5D26">
      <w:pPr>
        <w:rPr>
          <w:rStyle w:val="Table-Header"/>
        </w:rPr>
      </w:pPr>
    </w:p>
    <w:p w14:paraId="3219DEF1" w14:textId="77777777" w:rsidR="00DC5D26" w:rsidRDefault="00EC1450">
      <w:pPr>
        <w:pStyle w:val="BlockTitleParagraph"/>
        <w:rPr>
          <w:rStyle w:val="Table-Header"/>
        </w:rPr>
      </w:pPr>
      <w:bookmarkStart w:id="2023" w:name="x77IxARbCPijoo6/fOPabazi6pc="/>
      <w:r>
        <w:t>SQL Script</w:t>
      </w:r>
      <w:bookmarkEnd w:id="20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12" w14:textId="77777777">
        <w:tc>
          <w:tcPr>
            <w:tcW w:w="0" w:type="auto"/>
            <w:shd w:val="clear" w:color="auto" w:fill="F5F5F5"/>
          </w:tcPr>
          <w:p w14:paraId="3219DEF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[p_subscription_get_by_customerid]</w:t>
            </w:r>
          </w:p>
          <w:p w14:paraId="3219DE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E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E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E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EF9" w14:textId="77777777" w:rsidR="00DC5D26" w:rsidRDefault="00DC5D26">
            <w:pPr>
              <w:rPr>
                <w:rStyle w:val="ScriptNormal"/>
              </w:rPr>
            </w:pPr>
          </w:p>
          <w:p w14:paraId="3219DE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E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[customer_id], </w:t>
            </w:r>
          </w:p>
          <w:p w14:paraId="3219DE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E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[billing_type_id], </w:t>
            </w:r>
          </w:p>
          <w:p w14:paraId="3219DE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E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F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F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F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F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DF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[customer_id]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@customer_id</w:t>
            </w:r>
          </w:p>
          <w:p w14:paraId="3219DF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F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F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F09" w14:textId="77777777" w:rsidR="00DC5D26" w:rsidRDefault="00DC5D26">
            <w:pPr>
              <w:rPr>
                <w:rStyle w:val="ScriptNormal"/>
              </w:rPr>
            </w:pPr>
          </w:p>
          <w:p w14:paraId="3219DF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F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[customer_id]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@customer_id</w:t>
            </w:r>
          </w:p>
          <w:p w14:paraId="3219DF0D" w14:textId="77777777" w:rsidR="00DC5D26" w:rsidRDefault="00DC5D26">
            <w:pPr>
              <w:rPr>
                <w:rStyle w:val="ScriptNormal"/>
              </w:rPr>
            </w:pPr>
          </w:p>
          <w:p w14:paraId="3219DF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F0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F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F1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F13" w14:textId="77777777" w:rsidR="00DC5D26" w:rsidRDefault="00DC5D26">
      <w:pPr>
        <w:rPr>
          <w:rStyle w:val="ScriptNormal"/>
        </w:rPr>
      </w:pPr>
    </w:p>
    <w:p w14:paraId="3219DF14" w14:textId="77777777" w:rsidR="00DC5D26" w:rsidRDefault="00EC1450">
      <w:pPr>
        <w:pStyle w:val="BlockTitleParagraph"/>
        <w:rPr>
          <w:rStyle w:val="ScriptNormal"/>
        </w:rPr>
      </w:pPr>
      <w:bookmarkStart w:id="2024" w:name="eNYH0rxyZQiW0XC2GuaY//C/tqU="/>
      <w:r>
        <w:t>Uses</w:t>
      </w:r>
      <w:bookmarkEnd w:id="2024"/>
    </w:p>
    <w:p w14:paraId="3219DF15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F16" w14:textId="77777777" w:rsidR="00DC5D26" w:rsidRDefault="00EC1450">
      <w:r>
        <w:t>[licensing]</w:t>
      </w:r>
    </w:p>
    <w:p w14:paraId="3219DF17" w14:textId="77777777" w:rsidR="00DC5D26" w:rsidRDefault="00DC5D26">
      <w:pPr>
        <w:sectPr w:rsidR="00DC5D26">
          <w:headerReference w:type="default" r:id="rId36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1A" w14:textId="77777777">
        <w:tc>
          <w:tcPr>
            <w:tcW w:w="0" w:type="auto"/>
            <w:shd w:val="clear" w:color="auto" w:fill="E6E6E6"/>
          </w:tcPr>
          <w:p w14:paraId="3219DF18" w14:textId="77777777" w:rsidR="00DC5D26" w:rsidRDefault="00EC1450">
            <w:pPr>
              <w:pStyle w:val="Heading6"/>
            </w:pPr>
            <w:bookmarkStart w:id="2025" w:name="_Toc256000346"/>
            <w:bookmarkStart w:id="2026" w:name="Eqcq8a+bqpwjB2XTA0kgOpQVImE="/>
            <w:r>
              <w:pict w14:anchorId="3219F178">
                <v:shape id="_x0000_i2066" type="#_x0000_t75" style="width:11.95pt;height:11.95pt">
                  <v:imagedata r:id="rId12" o:title=""/>
                </v:shape>
              </w:pict>
            </w:r>
            <w:r>
              <w:t xml:space="preserve"> [licensing].[p_subscription_get_by_customerid_productfamilycode]</w:t>
            </w:r>
            <w:bookmarkEnd w:id="2025"/>
          </w:p>
          <w:bookmarkEnd w:id="2026"/>
          <w:p w14:paraId="3219DF19" w14:textId="77777777" w:rsidR="00DC5D26" w:rsidRDefault="00DC5D26"/>
        </w:tc>
      </w:tr>
    </w:tbl>
    <w:p w14:paraId="3219DF1B" w14:textId="77777777" w:rsidR="00DC5D26" w:rsidRDefault="00DC5D26">
      <w:pPr>
        <w:keepNext/>
      </w:pPr>
    </w:p>
    <w:p w14:paraId="3219DF1C" w14:textId="77777777" w:rsidR="00DC5D26" w:rsidRDefault="00EC1450">
      <w:pPr>
        <w:pStyle w:val="BlockTitleParagraph"/>
      </w:pPr>
      <w:bookmarkStart w:id="2027" w:name="xm9aa9ZrtyT0+J1eSQL+fQscnjA="/>
      <w:r>
        <w:t>Parameters</w:t>
      </w:r>
      <w:bookmarkEnd w:id="20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4"/>
        <w:gridCol w:w="1977"/>
        <w:gridCol w:w="2758"/>
        <w:gridCol w:w="1483"/>
      </w:tblGrid>
      <w:tr w:rsidR="00DC5D26" w14:paraId="3219DF21" w14:textId="77777777">
        <w:tc>
          <w:tcPr>
            <w:tcW w:w="0" w:type="auto"/>
            <w:shd w:val="clear" w:color="auto" w:fill="F3F3F3"/>
            <w:vAlign w:val="bottom"/>
          </w:tcPr>
          <w:p w14:paraId="3219DF1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1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1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Length </w:t>
            </w:r>
            <w:r>
              <w:rPr>
                <w:rStyle w:val="Table-Header"/>
              </w:rPr>
              <w:t>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2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F26" w14:textId="77777777">
        <w:tc>
          <w:tcPr>
            <w:tcW w:w="0" w:type="auto"/>
            <w:shd w:val="clear" w:color="auto" w:fill="FFFFFF"/>
          </w:tcPr>
          <w:p w14:paraId="3219DF2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@customer_id</w:t>
            </w:r>
          </w:p>
        </w:tc>
        <w:tc>
          <w:tcPr>
            <w:tcW w:w="0" w:type="auto"/>
            <w:shd w:val="clear" w:color="auto" w:fill="FFFFFF"/>
          </w:tcPr>
          <w:p w14:paraId="3219DF2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F2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2B" w14:textId="77777777">
        <w:tc>
          <w:tcPr>
            <w:tcW w:w="0" w:type="auto"/>
            <w:shd w:val="clear" w:color="auto" w:fill="F3F3F3"/>
          </w:tcPr>
          <w:p w14:paraId="3219DF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@product_family_code</w:t>
            </w:r>
          </w:p>
        </w:tc>
        <w:tc>
          <w:tcPr>
            <w:tcW w:w="0" w:type="auto"/>
            <w:shd w:val="clear" w:color="auto" w:fill="F3F3F3"/>
          </w:tcPr>
          <w:p w14:paraId="3219DF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3F3F3"/>
          </w:tcPr>
          <w:p w14:paraId="3219DF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3F3F3"/>
          </w:tcPr>
          <w:p w14:paraId="3219DF2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30" w14:textId="77777777">
        <w:tc>
          <w:tcPr>
            <w:tcW w:w="0" w:type="auto"/>
            <w:shd w:val="clear" w:color="auto" w:fill="FFFFFF"/>
          </w:tcPr>
          <w:p w14:paraId="3219DF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F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2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F2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35" w14:textId="77777777">
        <w:tc>
          <w:tcPr>
            <w:tcW w:w="0" w:type="auto"/>
            <w:shd w:val="clear" w:color="auto" w:fill="F3F3F3"/>
          </w:tcPr>
          <w:p w14:paraId="3219DF3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F3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F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F3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3A" w14:textId="77777777">
        <w:tc>
          <w:tcPr>
            <w:tcW w:w="0" w:type="auto"/>
            <w:shd w:val="clear" w:color="auto" w:fill="FFFFFF"/>
          </w:tcPr>
          <w:p w14:paraId="3219DF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F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F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F3B" w14:textId="77777777" w:rsidR="00DC5D26" w:rsidRDefault="00DC5D26">
      <w:pPr>
        <w:rPr>
          <w:rStyle w:val="Table-Header"/>
        </w:rPr>
      </w:pPr>
    </w:p>
    <w:p w14:paraId="3219DF3C" w14:textId="77777777" w:rsidR="00DC5D26" w:rsidRDefault="00EC1450">
      <w:pPr>
        <w:pStyle w:val="BlockTitleParagraph"/>
        <w:rPr>
          <w:rStyle w:val="Table-Header"/>
        </w:rPr>
      </w:pPr>
      <w:bookmarkStart w:id="2028" w:name="AEVce0mIfw/Z/hTYWt+YIH0M/CE="/>
      <w:r>
        <w:t>SQL Script</w:t>
      </w:r>
      <w:bookmarkEnd w:id="20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68" w14:textId="77777777">
        <w:tc>
          <w:tcPr>
            <w:tcW w:w="0" w:type="auto"/>
            <w:shd w:val="clear" w:color="auto" w:fill="F5F5F5"/>
          </w:tcPr>
          <w:p w14:paraId="3219DF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[p_subscription_get_by_customerid_productfamilycode]</w:t>
            </w:r>
          </w:p>
          <w:p w14:paraId="3219DF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F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@product_family_code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DF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F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F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F4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F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F45" w14:textId="77777777" w:rsidR="00DC5D26" w:rsidRDefault="00DC5D26">
            <w:pPr>
              <w:rPr>
                <w:rStyle w:val="ScriptNormal"/>
              </w:rPr>
            </w:pPr>
          </w:p>
          <w:p w14:paraId="3219DF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F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[customer_id], </w:t>
            </w:r>
          </w:p>
          <w:p w14:paraId="3219DF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F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F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F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F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F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F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F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DF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((@customer_id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([customer_id]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@customer_id))</w:t>
            </w:r>
          </w:p>
          <w:p w14:paraId="3219DF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((@product_family_code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F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</w:t>
            </w:r>
          </w:p>
          <w:p w14:paraId="3219DF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</w:t>
            </w:r>
          </w:p>
          <w:p w14:paraId="3219DF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</w:t>
            </w:r>
            <w:r>
              <w:rPr>
                <w:rStyle w:val="ScriptNormal"/>
              </w:rPr>
              <w:t>subscription].product_id</w:t>
            </w:r>
          </w:p>
          <w:p w14:paraId="3219DF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</w:t>
            </w:r>
          </w:p>
          <w:p w14:paraId="3219DF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[date_created] </w:t>
            </w:r>
            <w:r>
              <w:rPr>
                <w:rStyle w:val="ScriptKeyword"/>
              </w:rPr>
              <w:t>DESC</w:t>
            </w:r>
          </w:p>
          <w:p w14:paraId="3219DF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F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F5A" w14:textId="77777777" w:rsidR="00DC5D26" w:rsidRDefault="00DC5D26">
            <w:pPr>
              <w:rPr>
                <w:rStyle w:val="ScriptNormal"/>
              </w:rPr>
            </w:pPr>
          </w:p>
          <w:p w14:paraId="3219DF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F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</w:t>
            </w:r>
            <w:r>
              <w:rPr>
                <w:rStyle w:val="ScriptNormal"/>
              </w:rPr>
              <w:t xml:space="preserve">@customer_id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([customer_id]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@customer_id))</w:t>
            </w:r>
          </w:p>
          <w:p w14:paraId="3219DF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((@product_family_code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F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[t_product]</w:t>
            </w:r>
          </w:p>
          <w:p w14:paraId="3219DF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</w:t>
            </w:r>
          </w:p>
          <w:p w14:paraId="3219DF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</w:t>
            </w:r>
            <w:r>
              <w:rPr>
                <w:rStyle w:val="ScriptNormal"/>
              </w:rPr>
              <w:t>tion].product_id</w:t>
            </w:r>
          </w:p>
          <w:p w14:paraId="3219DF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</w:t>
            </w:r>
          </w:p>
          <w:p w14:paraId="3219DF63" w14:textId="77777777" w:rsidR="00DC5D26" w:rsidRDefault="00DC5D26">
            <w:pPr>
              <w:rPr>
                <w:rStyle w:val="ScriptNormal"/>
              </w:rPr>
            </w:pPr>
          </w:p>
          <w:p w14:paraId="3219DF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F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F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F6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F69" w14:textId="77777777" w:rsidR="00DC5D26" w:rsidRDefault="00DC5D26">
      <w:pPr>
        <w:rPr>
          <w:rStyle w:val="ScriptNormal"/>
        </w:rPr>
      </w:pPr>
    </w:p>
    <w:p w14:paraId="3219DF6A" w14:textId="77777777" w:rsidR="00DC5D26" w:rsidRDefault="00EC1450">
      <w:pPr>
        <w:pStyle w:val="BlockTitleParagraph"/>
        <w:rPr>
          <w:rStyle w:val="ScriptNormal"/>
        </w:rPr>
      </w:pPr>
      <w:bookmarkStart w:id="2029" w:name="3+CaNS8TFntr4lf59m2lyhskuRY="/>
      <w:r>
        <w:t>Uses</w:t>
      </w:r>
      <w:bookmarkEnd w:id="2029"/>
    </w:p>
    <w:p w14:paraId="3219DF6B" w14:textId="77777777" w:rsidR="00DC5D26" w:rsidRDefault="00EC1450">
      <w:hyperlink w:anchor="6EBiFkvfbRTw3F555fk44DFA3ks=" w:history="1">
        <w:r>
          <w:t>[licensing].[t_product]</w:t>
        </w:r>
      </w:hyperlink>
    </w:p>
    <w:p w14:paraId="3219DF6C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F6D" w14:textId="77777777" w:rsidR="00DC5D26" w:rsidRDefault="00EC1450">
      <w:r>
        <w:t>[licensing]</w:t>
      </w:r>
    </w:p>
    <w:p w14:paraId="3219DF6E" w14:textId="77777777" w:rsidR="00DC5D26" w:rsidRDefault="00DC5D26">
      <w:pPr>
        <w:sectPr w:rsidR="00DC5D26">
          <w:headerReference w:type="default" r:id="rId36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71" w14:textId="77777777">
        <w:tc>
          <w:tcPr>
            <w:tcW w:w="0" w:type="auto"/>
            <w:shd w:val="clear" w:color="auto" w:fill="E6E6E6"/>
          </w:tcPr>
          <w:p w14:paraId="3219DF6F" w14:textId="77777777" w:rsidR="00DC5D26" w:rsidRDefault="00EC1450">
            <w:pPr>
              <w:pStyle w:val="Heading6"/>
            </w:pPr>
            <w:bookmarkStart w:id="2030" w:name="_Toc256000347"/>
            <w:bookmarkStart w:id="2031" w:name="TPWwcHuwcnnusHTrosCTD6LMS/Q="/>
            <w:r>
              <w:pict w14:anchorId="3219F179">
                <v:shape id="_x0000_i2067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[licensing].[p_subscription_get_by_id]</w:t>
            </w:r>
            <w:bookmarkEnd w:id="2030"/>
          </w:p>
          <w:bookmarkEnd w:id="2031"/>
          <w:p w14:paraId="3219DF70" w14:textId="77777777" w:rsidR="00DC5D26" w:rsidRDefault="00DC5D26"/>
        </w:tc>
      </w:tr>
    </w:tbl>
    <w:p w14:paraId="3219DF72" w14:textId="77777777" w:rsidR="00DC5D26" w:rsidRDefault="00DC5D26">
      <w:pPr>
        <w:keepNext/>
      </w:pPr>
    </w:p>
    <w:p w14:paraId="3219DF73" w14:textId="77777777" w:rsidR="00DC5D26" w:rsidRDefault="00EC1450">
      <w:pPr>
        <w:pStyle w:val="BlockTitleParagraph"/>
      </w:pPr>
      <w:bookmarkStart w:id="2032" w:name="DHO8GKf/BiGHCYJVKiBsKj44blc="/>
      <w:r>
        <w:t>Parameters</w:t>
      </w:r>
      <w:bookmarkEnd w:id="20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DF77" w14:textId="77777777">
        <w:tc>
          <w:tcPr>
            <w:tcW w:w="0" w:type="auto"/>
            <w:shd w:val="clear" w:color="auto" w:fill="F3F3F3"/>
            <w:vAlign w:val="bottom"/>
          </w:tcPr>
          <w:p w14:paraId="3219DF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DF7B" w14:textId="77777777">
        <w:tc>
          <w:tcPr>
            <w:tcW w:w="0" w:type="auto"/>
            <w:shd w:val="clear" w:color="auto" w:fill="FFFFFF"/>
          </w:tcPr>
          <w:p w14:paraId="3219DF7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DF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DF7C" w14:textId="77777777" w:rsidR="00DC5D26" w:rsidRDefault="00DC5D26">
      <w:pPr>
        <w:rPr>
          <w:rStyle w:val="Table-Header"/>
        </w:rPr>
      </w:pPr>
    </w:p>
    <w:p w14:paraId="3219DF7D" w14:textId="77777777" w:rsidR="00DC5D26" w:rsidRDefault="00EC1450">
      <w:pPr>
        <w:pStyle w:val="BlockTitleParagraph"/>
        <w:rPr>
          <w:rStyle w:val="Table-Header"/>
        </w:rPr>
      </w:pPr>
      <w:bookmarkStart w:id="2033" w:name="hVfBWblBorSsyHNMHbbxlbMv+lQ="/>
      <w:r>
        <w:t>SQL Script</w:t>
      </w:r>
      <w:bookmarkEnd w:id="20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94" w14:textId="77777777">
        <w:tc>
          <w:tcPr>
            <w:tcW w:w="0" w:type="auto"/>
            <w:shd w:val="clear" w:color="auto" w:fill="F5F5F5"/>
          </w:tcPr>
          <w:p w14:paraId="3219DF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[p_subscription_get_by_id]</w:t>
            </w:r>
          </w:p>
          <w:p w14:paraId="3219DF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DF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F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F82" w14:textId="77777777" w:rsidR="00DC5D26" w:rsidRDefault="00DC5D26">
            <w:pPr>
              <w:rPr>
                <w:rStyle w:val="ScriptNormal"/>
              </w:rPr>
            </w:pPr>
          </w:p>
          <w:p w14:paraId="3219DF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F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[customer_id], </w:t>
            </w:r>
          </w:p>
          <w:p w14:paraId="3219DF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F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F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DF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F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F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F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F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DF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DF8F" w14:textId="77777777" w:rsidR="00DC5D26" w:rsidRDefault="00DC5D26">
            <w:pPr>
              <w:rPr>
                <w:rStyle w:val="ScriptNormal"/>
              </w:rPr>
            </w:pPr>
          </w:p>
          <w:p w14:paraId="3219DF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F9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F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F9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F95" w14:textId="77777777" w:rsidR="00DC5D26" w:rsidRDefault="00DC5D26">
      <w:pPr>
        <w:rPr>
          <w:rStyle w:val="ScriptNormal"/>
        </w:rPr>
      </w:pPr>
    </w:p>
    <w:p w14:paraId="3219DF96" w14:textId="77777777" w:rsidR="00DC5D26" w:rsidRDefault="00EC1450">
      <w:pPr>
        <w:pStyle w:val="BlockTitleParagraph"/>
        <w:rPr>
          <w:rStyle w:val="ScriptNormal"/>
        </w:rPr>
      </w:pPr>
      <w:bookmarkStart w:id="2034" w:name="PyBqQDiZxV36BLiE+lyvepfjEHw="/>
      <w:r>
        <w:t>Uses</w:t>
      </w:r>
      <w:bookmarkEnd w:id="2034"/>
    </w:p>
    <w:p w14:paraId="3219DF97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F98" w14:textId="77777777" w:rsidR="00DC5D26" w:rsidRDefault="00EC1450">
      <w:r>
        <w:t>[licensing]</w:t>
      </w:r>
    </w:p>
    <w:p w14:paraId="3219DF99" w14:textId="77777777" w:rsidR="00DC5D26" w:rsidRDefault="00DC5D26">
      <w:pPr>
        <w:sectPr w:rsidR="00DC5D26">
          <w:headerReference w:type="default" r:id="rId36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9C" w14:textId="77777777">
        <w:tc>
          <w:tcPr>
            <w:tcW w:w="0" w:type="auto"/>
            <w:shd w:val="clear" w:color="auto" w:fill="E6E6E6"/>
          </w:tcPr>
          <w:p w14:paraId="3219DF9A" w14:textId="77777777" w:rsidR="00DC5D26" w:rsidRDefault="00EC1450">
            <w:pPr>
              <w:pStyle w:val="Heading6"/>
            </w:pPr>
            <w:bookmarkStart w:id="2035" w:name="_Toc256000348"/>
            <w:bookmarkStart w:id="2036" w:name="225pATZ7KewLBKmJFHmdFIAENo8="/>
            <w:r>
              <w:pict w14:anchorId="3219F17A">
                <v:shape id="_x0000_i2068" type="#_x0000_t75" style="width:11.95pt;height:11.95pt">
                  <v:imagedata r:id="rId12" o:title=""/>
                </v:shape>
              </w:pict>
            </w:r>
            <w:r>
              <w:t xml:space="preserve"> [licensing].[p_subscription_get_by_subscriptiondevice]</w:t>
            </w:r>
            <w:bookmarkEnd w:id="2035"/>
          </w:p>
          <w:bookmarkEnd w:id="2036"/>
          <w:p w14:paraId="3219DF9B" w14:textId="77777777" w:rsidR="00DC5D26" w:rsidRDefault="00DC5D26"/>
        </w:tc>
      </w:tr>
    </w:tbl>
    <w:p w14:paraId="3219DF9D" w14:textId="77777777" w:rsidR="00DC5D26" w:rsidRDefault="00DC5D26">
      <w:pPr>
        <w:keepNext/>
      </w:pPr>
    </w:p>
    <w:p w14:paraId="3219DF9E" w14:textId="77777777" w:rsidR="00DC5D26" w:rsidRDefault="00EC1450">
      <w:pPr>
        <w:pStyle w:val="BlockTitleParagraph"/>
      </w:pPr>
      <w:bookmarkStart w:id="2037" w:name="C1u+R6rG8CuM58mMqiMESpWhN1o="/>
      <w:r>
        <w:t>Parameters</w:t>
      </w:r>
      <w:bookmarkEnd w:id="20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5"/>
        <w:gridCol w:w="2168"/>
        <w:gridCol w:w="3023"/>
        <w:gridCol w:w="1626"/>
      </w:tblGrid>
      <w:tr w:rsidR="00DC5D26" w14:paraId="3219DFA3" w14:textId="77777777">
        <w:tc>
          <w:tcPr>
            <w:tcW w:w="0" w:type="auto"/>
            <w:shd w:val="clear" w:color="auto" w:fill="F3F3F3"/>
            <w:vAlign w:val="bottom"/>
          </w:tcPr>
          <w:p w14:paraId="3219DF9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DFA8" w14:textId="77777777">
        <w:tc>
          <w:tcPr>
            <w:tcW w:w="0" w:type="auto"/>
            <w:shd w:val="clear" w:color="auto" w:fill="FFFFFF"/>
          </w:tcPr>
          <w:p w14:paraId="3219DFA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@device_code</w:t>
            </w:r>
          </w:p>
        </w:tc>
        <w:tc>
          <w:tcPr>
            <w:tcW w:w="0" w:type="auto"/>
            <w:shd w:val="clear" w:color="auto" w:fill="FFFFFF"/>
          </w:tcPr>
          <w:p w14:paraId="3219DF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F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DFA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AD" w14:textId="77777777">
        <w:tc>
          <w:tcPr>
            <w:tcW w:w="0" w:type="auto"/>
            <w:shd w:val="clear" w:color="auto" w:fill="F3F3F3"/>
          </w:tcPr>
          <w:p w14:paraId="3219DFA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@device_status</w:t>
            </w:r>
          </w:p>
        </w:tc>
        <w:tc>
          <w:tcPr>
            <w:tcW w:w="0" w:type="auto"/>
            <w:shd w:val="clear" w:color="auto" w:fill="F3F3F3"/>
          </w:tcPr>
          <w:p w14:paraId="3219DF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DF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DFA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B2" w14:textId="77777777">
        <w:tc>
          <w:tcPr>
            <w:tcW w:w="0" w:type="auto"/>
            <w:shd w:val="clear" w:color="auto" w:fill="FFFFFF"/>
          </w:tcPr>
          <w:p w14:paraId="3219DF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DF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FB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B7" w14:textId="77777777">
        <w:tc>
          <w:tcPr>
            <w:tcW w:w="0" w:type="auto"/>
            <w:shd w:val="clear" w:color="auto" w:fill="F3F3F3"/>
          </w:tcPr>
          <w:p w14:paraId="3219DF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DF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DF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DFB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DFBC" w14:textId="77777777">
        <w:tc>
          <w:tcPr>
            <w:tcW w:w="0" w:type="auto"/>
            <w:shd w:val="clear" w:color="auto" w:fill="FFFFFF"/>
          </w:tcPr>
          <w:p w14:paraId="3219DFB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DF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DF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DF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DFBD" w14:textId="77777777" w:rsidR="00DC5D26" w:rsidRDefault="00DC5D26">
      <w:pPr>
        <w:rPr>
          <w:rStyle w:val="Table-Header"/>
        </w:rPr>
      </w:pPr>
    </w:p>
    <w:p w14:paraId="3219DFBE" w14:textId="77777777" w:rsidR="00DC5D26" w:rsidRDefault="00EC1450">
      <w:pPr>
        <w:pStyle w:val="BlockTitleParagraph"/>
        <w:rPr>
          <w:rStyle w:val="Table-Header"/>
        </w:rPr>
      </w:pPr>
      <w:bookmarkStart w:id="2038" w:name="byuvsxp9ZNwEXjwarwzq5ecrnW8="/>
      <w:r>
        <w:t>SQL Script</w:t>
      </w:r>
      <w:bookmarkEnd w:id="20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EC" w14:textId="77777777">
        <w:tc>
          <w:tcPr>
            <w:tcW w:w="0" w:type="auto"/>
            <w:shd w:val="clear" w:color="auto" w:fill="F5F5F5"/>
          </w:tcPr>
          <w:p w14:paraId="3219DFB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[p_subscription_get_by_subscriptiondevice]</w:t>
            </w:r>
          </w:p>
          <w:p w14:paraId="3219DF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@device_code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DF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@device_status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DF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F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DF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DFC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DF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DFC7" w14:textId="77777777" w:rsidR="00DC5D26" w:rsidRDefault="00DC5D26">
            <w:pPr>
              <w:rPr>
                <w:rStyle w:val="ScriptNormal"/>
              </w:rPr>
            </w:pPr>
          </w:p>
          <w:p w14:paraId="3219DF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DF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[customer_id], </w:t>
            </w:r>
          </w:p>
          <w:p w14:paraId="3219DF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DF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DF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[number_of_users], </w:t>
            </w:r>
          </w:p>
          <w:p w14:paraId="3219DF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DF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DF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DF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DF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DF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F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F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[t_subscription].id</w:t>
            </w:r>
          </w:p>
          <w:p w14:paraId="3219DF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[device_code]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@device_code</w:t>
            </w:r>
          </w:p>
          <w:p w14:paraId="3219DF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((@device_status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@device_status))</w:t>
            </w:r>
          </w:p>
          <w:p w14:paraId="3219DF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F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DF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</w:t>
            </w:r>
            <w:r>
              <w:rPr>
                <w:rStyle w:val="ScriptNormal"/>
              </w:rPr>
              <w:t xml:space="preserve">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DF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DFDD" w14:textId="77777777" w:rsidR="00DC5D26" w:rsidRDefault="00DC5D26">
            <w:pPr>
              <w:rPr>
                <w:rStyle w:val="ScriptNormal"/>
              </w:rPr>
            </w:pPr>
          </w:p>
          <w:p w14:paraId="3219DF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DF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DF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DF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[t_subscription_device]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DF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[t_subscription].id</w:t>
            </w:r>
          </w:p>
          <w:p w14:paraId="3219DF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[device_code]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@device_code</w:t>
            </w:r>
          </w:p>
          <w:p w14:paraId="3219DF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((@device_status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@device_status))</w:t>
            </w:r>
          </w:p>
          <w:p w14:paraId="3219DF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DFE7" w14:textId="77777777" w:rsidR="00DC5D26" w:rsidRDefault="00DC5D26">
            <w:pPr>
              <w:rPr>
                <w:rStyle w:val="ScriptNormal"/>
              </w:rPr>
            </w:pPr>
          </w:p>
          <w:p w14:paraId="3219DF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DFE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DF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DFE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DFED" w14:textId="77777777" w:rsidR="00DC5D26" w:rsidRDefault="00DC5D26">
      <w:pPr>
        <w:rPr>
          <w:rStyle w:val="ScriptNormal"/>
        </w:rPr>
      </w:pPr>
    </w:p>
    <w:p w14:paraId="3219DFEE" w14:textId="77777777" w:rsidR="00DC5D26" w:rsidRDefault="00EC1450">
      <w:pPr>
        <w:pStyle w:val="BlockTitleParagraph"/>
        <w:rPr>
          <w:rStyle w:val="ScriptNormal"/>
        </w:rPr>
      </w:pPr>
      <w:bookmarkStart w:id="2039" w:name="2qF40WClzon6yDAtfcOyt18WaAQ="/>
      <w:r>
        <w:t>Uses</w:t>
      </w:r>
      <w:bookmarkEnd w:id="2039"/>
    </w:p>
    <w:p w14:paraId="3219DFEF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DFF0" w14:textId="77777777" w:rsidR="00DC5D26" w:rsidRDefault="00EC1450">
      <w:hyperlink w:anchor="lJFbLWHid2xndcdtbsATRo54g/w=" w:history="1">
        <w:r>
          <w:t>[licensing].[t_subscription_device]</w:t>
        </w:r>
      </w:hyperlink>
    </w:p>
    <w:p w14:paraId="3219DFF1" w14:textId="77777777" w:rsidR="00DC5D26" w:rsidRDefault="00EC1450">
      <w:r>
        <w:t>[licensing]</w:t>
      </w:r>
    </w:p>
    <w:p w14:paraId="3219DFF2" w14:textId="77777777" w:rsidR="00DC5D26" w:rsidRDefault="00DC5D26">
      <w:pPr>
        <w:sectPr w:rsidR="00DC5D26">
          <w:headerReference w:type="default" r:id="rId36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DFF5" w14:textId="77777777">
        <w:tc>
          <w:tcPr>
            <w:tcW w:w="0" w:type="auto"/>
            <w:shd w:val="clear" w:color="auto" w:fill="E6E6E6"/>
          </w:tcPr>
          <w:p w14:paraId="3219DFF3" w14:textId="77777777" w:rsidR="00DC5D26" w:rsidRDefault="00EC1450">
            <w:pPr>
              <w:pStyle w:val="Heading6"/>
            </w:pPr>
            <w:bookmarkStart w:id="2040" w:name="_Toc256000349"/>
            <w:bookmarkStart w:id="2041" w:name="tTJad1cWPnrLdIvzBtd86vYpybA="/>
            <w:r>
              <w:pict w14:anchorId="3219F17B">
                <v:shape id="_x0000_i206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[licensing].[p_subscription_get_by_subscriptionuser]</w:t>
            </w:r>
            <w:bookmarkEnd w:id="2040"/>
          </w:p>
          <w:bookmarkEnd w:id="2041"/>
          <w:p w14:paraId="3219DFF4" w14:textId="77777777" w:rsidR="00DC5D26" w:rsidRDefault="00DC5D26"/>
        </w:tc>
      </w:tr>
    </w:tbl>
    <w:p w14:paraId="3219DFF6" w14:textId="77777777" w:rsidR="00DC5D26" w:rsidRDefault="00DC5D26">
      <w:pPr>
        <w:keepNext/>
      </w:pPr>
    </w:p>
    <w:p w14:paraId="3219DFF7" w14:textId="77777777" w:rsidR="00DC5D26" w:rsidRDefault="00EC1450">
      <w:pPr>
        <w:pStyle w:val="BlockTitleParagraph"/>
      </w:pPr>
      <w:bookmarkStart w:id="2042" w:name="ibkV+tGiNsRoXMMs/4kErEHyTMg="/>
      <w:r>
        <w:t>Parameters</w:t>
      </w:r>
      <w:bookmarkEnd w:id="20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17"/>
        <w:gridCol w:w="2202"/>
        <w:gridCol w:w="3071"/>
        <w:gridCol w:w="1652"/>
      </w:tblGrid>
      <w:tr w:rsidR="00DC5D26" w14:paraId="3219DFFC" w14:textId="77777777">
        <w:tc>
          <w:tcPr>
            <w:tcW w:w="0" w:type="auto"/>
            <w:shd w:val="clear" w:color="auto" w:fill="F3F3F3"/>
            <w:vAlign w:val="bottom"/>
          </w:tcPr>
          <w:p w14:paraId="3219DFF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F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F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DFF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001" w14:textId="77777777">
        <w:tc>
          <w:tcPr>
            <w:tcW w:w="0" w:type="auto"/>
            <w:shd w:val="clear" w:color="auto" w:fill="FFFFFF"/>
          </w:tcPr>
          <w:p w14:paraId="3219DFF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DF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DF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E00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06" w14:textId="77777777">
        <w:tc>
          <w:tcPr>
            <w:tcW w:w="0" w:type="auto"/>
            <w:shd w:val="clear" w:color="auto" w:fill="F3F3F3"/>
          </w:tcPr>
          <w:p w14:paraId="3219E00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@user_status</w:t>
            </w:r>
          </w:p>
        </w:tc>
        <w:tc>
          <w:tcPr>
            <w:tcW w:w="0" w:type="auto"/>
            <w:shd w:val="clear" w:color="auto" w:fill="F3F3F3"/>
          </w:tcPr>
          <w:p w14:paraId="3219E0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E0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00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0B" w14:textId="77777777">
        <w:tc>
          <w:tcPr>
            <w:tcW w:w="0" w:type="auto"/>
            <w:shd w:val="clear" w:color="auto" w:fill="FFFFFF"/>
          </w:tcPr>
          <w:p w14:paraId="3219E00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E00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0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10" w14:textId="77777777">
        <w:tc>
          <w:tcPr>
            <w:tcW w:w="0" w:type="auto"/>
            <w:shd w:val="clear" w:color="auto" w:fill="F3F3F3"/>
          </w:tcPr>
          <w:p w14:paraId="3219E00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E00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0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0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15" w14:textId="77777777">
        <w:tc>
          <w:tcPr>
            <w:tcW w:w="0" w:type="auto"/>
            <w:shd w:val="clear" w:color="auto" w:fill="FFFFFF"/>
          </w:tcPr>
          <w:p w14:paraId="3219E0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E01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1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1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016" w14:textId="77777777" w:rsidR="00DC5D26" w:rsidRDefault="00DC5D26">
      <w:pPr>
        <w:rPr>
          <w:rStyle w:val="Table-Header"/>
        </w:rPr>
      </w:pPr>
    </w:p>
    <w:p w14:paraId="3219E017" w14:textId="77777777" w:rsidR="00DC5D26" w:rsidRDefault="00EC1450">
      <w:pPr>
        <w:pStyle w:val="BlockTitleParagraph"/>
        <w:rPr>
          <w:rStyle w:val="Table-Header"/>
        </w:rPr>
      </w:pPr>
      <w:bookmarkStart w:id="2043" w:name="JfXCTcKaH9XPb4ARkIWCq6VtRQo="/>
      <w:r>
        <w:t>SQL Script</w:t>
      </w:r>
      <w:bookmarkEnd w:id="20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045" w14:textId="77777777">
        <w:tc>
          <w:tcPr>
            <w:tcW w:w="0" w:type="auto"/>
            <w:shd w:val="clear" w:color="auto" w:fill="F5F5F5"/>
          </w:tcPr>
          <w:p w14:paraId="3219E0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[p_subscription_get_by_subscriptionuser]</w:t>
            </w:r>
          </w:p>
          <w:p w14:paraId="3219E0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0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@user_status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0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01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0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020" w14:textId="77777777" w:rsidR="00DC5D26" w:rsidRDefault="00DC5D26">
            <w:pPr>
              <w:rPr>
                <w:rStyle w:val="ScriptNormal"/>
              </w:rPr>
            </w:pPr>
          </w:p>
          <w:p w14:paraId="3219E0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E0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 xml:space="preserve">[customer_id], </w:t>
            </w:r>
          </w:p>
          <w:p w14:paraId="3219E0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 </w:t>
            </w:r>
          </w:p>
          <w:p w14:paraId="3219E0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 </w:t>
            </w:r>
          </w:p>
          <w:p w14:paraId="3219E0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 </w:t>
            </w:r>
          </w:p>
          <w:p w14:paraId="3219E0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[number_of_devices], </w:t>
            </w:r>
          </w:p>
          <w:p w14:paraId="3219E0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 </w:t>
            </w:r>
          </w:p>
          <w:p w14:paraId="3219E0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 </w:t>
            </w:r>
          </w:p>
          <w:p w14:paraId="3219E0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E0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E0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0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0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0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0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[t_subscription].id</w:t>
            </w:r>
          </w:p>
          <w:p w14:paraId="3219E0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E0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((@user_status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@user_status))</w:t>
            </w:r>
          </w:p>
          <w:p w14:paraId="3219E0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0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ASC</w:t>
            </w:r>
          </w:p>
          <w:p w14:paraId="3219E0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E0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E036" w14:textId="77777777" w:rsidR="00DC5D26" w:rsidRDefault="00DC5D26">
            <w:pPr>
              <w:rPr>
                <w:rStyle w:val="ScriptNormal"/>
              </w:rPr>
            </w:pPr>
          </w:p>
          <w:p w14:paraId="3219E0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E0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0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0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</w:t>
            </w:r>
            <w:r>
              <w:rPr>
                <w:rStyle w:val="ScriptKeyword"/>
              </w:rPr>
              <w:t>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0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0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[t_subscription].id</w:t>
            </w:r>
          </w:p>
          <w:p w14:paraId="3219E0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E0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((@user_status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@user_status))</w:t>
            </w:r>
          </w:p>
          <w:p w14:paraId="3219E0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040" w14:textId="77777777" w:rsidR="00DC5D26" w:rsidRDefault="00DC5D26">
            <w:pPr>
              <w:rPr>
                <w:rStyle w:val="ScriptNormal"/>
              </w:rPr>
            </w:pPr>
          </w:p>
          <w:p w14:paraId="3219E0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0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0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04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046" w14:textId="77777777" w:rsidR="00DC5D26" w:rsidRDefault="00DC5D26">
      <w:pPr>
        <w:rPr>
          <w:rStyle w:val="ScriptNormal"/>
        </w:rPr>
      </w:pPr>
    </w:p>
    <w:p w14:paraId="3219E047" w14:textId="77777777" w:rsidR="00DC5D26" w:rsidRDefault="00EC1450">
      <w:pPr>
        <w:pStyle w:val="BlockTitleParagraph"/>
        <w:rPr>
          <w:rStyle w:val="ScriptNormal"/>
        </w:rPr>
      </w:pPr>
      <w:bookmarkStart w:id="2044" w:name="7NWoDrgj3sT/c39sefuhv+TctIY="/>
      <w:r>
        <w:t>Uses</w:t>
      </w:r>
      <w:bookmarkEnd w:id="2044"/>
    </w:p>
    <w:p w14:paraId="3219E048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E049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04A" w14:textId="77777777" w:rsidR="00DC5D26" w:rsidRDefault="00EC1450">
      <w:r>
        <w:t>[licensing]</w:t>
      </w:r>
    </w:p>
    <w:p w14:paraId="3219E04B" w14:textId="77777777" w:rsidR="00DC5D26" w:rsidRDefault="00DC5D26">
      <w:pPr>
        <w:sectPr w:rsidR="00DC5D26">
          <w:headerReference w:type="default" r:id="rId36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04E" w14:textId="77777777">
        <w:tc>
          <w:tcPr>
            <w:tcW w:w="0" w:type="auto"/>
            <w:shd w:val="clear" w:color="auto" w:fill="E6E6E6"/>
          </w:tcPr>
          <w:p w14:paraId="3219E04C" w14:textId="77777777" w:rsidR="00DC5D26" w:rsidRDefault="00EC1450">
            <w:pPr>
              <w:pStyle w:val="Heading6"/>
            </w:pPr>
            <w:bookmarkStart w:id="2045" w:name="_Toc256000350"/>
            <w:bookmarkStart w:id="2046" w:name="MMX7Y2afT72zjSWWeotCzrAh6Ik="/>
            <w:r>
              <w:pict w14:anchorId="3219F17C">
                <v:shape id="_x0000_i2070" type="#_x0000_t75" style="width:11.95pt;height:11.95pt">
                  <v:imagedata r:id="rId12" o:title=""/>
                </v:shape>
              </w:pict>
            </w:r>
            <w:r>
              <w:t xml:space="preserve"> [licensing].[p_subscription_insert]</w:t>
            </w:r>
            <w:bookmarkEnd w:id="2045"/>
          </w:p>
          <w:bookmarkEnd w:id="2046"/>
          <w:p w14:paraId="3219E04D" w14:textId="77777777" w:rsidR="00DC5D26" w:rsidRDefault="00DC5D26"/>
        </w:tc>
      </w:tr>
    </w:tbl>
    <w:p w14:paraId="3219E04F" w14:textId="77777777" w:rsidR="00DC5D26" w:rsidRDefault="00DC5D26">
      <w:pPr>
        <w:keepNext/>
      </w:pPr>
    </w:p>
    <w:p w14:paraId="3219E050" w14:textId="77777777" w:rsidR="00DC5D26" w:rsidRDefault="00EC1450">
      <w:pPr>
        <w:pStyle w:val="BlockTitleParagraph"/>
      </w:pPr>
      <w:bookmarkStart w:id="2047" w:name="X8ojYmvdlfPkmxUz09AjikznztU="/>
      <w:r>
        <w:t>Parameters</w:t>
      </w:r>
      <w:bookmarkEnd w:id="20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61"/>
        <w:gridCol w:w="1692"/>
        <w:gridCol w:w="2919"/>
        <w:gridCol w:w="1570"/>
      </w:tblGrid>
      <w:tr w:rsidR="00DC5D26" w14:paraId="3219E055" w14:textId="77777777">
        <w:tc>
          <w:tcPr>
            <w:tcW w:w="0" w:type="auto"/>
            <w:shd w:val="clear" w:color="auto" w:fill="F3F3F3"/>
            <w:vAlign w:val="bottom"/>
          </w:tcPr>
          <w:p w14:paraId="3219E0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5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5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05A" w14:textId="77777777">
        <w:tc>
          <w:tcPr>
            <w:tcW w:w="0" w:type="auto"/>
            <w:shd w:val="clear" w:color="auto" w:fill="FFFFFF"/>
          </w:tcPr>
          <w:p w14:paraId="3219E0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@customer_id</w:t>
            </w:r>
          </w:p>
        </w:tc>
        <w:tc>
          <w:tcPr>
            <w:tcW w:w="0" w:type="auto"/>
            <w:shd w:val="clear" w:color="auto" w:fill="FFFFFF"/>
          </w:tcPr>
          <w:p w14:paraId="3219E0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5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5F" w14:textId="77777777">
        <w:tc>
          <w:tcPr>
            <w:tcW w:w="0" w:type="auto"/>
            <w:shd w:val="clear" w:color="auto" w:fill="F3F3F3"/>
          </w:tcPr>
          <w:p w14:paraId="3219E0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3F3F3"/>
          </w:tcPr>
          <w:p w14:paraId="3219E0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64" w14:textId="77777777">
        <w:tc>
          <w:tcPr>
            <w:tcW w:w="0" w:type="auto"/>
            <w:shd w:val="clear" w:color="auto" w:fill="FFFFFF"/>
          </w:tcPr>
          <w:p w14:paraId="3219E0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FFFFF"/>
          </w:tcPr>
          <w:p w14:paraId="3219E0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69" w14:textId="77777777">
        <w:tc>
          <w:tcPr>
            <w:tcW w:w="0" w:type="auto"/>
            <w:shd w:val="clear" w:color="auto" w:fill="F3F3F3"/>
          </w:tcPr>
          <w:p w14:paraId="3219E0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3F3F3"/>
          </w:tcPr>
          <w:p w14:paraId="3219E0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6E" w14:textId="77777777">
        <w:tc>
          <w:tcPr>
            <w:tcW w:w="0" w:type="auto"/>
            <w:shd w:val="clear" w:color="auto" w:fill="FFFFFF"/>
          </w:tcPr>
          <w:p w14:paraId="3219E0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FFFFF"/>
          </w:tcPr>
          <w:p w14:paraId="3219E0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6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73" w14:textId="77777777">
        <w:tc>
          <w:tcPr>
            <w:tcW w:w="0" w:type="auto"/>
            <w:shd w:val="clear" w:color="auto" w:fill="F3F3F3"/>
          </w:tcPr>
          <w:p w14:paraId="3219E0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3F3F3"/>
          </w:tcPr>
          <w:p w14:paraId="3219E0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E0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E0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78" w14:textId="77777777">
        <w:tc>
          <w:tcPr>
            <w:tcW w:w="0" w:type="auto"/>
            <w:shd w:val="clear" w:color="auto" w:fill="FFFFFF"/>
          </w:tcPr>
          <w:p w14:paraId="3219E0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FFFFF"/>
          </w:tcPr>
          <w:p w14:paraId="3219E0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E0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E07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7D" w14:textId="77777777">
        <w:tc>
          <w:tcPr>
            <w:tcW w:w="0" w:type="auto"/>
            <w:shd w:val="clear" w:color="auto" w:fill="F3F3F3"/>
          </w:tcPr>
          <w:p w14:paraId="3219E0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E0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E0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07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82" w14:textId="77777777">
        <w:tc>
          <w:tcPr>
            <w:tcW w:w="0" w:type="auto"/>
            <w:shd w:val="clear" w:color="auto" w:fill="FFFFFF"/>
          </w:tcPr>
          <w:p w14:paraId="3219E0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FFFFF"/>
          </w:tcPr>
          <w:p w14:paraId="3219E0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E0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E08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87" w14:textId="77777777">
        <w:tc>
          <w:tcPr>
            <w:tcW w:w="0" w:type="auto"/>
            <w:shd w:val="clear" w:color="auto" w:fill="F3F3F3"/>
          </w:tcPr>
          <w:p w14:paraId="3219E0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3F3F3"/>
          </w:tcPr>
          <w:p w14:paraId="3219E0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8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E08C" w14:textId="77777777">
        <w:tc>
          <w:tcPr>
            <w:tcW w:w="0" w:type="auto"/>
            <w:shd w:val="clear" w:color="auto" w:fill="FFFFFF"/>
          </w:tcPr>
          <w:p w14:paraId="3219E08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08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8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8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08D" w14:textId="77777777" w:rsidR="00DC5D26" w:rsidRDefault="00DC5D26">
      <w:pPr>
        <w:rPr>
          <w:rStyle w:val="Table-Header"/>
        </w:rPr>
      </w:pPr>
    </w:p>
    <w:p w14:paraId="3219E08E" w14:textId="77777777" w:rsidR="00DC5D26" w:rsidRDefault="00EC1450">
      <w:pPr>
        <w:pStyle w:val="BlockTitleParagraph"/>
        <w:rPr>
          <w:rStyle w:val="Table-Header"/>
        </w:rPr>
      </w:pPr>
      <w:bookmarkStart w:id="2048" w:name="1v9fov8RddkR+qMtw3ZGHucSrFI="/>
      <w:r>
        <w:t>SQL Script</w:t>
      </w:r>
      <w:bookmarkEnd w:id="20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0BD" w14:textId="77777777">
        <w:tc>
          <w:tcPr>
            <w:tcW w:w="0" w:type="auto"/>
            <w:shd w:val="clear" w:color="auto" w:fill="F5F5F5"/>
          </w:tcPr>
          <w:p w14:paraId="3219E08F" w14:textId="77777777" w:rsidR="00DC5D26" w:rsidRDefault="00DC5D26">
            <w:pPr>
              <w:rPr>
                <w:rStyle w:val="ScriptNormal"/>
              </w:rPr>
            </w:pPr>
          </w:p>
          <w:p w14:paraId="3219E09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[p_subscription_insert]</w:t>
            </w:r>
          </w:p>
          <w:p w14:paraId="3219E0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0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0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0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</w:t>
            </w:r>
            <w:r>
              <w:rPr>
                <w:rStyle w:val="ScriptKeyword"/>
              </w:rPr>
              <w:t>me</w:t>
            </w:r>
            <w:r>
              <w:rPr>
                <w:rStyle w:val="ScriptNormal"/>
              </w:rPr>
              <w:t>,</w:t>
            </w:r>
          </w:p>
          <w:p w14:paraId="3219E0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E0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0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0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09E" w14:textId="77777777" w:rsidR="00DC5D26" w:rsidRDefault="00DC5D26">
            <w:pPr>
              <w:rPr>
                <w:rStyle w:val="ScriptNormal"/>
              </w:rPr>
            </w:pPr>
          </w:p>
          <w:p w14:paraId="3219E0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Operator"/>
              </w:rPr>
              <w:t>(</w:t>
            </w:r>
          </w:p>
          <w:p w14:paraId="3219E0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[customer_id],</w:t>
            </w:r>
          </w:p>
          <w:p w14:paraId="3219E0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[product_id],</w:t>
            </w:r>
          </w:p>
          <w:p w14:paraId="3219E0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[billing_type_id],</w:t>
            </w:r>
          </w:p>
          <w:p w14:paraId="3219E0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[number_of_users],</w:t>
            </w:r>
          </w:p>
          <w:p w14:paraId="3219E0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[number_of_devices],</w:t>
            </w:r>
          </w:p>
          <w:p w14:paraId="3219E0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[active_from],</w:t>
            </w:r>
          </w:p>
          <w:p w14:paraId="3219E0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[active_to],</w:t>
            </w:r>
          </w:p>
          <w:p w14:paraId="3219E0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[status],</w:t>
            </w:r>
          </w:p>
          <w:p w14:paraId="3219E0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</w:t>
            </w:r>
          </w:p>
          <w:p w14:paraId="3219E0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0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0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@customer_id,</w:t>
            </w:r>
          </w:p>
          <w:p w14:paraId="3219E0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@product_id,</w:t>
            </w:r>
          </w:p>
          <w:p w14:paraId="3219E0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@billing_type_id,</w:t>
            </w:r>
          </w:p>
          <w:p w14:paraId="3219E0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@number_of_users,</w:t>
            </w:r>
          </w:p>
          <w:p w14:paraId="3219E0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@number_of_devices,</w:t>
            </w:r>
          </w:p>
          <w:p w14:paraId="3219E0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@active_from,</w:t>
            </w:r>
          </w:p>
          <w:p w14:paraId="3219E0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@active_to,</w:t>
            </w:r>
          </w:p>
          <w:p w14:paraId="3219E0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@status,</w:t>
            </w:r>
          </w:p>
          <w:p w14:paraId="3219E0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</w:t>
            </w:r>
          </w:p>
          <w:p w14:paraId="3219E0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0B5" w14:textId="77777777" w:rsidR="00DC5D26" w:rsidRDefault="00DC5D26">
            <w:pPr>
              <w:rPr>
                <w:rStyle w:val="ScriptNormal"/>
              </w:rPr>
            </w:pPr>
          </w:p>
          <w:p w14:paraId="3219E0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E0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0B8" w14:textId="77777777" w:rsidR="00DC5D26" w:rsidRDefault="00DC5D26">
            <w:pPr>
              <w:rPr>
                <w:rStyle w:val="ScriptNormal"/>
              </w:rPr>
            </w:pPr>
          </w:p>
          <w:p w14:paraId="3219E0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0B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0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0BC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0BE" w14:textId="77777777" w:rsidR="00DC5D26" w:rsidRDefault="00DC5D26">
      <w:pPr>
        <w:rPr>
          <w:rStyle w:val="ScriptNormal"/>
        </w:rPr>
      </w:pPr>
    </w:p>
    <w:p w14:paraId="3219E0BF" w14:textId="77777777" w:rsidR="00DC5D26" w:rsidRDefault="00EC1450">
      <w:pPr>
        <w:pStyle w:val="BlockTitleParagraph"/>
        <w:rPr>
          <w:rStyle w:val="ScriptNormal"/>
        </w:rPr>
      </w:pPr>
      <w:bookmarkStart w:id="2049" w:name="Jv9Kqc5IiVzDPLKtrzKDibg38d4="/>
      <w:r>
        <w:t>Uses</w:t>
      </w:r>
      <w:bookmarkEnd w:id="2049"/>
    </w:p>
    <w:p w14:paraId="3219E0C0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E0C1" w14:textId="77777777" w:rsidR="00DC5D26" w:rsidRDefault="00EC1450">
      <w:r>
        <w:t>[licensing]</w:t>
      </w:r>
    </w:p>
    <w:p w14:paraId="3219E0C2" w14:textId="77777777" w:rsidR="00DC5D26" w:rsidRDefault="00DC5D26">
      <w:pPr>
        <w:sectPr w:rsidR="00DC5D26">
          <w:headerReference w:type="default" r:id="rId36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0C5" w14:textId="77777777">
        <w:tc>
          <w:tcPr>
            <w:tcW w:w="0" w:type="auto"/>
            <w:shd w:val="clear" w:color="auto" w:fill="E6E6E6"/>
          </w:tcPr>
          <w:p w14:paraId="3219E0C3" w14:textId="77777777" w:rsidR="00DC5D26" w:rsidRDefault="00EC1450">
            <w:pPr>
              <w:pStyle w:val="Heading6"/>
            </w:pPr>
            <w:bookmarkStart w:id="2050" w:name="_Toc256000351"/>
            <w:bookmarkStart w:id="2051" w:name="lwhn7riTIvypHY0gkd39j/IiQ4w="/>
            <w:r>
              <w:pict w14:anchorId="3219F17D">
                <v:shape id="_x0000_i2071" type="#_x0000_t75" style="width:11.95pt;height:11.95pt">
                  <v:imagedata r:id="rId12" o:title=""/>
                </v:shape>
              </w:pict>
            </w:r>
            <w:r>
              <w:t xml:space="preserve"> [licensing].[p_subscription_search]</w:t>
            </w:r>
            <w:bookmarkEnd w:id="2050"/>
          </w:p>
          <w:bookmarkEnd w:id="2051"/>
          <w:p w14:paraId="3219E0C4" w14:textId="77777777" w:rsidR="00DC5D26" w:rsidRDefault="00DC5D26"/>
        </w:tc>
      </w:tr>
    </w:tbl>
    <w:p w14:paraId="3219E0C6" w14:textId="77777777" w:rsidR="00DC5D26" w:rsidRDefault="00DC5D26">
      <w:pPr>
        <w:keepNext/>
      </w:pPr>
    </w:p>
    <w:p w14:paraId="3219E0C7" w14:textId="77777777" w:rsidR="00DC5D26" w:rsidRDefault="00EC1450">
      <w:pPr>
        <w:pStyle w:val="BlockTitleParagraph"/>
      </w:pPr>
      <w:bookmarkStart w:id="2052" w:name="NOEahVcmaPqqB5nBRw/0CbvM3Uc="/>
      <w:r>
        <w:t>Parameters</w:t>
      </w:r>
      <w:bookmarkEnd w:id="20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11"/>
        <w:gridCol w:w="1886"/>
        <w:gridCol w:w="2630"/>
        <w:gridCol w:w="1415"/>
      </w:tblGrid>
      <w:tr w:rsidR="00DC5D26" w14:paraId="3219E0CC" w14:textId="77777777">
        <w:tc>
          <w:tcPr>
            <w:tcW w:w="0" w:type="auto"/>
            <w:shd w:val="clear" w:color="auto" w:fill="F3F3F3"/>
            <w:vAlign w:val="bottom"/>
          </w:tcPr>
          <w:p w14:paraId="3219E0C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C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C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0C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0D1" w14:textId="77777777">
        <w:tc>
          <w:tcPr>
            <w:tcW w:w="0" w:type="auto"/>
            <w:shd w:val="clear" w:color="auto" w:fill="FFFFFF"/>
          </w:tcPr>
          <w:p w14:paraId="3219E0C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</w:t>
            </w:r>
            <w:r>
              <w:rPr>
                <w:rStyle w:val="Table-Default"/>
              </w:rPr>
              <w:softHyphen/>
              <w:t>Username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FFFFF"/>
          </w:tcPr>
          <w:p w14:paraId="3219E0C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0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0D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D6" w14:textId="77777777">
        <w:tc>
          <w:tcPr>
            <w:tcW w:w="0" w:type="auto"/>
            <w:shd w:val="clear" w:color="auto" w:fill="F3F3F3"/>
          </w:tcPr>
          <w:p w14:paraId="3219E0D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</w:t>
            </w:r>
            <w:r>
              <w:rPr>
                <w:rStyle w:val="Table-Default"/>
              </w:rPr>
              <w:softHyphen/>
              <w:t>From</w:t>
            </w:r>
            <w:r>
              <w:rPr>
                <w:rStyle w:val="Table-Default"/>
              </w:rPr>
              <w:softHyphen/>
              <w:t>Date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3F3F3"/>
          </w:tcPr>
          <w:p w14:paraId="3219E0D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0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0D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DB" w14:textId="77777777">
        <w:tc>
          <w:tcPr>
            <w:tcW w:w="0" w:type="auto"/>
            <w:shd w:val="clear" w:color="auto" w:fill="FFFFFF"/>
          </w:tcPr>
          <w:p w14:paraId="3219E0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</w:t>
            </w:r>
            <w:r>
              <w:rPr>
                <w:rStyle w:val="Table-Default"/>
              </w:rPr>
              <w:softHyphen/>
              <w:t>To</w:t>
            </w:r>
            <w:r>
              <w:rPr>
                <w:rStyle w:val="Table-Default"/>
              </w:rPr>
              <w:softHyphen/>
              <w:t>Date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FFFFF"/>
          </w:tcPr>
          <w:p w14:paraId="3219E0D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0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0D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E0" w14:textId="77777777">
        <w:tc>
          <w:tcPr>
            <w:tcW w:w="0" w:type="auto"/>
            <w:shd w:val="clear" w:color="auto" w:fill="F3F3F3"/>
          </w:tcPr>
          <w:p w14:paraId="3219E0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  <w:r>
              <w:rPr>
                <w:rStyle w:val="Table-Default"/>
              </w:rPr>
              <w:softHyphen/>
              <w:t>Filter</w:t>
            </w:r>
          </w:p>
        </w:tc>
        <w:tc>
          <w:tcPr>
            <w:tcW w:w="0" w:type="auto"/>
            <w:shd w:val="clear" w:color="auto" w:fill="F3F3F3"/>
          </w:tcPr>
          <w:p w14:paraId="3219E0D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0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0D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E5" w14:textId="77777777">
        <w:tc>
          <w:tcPr>
            <w:tcW w:w="0" w:type="auto"/>
            <w:shd w:val="clear" w:color="auto" w:fill="FFFFFF"/>
          </w:tcPr>
          <w:p w14:paraId="3219E0E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E0E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0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0E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EA" w14:textId="77777777">
        <w:tc>
          <w:tcPr>
            <w:tcW w:w="0" w:type="auto"/>
            <w:shd w:val="clear" w:color="auto" w:fill="F3F3F3"/>
          </w:tcPr>
          <w:p w14:paraId="3219E0E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E0E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E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E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EF" w14:textId="77777777">
        <w:tc>
          <w:tcPr>
            <w:tcW w:w="0" w:type="auto"/>
            <w:shd w:val="clear" w:color="auto" w:fill="FFFFFF"/>
          </w:tcPr>
          <w:p w14:paraId="3219E0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@wants</w:t>
            </w:r>
            <w:r>
              <w:rPr>
                <w:rStyle w:val="Table-Default"/>
              </w:rPr>
              <w:softHyphen/>
              <w:t>Count</w:t>
            </w:r>
          </w:p>
        </w:tc>
        <w:tc>
          <w:tcPr>
            <w:tcW w:w="0" w:type="auto"/>
            <w:shd w:val="clear" w:color="auto" w:fill="FFFFFF"/>
          </w:tcPr>
          <w:p w14:paraId="3219E0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219E0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E0E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0F4" w14:textId="77777777">
        <w:tc>
          <w:tcPr>
            <w:tcW w:w="0" w:type="auto"/>
            <w:shd w:val="clear" w:color="auto" w:fill="F3F3F3"/>
          </w:tcPr>
          <w:p w14:paraId="3219E0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3F3F3"/>
          </w:tcPr>
          <w:p w14:paraId="3219E0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0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0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0F5" w14:textId="77777777" w:rsidR="00DC5D26" w:rsidRDefault="00DC5D26">
      <w:pPr>
        <w:rPr>
          <w:rStyle w:val="Table-Header"/>
        </w:rPr>
      </w:pPr>
    </w:p>
    <w:p w14:paraId="3219E0F6" w14:textId="77777777" w:rsidR="00DC5D26" w:rsidRDefault="00EC1450">
      <w:pPr>
        <w:pStyle w:val="BlockTitleParagraph"/>
        <w:rPr>
          <w:rStyle w:val="Table-Header"/>
        </w:rPr>
      </w:pPr>
      <w:bookmarkStart w:id="2053" w:name="B63PbPUIkHju6fgdELnfgjLCRS0="/>
      <w:r>
        <w:t>SQL Script</w:t>
      </w:r>
      <w:bookmarkEnd w:id="20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2A" w14:textId="77777777">
        <w:tc>
          <w:tcPr>
            <w:tcW w:w="0" w:type="auto"/>
            <w:shd w:val="clear" w:color="auto" w:fill="F5F5F5"/>
          </w:tcPr>
          <w:p w14:paraId="3219E0F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[p_subscription_search]</w:t>
            </w:r>
          </w:p>
          <w:p w14:paraId="3219E0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</w:t>
            </w:r>
            <w:r>
              <w:rPr>
                <w:rStyle w:val="ScriptNormal"/>
              </w:rPr>
              <w:softHyphen/>
              <w:t>Username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0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0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0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0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0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3219E0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1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1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102" w14:textId="77777777" w:rsidR="00DC5D26" w:rsidRDefault="00DC5D26">
            <w:pPr>
              <w:rPr>
                <w:rStyle w:val="ScriptNormal"/>
              </w:rPr>
            </w:pPr>
          </w:p>
          <w:p w14:paraId="3219E1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[t_subsc</w:t>
            </w:r>
            <w:r>
              <w:rPr>
                <w:rStyle w:val="ScriptNormal"/>
              </w:rPr>
              <w:t>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[id], </w:t>
            </w:r>
          </w:p>
          <w:p w14:paraId="3219E1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[customer_id], </w:t>
            </w:r>
          </w:p>
          <w:p w14:paraId="3219E1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[product_id], </w:t>
            </w:r>
          </w:p>
          <w:p w14:paraId="3219E1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[billing_type_id], </w:t>
            </w:r>
          </w:p>
          <w:p w14:paraId="3219E1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[number_of_users], </w:t>
            </w:r>
          </w:p>
          <w:p w14:paraId="3219E1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[number_of_devices], </w:t>
            </w:r>
          </w:p>
          <w:p w14:paraId="3219E1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[active_from], </w:t>
            </w:r>
          </w:p>
          <w:p w14:paraId="3219E1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[active_to], </w:t>
            </w:r>
          </w:p>
          <w:p w14:paraId="3219E1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[status],</w:t>
            </w:r>
          </w:p>
          <w:p w14:paraId="3219E1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[date_created],</w:t>
            </w:r>
          </w:p>
          <w:p w14:paraId="3219E1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[t_customer].username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customer_username,</w:t>
            </w:r>
          </w:p>
          <w:p w14:paraId="3219E1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[t_customer]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[name]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customer_name</w:t>
            </w:r>
          </w:p>
          <w:p w14:paraId="3219E1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1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[t_subscription].customer_id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[t_customer].id</w:t>
            </w:r>
          </w:p>
          <w:p w14:paraId="3219E1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((@customer</w:t>
            </w:r>
            <w:r>
              <w:rPr>
                <w:rStyle w:val="ScriptNormal"/>
              </w:rPr>
              <w:softHyphen/>
              <w:t>Username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([t_customer].username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Username</w:t>
            </w:r>
            <w:r>
              <w:rPr>
                <w:rStyle w:val="ScriptNormal"/>
              </w:rPr>
              <w:softHyphen/>
              <w:t>Filter))</w:t>
            </w:r>
          </w:p>
          <w:p w14:paraId="3219E1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[active_from],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3, 1000), 120))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1))</w:t>
            </w:r>
          </w:p>
          <w:p w14:paraId="3219E1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((@active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[active_to],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3, 1000), 120))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1))</w:t>
            </w:r>
          </w:p>
          <w:p w14:paraId="3219E1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((@status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[status],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@status</w:t>
            </w:r>
            <w:r>
              <w:rPr>
                <w:rStyle w:val="ScriptNormal"/>
              </w:rPr>
              <w:softHyphen/>
              <w:t xml:space="preserve">Filter,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@status</w:t>
            </w:r>
            <w:r>
              <w:rPr>
                <w:rStyle w:val="ScriptNormal"/>
              </w:rPr>
              <w:softHyphen/>
              <w:t xml:space="preserve">Filter, 3, 1000)))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1))</w:t>
            </w:r>
          </w:p>
          <w:p w14:paraId="3219E1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[date_created] </w:t>
            </w:r>
            <w:r>
              <w:rPr>
                <w:rStyle w:val="ScriptKeyword"/>
              </w:rPr>
              <w:t>DESC</w:t>
            </w:r>
          </w:p>
          <w:p w14:paraId="3219E1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E1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</w:t>
            </w:r>
            <w:r>
              <w:rPr>
                <w:rStyle w:val="ScriptNormal"/>
              </w:rPr>
              <w:t>OWS ONLY;</w:t>
            </w:r>
          </w:p>
          <w:p w14:paraId="3219E118" w14:textId="77777777" w:rsidR="00DC5D26" w:rsidRDefault="00DC5D26">
            <w:pPr>
              <w:rPr>
                <w:rStyle w:val="ScriptNormal"/>
              </w:rPr>
            </w:pPr>
          </w:p>
          <w:p w14:paraId="3219E1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@wants</w:t>
            </w:r>
            <w:r>
              <w:rPr>
                <w:rStyle w:val="ScriptNormal"/>
              </w:rPr>
              <w:softHyphen/>
              <w:t xml:space="preserve">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</w:p>
          <w:p w14:paraId="3219E1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3219E1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E1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1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[t_customer]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[t_subscription].customer_id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[t_customer].id</w:t>
            </w:r>
          </w:p>
          <w:p w14:paraId="3219E1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((@customer</w:t>
            </w:r>
            <w:r>
              <w:rPr>
                <w:rStyle w:val="ScriptNormal"/>
              </w:rPr>
              <w:softHyphen/>
              <w:t>Username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([t_customer].username </w:t>
            </w:r>
            <w:r>
              <w:rPr>
                <w:rStyle w:val="ScriptOperator"/>
              </w:rPr>
              <w:t>like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>Username</w:t>
            </w:r>
            <w:r>
              <w:rPr>
                <w:rStyle w:val="ScriptNormal"/>
              </w:rPr>
              <w:softHyphen/>
              <w:t>Filter))</w:t>
            </w:r>
          </w:p>
          <w:p w14:paraId="3219E1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[active_from],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>Fil</w:t>
            </w:r>
            <w:r>
              <w:rPr>
                <w:rStyle w:val="ScriptNormal"/>
              </w:rPr>
              <w:t xml:space="preserve">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3, 1000), 120))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1))</w:t>
            </w:r>
          </w:p>
          <w:p w14:paraId="3219E1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[active_to],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@active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Filter, 3, 1000), 120))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1))</w:t>
            </w:r>
          </w:p>
          <w:p w14:paraId="3219E1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((@status</w:t>
            </w:r>
            <w:r>
              <w:rPr>
                <w:rStyle w:val="ScriptNormal"/>
              </w:rPr>
              <w:softHyphen/>
              <w:t xml:space="preserve">Filter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Filter]([t_subscription]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[status],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@status</w:t>
            </w:r>
            <w:r>
              <w:rPr>
                <w:rStyle w:val="ScriptNormal"/>
              </w:rPr>
              <w:softHyphen/>
              <w:t xml:space="preserve">Filter, 1, 2), </w:t>
            </w:r>
            <w:r>
              <w:rPr>
                <w:rStyle w:val="ScriptFunction"/>
              </w:rPr>
              <w:t>CONVERT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@status</w:t>
            </w:r>
            <w:r>
              <w:rPr>
                <w:rStyle w:val="ScriptNormal"/>
              </w:rPr>
              <w:softHyphen/>
              <w:t xml:space="preserve">Filter, 3, 1000)))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1))</w:t>
            </w:r>
          </w:p>
          <w:p w14:paraId="3219E1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1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1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3219E125" w14:textId="77777777" w:rsidR="00DC5D26" w:rsidRDefault="00DC5D26">
            <w:pPr>
              <w:rPr>
                <w:rStyle w:val="ScriptNormal"/>
              </w:rPr>
            </w:pPr>
          </w:p>
          <w:p w14:paraId="3219E1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12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1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12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12B" w14:textId="77777777" w:rsidR="00DC5D26" w:rsidRDefault="00DC5D26">
      <w:pPr>
        <w:rPr>
          <w:rStyle w:val="ScriptNormal"/>
        </w:rPr>
      </w:pPr>
    </w:p>
    <w:p w14:paraId="3219E12C" w14:textId="77777777" w:rsidR="00DC5D26" w:rsidRDefault="00EC1450">
      <w:pPr>
        <w:pStyle w:val="BlockTitleParagraph"/>
        <w:rPr>
          <w:rStyle w:val="ScriptNormal"/>
        </w:rPr>
      </w:pPr>
      <w:bookmarkStart w:id="2054" w:name="+PSL8KBC40jkB/fvCQz1DRkNojc="/>
      <w:r>
        <w:t>Uses</w:t>
      </w:r>
      <w:bookmarkEnd w:id="2054"/>
    </w:p>
    <w:p w14:paraId="3219E12D" w14:textId="77777777" w:rsidR="00DC5D26" w:rsidRDefault="00EC1450">
      <w:hyperlink w:anchor="+gwO/kV6vlFfFAxpzjU3+jxS/Pc=" w:history="1">
        <w:r>
          <w:t>[licensing].[t_customer]</w:t>
        </w:r>
      </w:hyperlink>
    </w:p>
    <w:p w14:paraId="3219E12E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E12F" w14:textId="77777777" w:rsidR="00DC5D26" w:rsidRDefault="00EC1450">
      <w:hyperlink w:anchor="++oVkkv6GS0hNkB/MhyJdusLT+Y=" w:history="1">
        <w:r>
          <w:t>[licensing].[fn_</w:t>
        </w:r>
        <w:r>
          <w:softHyphen/>
          <w:t>Apply</w:t>
        </w:r>
        <w:r>
          <w:softHyphen/>
          <w:t>Filter]</w:t>
        </w:r>
      </w:hyperlink>
    </w:p>
    <w:p w14:paraId="3219E130" w14:textId="77777777" w:rsidR="00DC5D26" w:rsidRDefault="00EC1450">
      <w:r>
        <w:t>[licensing]</w:t>
      </w:r>
    </w:p>
    <w:p w14:paraId="3219E131" w14:textId="77777777" w:rsidR="00DC5D26" w:rsidRDefault="00DC5D26">
      <w:pPr>
        <w:sectPr w:rsidR="00DC5D26">
          <w:headerReference w:type="default" r:id="rId36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34" w14:textId="77777777">
        <w:tc>
          <w:tcPr>
            <w:tcW w:w="0" w:type="auto"/>
            <w:shd w:val="clear" w:color="auto" w:fill="E6E6E6"/>
          </w:tcPr>
          <w:p w14:paraId="3219E132" w14:textId="77777777" w:rsidR="00DC5D26" w:rsidRDefault="00EC1450">
            <w:pPr>
              <w:pStyle w:val="Heading6"/>
            </w:pPr>
            <w:bookmarkStart w:id="2055" w:name="_Toc256000352"/>
            <w:bookmarkStart w:id="2056" w:name="Y1ehYjOfAxdvre7tC6sfEqYC/B8="/>
            <w:r>
              <w:pict w14:anchorId="3219F17E">
                <v:shape id="_x0000_i2072" type="#_x0000_t75" style="width:11.95pt;height:11.95pt">
                  <v:imagedata r:id="rId12" o:title=""/>
                </v:shape>
              </w:pict>
            </w:r>
            <w:r>
              <w:t xml:space="preserve"> [licensing].[p_subscription_update]</w:t>
            </w:r>
            <w:bookmarkEnd w:id="2055"/>
          </w:p>
          <w:bookmarkEnd w:id="2056"/>
          <w:p w14:paraId="3219E133" w14:textId="77777777" w:rsidR="00DC5D26" w:rsidRDefault="00DC5D26"/>
        </w:tc>
      </w:tr>
    </w:tbl>
    <w:p w14:paraId="3219E135" w14:textId="77777777" w:rsidR="00DC5D26" w:rsidRDefault="00DC5D26">
      <w:pPr>
        <w:keepNext/>
      </w:pPr>
    </w:p>
    <w:p w14:paraId="3219E136" w14:textId="77777777" w:rsidR="00DC5D26" w:rsidRDefault="00EC1450">
      <w:pPr>
        <w:pStyle w:val="BlockTitleParagraph"/>
      </w:pPr>
      <w:bookmarkStart w:id="2057" w:name="aE/DIhaTbMAdE5hjAbpiC+asYDc="/>
      <w:r>
        <w:t>Parameters</w:t>
      </w:r>
      <w:bookmarkEnd w:id="20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61"/>
        <w:gridCol w:w="1692"/>
        <w:gridCol w:w="2919"/>
        <w:gridCol w:w="1570"/>
      </w:tblGrid>
      <w:tr w:rsidR="00DC5D26" w14:paraId="3219E13B" w14:textId="77777777">
        <w:tc>
          <w:tcPr>
            <w:tcW w:w="0" w:type="auto"/>
            <w:shd w:val="clear" w:color="auto" w:fill="F3F3F3"/>
            <w:vAlign w:val="bottom"/>
          </w:tcPr>
          <w:p w14:paraId="3219E13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140" w14:textId="77777777">
        <w:tc>
          <w:tcPr>
            <w:tcW w:w="0" w:type="auto"/>
            <w:shd w:val="clear" w:color="auto" w:fill="FFFFFF"/>
          </w:tcPr>
          <w:p w14:paraId="3219E13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E1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3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45" w14:textId="77777777">
        <w:tc>
          <w:tcPr>
            <w:tcW w:w="0" w:type="auto"/>
            <w:shd w:val="clear" w:color="auto" w:fill="F3F3F3"/>
          </w:tcPr>
          <w:p w14:paraId="3219E14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@customer_id</w:t>
            </w:r>
          </w:p>
        </w:tc>
        <w:tc>
          <w:tcPr>
            <w:tcW w:w="0" w:type="auto"/>
            <w:shd w:val="clear" w:color="auto" w:fill="F3F3F3"/>
          </w:tcPr>
          <w:p w14:paraId="3219E1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1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14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4A" w14:textId="77777777">
        <w:tc>
          <w:tcPr>
            <w:tcW w:w="0" w:type="auto"/>
            <w:shd w:val="clear" w:color="auto" w:fill="FFFFFF"/>
          </w:tcPr>
          <w:p w14:paraId="3219E14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@product_id</w:t>
            </w:r>
          </w:p>
        </w:tc>
        <w:tc>
          <w:tcPr>
            <w:tcW w:w="0" w:type="auto"/>
            <w:shd w:val="clear" w:color="auto" w:fill="FFFFFF"/>
          </w:tcPr>
          <w:p w14:paraId="3219E1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4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4F" w14:textId="77777777">
        <w:tc>
          <w:tcPr>
            <w:tcW w:w="0" w:type="auto"/>
            <w:shd w:val="clear" w:color="auto" w:fill="F3F3F3"/>
          </w:tcPr>
          <w:p w14:paraId="3219E14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@billing_type_id</w:t>
            </w:r>
          </w:p>
        </w:tc>
        <w:tc>
          <w:tcPr>
            <w:tcW w:w="0" w:type="auto"/>
            <w:shd w:val="clear" w:color="auto" w:fill="F3F3F3"/>
          </w:tcPr>
          <w:p w14:paraId="3219E1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1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14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54" w14:textId="77777777">
        <w:tc>
          <w:tcPr>
            <w:tcW w:w="0" w:type="auto"/>
            <w:shd w:val="clear" w:color="auto" w:fill="FFFFFF"/>
          </w:tcPr>
          <w:p w14:paraId="3219E1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@number_of_users</w:t>
            </w:r>
          </w:p>
        </w:tc>
        <w:tc>
          <w:tcPr>
            <w:tcW w:w="0" w:type="auto"/>
            <w:shd w:val="clear" w:color="auto" w:fill="FFFFFF"/>
          </w:tcPr>
          <w:p w14:paraId="3219E1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5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59" w14:textId="77777777">
        <w:tc>
          <w:tcPr>
            <w:tcW w:w="0" w:type="auto"/>
            <w:shd w:val="clear" w:color="auto" w:fill="F3F3F3"/>
          </w:tcPr>
          <w:p w14:paraId="3219E1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@number_of_devices</w:t>
            </w:r>
          </w:p>
        </w:tc>
        <w:tc>
          <w:tcPr>
            <w:tcW w:w="0" w:type="auto"/>
            <w:shd w:val="clear" w:color="auto" w:fill="F3F3F3"/>
          </w:tcPr>
          <w:p w14:paraId="3219E1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1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15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5E" w14:textId="77777777">
        <w:tc>
          <w:tcPr>
            <w:tcW w:w="0" w:type="auto"/>
            <w:shd w:val="clear" w:color="auto" w:fill="FFFFFF"/>
          </w:tcPr>
          <w:p w14:paraId="3219E15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@active_from</w:t>
            </w:r>
          </w:p>
        </w:tc>
        <w:tc>
          <w:tcPr>
            <w:tcW w:w="0" w:type="auto"/>
            <w:shd w:val="clear" w:color="auto" w:fill="FFFFFF"/>
          </w:tcPr>
          <w:p w14:paraId="3219E1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E1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E15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63" w14:textId="77777777">
        <w:tc>
          <w:tcPr>
            <w:tcW w:w="0" w:type="auto"/>
            <w:shd w:val="clear" w:color="auto" w:fill="F3F3F3"/>
          </w:tcPr>
          <w:p w14:paraId="3219E1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@active_to</w:t>
            </w:r>
          </w:p>
        </w:tc>
        <w:tc>
          <w:tcPr>
            <w:tcW w:w="0" w:type="auto"/>
            <w:shd w:val="clear" w:color="auto" w:fill="F3F3F3"/>
          </w:tcPr>
          <w:p w14:paraId="3219E1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E1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E1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68" w14:textId="77777777">
        <w:tc>
          <w:tcPr>
            <w:tcW w:w="0" w:type="auto"/>
            <w:shd w:val="clear" w:color="auto" w:fill="FFFFFF"/>
          </w:tcPr>
          <w:p w14:paraId="3219E1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E1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E1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E16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6D" w14:textId="77777777">
        <w:tc>
          <w:tcPr>
            <w:tcW w:w="0" w:type="auto"/>
            <w:shd w:val="clear" w:color="auto" w:fill="F3F3F3"/>
          </w:tcPr>
          <w:p w14:paraId="3219E1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E1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E1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E1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72" w14:textId="77777777">
        <w:tc>
          <w:tcPr>
            <w:tcW w:w="0" w:type="auto"/>
            <w:shd w:val="clear" w:color="auto" w:fill="FFFFFF"/>
          </w:tcPr>
          <w:p w14:paraId="3219E16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1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173" w14:textId="77777777" w:rsidR="00DC5D26" w:rsidRDefault="00DC5D26">
      <w:pPr>
        <w:rPr>
          <w:rStyle w:val="Table-Header"/>
        </w:rPr>
      </w:pPr>
    </w:p>
    <w:p w14:paraId="3219E174" w14:textId="77777777" w:rsidR="00DC5D26" w:rsidRDefault="00EC1450">
      <w:pPr>
        <w:pStyle w:val="BlockTitleParagraph"/>
        <w:rPr>
          <w:rStyle w:val="Table-Header"/>
        </w:rPr>
      </w:pPr>
      <w:bookmarkStart w:id="2058" w:name="LSAbEcnfyOi4QlZg2RkP6UoASuU="/>
      <w:r>
        <w:t>SQL Script</w:t>
      </w:r>
      <w:bookmarkEnd w:id="20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96" w14:textId="77777777">
        <w:tc>
          <w:tcPr>
            <w:tcW w:w="0" w:type="auto"/>
            <w:shd w:val="clear" w:color="auto" w:fill="F5F5F5"/>
          </w:tcPr>
          <w:p w14:paraId="3219E17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[p_subscription_update]</w:t>
            </w:r>
          </w:p>
          <w:p w14:paraId="3219E1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@customer_id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@product_id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@billing_type_id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@number_of_users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@number_of_devices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@active_from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1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@active_to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1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1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1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18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1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183" w14:textId="77777777" w:rsidR="00DC5D26" w:rsidRDefault="00DC5D26">
            <w:pPr>
              <w:rPr>
                <w:rStyle w:val="ScriptNormal"/>
              </w:rPr>
            </w:pPr>
          </w:p>
          <w:p w14:paraId="3219E1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E1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[customer_id]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@customer_id,</w:t>
            </w:r>
          </w:p>
          <w:p w14:paraId="3219E1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[product_id]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@product_id,</w:t>
            </w:r>
          </w:p>
          <w:p w14:paraId="3219E1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[billing_type_id]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@billing_type_id,</w:t>
            </w:r>
          </w:p>
          <w:p w14:paraId="3219E1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[number_of_users]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@number_of_users,</w:t>
            </w:r>
          </w:p>
          <w:p w14:paraId="3219E1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[number_of_devices]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@number_of_devi</w:t>
            </w:r>
            <w:r>
              <w:rPr>
                <w:rStyle w:val="ScriptNormal"/>
              </w:rPr>
              <w:t>ces,</w:t>
            </w:r>
          </w:p>
          <w:p w14:paraId="3219E1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[active_from]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@active_from,</w:t>
            </w:r>
          </w:p>
          <w:p w14:paraId="3219E1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[active_to]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@active_to,</w:t>
            </w:r>
          </w:p>
          <w:p w14:paraId="3219E1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@status,</w:t>
            </w:r>
          </w:p>
          <w:p w14:paraId="3219E1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@date_created</w:t>
            </w:r>
          </w:p>
          <w:p w14:paraId="3219E1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E18F" w14:textId="77777777" w:rsidR="00DC5D26" w:rsidRDefault="00DC5D26">
            <w:pPr>
              <w:rPr>
                <w:rStyle w:val="ScriptNormal"/>
              </w:rPr>
            </w:pPr>
          </w:p>
          <w:p w14:paraId="3219E1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191" w14:textId="77777777" w:rsidR="00DC5D26" w:rsidRDefault="00DC5D26">
            <w:pPr>
              <w:rPr>
                <w:rStyle w:val="ScriptNormal"/>
              </w:rPr>
            </w:pPr>
          </w:p>
          <w:p w14:paraId="3219E1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19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1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19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197" w14:textId="77777777" w:rsidR="00DC5D26" w:rsidRDefault="00DC5D26">
      <w:pPr>
        <w:rPr>
          <w:rStyle w:val="ScriptNormal"/>
        </w:rPr>
      </w:pPr>
    </w:p>
    <w:p w14:paraId="3219E198" w14:textId="77777777" w:rsidR="00DC5D26" w:rsidRDefault="00EC1450">
      <w:pPr>
        <w:pStyle w:val="BlockTitleParagraph"/>
        <w:rPr>
          <w:rStyle w:val="ScriptNormal"/>
        </w:rPr>
      </w:pPr>
      <w:bookmarkStart w:id="2059" w:name="vrvEPpQ4PCo5X+gfP5O6+S9qQZE="/>
      <w:r>
        <w:t>Uses</w:t>
      </w:r>
      <w:bookmarkEnd w:id="2059"/>
    </w:p>
    <w:p w14:paraId="3219E199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E19A" w14:textId="77777777" w:rsidR="00DC5D26" w:rsidRDefault="00EC1450">
      <w:r>
        <w:t>[licensing]</w:t>
      </w:r>
    </w:p>
    <w:p w14:paraId="3219E19B" w14:textId="77777777" w:rsidR="00DC5D26" w:rsidRDefault="00DC5D26">
      <w:pPr>
        <w:sectPr w:rsidR="00DC5D26">
          <w:headerReference w:type="default" r:id="rId37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9E" w14:textId="77777777">
        <w:tc>
          <w:tcPr>
            <w:tcW w:w="0" w:type="auto"/>
            <w:shd w:val="clear" w:color="auto" w:fill="E6E6E6"/>
          </w:tcPr>
          <w:p w14:paraId="3219E19C" w14:textId="77777777" w:rsidR="00DC5D26" w:rsidRDefault="00EC1450">
            <w:pPr>
              <w:pStyle w:val="Heading6"/>
            </w:pPr>
            <w:bookmarkStart w:id="2060" w:name="_Toc256000353"/>
            <w:bookmarkStart w:id="2061" w:name="PgAR8zhkf9scprZhWYeXceAht+4="/>
            <w:r>
              <w:pict w14:anchorId="3219F17F">
                <v:shape id="_x0000_i2073" type="#_x0000_t75" style="width:11.95pt;height:11.95pt">
                  <v:imagedata r:id="rId12" o:title=""/>
                </v:shape>
              </w:pict>
            </w:r>
            <w:r>
              <w:t xml:space="preserve"> [licensing].[p_subscription_user_delete]</w:t>
            </w:r>
            <w:bookmarkEnd w:id="2060"/>
          </w:p>
          <w:bookmarkEnd w:id="2061"/>
          <w:p w14:paraId="3219E19D" w14:textId="77777777" w:rsidR="00DC5D26" w:rsidRDefault="00DC5D26"/>
        </w:tc>
      </w:tr>
    </w:tbl>
    <w:p w14:paraId="3219E19F" w14:textId="77777777" w:rsidR="00DC5D26" w:rsidRDefault="00DC5D26">
      <w:pPr>
        <w:keepNext/>
      </w:pPr>
    </w:p>
    <w:p w14:paraId="3219E1A0" w14:textId="77777777" w:rsidR="00DC5D26" w:rsidRDefault="00EC1450">
      <w:pPr>
        <w:pStyle w:val="BlockTitleParagraph"/>
      </w:pPr>
      <w:bookmarkStart w:id="2062" w:name="8++mlC+guHk8hr52a14Kl/CP2qg="/>
      <w:r>
        <w:t>Parameters</w:t>
      </w:r>
      <w:bookmarkEnd w:id="20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41"/>
        <w:gridCol w:w="2108"/>
        <w:gridCol w:w="3637"/>
        <w:gridCol w:w="1956"/>
      </w:tblGrid>
      <w:tr w:rsidR="00DC5D26" w14:paraId="3219E1A5" w14:textId="77777777">
        <w:tc>
          <w:tcPr>
            <w:tcW w:w="0" w:type="auto"/>
            <w:shd w:val="clear" w:color="auto" w:fill="F3F3F3"/>
            <w:vAlign w:val="bottom"/>
          </w:tcPr>
          <w:p w14:paraId="3219E1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A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1AA" w14:textId="77777777">
        <w:tc>
          <w:tcPr>
            <w:tcW w:w="0" w:type="auto"/>
            <w:shd w:val="clear" w:color="auto" w:fill="FFFFFF"/>
          </w:tcPr>
          <w:p w14:paraId="3219E1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E1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A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AF" w14:textId="77777777">
        <w:tc>
          <w:tcPr>
            <w:tcW w:w="0" w:type="auto"/>
            <w:shd w:val="clear" w:color="auto" w:fill="F3F3F3"/>
          </w:tcPr>
          <w:p w14:paraId="3219E1A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1A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1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1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1B0" w14:textId="77777777" w:rsidR="00DC5D26" w:rsidRDefault="00DC5D26">
      <w:pPr>
        <w:rPr>
          <w:rStyle w:val="Table-Header"/>
        </w:rPr>
      </w:pPr>
    </w:p>
    <w:p w14:paraId="3219E1B1" w14:textId="77777777" w:rsidR="00DC5D26" w:rsidRDefault="00EC1450">
      <w:pPr>
        <w:pStyle w:val="BlockTitleParagraph"/>
        <w:rPr>
          <w:rStyle w:val="Table-Header"/>
        </w:rPr>
      </w:pPr>
      <w:bookmarkStart w:id="2063" w:name="ZhGqblOyaNLUrJoP/O1GToG7W4c="/>
      <w:r>
        <w:t>SQL Script</w:t>
      </w:r>
      <w:bookmarkEnd w:id="20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C5" w14:textId="77777777">
        <w:tc>
          <w:tcPr>
            <w:tcW w:w="0" w:type="auto"/>
            <w:shd w:val="clear" w:color="auto" w:fill="F5F5F5"/>
          </w:tcPr>
          <w:p w14:paraId="3219E1B2" w14:textId="77777777" w:rsidR="00DC5D26" w:rsidRDefault="00DC5D26">
            <w:pPr>
              <w:rPr>
                <w:rStyle w:val="ScriptNormal"/>
              </w:rPr>
            </w:pPr>
          </w:p>
          <w:p w14:paraId="3219E1B3" w14:textId="77777777" w:rsidR="00DC5D26" w:rsidRDefault="00DC5D26">
            <w:pPr>
              <w:rPr>
                <w:rStyle w:val="ScriptNormal"/>
              </w:rPr>
            </w:pPr>
          </w:p>
          <w:p w14:paraId="3219E1B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[p_subscription_user_delete]</w:t>
            </w:r>
          </w:p>
          <w:p w14:paraId="3219E1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1B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1B8" w14:textId="77777777" w:rsidR="00DC5D26" w:rsidRDefault="00DC5D26">
            <w:pPr>
              <w:rPr>
                <w:rStyle w:val="ScriptNormal"/>
              </w:rPr>
            </w:pPr>
          </w:p>
          <w:p w14:paraId="3219E1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1BA" w14:textId="77777777" w:rsidR="00DC5D26" w:rsidRDefault="00DC5D26">
            <w:pPr>
              <w:rPr>
                <w:rStyle w:val="ScriptNormal"/>
              </w:rPr>
            </w:pPr>
          </w:p>
          <w:p w14:paraId="3219E1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[t_subscription_user]</w:t>
            </w:r>
          </w:p>
          <w:p w14:paraId="3219E1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E1BD" w14:textId="77777777" w:rsidR="00DC5D26" w:rsidRDefault="00DC5D26">
            <w:pPr>
              <w:rPr>
                <w:rStyle w:val="ScriptNormal"/>
              </w:rPr>
            </w:pPr>
          </w:p>
          <w:p w14:paraId="3219E1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1BF" w14:textId="77777777" w:rsidR="00DC5D26" w:rsidRDefault="00DC5D26">
            <w:pPr>
              <w:rPr>
                <w:rStyle w:val="ScriptNormal"/>
              </w:rPr>
            </w:pPr>
          </w:p>
          <w:p w14:paraId="3219E1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1C1" w14:textId="77777777" w:rsidR="00DC5D26" w:rsidRDefault="00DC5D26">
            <w:pPr>
              <w:rPr>
                <w:rStyle w:val="ScriptNormal"/>
              </w:rPr>
            </w:pPr>
          </w:p>
          <w:p w14:paraId="3219E1C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1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1C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1C6" w14:textId="77777777" w:rsidR="00DC5D26" w:rsidRDefault="00DC5D26">
      <w:pPr>
        <w:rPr>
          <w:rStyle w:val="ScriptNormal"/>
        </w:rPr>
      </w:pPr>
    </w:p>
    <w:p w14:paraId="3219E1C7" w14:textId="77777777" w:rsidR="00DC5D26" w:rsidRDefault="00EC1450">
      <w:pPr>
        <w:pStyle w:val="BlockTitleParagraph"/>
        <w:rPr>
          <w:rStyle w:val="ScriptNormal"/>
        </w:rPr>
      </w:pPr>
      <w:bookmarkStart w:id="2064" w:name="hq6+DYccU32/yln5jEbxS4Moz7Q="/>
      <w:r>
        <w:t>Uses</w:t>
      </w:r>
      <w:bookmarkEnd w:id="2064"/>
    </w:p>
    <w:p w14:paraId="3219E1C8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1C9" w14:textId="77777777" w:rsidR="00DC5D26" w:rsidRDefault="00EC1450">
      <w:r>
        <w:t>[licensing]</w:t>
      </w:r>
    </w:p>
    <w:p w14:paraId="3219E1CA" w14:textId="77777777" w:rsidR="00DC5D26" w:rsidRDefault="00DC5D26">
      <w:pPr>
        <w:sectPr w:rsidR="00DC5D26">
          <w:headerReference w:type="default" r:id="rId37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CD" w14:textId="77777777">
        <w:tc>
          <w:tcPr>
            <w:tcW w:w="0" w:type="auto"/>
            <w:shd w:val="clear" w:color="auto" w:fill="E6E6E6"/>
          </w:tcPr>
          <w:p w14:paraId="3219E1CB" w14:textId="77777777" w:rsidR="00DC5D26" w:rsidRDefault="00EC1450">
            <w:pPr>
              <w:pStyle w:val="Heading6"/>
            </w:pPr>
            <w:bookmarkStart w:id="2065" w:name="_Toc256000354"/>
            <w:bookmarkStart w:id="2066" w:name="ZwvfnamhlF8i4TI05qX7rsH8lFw="/>
            <w:r>
              <w:pict w14:anchorId="3219F180">
                <v:shape id="_x0000_i2074" type="#_x0000_t75" style="width:11.95pt;height:11.95pt">
                  <v:imagedata r:id="rId12" o:title=""/>
                </v:shape>
              </w:pict>
            </w:r>
            <w:r>
              <w:t xml:space="preserve"> [licensing].[p_subscription_user_get_all]</w:t>
            </w:r>
            <w:bookmarkEnd w:id="2065"/>
          </w:p>
          <w:bookmarkEnd w:id="2066"/>
          <w:p w14:paraId="3219E1CC" w14:textId="77777777" w:rsidR="00DC5D26" w:rsidRDefault="00DC5D26"/>
        </w:tc>
      </w:tr>
    </w:tbl>
    <w:p w14:paraId="3219E1CE" w14:textId="77777777" w:rsidR="00DC5D26" w:rsidRDefault="00DC5D26">
      <w:pPr>
        <w:keepNext/>
      </w:pPr>
    </w:p>
    <w:p w14:paraId="3219E1CF" w14:textId="77777777" w:rsidR="00DC5D26" w:rsidRDefault="00EC1450">
      <w:pPr>
        <w:pStyle w:val="BlockTitleParagraph"/>
      </w:pPr>
      <w:bookmarkStart w:id="2067" w:name="zN0Df6KDA+1gu2cnHDBvzSGE40U="/>
      <w:r>
        <w:t>Parameters</w:t>
      </w:r>
      <w:bookmarkEnd w:id="20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28"/>
        <w:gridCol w:w="1866"/>
        <w:gridCol w:w="3218"/>
        <w:gridCol w:w="1730"/>
      </w:tblGrid>
      <w:tr w:rsidR="00DC5D26" w14:paraId="3219E1D4" w14:textId="77777777">
        <w:tc>
          <w:tcPr>
            <w:tcW w:w="0" w:type="auto"/>
            <w:shd w:val="clear" w:color="auto" w:fill="F3F3F3"/>
            <w:vAlign w:val="bottom"/>
          </w:tcPr>
          <w:p w14:paraId="3219E1D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D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D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1D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1D9" w14:textId="77777777">
        <w:tc>
          <w:tcPr>
            <w:tcW w:w="0" w:type="auto"/>
            <w:shd w:val="clear" w:color="auto" w:fill="FFFFFF"/>
          </w:tcPr>
          <w:p w14:paraId="3219E1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E1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D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D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DE" w14:textId="77777777">
        <w:tc>
          <w:tcPr>
            <w:tcW w:w="0" w:type="auto"/>
            <w:shd w:val="clear" w:color="auto" w:fill="F3F3F3"/>
          </w:tcPr>
          <w:p w14:paraId="3219E1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E1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1D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1D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1E3" w14:textId="77777777">
        <w:tc>
          <w:tcPr>
            <w:tcW w:w="0" w:type="auto"/>
            <w:shd w:val="clear" w:color="auto" w:fill="FFFFFF"/>
          </w:tcPr>
          <w:p w14:paraId="3219E1D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E1E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1E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1E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1E4" w14:textId="77777777" w:rsidR="00DC5D26" w:rsidRDefault="00DC5D26">
      <w:pPr>
        <w:rPr>
          <w:rStyle w:val="Table-Header"/>
        </w:rPr>
      </w:pPr>
    </w:p>
    <w:p w14:paraId="3219E1E5" w14:textId="77777777" w:rsidR="00DC5D26" w:rsidRDefault="00EC1450">
      <w:pPr>
        <w:pStyle w:val="BlockTitleParagraph"/>
        <w:rPr>
          <w:rStyle w:val="Table-Header"/>
        </w:rPr>
      </w:pPr>
      <w:bookmarkStart w:id="2068" w:name="WI/dJ8kouZnb6LEeARq0ZgOu3Po="/>
      <w:r>
        <w:t>SQL Script</w:t>
      </w:r>
      <w:bookmarkEnd w:id="20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1FE" w14:textId="77777777">
        <w:tc>
          <w:tcPr>
            <w:tcW w:w="0" w:type="auto"/>
            <w:shd w:val="clear" w:color="auto" w:fill="F5F5F5"/>
          </w:tcPr>
          <w:p w14:paraId="3219E1E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[p_subscription_user_get_all]</w:t>
            </w:r>
          </w:p>
          <w:p w14:paraId="3219E1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1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1E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1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1EC" w14:textId="77777777" w:rsidR="00DC5D26" w:rsidRDefault="00DC5D26">
            <w:pPr>
              <w:rPr>
                <w:rStyle w:val="ScriptNormal"/>
              </w:rPr>
            </w:pPr>
          </w:p>
          <w:p w14:paraId="3219E1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E1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E1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 </w:t>
            </w:r>
          </w:p>
          <w:p w14:paraId="3219E1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E1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E1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1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id </w:t>
            </w:r>
            <w:r>
              <w:rPr>
                <w:rStyle w:val="ScriptKeyword"/>
              </w:rPr>
              <w:t>ASC</w:t>
            </w:r>
          </w:p>
          <w:p w14:paraId="3219E1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E1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E1F6" w14:textId="77777777" w:rsidR="00DC5D26" w:rsidRDefault="00DC5D26">
            <w:pPr>
              <w:rPr>
                <w:rStyle w:val="ScriptNormal"/>
              </w:rPr>
            </w:pPr>
          </w:p>
          <w:p w14:paraId="3219E1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E1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1F9" w14:textId="77777777" w:rsidR="00DC5D26" w:rsidRDefault="00DC5D26">
            <w:pPr>
              <w:rPr>
                <w:rStyle w:val="ScriptNormal"/>
              </w:rPr>
            </w:pPr>
          </w:p>
          <w:p w14:paraId="3219E1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1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1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1F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1FF" w14:textId="77777777" w:rsidR="00DC5D26" w:rsidRDefault="00DC5D26">
      <w:pPr>
        <w:rPr>
          <w:rStyle w:val="ScriptNormal"/>
        </w:rPr>
      </w:pPr>
    </w:p>
    <w:p w14:paraId="3219E200" w14:textId="77777777" w:rsidR="00DC5D26" w:rsidRDefault="00EC1450">
      <w:pPr>
        <w:pStyle w:val="BlockTitleParagraph"/>
        <w:rPr>
          <w:rStyle w:val="ScriptNormal"/>
        </w:rPr>
      </w:pPr>
      <w:bookmarkStart w:id="2069" w:name="2e3pfrQscFbs6R7Lo3qZSMNGuBk="/>
      <w:r>
        <w:t>Uses</w:t>
      </w:r>
      <w:bookmarkEnd w:id="2069"/>
    </w:p>
    <w:p w14:paraId="3219E201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202" w14:textId="77777777" w:rsidR="00DC5D26" w:rsidRDefault="00EC1450">
      <w:r>
        <w:t>[licensing]</w:t>
      </w:r>
    </w:p>
    <w:p w14:paraId="3219E203" w14:textId="77777777" w:rsidR="00DC5D26" w:rsidRDefault="00DC5D26">
      <w:pPr>
        <w:sectPr w:rsidR="00DC5D26">
          <w:headerReference w:type="default" r:id="rId37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06" w14:textId="77777777">
        <w:tc>
          <w:tcPr>
            <w:tcW w:w="0" w:type="auto"/>
            <w:shd w:val="clear" w:color="auto" w:fill="E6E6E6"/>
          </w:tcPr>
          <w:p w14:paraId="3219E204" w14:textId="77777777" w:rsidR="00DC5D26" w:rsidRDefault="00EC1450">
            <w:pPr>
              <w:pStyle w:val="Heading6"/>
            </w:pPr>
            <w:bookmarkStart w:id="2070" w:name="_Toc256000355"/>
            <w:bookmarkStart w:id="2071" w:name="uZ6svt0rbDgzpf5wg+dLE5i741Y="/>
            <w:r>
              <w:pict w14:anchorId="3219F181">
                <v:shape id="_x0000_i2075" type="#_x0000_t75" style="width:11.95pt;height:11.95pt">
                  <v:imagedata r:id="rId12" o:title=""/>
                </v:shape>
              </w:pict>
            </w:r>
            <w:r>
              <w:t xml:space="preserve"> [licensing].[p_subscription_user_get_by_id]</w:t>
            </w:r>
            <w:bookmarkEnd w:id="2070"/>
          </w:p>
          <w:bookmarkEnd w:id="2071"/>
          <w:p w14:paraId="3219E205" w14:textId="77777777" w:rsidR="00DC5D26" w:rsidRDefault="00DC5D26"/>
        </w:tc>
      </w:tr>
    </w:tbl>
    <w:p w14:paraId="3219E207" w14:textId="77777777" w:rsidR="00DC5D26" w:rsidRDefault="00DC5D26">
      <w:pPr>
        <w:keepNext/>
      </w:pPr>
    </w:p>
    <w:p w14:paraId="3219E208" w14:textId="77777777" w:rsidR="00DC5D26" w:rsidRDefault="00EC1450">
      <w:pPr>
        <w:pStyle w:val="BlockTitleParagraph"/>
      </w:pPr>
      <w:bookmarkStart w:id="2072" w:name="Llq+Sddewuy9tZIRNvlFQG1EhJ8="/>
      <w:r>
        <w:t>Parameters</w:t>
      </w:r>
      <w:bookmarkEnd w:id="20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12"/>
        <w:gridCol w:w="2727"/>
        <w:gridCol w:w="4703"/>
      </w:tblGrid>
      <w:tr w:rsidR="00DC5D26" w14:paraId="3219E20C" w14:textId="77777777">
        <w:tc>
          <w:tcPr>
            <w:tcW w:w="0" w:type="auto"/>
            <w:shd w:val="clear" w:color="auto" w:fill="F3F3F3"/>
            <w:vAlign w:val="bottom"/>
          </w:tcPr>
          <w:p w14:paraId="3219E20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0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0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210" w14:textId="77777777">
        <w:tc>
          <w:tcPr>
            <w:tcW w:w="0" w:type="auto"/>
            <w:shd w:val="clear" w:color="auto" w:fill="FFFFFF"/>
          </w:tcPr>
          <w:p w14:paraId="3219E20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E2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211" w14:textId="77777777" w:rsidR="00DC5D26" w:rsidRDefault="00DC5D26">
      <w:pPr>
        <w:rPr>
          <w:rStyle w:val="Table-Header"/>
        </w:rPr>
      </w:pPr>
    </w:p>
    <w:p w14:paraId="3219E212" w14:textId="77777777" w:rsidR="00DC5D26" w:rsidRDefault="00EC1450">
      <w:pPr>
        <w:pStyle w:val="BlockTitleParagraph"/>
        <w:rPr>
          <w:rStyle w:val="Table-Header"/>
        </w:rPr>
      </w:pPr>
      <w:bookmarkStart w:id="2073" w:name="6rhA5wTToZpCjplorwmy+ANqveY="/>
      <w:r>
        <w:t xml:space="preserve">SQL </w:t>
      </w:r>
      <w:r>
        <w:t>Script</w:t>
      </w:r>
      <w:bookmarkEnd w:id="20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24" w14:textId="77777777">
        <w:tc>
          <w:tcPr>
            <w:tcW w:w="0" w:type="auto"/>
            <w:shd w:val="clear" w:color="auto" w:fill="F5F5F5"/>
          </w:tcPr>
          <w:p w14:paraId="3219E21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[p_subscription_user_get_by_id]</w:t>
            </w:r>
          </w:p>
          <w:p w14:paraId="3219E2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</w:p>
          <w:p w14:paraId="3219E21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2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217" w14:textId="77777777" w:rsidR="00DC5D26" w:rsidRDefault="00DC5D26">
            <w:pPr>
              <w:rPr>
                <w:rStyle w:val="ScriptNormal"/>
              </w:rPr>
            </w:pPr>
          </w:p>
          <w:p w14:paraId="3219E2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E2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E2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 </w:t>
            </w:r>
          </w:p>
          <w:p w14:paraId="3219E2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E2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E2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2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E21F" w14:textId="77777777" w:rsidR="00DC5D26" w:rsidRDefault="00DC5D26">
            <w:pPr>
              <w:rPr>
                <w:rStyle w:val="ScriptNormal"/>
              </w:rPr>
            </w:pPr>
          </w:p>
          <w:p w14:paraId="3219E2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22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2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22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225" w14:textId="77777777" w:rsidR="00DC5D26" w:rsidRDefault="00DC5D26">
      <w:pPr>
        <w:rPr>
          <w:rStyle w:val="ScriptNormal"/>
        </w:rPr>
      </w:pPr>
    </w:p>
    <w:p w14:paraId="3219E226" w14:textId="77777777" w:rsidR="00DC5D26" w:rsidRDefault="00EC1450">
      <w:pPr>
        <w:pStyle w:val="BlockTitleParagraph"/>
        <w:rPr>
          <w:rStyle w:val="ScriptNormal"/>
        </w:rPr>
      </w:pPr>
      <w:bookmarkStart w:id="2074" w:name="mqj/jMO8TY7rlnWoaV6FmPrQrgQ="/>
      <w:r>
        <w:t>Uses</w:t>
      </w:r>
      <w:bookmarkEnd w:id="2074"/>
    </w:p>
    <w:p w14:paraId="3219E227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228" w14:textId="77777777" w:rsidR="00DC5D26" w:rsidRDefault="00EC1450">
      <w:r>
        <w:t>[licensing]</w:t>
      </w:r>
    </w:p>
    <w:p w14:paraId="3219E229" w14:textId="77777777" w:rsidR="00DC5D26" w:rsidRDefault="00DC5D26">
      <w:pPr>
        <w:sectPr w:rsidR="00DC5D26">
          <w:headerReference w:type="default" r:id="rId37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2C" w14:textId="77777777">
        <w:tc>
          <w:tcPr>
            <w:tcW w:w="0" w:type="auto"/>
            <w:shd w:val="clear" w:color="auto" w:fill="E6E6E6"/>
          </w:tcPr>
          <w:p w14:paraId="3219E22A" w14:textId="77777777" w:rsidR="00DC5D26" w:rsidRDefault="00EC1450">
            <w:pPr>
              <w:pStyle w:val="Heading6"/>
            </w:pPr>
            <w:bookmarkStart w:id="2075" w:name="_Toc256000356"/>
            <w:bookmarkStart w:id="2076" w:name="+9OG++c2Z91qAZmkSNfUF+BLiaU="/>
            <w:r>
              <w:pict w14:anchorId="3219F182">
                <v:shape id="_x0000_i207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[licensing].[p_subscription_user_get_by_subscriptionid_username]</w:t>
            </w:r>
            <w:bookmarkEnd w:id="2075"/>
          </w:p>
          <w:bookmarkEnd w:id="2076"/>
          <w:p w14:paraId="3219E22B" w14:textId="77777777" w:rsidR="00DC5D26" w:rsidRDefault="00DC5D26"/>
        </w:tc>
      </w:tr>
    </w:tbl>
    <w:p w14:paraId="3219E22D" w14:textId="77777777" w:rsidR="00DC5D26" w:rsidRDefault="00DC5D26">
      <w:pPr>
        <w:keepNext/>
      </w:pPr>
    </w:p>
    <w:p w14:paraId="3219E22E" w14:textId="77777777" w:rsidR="00DC5D26" w:rsidRDefault="00EC1450">
      <w:pPr>
        <w:pStyle w:val="BlockTitleParagraph"/>
      </w:pPr>
      <w:bookmarkStart w:id="2077" w:name="ZnKfXYOgG3ipN3Jr+UmW00+w878="/>
      <w:r>
        <w:t>Parameters</w:t>
      </w:r>
      <w:bookmarkEnd w:id="20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71"/>
        <w:gridCol w:w="2577"/>
        <w:gridCol w:w="3594"/>
      </w:tblGrid>
      <w:tr w:rsidR="00DC5D26" w14:paraId="3219E232" w14:textId="77777777">
        <w:tc>
          <w:tcPr>
            <w:tcW w:w="0" w:type="auto"/>
            <w:shd w:val="clear" w:color="auto" w:fill="F3F3F3"/>
            <w:vAlign w:val="bottom"/>
          </w:tcPr>
          <w:p w14:paraId="3219E2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236" w14:textId="77777777">
        <w:tc>
          <w:tcPr>
            <w:tcW w:w="0" w:type="auto"/>
            <w:shd w:val="clear" w:color="auto" w:fill="FFFFFF"/>
          </w:tcPr>
          <w:p w14:paraId="3219E23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E2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E23A" w14:textId="77777777">
        <w:tc>
          <w:tcPr>
            <w:tcW w:w="0" w:type="auto"/>
            <w:shd w:val="clear" w:color="auto" w:fill="F3F3F3"/>
          </w:tcPr>
          <w:p w14:paraId="3219E2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E23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23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</w:tr>
    </w:tbl>
    <w:p w14:paraId="3219E23B" w14:textId="77777777" w:rsidR="00DC5D26" w:rsidRDefault="00DC5D26">
      <w:pPr>
        <w:rPr>
          <w:rStyle w:val="Table-Header"/>
        </w:rPr>
      </w:pPr>
    </w:p>
    <w:p w14:paraId="3219E23C" w14:textId="77777777" w:rsidR="00DC5D26" w:rsidRDefault="00EC1450">
      <w:pPr>
        <w:pStyle w:val="BlockTitleParagraph"/>
        <w:rPr>
          <w:rStyle w:val="Table-Header"/>
        </w:rPr>
      </w:pPr>
      <w:bookmarkStart w:id="2078" w:name="KBk73TeG5B08VFlF/14aJe28la8="/>
      <w:r>
        <w:t>SQL Script</w:t>
      </w:r>
      <w:bookmarkEnd w:id="20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50" w14:textId="77777777">
        <w:tc>
          <w:tcPr>
            <w:tcW w:w="0" w:type="auto"/>
            <w:shd w:val="clear" w:color="auto" w:fill="F5F5F5"/>
          </w:tcPr>
          <w:p w14:paraId="3219E2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[p_subscription_user_get_by_subscriptionid_username]</w:t>
            </w:r>
          </w:p>
          <w:p w14:paraId="3219E2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2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</w:t>
            </w:r>
            <w:r>
              <w:rPr>
                <w:rStyle w:val="ScriptOperator"/>
              </w:rPr>
              <w:t>)</w:t>
            </w:r>
          </w:p>
          <w:p w14:paraId="3219E24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2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242" w14:textId="77777777" w:rsidR="00DC5D26" w:rsidRDefault="00DC5D26">
            <w:pPr>
              <w:rPr>
                <w:rStyle w:val="ScriptNormal"/>
              </w:rPr>
            </w:pPr>
          </w:p>
          <w:p w14:paraId="3219E2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E2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E2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 </w:t>
            </w:r>
          </w:p>
          <w:p w14:paraId="3219E2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E2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E2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2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</w:t>
            </w:r>
          </w:p>
          <w:p w14:paraId="3219E2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</w:t>
            </w:r>
          </w:p>
          <w:p w14:paraId="3219E24B" w14:textId="77777777" w:rsidR="00DC5D26" w:rsidRDefault="00DC5D26">
            <w:pPr>
              <w:rPr>
                <w:rStyle w:val="ScriptNormal"/>
              </w:rPr>
            </w:pPr>
          </w:p>
          <w:p w14:paraId="3219E2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24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2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24F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251" w14:textId="77777777" w:rsidR="00DC5D26" w:rsidRDefault="00DC5D26">
      <w:pPr>
        <w:rPr>
          <w:rStyle w:val="ScriptNormal"/>
        </w:rPr>
      </w:pPr>
    </w:p>
    <w:p w14:paraId="3219E252" w14:textId="77777777" w:rsidR="00DC5D26" w:rsidRDefault="00EC1450">
      <w:pPr>
        <w:pStyle w:val="BlockTitleParagraph"/>
        <w:rPr>
          <w:rStyle w:val="ScriptNormal"/>
        </w:rPr>
      </w:pPr>
      <w:bookmarkStart w:id="2079" w:name="tD4ViLLq5cxvK2ibBc74TZyH7jI="/>
      <w:r>
        <w:t>Uses</w:t>
      </w:r>
      <w:bookmarkEnd w:id="2079"/>
    </w:p>
    <w:p w14:paraId="3219E253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254" w14:textId="77777777" w:rsidR="00DC5D26" w:rsidRDefault="00EC1450">
      <w:r>
        <w:t>[licensing]</w:t>
      </w:r>
    </w:p>
    <w:p w14:paraId="3219E255" w14:textId="77777777" w:rsidR="00DC5D26" w:rsidRDefault="00DC5D26">
      <w:pPr>
        <w:sectPr w:rsidR="00DC5D26">
          <w:headerReference w:type="default" r:id="rId37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58" w14:textId="77777777">
        <w:tc>
          <w:tcPr>
            <w:tcW w:w="0" w:type="auto"/>
            <w:shd w:val="clear" w:color="auto" w:fill="E6E6E6"/>
          </w:tcPr>
          <w:p w14:paraId="3219E256" w14:textId="77777777" w:rsidR="00DC5D26" w:rsidRDefault="00EC1450">
            <w:pPr>
              <w:pStyle w:val="Heading6"/>
            </w:pPr>
            <w:bookmarkStart w:id="2080" w:name="_Toc256000357"/>
            <w:bookmarkStart w:id="2081" w:name="DDN48PXPjMZo8/enrDvN1VXcExs="/>
            <w:r>
              <w:pict w14:anchorId="3219F183">
                <v:shape id="_x0000_i2077" type="#_x0000_t75" style="width:11.95pt;height:11.95pt">
                  <v:imagedata r:id="rId12" o:title=""/>
                </v:shape>
              </w:pict>
            </w:r>
            <w:r>
              <w:t xml:space="preserve"> [licensing].[p_subscription_user_insert]</w:t>
            </w:r>
            <w:bookmarkEnd w:id="2080"/>
          </w:p>
          <w:bookmarkEnd w:id="2081"/>
          <w:p w14:paraId="3219E257" w14:textId="77777777" w:rsidR="00DC5D26" w:rsidRDefault="00DC5D26"/>
        </w:tc>
      </w:tr>
    </w:tbl>
    <w:p w14:paraId="3219E259" w14:textId="77777777" w:rsidR="00DC5D26" w:rsidRDefault="00DC5D26">
      <w:pPr>
        <w:keepNext/>
      </w:pPr>
    </w:p>
    <w:p w14:paraId="3219E25A" w14:textId="77777777" w:rsidR="00DC5D26" w:rsidRDefault="00EC1450">
      <w:pPr>
        <w:pStyle w:val="BlockTitleParagraph"/>
      </w:pPr>
      <w:bookmarkStart w:id="2082" w:name="fIVSk9dVC5JODiHa1GSPxvKiCp4="/>
      <w:r>
        <w:t>Parameters</w:t>
      </w:r>
      <w:bookmarkEnd w:id="20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40"/>
        <w:gridCol w:w="2131"/>
        <w:gridCol w:w="2972"/>
        <w:gridCol w:w="1599"/>
      </w:tblGrid>
      <w:tr w:rsidR="00DC5D26" w14:paraId="3219E25F" w14:textId="77777777">
        <w:tc>
          <w:tcPr>
            <w:tcW w:w="0" w:type="auto"/>
            <w:shd w:val="clear" w:color="auto" w:fill="F3F3F3"/>
            <w:vAlign w:val="bottom"/>
          </w:tcPr>
          <w:p w14:paraId="3219E2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5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264" w14:textId="77777777">
        <w:tc>
          <w:tcPr>
            <w:tcW w:w="0" w:type="auto"/>
            <w:shd w:val="clear" w:color="auto" w:fill="FFFFFF"/>
          </w:tcPr>
          <w:p w14:paraId="3219E2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E2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2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69" w14:textId="77777777">
        <w:tc>
          <w:tcPr>
            <w:tcW w:w="0" w:type="auto"/>
            <w:shd w:val="clear" w:color="auto" w:fill="F3F3F3"/>
          </w:tcPr>
          <w:p w14:paraId="3219E2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E2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2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E2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6E" w14:textId="77777777">
        <w:tc>
          <w:tcPr>
            <w:tcW w:w="0" w:type="auto"/>
            <w:shd w:val="clear" w:color="auto" w:fill="FFFFFF"/>
          </w:tcPr>
          <w:p w14:paraId="3219E2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FFFFF"/>
          </w:tcPr>
          <w:p w14:paraId="3219E2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FFFFF"/>
          </w:tcPr>
          <w:p w14:paraId="3219E2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219E26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73" w14:textId="77777777">
        <w:tc>
          <w:tcPr>
            <w:tcW w:w="0" w:type="auto"/>
            <w:shd w:val="clear" w:color="auto" w:fill="F3F3F3"/>
          </w:tcPr>
          <w:p w14:paraId="3219E2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E2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E27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27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78" w14:textId="77777777">
        <w:tc>
          <w:tcPr>
            <w:tcW w:w="0" w:type="auto"/>
            <w:shd w:val="clear" w:color="auto" w:fill="FFFFFF"/>
          </w:tcPr>
          <w:p w14:paraId="3219E2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E2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7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27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  <w:tr w:rsidR="00DC5D26" w14:paraId="3219E27D" w14:textId="77777777">
        <w:tc>
          <w:tcPr>
            <w:tcW w:w="0" w:type="auto"/>
            <w:shd w:val="clear" w:color="auto" w:fill="F3F3F3"/>
          </w:tcPr>
          <w:p w14:paraId="3219E27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27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27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27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27E" w14:textId="77777777" w:rsidR="00DC5D26" w:rsidRDefault="00DC5D26">
      <w:pPr>
        <w:rPr>
          <w:rStyle w:val="Table-Header"/>
        </w:rPr>
      </w:pPr>
    </w:p>
    <w:p w14:paraId="3219E27F" w14:textId="77777777" w:rsidR="00DC5D26" w:rsidRDefault="00EC1450">
      <w:pPr>
        <w:pStyle w:val="BlockTitleParagraph"/>
        <w:rPr>
          <w:rStyle w:val="Table-Header"/>
        </w:rPr>
      </w:pPr>
      <w:bookmarkStart w:id="2083" w:name="ynXEbd7lLGRyXX66jdnCRkyCfY4="/>
      <w:r>
        <w:t>SQL Script</w:t>
      </w:r>
      <w:bookmarkEnd w:id="20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9E" w14:textId="77777777">
        <w:tc>
          <w:tcPr>
            <w:tcW w:w="0" w:type="auto"/>
            <w:shd w:val="clear" w:color="auto" w:fill="F5F5F5"/>
          </w:tcPr>
          <w:p w14:paraId="3219E2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[p_subscription_user_insert]</w:t>
            </w:r>
          </w:p>
          <w:p w14:paraId="3219E28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2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2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2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2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>,</w:t>
            </w:r>
          </w:p>
          <w:p w14:paraId="3219E2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28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2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289" w14:textId="77777777" w:rsidR="00DC5D26" w:rsidRDefault="00DC5D26">
            <w:pPr>
              <w:rPr>
                <w:rStyle w:val="ScriptNormal"/>
              </w:rPr>
            </w:pPr>
          </w:p>
          <w:p w14:paraId="3219E2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Operator"/>
              </w:rPr>
              <w:t>(</w:t>
            </w:r>
          </w:p>
          <w:p w14:paraId="3219E2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</w:t>
            </w:r>
          </w:p>
          <w:p w14:paraId="3219E2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</w:t>
            </w:r>
          </w:p>
          <w:p w14:paraId="3219E2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E2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E2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2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2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@subscription_id,</w:t>
            </w:r>
          </w:p>
          <w:p w14:paraId="3219E2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@username,</w:t>
            </w:r>
          </w:p>
          <w:p w14:paraId="3219E2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@date_created,</w:t>
            </w:r>
          </w:p>
          <w:p w14:paraId="3219E2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Normal"/>
              </w:rPr>
              <w:t>@status</w:t>
            </w:r>
          </w:p>
          <w:p w14:paraId="3219E2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)</w:t>
            </w:r>
          </w:p>
          <w:p w14:paraId="3219E296" w14:textId="77777777" w:rsidR="00DC5D26" w:rsidRDefault="00DC5D26">
            <w:pPr>
              <w:rPr>
                <w:rStyle w:val="ScriptNormal"/>
              </w:rPr>
            </w:pPr>
          </w:p>
          <w:p w14:paraId="3219E2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  <w:t>IDENTITY</w:t>
            </w:r>
            <w:r>
              <w:rPr>
                <w:rStyle w:val="ScriptNormal"/>
              </w:rPr>
              <w:t>()</w:t>
            </w:r>
          </w:p>
          <w:p w14:paraId="3219E2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299" w14:textId="77777777" w:rsidR="00DC5D26" w:rsidRDefault="00DC5D26">
            <w:pPr>
              <w:rPr>
                <w:rStyle w:val="ScriptNormal"/>
              </w:rPr>
            </w:pPr>
          </w:p>
          <w:p w14:paraId="3219E2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29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2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29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29F" w14:textId="77777777" w:rsidR="00DC5D26" w:rsidRDefault="00DC5D26">
      <w:pPr>
        <w:rPr>
          <w:rStyle w:val="ScriptNormal"/>
        </w:rPr>
      </w:pPr>
    </w:p>
    <w:p w14:paraId="3219E2A0" w14:textId="77777777" w:rsidR="00DC5D26" w:rsidRDefault="00EC1450">
      <w:pPr>
        <w:pStyle w:val="BlockTitleParagraph"/>
        <w:rPr>
          <w:rStyle w:val="ScriptNormal"/>
        </w:rPr>
      </w:pPr>
      <w:bookmarkStart w:id="2084" w:name="mQs2JuAhuxZ7diR0kGT/qZoSX1Y="/>
      <w:r>
        <w:t>Uses</w:t>
      </w:r>
      <w:bookmarkEnd w:id="2084"/>
    </w:p>
    <w:p w14:paraId="3219E2A1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2A2" w14:textId="77777777" w:rsidR="00DC5D26" w:rsidRDefault="00EC1450">
      <w:r>
        <w:t>[licensing]</w:t>
      </w:r>
    </w:p>
    <w:p w14:paraId="3219E2A3" w14:textId="77777777" w:rsidR="00DC5D26" w:rsidRDefault="00DC5D26">
      <w:pPr>
        <w:sectPr w:rsidR="00DC5D26">
          <w:headerReference w:type="default" r:id="rId37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2A6" w14:textId="77777777">
        <w:tc>
          <w:tcPr>
            <w:tcW w:w="0" w:type="auto"/>
            <w:shd w:val="clear" w:color="auto" w:fill="E6E6E6"/>
          </w:tcPr>
          <w:p w14:paraId="3219E2A4" w14:textId="77777777" w:rsidR="00DC5D26" w:rsidRDefault="00EC1450">
            <w:pPr>
              <w:pStyle w:val="Heading6"/>
            </w:pPr>
            <w:bookmarkStart w:id="2085" w:name="_Toc256000358"/>
            <w:bookmarkStart w:id="2086" w:name="FtQXLxWS7Ltpw64vCnmLv2Hj89w="/>
            <w:r>
              <w:pict w14:anchorId="3219F184">
                <v:shape id="_x0000_i2078" type="#_x0000_t75" style="width:11.95pt;height:11.95pt">
                  <v:imagedata r:id="rId12" o:title=""/>
                </v:shape>
              </w:pict>
            </w:r>
            <w:r>
              <w:t xml:space="preserve"> [licensing].[p_subscription_user_search]</w:t>
            </w:r>
            <w:bookmarkEnd w:id="2085"/>
          </w:p>
          <w:bookmarkEnd w:id="2086"/>
          <w:p w14:paraId="3219E2A5" w14:textId="77777777" w:rsidR="00DC5D26" w:rsidRDefault="00DC5D26"/>
        </w:tc>
      </w:tr>
    </w:tbl>
    <w:p w14:paraId="3219E2A7" w14:textId="77777777" w:rsidR="00DC5D26" w:rsidRDefault="00DC5D26">
      <w:pPr>
        <w:keepNext/>
      </w:pPr>
    </w:p>
    <w:p w14:paraId="3219E2A8" w14:textId="77777777" w:rsidR="00DC5D26" w:rsidRDefault="00EC1450">
      <w:pPr>
        <w:pStyle w:val="BlockTitleParagraph"/>
      </w:pPr>
      <w:bookmarkStart w:id="2087" w:name="UBr0G+ZLhHN2Mt2fRjABhcWM43o="/>
      <w:r>
        <w:t>Parameters</w:t>
      </w:r>
      <w:bookmarkEnd w:id="20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4"/>
        <w:gridCol w:w="1977"/>
        <w:gridCol w:w="2758"/>
        <w:gridCol w:w="1483"/>
      </w:tblGrid>
      <w:tr w:rsidR="00DC5D26" w14:paraId="3219E2AD" w14:textId="77777777">
        <w:tc>
          <w:tcPr>
            <w:tcW w:w="0" w:type="auto"/>
            <w:shd w:val="clear" w:color="auto" w:fill="F3F3F3"/>
            <w:vAlign w:val="bottom"/>
          </w:tcPr>
          <w:p w14:paraId="3219E2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2A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2B2" w14:textId="77777777">
        <w:tc>
          <w:tcPr>
            <w:tcW w:w="0" w:type="auto"/>
            <w:shd w:val="clear" w:color="auto" w:fill="FFFFFF"/>
          </w:tcPr>
          <w:p w14:paraId="3219E2A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FFFFF"/>
          </w:tcPr>
          <w:p w14:paraId="3219E2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2B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B7" w14:textId="77777777">
        <w:tc>
          <w:tcPr>
            <w:tcW w:w="0" w:type="auto"/>
            <w:shd w:val="clear" w:color="auto" w:fill="F3F3F3"/>
          </w:tcPr>
          <w:p w14:paraId="3219E2B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3F3F3"/>
          </w:tcPr>
          <w:p w14:paraId="3219E2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2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E2B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BC" w14:textId="77777777">
        <w:tc>
          <w:tcPr>
            <w:tcW w:w="0" w:type="auto"/>
            <w:shd w:val="clear" w:color="auto" w:fill="FFFFFF"/>
          </w:tcPr>
          <w:p w14:paraId="3219E2B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@product_family_code</w:t>
            </w:r>
          </w:p>
        </w:tc>
        <w:tc>
          <w:tcPr>
            <w:tcW w:w="0" w:type="auto"/>
            <w:shd w:val="clear" w:color="auto" w:fill="FFFFFF"/>
          </w:tcPr>
          <w:p w14:paraId="3219E2B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nvarchar(100)</w:t>
            </w:r>
          </w:p>
        </w:tc>
        <w:tc>
          <w:tcPr>
            <w:tcW w:w="0" w:type="auto"/>
            <w:shd w:val="clear" w:color="auto" w:fill="FFFFFF"/>
          </w:tcPr>
          <w:p w14:paraId="3219E2B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200</w:t>
            </w:r>
          </w:p>
        </w:tc>
        <w:tc>
          <w:tcPr>
            <w:tcW w:w="0" w:type="auto"/>
            <w:shd w:val="clear" w:color="auto" w:fill="FFFFFF"/>
          </w:tcPr>
          <w:p w14:paraId="3219E2B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C1" w14:textId="77777777">
        <w:tc>
          <w:tcPr>
            <w:tcW w:w="0" w:type="auto"/>
            <w:shd w:val="clear" w:color="auto" w:fill="F3F3F3"/>
          </w:tcPr>
          <w:p w14:paraId="3219E2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3F3F3"/>
          </w:tcPr>
          <w:p w14:paraId="3219E2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3F3F3"/>
          </w:tcPr>
          <w:p w14:paraId="3219E2B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2C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C6" w14:textId="77777777">
        <w:tc>
          <w:tcPr>
            <w:tcW w:w="0" w:type="auto"/>
            <w:shd w:val="clear" w:color="auto" w:fill="FFFFFF"/>
          </w:tcPr>
          <w:p w14:paraId="3219E2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@pagesize</w:t>
            </w:r>
          </w:p>
        </w:tc>
        <w:tc>
          <w:tcPr>
            <w:tcW w:w="0" w:type="auto"/>
            <w:shd w:val="clear" w:color="auto" w:fill="FFFFFF"/>
          </w:tcPr>
          <w:p w14:paraId="3219E2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C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2C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CB" w14:textId="77777777">
        <w:tc>
          <w:tcPr>
            <w:tcW w:w="0" w:type="auto"/>
            <w:shd w:val="clear" w:color="auto" w:fill="F3F3F3"/>
          </w:tcPr>
          <w:p w14:paraId="3219E2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@pagenumber</w:t>
            </w:r>
          </w:p>
        </w:tc>
        <w:tc>
          <w:tcPr>
            <w:tcW w:w="0" w:type="auto"/>
            <w:shd w:val="clear" w:color="auto" w:fill="F3F3F3"/>
          </w:tcPr>
          <w:p w14:paraId="3219E2C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2C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2C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2D0" w14:textId="77777777">
        <w:tc>
          <w:tcPr>
            <w:tcW w:w="0" w:type="auto"/>
            <w:shd w:val="clear" w:color="auto" w:fill="FFFFFF"/>
          </w:tcPr>
          <w:p w14:paraId="3219E2C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@totalrows</w:t>
            </w:r>
          </w:p>
        </w:tc>
        <w:tc>
          <w:tcPr>
            <w:tcW w:w="0" w:type="auto"/>
            <w:shd w:val="clear" w:color="auto" w:fill="FFFFFF"/>
          </w:tcPr>
          <w:p w14:paraId="3219E2C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2C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2C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2D1" w14:textId="77777777" w:rsidR="00DC5D26" w:rsidRDefault="00DC5D26">
      <w:pPr>
        <w:rPr>
          <w:rStyle w:val="Table-Header"/>
        </w:rPr>
      </w:pPr>
    </w:p>
    <w:p w14:paraId="3219E2D2" w14:textId="77777777" w:rsidR="00DC5D26" w:rsidRDefault="00EC1450">
      <w:pPr>
        <w:pStyle w:val="BlockTitleParagraph"/>
        <w:rPr>
          <w:rStyle w:val="Table-Header"/>
        </w:rPr>
      </w:pPr>
      <w:bookmarkStart w:id="2088" w:name="ngvAEspPWi2SbNL9OvlWvWE4/2Y="/>
      <w:r>
        <w:t>SQL Script</w:t>
      </w:r>
      <w:bookmarkEnd w:id="20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03" w14:textId="77777777">
        <w:tc>
          <w:tcPr>
            <w:tcW w:w="0" w:type="auto"/>
            <w:shd w:val="clear" w:color="auto" w:fill="F5F5F5"/>
          </w:tcPr>
          <w:p w14:paraId="3219E2D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[p_subscription_user_search]</w:t>
            </w:r>
          </w:p>
          <w:p w14:paraId="3219E2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2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2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@product_family_code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</w:t>
            </w:r>
          </w:p>
          <w:p w14:paraId="3219E2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2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@pagesize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2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@pagenumber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2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@totalrows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2D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2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2DD" w14:textId="77777777" w:rsidR="00DC5D26" w:rsidRDefault="00DC5D26">
            <w:pPr>
              <w:rPr>
                <w:rStyle w:val="ScriptNormal"/>
              </w:rPr>
            </w:pPr>
          </w:p>
          <w:p w14:paraId="3219E2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[id], </w:t>
            </w:r>
          </w:p>
          <w:p w14:paraId="3219E2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[subscription_id], </w:t>
            </w:r>
          </w:p>
          <w:p w14:paraId="3219E2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[username], </w:t>
            </w:r>
          </w:p>
          <w:p w14:paraId="3219E2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[date_created],</w:t>
            </w:r>
          </w:p>
          <w:p w14:paraId="3219E2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</w:t>
            </w:r>
          </w:p>
          <w:p w14:paraId="3219E2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E2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((@subscription_id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@subscription_id))</w:t>
            </w:r>
          </w:p>
          <w:p w14:paraId="3219E2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((@username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@username)) </w:t>
            </w:r>
          </w:p>
          <w:p w14:paraId="3219E2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@status))</w:t>
            </w:r>
          </w:p>
          <w:p w14:paraId="3219E2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((@product_family_code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2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2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E2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</w:t>
            </w:r>
            <w:r>
              <w:rPr>
                <w:rStyle w:val="ScriptOperator"/>
              </w:rPr>
              <w:t>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[t_subscription].product_id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[t_product].id</w:t>
            </w:r>
          </w:p>
          <w:p w14:paraId="3219E2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</w:t>
            </w:r>
          </w:p>
          <w:p w14:paraId="3219E2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[t_subscription].id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[t_subscription_user]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[subscription_id]    </w:t>
            </w:r>
          </w:p>
          <w:p w14:paraId="3219E2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</w:t>
            </w:r>
          </w:p>
          <w:p w14:paraId="3219E2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Keyword"/>
              </w:rPr>
              <w:t>DESC</w:t>
            </w:r>
          </w:p>
          <w:p w14:paraId="3219E2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OFFSET @pagesize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@pagenumber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ROWS</w:t>
            </w:r>
          </w:p>
          <w:p w14:paraId="3219E2F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@pagesize ROWS ONLY;</w:t>
            </w:r>
          </w:p>
          <w:p w14:paraId="3219E2F1" w14:textId="77777777" w:rsidR="00DC5D26" w:rsidRDefault="00DC5D26">
            <w:pPr>
              <w:rPr>
                <w:rStyle w:val="ScriptNormal"/>
              </w:rPr>
            </w:pPr>
          </w:p>
          <w:p w14:paraId="3219E2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@totalrows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</w:p>
          <w:p w14:paraId="3219E2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WITH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3219E2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((@subscription_id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@subscription_id))</w:t>
            </w:r>
          </w:p>
          <w:p w14:paraId="3219E2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((@username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@username)) </w:t>
            </w:r>
          </w:p>
          <w:p w14:paraId="3219E2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((@status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([status]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@status))</w:t>
            </w:r>
          </w:p>
          <w:p w14:paraId="3219E2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((@product_family_code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3219E2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2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[t_subscription]</w:t>
            </w:r>
          </w:p>
          <w:p w14:paraId="3219E2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[t_product]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[t_subscription].product_id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[t_product].id</w:t>
            </w:r>
          </w:p>
          <w:p w14:paraId="3219E2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[product_family_code]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@product_family_code</w:t>
            </w:r>
          </w:p>
          <w:p w14:paraId="3219E2F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[t_subscription].id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[t_subscription_user]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[subscription_id]    </w:t>
            </w:r>
          </w:p>
          <w:p w14:paraId="3219E2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))</w:t>
            </w:r>
          </w:p>
          <w:p w14:paraId="3219E2FE" w14:textId="77777777" w:rsidR="00DC5D26" w:rsidRDefault="00DC5D26">
            <w:pPr>
              <w:rPr>
                <w:rStyle w:val="ScriptNormal"/>
              </w:rPr>
            </w:pPr>
          </w:p>
          <w:p w14:paraId="3219E2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3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3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30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304" w14:textId="77777777" w:rsidR="00DC5D26" w:rsidRDefault="00DC5D26">
      <w:pPr>
        <w:rPr>
          <w:rStyle w:val="ScriptNormal"/>
        </w:rPr>
      </w:pPr>
    </w:p>
    <w:p w14:paraId="3219E305" w14:textId="77777777" w:rsidR="00DC5D26" w:rsidRDefault="00EC1450">
      <w:pPr>
        <w:pStyle w:val="BlockTitleParagraph"/>
        <w:rPr>
          <w:rStyle w:val="ScriptNormal"/>
        </w:rPr>
      </w:pPr>
      <w:bookmarkStart w:id="2089" w:name="Q+IQAOhp7Ov0PYCCTWhWFqeR1dM="/>
      <w:r>
        <w:t>Uses</w:t>
      </w:r>
      <w:bookmarkEnd w:id="2089"/>
    </w:p>
    <w:p w14:paraId="3219E306" w14:textId="77777777" w:rsidR="00DC5D26" w:rsidRDefault="00EC1450">
      <w:hyperlink w:anchor="6EBiFkvfbRTw3F555fk44DFA3ks=" w:history="1">
        <w:r>
          <w:t>[licensing].[t_product]</w:t>
        </w:r>
      </w:hyperlink>
    </w:p>
    <w:p w14:paraId="3219E307" w14:textId="77777777" w:rsidR="00DC5D26" w:rsidRDefault="00EC1450">
      <w:hyperlink w:anchor="0fbEPQn2ckpupg1/9FJCsZJQ3CQ=" w:history="1">
        <w:r>
          <w:t>[licensing].[t_subscription]</w:t>
        </w:r>
      </w:hyperlink>
    </w:p>
    <w:p w14:paraId="3219E308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309" w14:textId="77777777" w:rsidR="00DC5D26" w:rsidRDefault="00EC1450">
      <w:r>
        <w:t>[licensing]</w:t>
      </w:r>
    </w:p>
    <w:p w14:paraId="3219E30A" w14:textId="77777777" w:rsidR="00DC5D26" w:rsidRDefault="00DC5D26">
      <w:pPr>
        <w:sectPr w:rsidR="00DC5D26">
          <w:headerReference w:type="default" r:id="rId37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0D" w14:textId="77777777">
        <w:tc>
          <w:tcPr>
            <w:tcW w:w="0" w:type="auto"/>
            <w:shd w:val="clear" w:color="auto" w:fill="E6E6E6"/>
          </w:tcPr>
          <w:p w14:paraId="3219E30B" w14:textId="77777777" w:rsidR="00DC5D26" w:rsidRDefault="00EC1450">
            <w:pPr>
              <w:pStyle w:val="Heading6"/>
            </w:pPr>
            <w:bookmarkStart w:id="2090" w:name="_Toc256000359"/>
            <w:bookmarkStart w:id="2091" w:name="+5YEV95dtYx+ZRRIxHbuRMji5/4="/>
            <w:r>
              <w:pict w14:anchorId="3219F185">
                <v:shape id="_x0000_i2079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[licensing].[p_subscription_user_update]</w:t>
            </w:r>
            <w:bookmarkEnd w:id="2090"/>
          </w:p>
          <w:bookmarkEnd w:id="2091"/>
          <w:p w14:paraId="3219E30C" w14:textId="77777777" w:rsidR="00DC5D26" w:rsidRDefault="00DC5D26"/>
        </w:tc>
      </w:tr>
    </w:tbl>
    <w:p w14:paraId="3219E30E" w14:textId="77777777" w:rsidR="00DC5D26" w:rsidRDefault="00DC5D26">
      <w:pPr>
        <w:keepNext/>
      </w:pPr>
    </w:p>
    <w:p w14:paraId="3219E30F" w14:textId="77777777" w:rsidR="00DC5D26" w:rsidRDefault="00EC1450">
      <w:pPr>
        <w:pStyle w:val="BlockTitleParagraph"/>
      </w:pPr>
      <w:bookmarkStart w:id="2092" w:name="4eURzAaGsdd/RvVLp4dHDBOKv6c="/>
      <w:r>
        <w:t>Parameters</w:t>
      </w:r>
      <w:bookmarkEnd w:id="20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40"/>
        <w:gridCol w:w="2131"/>
        <w:gridCol w:w="2972"/>
        <w:gridCol w:w="1599"/>
      </w:tblGrid>
      <w:tr w:rsidR="00DC5D26" w14:paraId="3219E314" w14:textId="77777777">
        <w:tc>
          <w:tcPr>
            <w:tcW w:w="0" w:type="auto"/>
            <w:shd w:val="clear" w:color="auto" w:fill="F3F3F3"/>
            <w:vAlign w:val="bottom"/>
          </w:tcPr>
          <w:p w14:paraId="3219E31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1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1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1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319" w14:textId="77777777">
        <w:tc>
          <w:tcPr>
            <w:tcW w:w="0" w:type="auto"/>
            <w:shd w:val="clear" w:color="auto" w:fill="FFFFFF"/>
          </w:tcPr>
          <w:p w14:paraId="3219E31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@id</w:t>
            </w:r>
          </w:p>
        </w:tc>
        <w:tc>
          <w:tcPr>
            <w:tcW w:w="0" w:type="auto"/>
            <w:shd w:val="clear" w:color="auto" w:fill="FFFFFF"/>
          </w:tcPr>
          <w:p w14:paraId="3219E31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31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31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1E" w14:textId="77777777">
        <w:tc>
          <w:tcPr>
            <w:tcW w:w="0" w:type="auto"/>
            <w:shd w:val="clear" w:color="auto" w:fill="F3F3F3"/>
          </w:tcPr>
          <w:p w14:paraId="3219E31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@subscription_id</w:t>
            </w:r>
          </w:p>
        </w:tc>
        <w:tc>
          <w:tcPr>
            <w:tcW w:w="0" w:type="auto"/>
            <w:shd w:val="clear" w:color="auto" w:fill="F3F3F3"/>
          </w:tcPr>
          <w:p w14:paraId="3219E31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31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31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23" w14:textId="77777777">
        <w:tc>
          <w:tcPr>
            <w:tcW w:w="0" w:type="auto"/>
            <w:shd w:val="clear" w:color="auto" w:fill="FFFFFF"/>
          </w:tcPr>
          <w:p w14:paraId="3219E31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E32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E32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E32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28" w14:textId="77777777">
        <w:tc>
          <w:tcPr>
            <w:tcW w:w="0" w:type="auto"/>
            <w:shd w:val="clear" w:color="auto" w:fill="F3F3F3"/>
          </w:tcPr>
          <w:p w14:paraId="3219E32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@date_created</w:t>
            </w:r>
          </w:p>
        </w:tc>
        <w:tc>
          <w:tcPr>
            <w:tcW w:w="0" w:type="auto"/>
            <w:shd w:val="clear" w:color="auto" w:fill="F3F3F3"/>
          </w:tcPr>
          <w:p w14:paraId="3219E32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datetime</w:t>
            </w:r>
          </w:p>
        </w:tc>
        <w:tc>
          <w:tcPr>
            <w:tcW w:w="0" w:type="auto"/>
            <w:shd w:val="clear" w:color="auto" w:fill="F3F3F3"/>
          </w:tcPr>
          <w:p w14:paraId="3219E3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3219E32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2D" w14:textId="77777777">
        <w:tc>
          <w:tcPr>
            <w:tcW w:w="0" w:type="auto"/>
            <w:shd w:val="clear" w:color="auto" w:fill="FFFFFF"/>
          </w:tcPr>
          <w:p w14:paraId="3219E32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@status</w:t>
            </w:r>
          </w:p>
        </w:tc>
        <w:tc>
          <w:tcPr>
            <w:tcW w:w="0" w:type="auto"/>
            <w:shd w:val="clear" w:color="auto" w:fill="FFFFFF"/>
          </w:tcPr>
          <w:p w14:paraId="3219E32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tinyint</w:t>
            </w:r>
          </w:p>
        </w:tc>
        <w:tc>
          <w:tcPr>
            <w:tcW w:w="0" w:type="auto"/>
            <w:shd w:val="clear" w:color="auto" w:fill="FFFFFF"/>
          </w:tcPr>
          <w:p w14:paraId="3219E3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19E32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32" w14:textId="77777777">
        <w:tc>
          <w:tcPr>
            <w:tcW w:w="0" w:type="auto"/>
            <w:shd w:val="clear" w:color="auto" w:fill="F3F3F3"/>
          </w:tcPr>
          <w:p w14:paraId="3219E32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3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3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3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333" w14:textId="77777777" w:rsidR="00DC5D26" w:rsidRDefault="00DC5D26">
      <w:pPr>
        <w:rPr>
          <w:rStyle w:val="Table-Header"/>
        </w:rPr>
      </w:pPr>
    </w:p>
    <w:p w14:paraId="3219E334" w14:textId="77777777" w:rsidR="00DC5D26" w:rsidRDefault="00EC1450">
      <w:pPr>
        <w:pStyle w:val="BlockTitleParagraph"/>
        <w:rPr>
          <w:rStyle w:val="Table-Header"/>
        </w:rPr>
      </w:pPr>
      <w:bookmarkStart w:id="2093" w:name="GhmRlpt6BI4aT7CpfHdlzWIh2nU="/>
      <w:r>
        <w:t>SQL Script</w:t>
      </w:r>
      <w:bookmarkEnd w:id="20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4C" w14:textId="77777777">
        <w:tc>
          <w:tcPr>
            <w:tcW w:w="0" w:type="auto"/>
            <w:shd w:val="clear" w:color="auto" w:fill="F5F5F5"/>
          </w:tcPr>
          <w:p w14:paraId="3219E3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[p_subscription_user_update]</w:t>
            </w:r>
          </w:p>
          <w:p w14:paraId="3219E3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3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@subscription_id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3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3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@date_created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</w:t>
            </w:r>
          </w:p>
          <w:p w14:paraId="3219E3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@status </w:t>
            </w:r>
            <w:r>
              <w:rPr>
                <w:rStyle w:val="ScriptKeyword"/>
              </w:rPr>
              <w:t>tinyint</w:t>
            </w:r>
            <w:r>
              <w:rPr>
                <w:rStyle w:val="ScriptNormal"/>
              </w:rPr>
              <w:t>,</w:t>
            </w:r>
          </w:p>
          <w:p w14:paraId="3219E3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</w:p>
          <w:p w14:paraId="3219E33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BEGIN</w:t>
            </w:r>
          </w:p>
          <w:p w14:paraId="3219E3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33E" w14:textId="77777777" w:rsidR="00DC5D26" w:rsidRDefault="00DC5D26">
            <w:pPr>
              <w:rPr>
                <w:rStyle w:val="ScriptNormal"/>
              </w:rPr>
            </w:pPr>
          </w:p>
          <w:p w14:paraId="3219E3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[t_subscription_user]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</w:p>
          <w:p w14:paraId="3219E3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[subscription_id]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@subscription_id,</w:t>
            </w:r>
          </w:p>
          <w:p w14:paraId="3219E3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[username]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@username,</w:t>
            </w:r>
          </w:p>
          <w:p w14:paraId="3219E3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[date_created]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@date_created,</w:t>
            </w:r>
          </w:p>
          <w:p w14:paraId="3219E3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[status]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@status</w:t>
            </w:r>
          </w:p>
          <w:p w14:paraId="3219E3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[id]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@id</w:t>
            </w:r>
          </w:p>
          <w:p w14:paraId="3219E345" w14:textId="77777777" w:rsidR="00DC5D26" w:rsidRDefault="00DC5D26">
            <w:pPr>
              <w:rPr>
                <w:rStyle w:val="ScriptNormal"/>
              </w:rPr>
            </w:pPr>
          </w:p>
          <w:p w14:paraId="3219E3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347" w14:textId="77777777" w:rsidR="00DC5D26" w:rsidRDefault="00DC5D26">
            <w:pPr>
              <w:rPr>
                <w:rStyle w:val="ScriptNormal"/>
              </w:rPr>
            </w:pPr>
          </w:p>
          <w:p w14:paraId="3219E3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34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3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34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34D" w14:textId="77777777" w:rsidR="00DC5D26" w:rsidRDefault="00DC5D26">
      <w:pPr>
        <w:rPr>
          <w:rStyle w:val="ScriptNormal"/>
        </w:rPr>
      </w:pPr>
    </w:p>
    <w:p w14:paraId="3219E34E" w14:textId="77777777" w:rsidR="00DC5D26" w:rsidRDefault="00EC1450">
      <w:pPr>
        <w:pStyle w:val="BlockTitleParagraph"/>
        <w:rPr>
          <w:rStyle w:val="ScriptNormal"/>
        </w:rPr>
      </w:pPr>
      <w:bookmarkStart w:id="2094" w:name="LTdsXa08JpOw1hB1QaqOB7PUlGc="/>
      <w:r>
        <w:t>Uses</w:t>
      </w:r>
      <w:bookmarkEnd w:id="2094"/>
    </w:p>
    <w:p w14:paraId="3219E34F" w14:textId="77777777" w:rsidR="00DC5D26" w:rsidRDefault="00EC1450">
      <w:hyperlink w:anchor="jrEJsKBnLMDw32yaeZrtVt+09KU=" w:history="1">
        <w:r>
          <w:t>[licensing].[t_subscription_user]</w:t>
        </w:r>
      </w:hyperlink>
    </w:p>
    <w:p w14:paraId="3219E350" w14:textId="77777777" w:rsidR="00DC5D26" w:rsidRDefault="00EC1450">
      <w:r>
        <w:t>[licensing]</w:t>
      </w:r>
    </w:p>
    <w:p w14:paraId="3219E351" w14:textId="77777777" w:rsidR="00DC5D26" w:rsidRDefault="00DC5D26">
      <w:pPr>
        <w:sectPr w:rsidR="00DC5D26">
          <w:headerReference w:type="default" r:id="rId37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54" w14:textId="77777777">
        <w:tc>
          <w:tcPr>
            <w:tcW w:w="0" w:type="auto"/>
            <w:shd w:val="clear" w:color="auto" w:fill="E6E6E6"/>
          </w:tcPr>
          <w:p w14:paraId="3219E352" w14:textId="77777777" w:rsidR="00DC5D26" w:rsidRDefault="00EC1450">
            <w:pPr>
              <w:pStyle w:val="Heading6"/>
            </w:pPr>
            <w:bookmarkStart w:id="2095" w:name="_Toc256000360"/>
            <w:bookmarkStart w:id="2096" w:name="9OQhqSWAVHD+UBy5XRVnUeTSWWU="/>
            <w:r>
              <w:pict w14:anchorId="3219F186">
                <v:shape id="_x0000_i2080" type="#_x0000_t75" style="width:11.95pt;height:11.95pt">
                  <v:imagedata r:id="rId12" o:title=""/>
                </v:shape>
              </w:pict>
            </w:r>
            <w:r>
              <w:t xml:space="preserve"> [mft].[p_check_download_available]</w:t>
            </w:r>
            <w:bookmarkEnd w:id="2095"/>
          </w:p>
          <w:bookmarkEnd w:id="2096"/>
          <w:p w14:paraId="3219E353" w14:textId="77777777" w:rsidR="00DC5D26" w:rsidRDefault="00DC5D26"/>
        </w:tc>
      </w:tr>
    </w:tbl>
    <w:p w14:paraId="3219E355" w14:textId="77777777" w:rsidR="00DC5D26" w:rsidRDefault="00DC5D26">
      <w:pPr>
        <w:keepNext/>
      </w:pPr>
    </w:p>
    <w:p w14:paraId="3219E356" w14:textId="77777777" w:rsidR="00DC5D26" w:rsidRDefault="00EC1450">
      <w:pPr>
        <w:pStyle w:val="BlockTitleParagraph"/>
      </w:pPr>
      <w:bookmarkStart w:id="2097" w:name="m4vtqTFuigVUepiY8X6xZ7FiDVA="/>
      <w:r>
        <w:t>Parameters</w:t>
      </w:r>
      <w:bookmarkEnd w:id="20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69"/>
        <w:gridCol w:w="2392"/>
        <w:gridCol w:w="3109"/>
        <w:gridCol w:w="1672"/>
      </w:tblGrid>
      <w:tr w:rsidR="00DC5D26" w14:paraId="3219E35B" w14:textId="77777777">
        <w:tc>
          <w:tcPr>
            <w:tcW w:w="0" w:type="auto"/>
            <w:shd w:val="clear" w:color="auto" w:fill="F3F3F3"/>
            <w:vAlign w:val="bottom"/>
          </w:tcPr>
          <w:p w14:paraId="3219E35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5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5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360" w14:textId="77777777">
        <w:tc>
          <w:tcPr>
            <w:tcW w:w="0" w:type="auto"/>
            <w:shd w:val="clear" w:color="auto" w:fill="FFFFFF"/>
          </w:tcPr>
          <w:p w14:paraId="3219E3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@requestid</w:t>
            </w:r>
          </w:p>
        </w:tc>
        <w:tc>
          <w:tcPr>
            <w:tcW w:w="0" w:type="auto"/>
            <w:shd w:val="clear" w:color="auto" w:fill="FFFFFF"/>
          </w:tcPr>
          <w:p w14:paraId="3219E3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35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35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65" w14:textId="77777777">
        <w:tc>
          <w:tcPr>
            <w:tcW w:w="0" w:type="auto"/>
            <w:shd w:val="clear" w:color="auto" w:fill="F3F3F3"/>
          </w:tcPr>
          <w:p w14:paraId="3219E36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@isavailable</w:t>
            </w:r>
          </w:p>
        </w:tc>
        <w:tc>
          <w:tcPr>
            <w:tcW w:w="0" w:type="auto"/>
            <w:shd w:val="clear" w:color="auto" w:fill="F3F3F3"/>
          </w:tcPr>
          <w:p w14:paraId="3219E36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E3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3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366" w14:textId="77777777" w:rsidR="00DC5D26" w:rsidRDefault="00DC5D26">
      <w:pPr>
        <w:rPr>
          <w:rStyle w:val="Table-Header"/>
        </w:rPr>
      </w:pPr>
    </w:p>
    <w:p w14:paraId="3219E367" w14:textId="77777777" w:rsidR="00DC5D26" w:rsidRDefault="00EC1450">
      <w:pPr>
        <w:pStyle w:val="BlockTitleParagraph"/>
        <w:rPr>
          <w:rStyle w:val="Table-Header"/>
        </w:rPr>
      </w:pPr>
      <w:bookmarkStart w:id="2098" w:name="XRNqQFM+UTO0nIUtMM3YK2lbWcw="/>
      <w:r>
        <w:t>SQL Script</w:t>
      </w:r>
      <w:bookmarkEnd w:id="20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7B" w14:textId="77777777">
        <w:tc>
          <w:tcPr>
            <w:tcW w:w="0" w:type="auto"/>
            <w:shd w:val="clear" w:color="auto" w:fill="F5F5F5"/>
          </w:tcPr>
          <w:p w14:paraId="3219E3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[p_check_download_available]    </w:t>
            </w:r>
          </w:p>
          <w:p w14:paraId="3219E3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@requestid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3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@isavailable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E36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3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3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Keyword"/>
              </w:rPr>
              <w:t>INT</w:t>
            </w:r>
          </w:p>
          <w:p w14:paraId="3219E3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 xml:space="preserve">(*)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mft.t_chunkingmachine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36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@requestid</w:t>
            </w:r>
          </w:p>
          <w:p w14:paraId="3219E3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download'</w:t>
            </w:r>
            <w:r>
              <w:rPr>
                <w:rStyle w:val="ScriptOperator"/>
              </w:rPr>
              <w:t>)</w:t>
            </w:r>
          </w:p>
          <w:p w14:paraId="3219E3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chunks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E372" w14:textId="77777777" w:rsidR="00DC5D26" w:rsidRDefault="00DC5D26">
            <w:pPr>
              <w:rPr>
                <w:rStyle w:val="ScriptNormal"/>
              </w:rPr>
            </w:pPr>
          </w:p>
          <w:p w14:paraId="3219E3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E3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@isavailable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3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3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@isavailable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377" w14:textId="77777777" w:rsidR="00DC5D26" w:rsidRDefault="00DC5D26">
            <w:pPr>
              <w:rPr>
                <w:rStyle w:val="ScriptNormal"/>
              </w:rPr>
            </w:pPr>
          </w:p>
          <w:p w14:paraId="3219E37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3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37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37C" w14:textId="77777777" w:rsidR="00DC5D26" w:rsidRDefault="00DC5D26">
      <w:pPr>
        <w:rPr>
          <w:rStyle w:val="ScriptNormal"/>
        </w:rPr>
      </w:pPr>
    </w:p>
    <w:p w14:paraId="3219E37D" w14:textId="77777777" w:rsidR="00DC5D26" w:rsidRDefault="00EC1450">
      <w:pPr>
        <w:pStyle w:val="BlockTitleParagraph"/>
        <w:rPr>
          <w:rStyle w:val="ScriptNormal"/>
        </w:rPr>
      </w:pPr>
      <w:bookmarkStart w:id="2099" w:name="3WhwdLIL4M5pztmqcJIiqIg8vZk="/>
      <w:r>
        <w:t>Uses</w:t>
      </w:r>
      <w:bookmarkEnd w:id="2099"/>
    </w:p>
    <w:p w14:paraId="3219E37E" w14:textId="77777777" w:rsidR="00DC5D26" w:rsidRDefault="00EC1450">
      <w:hyperlink w:anchor="L+ecWckMLzfF0Qc6dF3FQEWqMkI=" w:history="1">
        <w:r>
          <w:t>[mft].[t_chunkingmachine]</w:t>
        </w:r>
      </w:hyperlink>
    </w:p>
    <w:p w14:paraId="3219E37F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380" w14:textId="77777777" w:rsidR="00DC5D26" w:rsidRDefault="00EC1450">
      <w:r>
        <w:t>[mft]</w:t>
      </w:r>
    </w:p>
    <w:p w14:paraId="3219E381" w14:textId="77777777" w:rsidR="00DC5D26" w:rsidRDefault="00DC5D26">
      <w:pPr>
        <w:sectPr w:rsidR="00DC5D26">
          <w:headerReference w:type="default" r:id="rId37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84" w14:textId="77777777">
        <w:tc>
          <w:tcPr>
            <w:tcW w:w="0" w:type="auto"/>
            <w:shd w:val="clear" w:color="auto" w:fill="E6E6E6"/>
          </w:tcPr>
          <w:p w14:paraId="3219E382" w14:textId="77777777" w:rsidR="00DC5D26" w:rsidRDefault="00EC1450">
            <w:pPr>
              <w:pStyle w:val="Heading6"/>
            </w:pPr>
            <w:bookmarkStart w:id="2100" w:name="_Toc256000361"/>
            <w:bookmarkStart w:id="2101" w:name="YWckhcm8yx4WBJg+di4+9EJyP0Y="/>
            <w:r>
              <w:pict w14:anchorId="3219F187">
                <v:shape id="_x0000_i2081" type="#_x0000_t75" style="width:11.95pt;height:11.95pt">
                  <v:imagedata r:id="rId12" o:title=""/>
                </v:shape>
              </w:pict>
            </w:r>
            <w:r>
              <w:t xml:space="preserve"> [mft].[p_check_storageoperation_finished]</w:t>
            </w:r>
            <w:bookmarkEnd w:id="2100"/>
          </w:p>
          <w:bookmarkEnd w:id="2101"/>
          <w:p w14:paraId="3219E383" w14:textId="77777777" w:rsidR="00DC5D26" w:rsidRDefault="00DC5D26"/>
        </w:tc>
      </w:tr>
    </w:tbl>
    <w:p w14:paraId="3219E385" w14:textId="77777777" w:rsidR="00DC5D26" w:rsidRDefault="00DC5D26">
      <w:pPr>
        <w:keepNext/>
      </w:pPr>
    </w:p>
    <w:p w14:paraId="3219E386" w14:textId="77777777" w:rsidR="00DC5D26" w:rsidRDefault="00EC1450">
      <w:pPr>
        <w:pStyle w:val="BlockTitleParagraph"/>
      </w:pPr>
      <w:bookmarkStart w:id="2102" w:name="iBcotvV23AuQaW32+vycc81lL6s="/>
      <w:r>
        <w:t>Parameters</w:t>
      </w:r>
      <w:bookmarkEnd w:id="21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53"/>
        <w:gridCol w:w="2431"/>
        <w:gridCol w:w="3159"/>
        <w:gridCol w:w="1699"/>
      </w:tblGrid>
      <w:tr w:rsidR="00DC5D26" w14:paraId="3219E38B" w14:textId="77777777">
        <w:tc>
          <w:tcPr>
            <w:tcW w:w="0" w:type="auto"/>
            <w:shd w:val="clear" w:color="auto" w:fill="F3F3F3"/>
            <w:vAlign w:val="bottom"/>
          </w:tcPr>
          <w:p w14:paraId="3219E38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8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8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390" w14:textId="77777777">
        <w:tc>
          <w:tcPr>
            <w:tcW w:w="0" w:type="auto"/>
            <w:shd w:val="clear" w:color="auto" w:fill="FFFFFF"/>
          </w:tcPr>
          <w:p w14:paraId="3219E3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@requestid</w:t>
            </w:r>
          </w:p>
        </w:tc>
        <w:tc>
          <w:tcPr>
            <w:tcW w:w="0" w:type="auto"/>
            <w:shd w:val="clear" w:color="auto" w:fill="FFFFFF"/>
          </w:tcPr>
          <w:p w14:paraId="3219E3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3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38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95" w14:textId="77777777">
        <w:tc>
          <w:tcPr>
            <w:tcW w:w="0" w:type="auto"/>
            <w:shd w:val="clear" w:color="auto" w:fill="F3F3F3"/>
          </w:tcPr>
          <w:p w14:paraId="3219E39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@isfinished</w:t>
            </w:r>
          </w:p>
        </w:tc>
        <w:tc>
          <w:tcPr>
            <w:tcW w:w="0" w:type="auto"/>
            <w:shd w:val="clear" w:color="auto" w:fill="F3F3F3"/>
          </w:tcPr>
          <w:p w14:paraId="3219E39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E39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39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396" w14:textId="77777777" w:rsidR="00DC5D26" w:rsidRDefault="00DC5D26">
      <w:pPr>
        <w:rPr>
          <w:rStyle w:val="Table-Header"/>
        </w:rPr>
      </w:pPr>
    </w:p>
    <w:p w14:paraId="3219E397" w14:textId="77777777" w:rsidR="00DC5D26" w:rsidRDefault="00EC1450">
      <w:pPr>
        <w:pStyle w:val="BlockTitleParagraph"/>
        <w:rPr>
          <w:rStyle w:val="Table-Header"/>
        </w:rPr>
      </w:pPr>
      <w:bookmarkStart w:id="2103" w:name="0luvW8l3u8mD/ln6gGJJngboxEQ="/>
      <w:r>
        <w:t>SQL Script</w:t>
      </w:r>
      <w:bookmarkEnd w:id="21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AB" w14:textId="77777777">
        <w:tc>
          <w:tcPr>
            <w:tcW w:w="0" w:type="auto"/>
            <w:shd w:val="clear" w:color="auto" w:fill="F5F5F5"/>
          </w:tcPr>
          <w:p w14:paraId="3219E398" w14:textId="77777777" w:rsidR="00DC5D26" w:rsidRDefault="00DC5D26">
            <w:pPr>
              <w:rPr>
                <w:rStyle w:val="ScriptNormal"/>
              </w:rPr>
            </w:pPr>
          </w:p>
          <w:p w14:paraId="3219E39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[p_check_storageoperation_finished]</w:t>
            </w:r>
          </w:p>
          <w:p w14:paraId="3219E3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@requestid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3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@isfinished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E39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39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3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Keyword"/>
              </w:rPr>
              <w:t>INT</w:t>
            </w:r>
          </w:p>
          <w:p w14:paraId="3219E3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 xml:space="preserve">(*)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mft.t_storageoperations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3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storageoperationsid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@requestid</w:t>
            </w:r>
          </w:p>
          <w:p w14:paraId="3219E3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'completed'</w:t>
            </w:r>
            <w:r>
              <w:rPr>
                <w:rStyle w:val="ScriptOperator"/>
              </w:rPr>
              <w:t>)</w:t>
            </w:r>
          </w:p>
          <w:p w14:paraId="3219E3A2" w14:textId="77777777" w:rsidR="00DC5D26" w:rsidRDefault="00DC5D26">
            <w:pPr>
              <w:rPr>
                <w:rStyle w:val="ScriptNormal"/>
              </w:rPr>
            </w:pPr>
          </w:p>
          <w:p w14:paraId="3219E3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E3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@isfinished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3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3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@isfinished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3A7" w14:textId="77777777" w:rsidR="00DC5D26" w:rsidRDefault="00DC5D26">
            <w:pPr>
              <w:rPr>
                <w:rStyle w:val="ScriptNormal"/>
              </w:rPr>
            </w:pPr>
          </w:p>
          <w:p w14:paraId="3219E3A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3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3A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3AC" w14:textId="77777777" w:rsidR="00DC5D26" w:rsidRDefault="00DC5D26">
      <w:pPr>
        <w:rPr>
          <w:rStyle w:val="ScriptNormal"/>
        </w:rPr>
      </w:pPr>
    </w:p>
    <w:p w14:paraId="3219E3AD" w14:textId="77777777" w:rsidR="00DC5D26" w:rsidRDefault="00EC1450">
      <w:pPr>
        <w:pStyle w:val="BlockTitleParagraph"/>
        <w:rPr>
          <w:rStyle w:val="ScriptNormal"/>
        </w:rPr>
      </w:pPr>
      <w:bookmarkStart w:id="2104" w:name="+bY/xtpFNJl5wunBeU1D7XZcgEQ="/>
      <w:r>
        <w:t>Uses</w:t>
      </w:r>
      <w:bookmarkEnd w:id="2104"/>
    </w:p>
    <w:p w14:paraId="3219E3AE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3AF" w14:textId="77777777" w:rsidR="00DC5D26" w:rsidRDefault="00EC1450">
      <w:hyperlink w:anchor="bKKDMfJ/9OWj2U4ZVZB+zaF01q4=" w:history="1">
        <w:r>
          <w:t>[mft].[fn_</w:t>
        </w:r>
        <w:r>
          <w:softHyphen/>
          <w:t>Get</w:t>
        </w:r>
        <w:r>
          <w:softHyphen/>
          <w:t>Storage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3B0" w14:textId="77777777" w:rsidR="00DC5D26" w:rsidRDefault="00EC1450">
      <w:r>
        <w:t>[mft]</w:t>
      </w:r>
    </w:p>
    <w:p w14:paraId="3219E3B1" w14:textId="77777777" w:rsidR="00DC5D26" w:rsidRDefault="00DC5D26">
      <w:pPr>
        <w:sectPr w:rsidR="00DC5D26">
          <w:headerReference w:type="default" r:id="rId37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B4" w14:textId="77777777">
        <w:tc>
          <w:tcPr>
            <w:tcW w:w="0" w:type="auto"/>
            <w:shd w:val="clear" w:color="auto" w:fill="E6E6E6"/>
          </w:tcPr>
          <w:p w14:paraId="3219E3B2" w14:textId="77777777" w:rsidR="00DC5D26" w:rsidRDefault="00EC1450">
            <w:pPr>
              <w:pStyle w:val="Heading6"/>
            </w:pPr>
            <w:bookmarkStart w:id="2105" w:name="_Toc256000362"/>
            <w:bookmarkStart w:id="2106" w:name="88BhiFm5uHwIoRoVhAIAiPjw0sw="/>
            <w:r>
              <w:pict w14:anchorId="3219F188">
                <v:shape id="_x0000_i2082" type="#_x0000_t75" style="width:11.95pt;height:11.95pt">
                  <v:imagedata r:id="rId12" o:title=""/>
                </v:shape>
              </w:pict>
            </w:r>
            <w:r>
              <w:t xml:space="preserve"> [mft].[p_check_upload_finished]</w:t>
            </w:r>
            <w:bookmarkEnd w:id="2105"/>
          </w:p>
          <w:bookmarkEnd w:id="2106"/>
          <w:p w14:paraId="3219E3B3" w14:textId="77777777" w:rsidR="00DC5D26" w:rsidRDefault="00DC5D26"/>
        </w:tc>
      </w:tr>
    </w:tbl>
    <w:p w14:paraId="3219E3B5" w14:textId="77777777" w:rsidR="00DC5D26" w:rsidRDefault="00DC5D26">
      <w:pPr>
        <w:keepNext/>
      </w:pPr>
    </w:p>
    <w:p w14:paraId="3219E3B6" w14:textId="77777777" w:rsidR="00DC5D26" w:rsidRDefault="00EC1450">
      <w:pPr>
        <w:pStyle w:val="BlockTitleParagraph"/>
      </w:pPr>
      <w:bookmarkStart w:id="2107" w:name="vurJRSt7u+M9pf8QIXRBbmUA7ZU="/>
      <w:r>
        <w:t>Parameters</w:t>
      </w:r>
      <w:bookmarkEnd w:id="21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53"/>
        <w:gridCol w:w="2431"/>
        <w:gridCol w:w="3159"/>
        <w:gridCol w:w="1699"/>
      </w:tblGrid>
      <w:tr w:rsidR="00DC5D26" w14:paraId="3219E3BB" w14:textId="77777777">
        <w:tc>
          <w:tcPr>
            <w:tcW w:w="0" w:type="auto"/>
            <w:shd w:val="clear" w:color="auto" w:fill="F3F3F3"/>
            <w:vAlign w:val="bottom"/>
          </w:tcPr>
          <w:p w14:paraId="3219E3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B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B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3C0" w14:textId="77777777">
        <w:tc>
          <w:tcPr>
            <w:tcW w:w="0" w:type="auto"/>
            <w:shd w:val="clear" w:color="auto" w:fill="FFFFFF"/>
          </w:tcPr>
          <w:p w14:paraId="3219E3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@requestid</w:t>
            </w:r>
          </w:p>
        </w:tc>
        <w:tc>
          <w:tcPr>
            <w:tcW w:w="0" w:type="auto"/>
            <w:shd w:val="clear" w:color="auto" w:fill="FFFFFF"/>
          </w:tcPr>
          <w:p w14:paraId="3219E3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3B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3B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3C5" w14:textId="77777777">
        <w:tc>
          <w:tcPr>
            <w:tcW w:w="0" w:type="auto"/>
            <w:shd w:val="clear" w:color="auto" w:fill="F3F3F3"/>
          </w:tcPr>
          <w:p w14:paraId="3219E3C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@isfinished</w:t>
            </w:r>
          </w:p>
        </w:tc>
        <w:tc>
          <w:tcPr>
            <w:tcW w:w="0" w:type="auto"/>
            <w:shd w:val="clear" w:color="auto" w:fill="F3F3F3"/>
          </w:tcPr>
          <w:p w14:paraId="3219E3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219E3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219E3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3C6" w14:textId="77777777" w:rsidR="00DC5D26" w:rsidRDefault="00DC5D26">
      <w:pPr>
        <w:rPr>
          <w:rStyle w:val="Table-Header"/>
        </w:rPr>
      </w:pPr>
    </w:p>
    <w:p w14:paraId="3219E3C7" w14:textId="77777777" w:rsidR="00DC5D26" w:rsidRDefault="00EC1450">
      <w:pPr>
        <w:pStyle w:val="BlockTitleParagraph"/>
        <w:rPr>
          <w:rStyle w:val="Table-Header"/>
        </w:rPr>
      </w:pPr>
      <w:bookmarkStart w:id="2108" w:name="Sjyq3xtjedminGwWuXga234M3U4="/>
      <w:r>
        <w:t>SQL Script</w:t>
      </w:r>
      <w:bookmarkEnd w:id="21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DB" w14:textId="77777777">
        <w:tc>
          <w:tcPr>
            <w:tcW w:w="0" w:type="auto"/>
            <w:shd w:val="clear" w:color="auto" w:fill="F5F5F5"/>
          </w:tcPr>
          <w:p w14:paraId="3219E3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[p_check_upload_finished]</w:t>
            </w:r>
          </w:p>
          <w:p w14:paraId="3219E3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@requestid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3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@isfinished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E3C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3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3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Keyword"/>
              </w:rPr>
              <w:t>INT</w:t>
            </w:r>
          </w:p>
          <w:p w14:paraId="3219E3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COUNT</w:t>
            </w:r>
            <w:r>
              <w:rPr>
                <w:rStyle w:val="ScriptNormal"/>
              </w:rPr>
              <w:t xml:space="preserve">(*)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mft.t_mergemachine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3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@requestid</w:t>
            </w:r>
          </w:p>
          <w:p w14:paraId="3219E3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'merge completed'</w:t>
            </w:r>
            <w:r>
              <w:rPr>
                <w:rStyle w:val="ScriptOperator"/>
              </w:rPr>
              <w:t>)</w:t>
            </w:r>
          </w:p>
          <w:p w14:paraId="3219E3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chunks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E3D2" w14:textId="77777777" w:rsidR="00DC5D26" w:rsidRDefault="00DC5D26">
            <w:pPr>
              <w:rPr>
                <w:rStyle w:val="ScriptNormal"/>
              </w:rPr>
            </w:pPr>
          </w:p>
          <w:p w14:paraId="3219E3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@count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0</w:t>
            </w:r>
          </w:p>
          <w:p w14:paraId="3219E3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@isfinished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3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3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@isfinished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3D7" w14:textId="77777777" w:rsidR="00DC5D26" w:rsidRDefault="00DC5D26">
            <w:pPr>
              <w:rPr>
                <w:rStyle w:val="ScriptNormal"/>
              </w:rPr>
            </w:pPr>
          </w:p>
          <w:p w14:paraId="3219E3D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3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3D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3DC" w14:textId="77777777" w:rsidR="00DC5D26" w:rsidRDefault="00DC5D26">
      <w:pPr>
        <w:rPr>
          <w:rStyle w:val="ScriptNormal"/>
        </w:rPr>
      </w:pPr>
    </w:p>
    <w:p w14:paraId="3219E3DD" w14:textId="77777777" w:rsidR="00DC5D26" w:rsidRDefault="00EC1450">
      <w:pPr>
        <w:pStyle w:val="BlockTitleParagraph"/>
        <w:rPr>
          <w:rStyle w:val="ScriptNormal"/>
        </w:rPr>
      </w:pPr>
      <w:bookmarkStart w:id="2109" w:name="z6P9sebZrnLkpiK/QaxHfIdYJ+8="/>
      <w:r>
        <w:t>Uses</w:t>
      </w:r>
      <w:bookmarkEnd w:id="2109"/>
    </w:p>
    <w:p w14:paraId="3219E3DE" w14:textId="77777777" w:rsidR="00DC5D26" w:rsidRDefault="00EC1450">
      <w:hyperlink w:anchor="bu7q7+v0YyUsCxS8oi40DUowbds=" w:history="1">
        <w:r>
          <w:t>[mft].[t_mergemachine]</w:t>
        </w:r>
      </w:hyperlink>
    </w:p>
    <w:p w14:paraId="3219E3DF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3E0" w14:textId="77777777" w:rsidR="00DC5D26" w:rsidRDefault="00EC1450">
      <w:r>
        <w:t>[mft]</w:t>
      </w:r>
    </w:p>
    <w:p w14:paraId="3219E3E1" w14:textId="77777777" w:rsidR="00DC5D26" w:rsidRDefault="00DC5D26">
      <w:pPr>
        <w:sectPr w:rsidR="00DC5D26">
          <w:headerReference w:type="default" r:id="rId38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3E4" w14:textId="77777777">
        <w:tc>
          <w:tcPr>
            <w:tcW w:w="0" w:type="auto"/>
            <w:shd w:val="clear" w:color="auto" w:fill="E6E6E6"/>
          </w:tcPr>
          <w:p w14:paraId="3219E3E2" w14:textId="77777777" w:rsidR="00DC5D26" w:rsidRDefault="00EC1450">
            <w:pPr>
              <w:pStyle w:val="Heading6"/>
            </w:pPr>
            <w:bookmarkStart w:id="2110" w:name="_Toc256000363"/>
            <w:bookmarkStart w:id="2111" w:name="PnS53PCRBYBj/nxp1iARCISBVY8="/>
            <w:r>
              <w:pict w14:anchorId="3219F189">
                <v:shape id="_x0000_i2083" type="#_x0000_t75" style="width:11.95pt;height:11.95pt">
                  <v:imagedata r:id="rId12" o:title=""/>
                </v:shape>
              </w:pict>
            </w:r>
            <w:r>
              <w:t xml:space="preserve"> [mft].[p_chunkingmachine_book]</w:t>
            </w:r>
            <w:bookmarkEnd w:id="2110"/>
          </w:p>
          <w:bookmarkEnd w:id="2111"/>
          <w:p w14:paraId="3219E3E3" w14:textId="77777777" w:rsidR="00DC5D26" w:rsidRDefault="00DC5D26"/>
        </w:tc>
      </w:tr>
    </w:tbl>
    <w:p w14:paraId="3219E3E5" w14:textId="77777777" w:rsidR="00DC5D26" w:rsidRDefault="00DC5D26">
      <w:pPr>
        <w:keepNext/>
      </w:pPr>
    </w:p>
    <w:p w14:paraId="3219E3E6" w14:textId="77777777" w:rsidR="00DC5D26" w:rsidRDefault="00EC1450">
      <w:pPr>
        <w:pStyle w:val="BlockTitleParagraph"/>
      </w:pPr>
      <w:bookmarkStart w:id="2112" w:name="kVLnJNQIEc73z+YO5/6JsCFi2Cg="/>
      <w:r>
        <w:t>Parameters</w:t>
      </w:r>
      <w:bookmarkEnd w:id="21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696"/>
        <w:gridCol w:w="4059"/>
      </w:tblGrid>
      <w:tr w:rsidR="00DC5D26" w14:paraId="3219E3EA" w14:textId="77777777">
        <w:tc>
          <w:tcPr>
            <w:tcW w:w="0" w:type="auto"/>
            <w:shd w:val="clear" w:color="auto" w:fill="F3F3F3"/>
            <w:vAlign w:val="bottom"/>
          </w:tcPr>
          <w:p w14:paraId="3219E3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3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3EE" w14:textId="77777777">
        <w:tc>
          <w:tcPr>
            <w:tcW w:w="0" w:type="auto"/>
            <w:shd w:val="clear" w:color="auto" w:fill="FFFFFF"/>
          </w:tcPr>
          <w:p w14:paraId="3219E3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3E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3E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3EF" w14:textId="77777777" w:rsidR="00DC5D26" w:rsidRDefault="00DC5D26">
      <w:pPr>
        <w:rPr>
          <w:rStyle w:val="Table-Header"/>
        </w:rPr>
      </w:pPr>
    </w:p>
    <w:p w14:paraId="3219E3F0" w14:textId="77777777" w:rsidR="00DC5D26" w:rsidRDefault="00EC1450">
      <w:pPr>
        <w:pStyle w:val="BlockTitleParagraph"/>
        <w:rPr>
          <w:rStyle w:val="Table-Header"/>
        </w:rPr>
      </w:pPr>
      <w:bookmarkStart w:id="2113" w:name="DUWWYqd/qe7kzMuMldzgswYzjIU="/>
      <w:r>
        <w:t>SQL Script</w:t>
      </w:r>
      <w:bookmarkEnd w:id="21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15" w14:textId="77777777">
        <w:tc>
          <w:tcPr>
            <w:tcW w:w="0" w:type="auto"/>
            <w:shd w:val="clear" w:color="auto" w:fill="F5F5F5"/>
          </w:tcPr>
          <w:p w14:paraId="3219E3F1" w14:textId="77777777" w:rsidR="00DC5D26" w:rsidRDefault="00DC5D26">
            <w:pPr>
              <w:rPr>
                <w:rStyle w:val="ScriptNormal"/>
              </w:rPr>
            </w:pPr>
          </w:p>
          <w:p w14:paraId="3219E3F2" w14:textId="77777777" w:rsidR="00DC5D26" w:rsidRDefault="00DC5D26">
            <w:pPr>
              <w:rPr>
                <w:rStyle w:val="ScriptNormal"/>
              </w:rPr>
            </w:pPr>
          </w:p>
          <w:p w14:paraId="3219E3F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[p_chunkingmachine_book]</w:t>
            </w:r>
          </w:p>
          <w:p w14:paraId="3219E3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3F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3F6" w14:textId="77777777" w:rsidR="00DC5D26" w:rsidRDefault="00DC5D26">
            <w:pPr>
              <w:rPr>
                <w:rStyle w:val="ScriptNormal"/>
              </w:rPr>
            </w:pPr>
          </w:p>
          <w:p w14:paraId="3219E3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3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3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3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3F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3FC" w14:textId="77777777" w:rsidR="00DC5D26" w:rsidRDefault="00DC5D26">
            <w:pPr>
              <w:rPr>
                <w:rStyle w:val="ScriptNormal"/>
              </w:rPr>
            </w:pPr>
          </w:p>
          <w:p w14:paraId="3219E3FD" w14:textId="77777777" w:rsidR="00DC5D26" w:rsidRDefault="00DC5D26">
            <w:pPr>
              <w:rPr>
                <w:rStyle w:val="ScriptNormal"/>
              </w:rPr>
            </w:pPr>
          </w:p>
          <w:p w14:paraId="3219E3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</w:t>
            </w:r>
            <w:r>
              <w:rPr>
                <w:rStyle w:val="ScriptKeyword"/>
              </w:rPr>
              <w:t>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3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4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4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4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4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4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'PROCESSING'</w:t>
            </w:r>
            <w:r>
              <w:rPr>
                <w:rStyle w:val="ScriptOperator"/>
              </w:rPr>
              <w:t>)</w:t>
            </w:r>
          </w:p>
          <w:p w14:paraId="3219E4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Operator"/>
              </w:rPr>
              <w:t>)</w:t>
            </w:r>
          </w:p>
          <w:p w14:paraId="3219E4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4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408" w14:textId="77777777" w:rsidR="00DC5D26" w:rsidRDefault="00DC5D26">
            <w:pPr>
              <w:rPr>
                <w:rStyle w:val="ScriptNormal"/>
              </w:rPr>
            </w:pPr>
          </w:p>
          <w:p w14:paraId="3219E4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chunkingmachineid, </w:t>
            </w:r>
            <w:r>
              <w:rPr>
                <w:rStyle w:val="ScriptNormal"/>
              </w:rPr>
              <w:t xml:space="preserve">chunkingmachinestatusid, domain, username, [password], machineid,        </w:t>
            </w:r>
          </w:p>
          <w:p w14:paraId="3219E4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buffersize, chunks, updateby, lastupdate, </w:t>
            </w:r>
          </w:p>
          <w:p w14:paraId="3219E4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4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mft.t_chunkingmachine</w:t>
            </w:r>
          </w:p>
          <w:p w14:paraId="3219E4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</w:t>
            </w:r>
            <w:r>
              <w:rPr>
                <w:rStyle w:val="ScriptKeyword"/>
              </w:rPr>
              <w:t>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40E" w14:textId="77777777" w:rsidR="00DC5D26" w:rsidRDefault="00DC5D26">
            <w:pPr>
              <w:rPr>
                <w:rStyle w:val="ScriptNormal"/>
              </w:rPr>
            </w:pPr>
          </w:p>
          <w:p w14:paraId="3219E40F" w14:textId="77777777" w:rsidR="00DC5D26" w:rsidRDefault="00DC5D26">
            <w:pPr>
              <w:rPr>
                <w:rStyle w:val="ScriptNormal"/>
              </w:rPr>
            </w:pPr>
          </w:p>
          <w:p w14:paraId="3219E410" w14:textId="77777777" w:rsidR="00DC5D26" w:rsidRDefault="00DC5D26">
            <w:pPr>
              <w:rPr>
                <w:rStyle w:val="ScriptNormal"/>
              </w:rPr>
            </w:pPr>
          </w:p>
          <w:p w14:paraId="3219E4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41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4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41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416" w14:textId="77777777" w:rsidR="00DC5D26" w:rsidRDefault="00DC5D26">
      <w:pPr>
        <w:rPr>
          <w:rStyle w:val="ScriptNormal"/>
        </w:rPr>
      </w:pPr>
    </w:p>
    <w:p w14:paraId="3219E417" w14:textId="77777777" w:rsidR="00DC5D26" w:rsidRDefault="00EC1450">
      <w:pPr>
        <w:pStyle w:val="BlockTitleParagraph"/>
        <w:rPr>
          <w:rStyle w:val="ScriptNormal"/>
        </w:rPr>
      </w:pPr>
      <w:bookmarkStart w:id="2114" w:name="Il+xFshggWF1jx+dUyQAIOqwyJw="/>
      <w:r>
        <w:t>Uses</w:t>
      </w:r>
      <w:bookmarkEnd w:id="2114"/>
    </w:p>
    <w:p w14:paraId="3219E418" w14:textId="77777777" w:rsidR="00DC5D26" w:rsidRDefault="00EC1450">
      <w:hyperlink w:anchor="L+ecWckMLzfF0Qc6dF3FQEWqMkI=" w:history="1">
        <w:r>
          <w:t>[mft].[t_chunkingmachine]</w:t>
        </w:r>
      </w:hyperlink>
    </w:p>
    <w:p w14:paraId="3219E419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41A" w14:textId="77777777" w:rsidR="00DC5D26" w:rsidRDefault="00EC1450">
      <w:r>
        <w:t>[mft]</w:t>
      </w:r>
    </w:p>
    <w:p w14:paraId="3219E41B" w14:textId="77777777" w:rsidR="00DC5D26" w:rsidRDefault="00DC5D26">
      <w:pPr>
        <w:sectPr w:rsidR="00DC5D26">
          <w:headerReference w:type="default" r:id="rId38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1E" w14:textId="77777777">
        <w:tc>
          <w:tcPr>
            <w:tcW w:w="0" w:type="auto"/>
            <w:shd w:val="clear" w:color="auto" w:fill="E6E6E6"/>
          </w:tcPr>
          <w:p w14:paraId="3219E41C" w14:textId="77777777" w:rsidR="00DC5D26" w:rsidRDefault="00EC1450">
            <w:pPr>
              <w:pStyle w:val="Heading6"/>
            </w:pPr>
            <w:bookmarkStart w:id="2115" w:name="_Toc256000364"/>
            <w:bookmarkStart w:id="2116" w:name="GbqFV8ZfXcU29GDG9v8bxnOw5Us="/>
            <w:r>
              <w:pict w14:anchorId="3219F18A">
                <v:shape id="_x0000_i2084" type="#_x0000_t75" style="width:11.95pt;height:11.95pt">
                  <v:imagedata r:id="rId12" o:title=""/>
                </v:shape>
              </w:pict>
            </w:r>
            <w:r>
              <w:t xml:space="preserve"> [mft].[p_chunkingmachine_completed]</w:t>
            </w:r>
            <w:bookmarkEnd w:id="2115"/>
          </w:p>
          <w:bookmarkEnd w:id="2116"/>
          <w:p w14:paraId="3219E41D" w14:textId="77777777" w:rsidR="00DC5D26" w:rsidRDefault="00DC5D26"/>
        </w:tc>
      </w:tr>
    </w:tbl>
    <w:p w14:paraId="3219E41F" w14:textId="77777777" w:rsidR="00DC5D26" w:rsidRDefault="00DC5D26">
      <w:pPr>
        <w:keepNext/>
      </w:pPr>
    </w:p>
    <w:p w14:paraId="3219E420" w14:textId="77777777" w:rsidR="00DC5D26" w:rsidRDefault="00EC1450">
      <w:pPr>
        <w:pStyle w:val="BlockTitleParagraph"/>
      </w:pPr>
      <w:bookmarkStart w:id="2117" w:name="idvAe+8+iAUoYZBDkZQb6tTVe+I="/>
      <w:r>
        <w:t>Parameters</w:t>
      </w:r>
      <w:bookmarkEnd w:id="21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59"/>
        <w:gridCol w:w="2129"/>
        <w:gridCol w:w="2766"/>
        <w:gridCol w:w="1488"/>
      </w:tblGrid>
      <w:tr w:rsidR="00DC5D26" w14:paraId="3219E425" w14:textId="77777777">
        <w:tc>
          <w:tcPr>
            <w:tcW w:w="0" w:type="auto"/>
            <w:shd w:val="clear" w:color="auto" w:fill="F3F3F3"/>
            <w:vAlign w:val="bottom"/>
          </w:tcPr>
          <w:p w14:paraId="3219E42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2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2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2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42A" w14:textId="77777777">
        <w:tc>
          <w:tcPr>
            <w:tcW w:w="0" w:type="auto"/>
            <w:shd w:val="clear" w:color="auto" w:fill="FFFFFF"/>
          </w:tcPr>
          <w:p w14:paraId="3219E42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@chunkingmachineid</w:t>
            </w:r>
          </w:p>
        </w:tc>
        <w:tc>
          <w:tcPr>
            <w:tcW w:w="0" w:type="auto"/>
            <w:shd w:val="clear" w:color="auto" w:fill="FFFFFF"/>
          </w:tcPr>
          <w:p w14:paraId="3219E42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42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42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2F" w14:textId="77777777">
        <w:tc>
          <w:tcPr>
            <w:tcW w:w="0" w:type="auto"/>
            <w:shd w:val="clear" w:color="auto" w:fill="F3F3F3"/>
          </w:tcPr>
          <w:p w14:paraId="3219E4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4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4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42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34" w14:textId="77777777">
        <w:tc>
          <w:tcPr>
            <w:tcW w:w="0" w:type="auto"/>
            <w:shd w:val="clear" w:color="auto" w:fill="FFFFFF"/>
          </w:tcPr>
          <w:p w14:paraId="3219E4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4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43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43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435" w14:textId="77777777" w:rsidR="00DC5D26" w:rsidRDefault="00DC5D26">
      <w:pPr>
        <w:rPr>
          <w:rStyle w:val="Table-Header"/>
        </w:rPr>
      </w:pPr>
    </w:p>
    <w:p w14:paraId="3219E436" w14:textId="77777777" w:rsidR="00DC5D26" w:rsidRDefault="00EC1450">
      <w:pPr>
        <w:pStyle w:val="BlockTitleParagraph"/>
        <w:rPr>
          <w:rStyle w:val="Table-Header"/>
        </w:rPr>
      </w:pPr>
      <w:bookmarkStart w:id="2118" w:name="JgH18M78Px4Hvp0/czLkbgXHs5k="/>
      <w:r>
        <w:t>SQL Script</w:t>
      </w:r>
      <w:bookmarkEnd w:id="21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4E" w14:textId="77777777">
        <w:tc>
          <w:tcPr>
            <w:tcW w:w="0" w:type="auto"/>
            <w:shd w:val="clear" w:color="auto" w:fill="F5F5F5"/>
          </w:tcPr>
          <w:p w14:paraId="3219E437" w14:textId="77777777" w:rsidR="00DC5D26" w:rsidRDefault="00DC5D26">
            <w:pPr>
              <w:rPr>
                <w:rStyle w:val="ScriptNormal"/>
              </w:rPr>
            </w:pPr>
          </w:p>
          <w:p w14:paraId="3219E438" w14:textId="77777777" w:rsidR="00DC5D26" w:rsidRDefault="00DC5D26">
            <w:pPr>
              <w:rPr>
                <w:rStyle w:val="ScriptNormal"/>
              </w:rPr>
            </w:pPr>
          </w:p>
          <w:p w14:paraId="3219E43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[p_chunkingmachine_completed]</w:t>
            </w:r>
          </w:p>
          <w:p w14:paraId="3219E4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4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</w:t>
            </w: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4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43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43E" w14:textId="77777777" w:rsidR="00DC5D26" w:rsidRDefault="00DC5D26">
            <w:pPr>
              <w:rPr>
                <w:rStyle w:val="ScriptNormal"/>
              </w:rPr>
            </w:pPr>
          </w:p>
          <w:p w14:paraId="3219E4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4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441" w14:textId="77777777" w:rsidR="00DC5D26" w:rsidRDefault="00DC5D26">
            <w:pPr>
              <w:rPr>
                <w:rStyle w:val="ScriptNormal"/>
              </w:rPr>
            </w:pPr>
          </w:p>
          <w:p w14:paraId="3219E4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4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mft.t_chunkingmachine </w:t>
            </w:r>
          </w:p>
          <w:p w14:paraId="3219E4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@updateby,</w:t>
            </w:r>
          </w:p>
          <w:p w14:paraId="3219E4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4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'DOWNLOAD COMPLETED'</w:t>
            </w:r>
            <w:r>
              <w:rPr>
                <w:rStyle w:val="ScriptOperator"/>
              </w:rPr>
              <w:t>)</w:t>
            </w:r>
          </w:p>
          <w:p w14:paraId="3219E4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@chunkingmachineid</w:t>
            </w:r>
          </w:p>
          <w:p w14:paraId="3219E4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449" w14:textId="77777777" w:rsidR="00DC5D26" w:rsidRDefault="00DC5D26">
            <w:pPr>
              <w:rPr>
                <w:rStyle w:val="ScriptNormal"/>
              </w:rPr>
            </w:pPr>
          </w:p>
          <w:p w14:paraId="3219E4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44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4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44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44F" w14:textId="77777777" w:rsidR="00DC5D26" w:rsidRDefault="00DC5D26">
      <w:pPr>
        <w:rPr>
          <w:rStyle w:val="ScriptNormal"/>
        </w:rPr>
      </w:pPr>
    </w:p>
    <w:p w14:paraId="3219E450" w14:textId="77777777" w:rsidR="00DC5D26" w:rsidRDefault="00EC1450">
      <w:pPr>
        <w:pStyle w:val="BlockTitleParagraph"/>
        <w:rPr>
          <w:rStyle w:val="ScriptNormal"/>
        </w:rPr>
      </w:pPr>
      <w:bookmarkStart w:id="2119" w:name="BHTwShNv79oOABntsg6VcuSdqWM="/>
      <w:r>
        <w:t>Uses</w:t>
      </w:r>
      <w:bookmarkEnd w:id="2119"/>
    </w:p>
    <w:p w14:paraId="3219E451" w14:textId="77777777" w:rsidR="00DC5D26" w:rsidRDefault="00EC1450">
      <w:hyperlink w:anchor="L+ecWckMLzfF0Qc6dF3FQEWqMkI=" w:history="1">
        <w:r>
          <w:t>[mft].[t_chunkingmachine]</w:t>
        </w:r>
      </w:hyperlink>
    </w:p>
    <w:p w14:paraId="3219E452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453" w14:textId="77777777" w:rsidR="00DC5D26" w:rsidRDefault="00EC1450">
      <w:r>
        <w:t>[mft]</w:t>
      </w:r>
    </w:p>
    <w:p w14:paraId="3219E454" w14:textId="77777777" w:rsidR="00DC5D26" w:rsidRDefault="00DC5D26">
      <w:pPr>
        <w:sectPr w:rsidR="00DC5D26">
          <w:headerReference w:type="default" r:id="rId38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57" w14:textId="77777777">
        <w:tc>
          <w:tcPr>
            <w:tcW w:w="0" w:type="auto"/>
            <w:shd w:val="clear" w:color="auto" w:fill="E6E6E6"/>
          </w:tcPr>
          <w:p w14:paraId="3219E455" w14:textId="77777777" w:rsidR="00DC5D26" w:rsidRDefault="00EC1450">
            <w:pPr>
              <w:pStyle w:val="Heading6"/>
            </w:pPr>
            <w:bookmarkStart w:id="2120" w:name="_Toc256000365"/>
            <w:bookmarkStart w:id="2121" w:name="f6LK3IajM3RnECpMSzPHWBs1WoU="/>
            <w:r>
              <w:pict w14:anchorId="3219F18B">
                <v:shape id="_x0000_i2085" type="#_x0000_t75" style="width:11.95pt;height:11.95pt">
                  <v:imagedata r:id="rId12" o:title=""/>
                </v:shape>
              </w:pict>
            </w:r>
            <w:r>
              <w:t xml:space="preserve"> [mft].[p_chunkingmachine_insert]</w:t>
            </w:r>
            <w:bookmarkEnd w:id="2120"/>
          </w:p>
          <w:bookmarkEnd w:id="2121"/>
          <w:p w14:paraId="3219E456" w14:textId="77777777" w:rsidR="00DC5D26" w:rsidRDefault="00DC5D26"/>
        </w:tc>
      </w:tr>
    </w:tbl>
    <w:p w14:paraId="3219E458" w14:textId="77777777" w:rsidR="00DC5D26" w:rsidRDefault="00DC5D26">
      <w:pPr>
        <w:keepNext/>
      </w:pPr>
    </w:p>
    <w:p w14:paraId="3219E459" w14:textId="77777777" w:rsidR="00DC5D26" w:rsidRDefault="00EC1450">
      <w:pPr>
        <w:pStyle w:val="BlockTitleParagraph"/>
      </w:pPr>
      <w:bookmarkStart w:id="2122" w:name="su/vXRqVbSz9iSXf1mFdQbv5vus="/>
      <w:r>
        <w:t>Parameters</w:t>
      </w:r>
      <w:bookmarkEnd w:id="21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859"/>
        <w:gridCol w:w="2129"/>
        <w:gridCol w:w="2766"/>
        <w:gridCol w:w="1488"/>
      </w:tblGrid>
      <w:tr w:rsidR="00DC5D26" w14:paraId="3219E45E" w14:textId="77777777">
        <w:tc>
          <w:tcPr>
            <w:tcW w:w="0" w:type="auto"/>
            <w:shd w:val="clear" w:color="auto" w:fill="F3F3F3"/>
            <w:vAlign w:val="bottom"/>
          </w:tcPr>
          <w:p w14:paraId="3219E45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5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5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5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463" w14:textId="77777777">
        <w:tc>
          <w:tcPr>
            <w:tcW w:w="0" w:type="auto"/>
            <w:shd w:val="clear" w:color="auto" w:fill="FFFFFF"/>
          </w:tcPr>
          <w:p w14:paraId="3219E45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@chunkingmachineid</w:t>
            </w:r>
          </w:p>
        </w:tc>
        <w:tc>
          <w:tcPr>
            <w:tcW w:w="0" w:type="auto"/>
            <w:shd w:val="clear" w:color="auto" w:fill="FFFFFF"/>
          </w:tcPr>
          <w:p w14:paraId="3219E4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4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46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68" w14:textId="77777777">
        <w:tc>
          <w:tcPr>
            <w:tcW w:w="0" w:type="auto"/>
            <w:shd w:val="clear" w:color="auto" w:fill="F3F3F3"/>
          </w:tcPr>
          <w:p w14:paraId="3219E46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@domain</w:t>
            </w:r>
          </w:p>
        </w:tc>
        <w:tc>
          <w:tcPr>
            <w:tcW w:w="0" w:type="auto"/>
            <w:shd w:val="clear" w:color="auto" w:fill="F3F3F3"/>
          </w:tcPr>
          <w:p w14:paraId="3219E4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4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E46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6D" w14:textId="77777777">
        <w:tc>
          <w:tcPr>
            <w:tcW w:w="0" w:type="auto"/>
            <w:shd w:val="clear" w:color="auto" w:fill="FFFFFF"/>
          </w:tcPr>
          <w:p w14:paraId="3219E46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E4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E4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E46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72" w14:textId="77777777">
        <w:tc>
          <w:tcPr>
            <w:tcW w:w="0" w:type="auto"/>
            <w:shd w:val="clear" w:color="auto" w:fill="F3F3F3"/>
          </w:tcPr>
          <w:p w14:paraId="3219E46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@password</w:t>
            </w:r>
          </w:p>
        </w:tc>
        <w:tc>
          <w:tcPr>
            <w:tcW w:w="0" w:type="auto"/>
            <w:shd w:val="clear" w:color="auto" w:fill="F3F3F3"/>
          </w:tcPr>
          <w:p w14:paraId="3219E46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47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47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77" w14:textId="77777777">
        <w:tc>
          <w:tcPr>
            <w:tcW w:w="0" w:type="auto"/>
            <w:shd w:val="clear" w:color="auto" w:fill="FFFFFF"/>
          </w:tcPr>
          <w:p w14:paraId="3219E47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47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47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47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7C" w14:textId="77777777">
        <w:tc>
          <w:tcPr>
            <w:tcW w:w="0" w:type="auto"/>
            <w:shd w:val="clear" w:color="auto" w:fill="F3F3F3"/>
          </w:tcPr>
          <w:p w14:paraId="3219E47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@filepath</w:t>
            </w:r>
          </w:p>
        </w:tc>
        <w:tc>
          <w:tcPr>
            <w:tcW w:w="0" w:type="auto"/>
            <w:shd w:val="clear" w:color="auto" w:fill="F3F3F3"/>
          </w:tcPr>
          <w:p w14:paraId="3219E4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4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47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81" w14:textId="77777777">
        <w:tc>
          <w:tcPr>
            <w:tcW w:w="0" w:type="auto"/>
            <w:shd w:val="clear" w:color="auto" w:fill="FFFFFF"/>
          </w:tcPr>
          <w:p w14:paraId="3219E47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@filename</w:t>
            </w:r>
          </w:p>
        </w:tc>
        <w:tc>
          <w:tcPr>
            <w:tcW w:w="0" w:type="auto"/>
            <w:shd w:val="clear" w:color="auto" w:fill="FFFFFF"/>
          </w:tcPr>
          <w:p w14:paraId="3219E4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4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48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86" w14:textId="77777777">
        <w:tc>
          <w:tcPr>
            <w:tcW w:w="0" w:type="auto"/>
            <w:shd w:val="clear" w:color="auto" w:fill="F3F3F3"/>
          </w:tcPr>
          <w:p w14:paraId="3219E48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@filecheksum</w:t>
            </w:r>
          </w:p>
        </w:tc>
        <w:tc>
          <w:tcPr>
            <w:tcW w:w="0" w:type="auto"/>
            <w:shd w:val="clear" w:color="auto" w:fill="F3F3F3"/>
          </w:tcPr>
          <w:p w14:paraId="3219E4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3F3F3"/>
          </w:tcPr>
          <w:p w14:paraId="3219E4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3F3F3"/>
          </w:tcPr>
          <w:p w14:paraId="3219E48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8B" w14:textId="77777777">
        <w:tc>
          <w:tcPr>
            <w:tcW w:w="0" w:type="auto"/>
            <w:shd w:val="clear" w:color="auto" w:fill="FFFFFF"/>
          </w:tcPr>
          <w:p w14:paraId="3219E48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@temppath</w:t>
            </w:r>
          </w:p>
        </w:tc>
        <w:tc>
          <w:tcPr>
            <w:tcW w:w="0" w:type="auto"/>
            <w:shd w:val="clear" w:color="auto" w:fill="FFFFFF"/>
          </w:tcPr>
          <w:p w14:paraId="3219E4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4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48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90" w14:textId="77777777">
        <w:tc>
          <w:tcPr>
            <w:tcW w:w="0" w:type="auto"/>
            <w:shd w:val="clear" w:color="auto" w:fill="F3F3F3"/>
          </w:tcPr>
          <w:p w14:paraId="3219E48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@buffersize</w:t>
            </w:r>
          </w:p>
        </w:tc>
        <w:tc>
          <w:tcPr>
            <w:tcW w:w="0" w:type="auto"/>
            <w:shd w:val="clear" w:color="auto" w:fill="F3F3F3"/>
          </w:tcPr>
          <w:p w14:paraId="3219E4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4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48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95" w14:textId="77777777">
        <w:tc>
          <w:tcPr>
            <w:tcW w:w="0" w:type="auto"/>
            <w:shd w:val="clear" w:color="auto" w:fill="FFFFFF"/>
          </w:tcPr>
          <w:p w14:paraId="3219E49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4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4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3219E49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9A" w14:textId="77777777">
        <w:tc>
          <w:tcPr>
            <w:tcW w:w="0" w:type="auto"/>
            <w:shd w:val="clear" w:color="auto" w:fill="F3F3F3"/>
          </w:tcPr>
          <w:p w14:paraId="3219E49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49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49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49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49B" w14:textId="77777777" w:rsidR="00DC5D26" w:rsidRDefault="00DC5D26">
      <w:pPr>
        <w:rPr>
          <w:rStyle w:val="Table-Header"/>
        </w:rPr>
      </w:pPr>
    </w:p>
    <w:p w14:paraId="3219E49C" w14:textId="77777777" w:rsidR="00DC5D26" w:rsidRDefault="00EC1450">
      <w:pPr>
        <w:pStyle w:val="BlockTitleParagraph"/>
        <w:rPr>
          <w:rStyle w:val="Table-Header"/>
        </w:rPr>
      </w:pPr>
      <w:bookmarkStart w:id="2123" w:name="0AJISMSJ72hqPLq6+3otm4q5K5M="/>
      <w:r>
        <w:t>SQL Script</w:t>
      </w:r>
      <w:bookmarkEnd w:id="21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D9" w14:textId="77777777">
        <w:tc>
          <w:tcPr>
            <w:tcW w:w="0" w:type="auto"/>
            <w:shd w:val="clear" w:color="auto" w:fill="F5F5F5"/>
          </w:tcPr>
          <w:p w14:paraId="3219E49D" w14:textId="77777777" w:rsidR="00DC5D26" w:rsidRDefault="00DC5D26">
            <w:pPr>
              <w:rPr>
                <w:rStyle w:val="ScriptNormal"/>
              </w:rPr>
            </w:pPr>
          </w:p>
          <w:p w14:paraId="3219E49E" w14:textId="77777777" w:rsidR="00DC5D26" w:rsidRDefault="00DC5D26">
            <w:pPr>
              <w:rPr>
                <w:rStyle w:val="ScriptNormal"/>
              </w:rPr>
            </w:pPr>
          </w:p>
          <w:p w14:paraId="3219E49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[p_chunkingmachine_insert]</w:t>
            </w:r>
          </w:p>
          <w:p w14:paraId="3219E4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@chunkingmachineid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4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@domain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4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4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@password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4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4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@filepath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4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4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@filecheksum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128),</w:t>
            </w:r>
          </w:p>
          <w:p w14:paraId="3219E4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@temppath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4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@buffersize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4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4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4A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4AD" w14:textId="77777777" w:rsidR="00DC5D26" w:rsidRDefault="00DC5D26">
            <w:pPr>
              <w:rPr>
                <w:rStyle w:val="ScriptNormal"/>
              </w:rPr>
            </w:pPr>
          </w:p>
          <w:p w14:paraId="3219E4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E4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4B0" w14:textId="77777777" w:rsidR="00DC5D26" w:rsidRDefault="00DC5D26">
            <w:pPr>
              <w:rPr>
                <w:rStyle w:val="ScriptNormal"/>
              </w:rPr>
            </w:pPr>
          </w:p>
          <w:p w14:paraId="3219E4B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4B2" w14:textId="77777777" w:rsidR="00DC5D26" w:rsidRDefault="00DC5D26">
            <w:pPr>
              <w:rPr>
                <w:rStyle w:val="ScriptNormal"/>
              </w:rPr>
            </w:pPr>
          </w:p>
          <w:p w14:paraId="3219E4B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mft.t_chunkingmachine</w:t>
            </w:r>
          </w:p>
          <w:p w14:paraId="3219E4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</w:p>
          <w:p w14:paraId="3219E4B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chunkingmachineid,</w:t>
            </w:r>
          </w:p>
          <w:p w14:paraId="3219E4B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chunkingmachinestatusid,</w:t>
            </w:r>
          </w:p>
          <w:p w14:paraId="3219E4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domain,</w:t>
            </w:r>
          </w:p>
          <w:p w14:paraId="3219E4B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username,</w:t>
            </w:r>
          </w:p>
          <w:p w14:paraId="3219E4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[password],</w:t>
            </w:r>
          </w:p>
          <w:p w14:paraId="3219E4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machineid,</w:t>
            </w:r>
          </w:p>
          <w:p w14:paraId="3219E4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filepath,</w:t>
            </w:r>
          </w:p>
          <w:p w14:paraId="3219E4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[</w:t>
            </w:r>
            <w:r>
              <w:rPr>
                <w:rStyle w:val="ScriptNormal"/>
              </w:rPr>
              <w:t>filename],</w:t>
            </w:r>
          </w:p>
          <w:p w14:paraId="3219E4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filecheksum,</w:t>
            </w:r>
          </w:p>
          <w:p w14:paraId="3219E4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temppath,</w:t>
            </w:r>
          </w:p>
          <w:p w14:paraId="3219E4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buffersize,</w:t>
            </w:r>
          </w:p>
          <w:p w14:paraId="3219E4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updateby,</w:t>
            </w:r>
          </w:p>
          <w:p w14:paraId="3219E4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lastupdate</w:t>
            </w:r>
          </w:p>
          <w:p w14:paraId="3219E4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E4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E4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       </w:t>
            </w:r>
          </w:p>
          <w:p w14:paraId="3219E4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@chunkingmachineid,</w:t>
            </w:r>
          </w:p>
          <w:p w14:paraId="3219E4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Normal"/>
              </w:rPr>
              <w:t>),</w:t>
            </w:r>
          </w:p>
          <w:p w14:paraId="3219E4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@domain,    </w:t>
            </w:r>
          </w:p>
          <w:p w14:paraId="3219E4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@username,</w:t>
            </w:r>
          </w:p>
          <w:p w14:paraId="3219E4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@password,</w:t>
            </w:r>
          </w:p>
          <w:p w14:paraId="3219E4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@machineid,            </w:t>
            </w:r>
          </w:p>
          <w:p w14:paraId="3219E4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@filepath,        </w:t>
            </w:r>
          </w:p>
          <w:p w14:paraId="3219E4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@filename,            </w:t>
            </w:r>
          </w:p>
          <w:p w14:paraId="3219E4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</w:t>
            </w:r>
            <w:r>
              <w:rPr>
                <w:rStyle w:val="ScriptNormal"/>
              </w:rPr>
              <w:t>ilecheksum,</w:t>
            </w:r>
          </w:p>
          <w:p w14:paraId="3219E4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@temppath,</w:t>
            </w:r>
          </w:p>
          <w:p w14:paraId="3219E4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@buffersize,    </w:t>
            </w:r>
          </w:p>
          <w:p w14:paraId="3219E4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@updateby,</w:t>
            </w:r>
          </w:p>
          <w:p w14:paraId="3219E4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@lastupdate    </w:t>
            </w:r>
          </w:p>
          <w:p w14:paraId="3219E4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E4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4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4D5" w14:textId="77777777" w:rsidR="00DC5D26" w:rsidRDefault="00DC5D26">
            <w:pPr>
              <w:rPr>
                <w:rStyle w:val="ScriptNormal"/>
              </w:rPr>
            </w:pPr>
          </w:p>
          <w:p w14:paraId="3219E4D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4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4D8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4DA" w14:textId="77777777" w:rsidR="00DC5D26" w:rsidRDefault="00DC5D26">
      <w:pPr>
        <w:rPr>
          <w:rStyle w:val="ScriptNormal"/>
        </w:rPr>
      </w:pPr>
    </w:p>
    <w:p w14:paraId="3219E4DB" w14:textId="77777777" w:rsidR="00DC5D26" w:rsidRDefault="00EC1450">
      <w:pPr>
        <w:pStyle w:val="BlockTitleParagraph"/>
        <w:rPr>
          <w:rStyle w:val="ScriptNormal"/>
        </w:rPr>
      </w:pPr>
      <w:bookmarkStart w:id="2124" w:name="V8dJ//yOlYuds58b1XtXjh83K0s="/>
      <w:r>
        <w:t>Uses</w:t>
      </w:r>
      <w:bookmarkEnd w:id="2124"/>
    </w:p>
    <w:p w14:paraId="3219E4DC" w14:textId="77777777" w:rsidR="00DC5D26" w:rsidRDefault="00EC1450">
      <w:hyperlink w:anchor="L+ecWckMLzfF0Qc6dF3FQEWqMkI=" w:history="1">
        <w:r>
          <w:t>[mft].[t_chunkingmachine]</w:t>
        </w:r>
      </w:hyperlink>
    </w:p>
    <w:p w14:paraId="3219E4DD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4DE" w14:textId="77777777" w:rsidR="00DC5D26" w:rsidRDefault="00EC1450">
      <w:r>
        <w:t>[mft]</w:t>
      </w:r>
    </w:p>
    <w:p w14:paraId="3219E4DF" w14:textId="77777777" w:rsidR="00DC5D26" w:rsidRDefault="00DC5D26">
      <w:pPr>
        <w:sectPr w:rsidR="00DC5D26">
          <w:headerReference w:type="default" r:id="rId38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4E2" w14:textId="77777777">
        <w:tc>
          <w:tcPr>
            <w:tcW w:w="0" w:type="auto"/>
            <w:shd w:val="clear" w:color="auto" w:fill="E6E6E6"/>
          </w:tcPr>
          <w:p w14:paraId="3219E4E0" w14:textId="77777777" w:rsidR="00DC5D26" w:rsidRDefault="00EC1450">
            <w:pPr>
              <w:pStyle w:val="Heading6"/>
            </w:pPr>
            <w:bookmarkStart w:id="2125" w:name="_Toc256000366"/>
            <w:bookmarkStart w:id="2126" w:name="6o9FQNq5KnrXXUlc5B0tjGAOujg="/>
            <w:r>
              <w:pict w14:anchorId="3219F18C">
                <v:shape id="_x0000_i2086" type="#_x0000_t75" style="width:11.95pt;height:11.95pt">
                  <v:imagedata r:id="rId12" o:title=""/>
                </v:shape>
              </w:pict>
            </w:r>
            <w:r>
              <w:t xml:space="preserve"> [mft].[p_chunkingmachine_unbook]</w:t>
            </w:r>
            <w:bookmarkEnd w:id="2125"/>
          </w:p>
          <w:bookmarkEnd w:id="2126"/>
          <w:p w14:paraId="3219E4E1" w14:textId="77777777" w:rsidR="00DC5D26" w:rsidRDefault="00DC5D26"/>
        </w:tc>
      </w:tr>
    </w:tbl>
    <w:p w14:paraId="3219E4E3" w14:textId="77777777" w:rsidR="00DC5D26" w:rsidRDefault="00DC5D26">
      <w:pPr>
        <w:keepNext/>
      </w:pPr>
    </w:p>
    <w:p w14:paraId="3219E4E4" w14:textId="77777777" w:rsidR="00DC5D26" w:rsidRDefault="00EC1450">
      <w:pPr>
        <w:pStyle w:val="BlockTitleParagraph"/>
      </w:pPr>
      <w:bookmarkStart w:id="2127" w:name="wndF2bhPLbENV6Zkd/+SDmPOhQQ="/>
      <w:r>
        <w:t>Parameters</w:t>
      </w:r>
      <w:bookmarkEnd w:id="21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8"/>
        <w:gridCol w:w="1979"/>
        <w:gridCol w:w="2572"/>
        <w:gridCol w:w="1383"/>
      </w:tblGrid>
      <w:tr w:rsidR="00DC5D26" w14:paraId="3219E4E9" w14:textId="77777777">
        <w:tc>
          <w:tcPr>
            <w:tcW w:w="0" w:type="auto"/>
            <w:shd w:val="clear" w:color="auto" w:fill="F3F3F3"/>
            <w:vAlign w:val="bottom"/>
          </w:tcPr>
          <w:p w14:paraId="3219E4E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E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4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4EE" w14:textId="77777777">
        <w:tc>
          <w:tcPr>
            <w:tcW w:w="0" w:type="auto"/>
            <w:shd w:val="clear" w:color="auto" w:fill="FFFFFF"/>
          </w:tcPr>
          <w:p w14:paraId="3219E4E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@chunkingmachineid</w:t>
            </w:r>
          </w:p>
        </w:tc>
        <w:tc>
          <w:tcPr>
            <w:tcW w:w="0" w:type="auto"/>
            <w:shd w:val="clear" w:color="auto" w:fill="FFFFFF"/>
          </w:tcPr>
          <w:p w14:paraId="3219E4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4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4E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F3" w14:textId="77777777">
        <w:tc>
          <w:tcPr>
            <w:tcW w:w="0" w:type="auto"/>
            <w:shd w:val="clear" w:color="auto" w:fill="F3F3F3"/>
          </w:tcPr>
          <w:p w14:paraId="3219E4E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4F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4F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4F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F8" w14:textId="77777777">
        <w:tc>
          <w:tcPr>
            <w:tcW w:w="0" w:type="auto"/>
            <w:shd w:val="clear" w:color="auto" w:fill="FFFFFF"/>
          </w:tcPr>
          <w:p w14:paraId="3219E4F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FFFFF"/>
          </w:tcPr>
          <w:p w14:paraId="3219E4F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4F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4F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4FD" w14:textId="77777777">
        <w:tc>
          <w:tcPr>
            <w:tcW w:w="0" w:type="auto"/>
            <w:shd w:val="clear" w:color="auto" w:fill="F3F3F3"/>
          </w:tcPr>
          <w:p w14:paraId="3219E4F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@chunkingmachinestatusid</w:t>
            </w:r>
          </w:p>
        </w:tc>
        <w:tc>
          <w:tcPr>
            <w:tcW w:w="0" w:type="auto"/>
            <w:shd w:val="clear" w:color="auto" w:fill="F3F3F3"/>
          </w:tcPr>
          <w:p w14:paraId="3219E4F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4F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4F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502" w14:textId="77777777">
        <w:tc>
          <w:tcPr>
            <w:tcW w:w="0" w:type="auto"/>
            <w:shd w:val="clear" w:color="auto" w:fill="FFFFFF"/>
          </w:tcPr>
          <w:p w14:paraId="3219E4F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@chunks</w:t>
            </w:r>
          </w:p>
        </w:tc>
        <w:tc>
          <w:tcPr>
            <w:tcW w:w="0" w:type="auto"/>
            <w:shd w:val="clear" w:color="auto" w:fill="FFFFFF"/>
          </w:tcPr>
          <w:p w14:paraId="3219E4F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50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50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507" w14:textId="77777777">
        <w:tc>
          <w:tcPr>
            <w:tcW w:w="0" w:type="auto"/>
            <w:shd w:val="clear" w:color="auto" w:fill="F3F3F3"/>
          </w:tcPr>
          <w:p w14:paraId="3219E50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@filecheksum</w:t>
            </w:r>
          </w:p>
        </w:tc>
        <w:tc>
          <w:tcPr>
            <w:tcW w:w="0" w:type="auto"/>
            <w:shd w:val="clear" w:color="auto" w:fill="F3F3F3"/>
          </w:tcPr>
          <w:p w14:paraId="3219E5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3F3F3"/>
          </w:tcPr>
          <w:p w14:paraId="3219E5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3F3F3"/>
          </w:tcPr>
          <w:p w14:paraId="3219E50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50C" w14:textId="77777777">
        <w:tc>
          <w:tcPr>
            <w:tcW w:w="0" w:type="auto"/>
            <w:shd w:val="clear" w:color="auto" w:fill="FFFFFF"/>
          </w:tcPr>
          <w:p w14:paraId="3219E5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50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50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50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50D" w14:textId="77777777" w:rsidR="00DC5D26" w:rsidRDefault="00DC5D26">
      <w:pPr>
        <w:rPr>
          <w:rStyle w:val="Table-Header"/>
        </w:rPr>
      </w:pPr>
    </w:p>
    <w:p w14:paraId="3219E50E" w14:textId="77777777" w:rsidR="00DC5D26" w:rsidRDefault="00EC1450">
      <w:pPr>
        <w:pStyle w:val="BlockTitleParagraph"/>
        <w:rPr>
          <w:rStyle w:val="Table-Header"/>
        </w:rPr>
      </w:pPr>
      <w:bookmarkStart w:id="2128" w:name="NWxVrZ/YAVjoNj8ZIC4YY8zyT+g="/>
      <w:r>
        <w:t>SQL Script</w:t>
      </w:r>
      <w:bookmarkEnd w:id="21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2F" w14:textId="77777777">
        <w:tc>
          <w:tcPr>
            <w:tcW w:w="0" w:type="auto"/>
            <w:shd w:val="clear" w:color="auto" w:fill="F5F5F5"/>
          </w:tcPr>
          <w:p w14:paraId="3219E50F" w14:textId="77777777" w:rsidR="00DC5D26" w:rsidRDefault="00DC5D26">
            <w:pPr>
              <w:rPr>
                <w:rStyle w:val="ScriptNormal"/>
              </w:rPr>
            </w:pPr>
          </w:p>
          <w:p w14:paraId="3219E510" w14:textId="77777777" w:rsidR="00DC5D26" w:rsidRDefault="00DC5D26">
            <w:pPr>
              <w:rPr>
                <w:rStyle w:val="ScriptNormal"/>
              </w:rPr>
            </w:pPr>
          </w:p>
          <w:p w14:paraId="3219E5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[p_chunkingmachine_unbook]</w:t>
            </w:r>
          </w:p>
          <w:p w14:paraId="3219E5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5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5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5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5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5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@filecheksum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128),</w:t>
            </w:r>
          </w:p>
          <w:p w14:paraId="3219E5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</w:t>
            </w: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51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51A" w14:textId="77777777" w:rsidR="00DC5D26" w:rsidRDefault="00DC5D26">
            <w:pPr>
              <w:rPr>
                <w:rStyle w:val="ScriptNormal"/>
              </w:rPr>
            </w:pPr>
          </w:p>
          <w:p w14:paraId="3219E5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5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51D" w14:textId="77777777" w:rsidR="00DC5D26" w:rsidRDefault="00DC5D26">
            <w:pPr>
              <w:rPr>
                <w:rStyle w:val="ScriptNormal"/>
              </w:rPr>
            </w:pPr>
          </w:p>
          <w:p w14:paraId="3219E5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5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5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5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5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5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5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@chunks,</w:t>
            </w:r>
          </w:p>
          <w:p w14:paraId="3219E5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E5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filecheksum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@filecheksum,</w:t>
            </w:r>
          </w:p>
          <w:p w14:paraId="3219E5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@chunkingmachinestatusid</w:t>
            </w:r>
          </w:p>
          <w:p w14:paraId="3219E5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</w:t>
            </w:r>
            <w:r>
              <w:rPr>
                <w:rStyle w:val="ScriptNormal"/>
              </w:rPr>
              <w:t>chunkingmachineid</w:t>
            </w:r>
          </w:p>
          <w:p w14:paraId="3219E5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52A" w14:textId="77777777" w:rsidR="00DC5D26" w:rsidRDefault="00DC5D26">
            <w:pPr>
              <w:rPr>
                <w:rStyle w:val="ScriptNormal"/>
              </w:rPr>
            </w:pPr>
          </w:p>
          <w:p w14:paraId="3219E5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52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5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52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530" w14:textId="77777777" w:rsidR="00DC5D26" w:rsidRDefault="00DC5D26">
      <w:pPr>
        <w:rPr>
          <w:rStyle w:val="ScriptNormal"/>
        </w:rPr>
      </w:pPr>
    </w:p>
    <w:p w14:paraId="3219E531" w14:textId="77777777" w:rsidR="00DC5D26" w:rsidRDefault="00EC1450">
      <w:pPr>
        <w:pStyle w:val="BlockTitleParagraph"/>
        <w:rPr>
          <w:rStyle w:val="ScriptNormal"/>
        </w:rPr>
      </w:pPr>
      <w:bookmarkStart w:id="2129" w:name="CffE/Hbi0bqhStvTZVSQFthARbk="/>
      <w:r>
        <w:t>Uses</w:t>
      </w:r>
      <w:bookmarkEnd w:id="2129"/>
    </w:p>
    <w:p w14:paraId="3219E532" w14:textId="77777777" w:rsidR="00DC5D26" w:rsidRDefault="00EC1450">
      <w:hyperlink w:anchor="L+ecWckMLzfF0Qc6dF3FQEWqMkI=" w:history="1">
        <w:r>
          <w:t>[mft].[t_chunkingmachine]</w:t>
        </w:r>
      </w:hyperlink>
    </w:p>
    <w:p w14:paraId="3219E533" w14:textId="77777777" w:rsidR="00DC5D26" w:rsidRDefault="00EC1450">
      <w:r>
        <w:t>[mft]</w:t>
      </w:r>
    </w:p>
    <w:p w14:paraId="3219E534" w14:textId="77777777" w:rsidR="00DC5D26" w:rsidRDefault="00DC5D26">
      <w:pPr>
        <w:sectPr w:rsidR="00DC5D26">
          <w:headerReference w:type="default" r:id="rId38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37" w14:textId="77777777">
        <w:tc>
          <w:tcPr>
            <w:tcW w:w="0" w:type="auto"/>
            <w:shd w:val="clear" w:color="auto" w:fill="E6E6E6"/>
          </w:tcPr>
          <w:p w14:paraId="3219E535" w14:textId="77777777" w:rsidR="00DC5D26" w:rsidRDefault="00EC1450">
            <w:pPr>
              <w:pStyle w:val="Heading6"/>
            </w:pPr>
            <w:bookmarkStart w:id="2130" w:name="_Toc256000367"/>
            <w:bookmarkStart w:id="2131" w:name="MwISX6HBX5uwfbo4eD1sPM5Ba+w="/>
            <w:r>
              <w:pict w14:anchorId="3219F18D">
                <v:shape id="_x0000_i2087" type="#_x0000_t75" style="width:11.95pt;height:11.95pt">
                  <v:imagedata r:id="rId12" o:title=""/>
                </v:shape>
              </w:pict>
            </w:r>
            <w:r>
              <w:t xml:space="preserve"> [mft].[p_cleaningmachine_bookchunking]</w:t>
            </w:r>
            <w:bookmarkEnd w:id="2130"/>
          </w:p>
          <w:bookmarkEnd w:id="2131"/>
          <w:p w14:paraId="3219E536" w14:textId="77777777" w:rsidR="00DC5D26" w:rsidRDefault="00DC5D26"/>
        </w:tc>
      </w:tr>
    </w:tbl>
    <w:p w14:paraId="3219E538" w14:textId="77777777" w:rsidR="00DC5D26" w:rsidRDefault="00DC5D26">
      <w:pPr>
        <w:keepNext/>
      </w:pPr>
    </w:p>
    <w:p w14:paraId="3219E539" w14:textId="77777777" w:rsidR="00DC5D26" w:rsidRDefault="00EC1450">
      <w:pPr>
        <w:pStyle w:val="BlockTitleParagraph"/>
      </w:pPr>
      <w:bookmarkStart w:id="2132" w:name="W4B+RkRGau2ma0TfFVo0LTK7rL4="/>
      <w:r>
        <w:t>Parameters</w:t>
      </w:r>
      <w:bookmarkEnd w:id="21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53D" w14:textId="77777777">
        <w:tc>
          <w:tcPr>
            <w:tcW w:w="0" w:type="auto"/>
            <w:shd w:val="clear" w:color="auto" w:fill="F3F3F3"/>
            <w:vAlign w:val="bottom"/>
          </w:tcPr>
          <w:p w14:paraId="3219E5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541" w14:textId="77777777">
        <w:tc>
          <w:tcPr>
            <w:tcW w:w="0" w:type="auto"/>
            <w:shd w:val="clear" w:color="auto" w:fill="FFFFFF"/>
          </w:tcPr>
          <w:p w14:paraId="3219E5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5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5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545" w14:textId="77777777">
        <w:tc>
          <w:tcPr>
            <w:tcW w:w="0" w:type="auto"/>
            <w:shd w:val="clear" w:color="auto" w:fill="F3F3F3"/>
          </w:tcPr>
          <w:p w14:paraId="3219E54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54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54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546" w14:textId="77777777" w:rsidR="00DC5D26" w:rsidRDefault="00DC5D26">
      <w:pPr>
        <w:rPr>
          <w:rStyle w:val="Table-Header"/>
        </w:rPr>
      </w:pPr>
    </w:p>
    <w:p w14:paraId="3219E547" w14:textId="77777777" w:rsidR="00DC5D26" w:rsidRDefault="00EC1450">
      <w:pPr>
        <w:pStyle w:val="BlockTitleParagraph"/>
        <w:rPr>
          <w:rStyle w:val="Table-Header"/>
        </w:rPr>
      </w:pPr>
      <w:bookmarkStart w:id="2133" w:name="GHZcrOEului5lrRU/1+lJ7mmqnE="/>
      <w:r>
        <w:t>SQL Script</w:t>
      </w:r>
      <w:bookmarkEnd w:id="21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6F" w14:textId="77777777">
        <w:tc>
          <w:tcPr>
            <w:tcW w:w="0" w:type="auto"/>
            <w:shd w:val="clear" w:color="auto" w:fill="F5F5F5"/>
          </w:tcPr>
          <w:p w14:paraId="3219E548" w14:textId="77777777" w:rsidR="00DC5D26" w:rsidRDefault="00DC5D26">
            <w:pPr>
              <w:rPr>
                <w:rStyle w:val="ScriptNormal"/>
              </w:rPr>
            </w:pPr>
          </w:p>
          <w:p w14:paraId="3219E549" w14:textId="77777777" w:rsidR="00DC5D26" w:rsidRDefault="00DC5D26">
            <w:pPr>
              <w:rPr>
                <w:rStyle w:val="ScriptNormal"/>
              </w:rPr>
            </w:pPr>
          </w:p>
          <w:p w14:paraId="3219E54A" w14:textId="77777777" w:rsidR="00DC5D26" w:rsidRDefault="00DC5D26">
            <w:pPr>
              <w:rPr>
                <w:rStyle w:val="ScriptNormal"/>
              </w:rPr>
            </w:pPr>
          </w:p>
          <w:p w14:paraId="3219E54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[p_cleaningmachine_bookchunking]</w:t>
            </w:r>
          </w:p>
          <w:p w14:paraId="3219E5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5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54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54F" w14:textId="77777777" w:rsidR="00DC5D26" w:rsidRDefault="00DC5D26">
            <w:pPr>
              <w:rPr>
                <w:rStyle w:val="ScriptNormal"/>
              </w:rPr>
            </w:pPr>
          </w:p>
          <w:p w14:paraId="3219E5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5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5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5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5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555" w14:textId="77777777" w:rsidR="00DC5D26" w:rsidRDefault="00DC5D26">
            <w:pPr>
              <w:rPr>
                <w:rStyle w:val="ScriptNormal"/>
              </w:rPr>
            </w:pPr>
          </w:p>
          <w:p w14:paraId="3219E556" w14:textId="77777777" w:rsidR="00DC5D26" w:rsidRDefault="00DC5D26">
            <w:pPr>
              <w:rPr>
                <w:rStyle w:val="ScriptNormal"/>
              </w:rPr>
            </w:pPr>
          </w:p>
          <w:p w14:paraId="3219E5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5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5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5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</w:t>
            </w:r>
            <w:r>
              <w:rPr>
                <w:rStyle w:val="ScriptNormal"/>
              </w:rPr>
              <w:t xml:space="preserve">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5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5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5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'CLEANING'</w:t>
            </w:r>
            <w:r>
              <w:rPr>
                <w:rStyle w:val="ScriptOperator"/>
              </w:rPr>
              <w:t>)</w:t>
            </w:r>
          </w:p>
          <w:p w14:paraId="3219E5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Id(</w:t>
            </w:r>
            <w:r>
              <w:rPr>
                <w:rStyle w:val="ScriptString"/>
              </w:rPr>
              <w:t>'DOWNLOAD 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CLEAN'</w:t>
            </w:r>
            <w:r>
              <w:rPr>
                <w:rStyle w:val="ScriptNormal"/>
              </w:rPr>
              <w:t>))</w:t>
            </w:r>
          </w:p>
          <w:p w14:paraId="3219E5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562" w14:textId="77777777" w:rsidR="00DC5D26" w:rsidRDefault="00DC5D26">
            <w:pPr>
              <w:rPr>
                <w:rStyle w:val="ScriptNormal"/>
              </w:rPr>
            </w:pPr>
          </w:p>
          <w:p w14:paraId="3219E5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chunkingmachineid, chunkingmachinestatusid, domain, username, [password], machineid,        </w:t>
            </w:r>
          </w:p>
          <w:p w14:paraId="3219E5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buffersize, chunks, updateby, lastupdate, </w:t>
            </w:r>
          </w:p>
          <w:p w14:paraId="3219E5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5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mft.t_chunkingmachine</w:t>
            </w:r>
          </w:p>
          <w:p w14:paraId="3219E5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568" w14:textId="77777777" w:rsidR="00DC5D26" w:rsidRDefault="00DC5D26">
            <w:pPr>
              <w:rPr>
                <w:rStyle w:val="ScriptNormal"/>
              </w:rPr>
            </w:pPr>
          </w:p>
          <w:p w14:paraId="3219E569" w14:textId="77777777" w:rsidR="00DC5D26" w:rsidRDefault="00DC5D26">
            <w:pPr>
              <w:rPr>
                <w:rStyle w:val="ScriptNormal"/>
              </w:rPr>
            </w:pPr>
          </w:p>
          <w:p w14:paraId="3219E56A" w14:textId="77777777" w:rsidR="00DC5D26" w:rsidRDefault="00DC5D26">
            <w:pPr>
              <w:rPr>
                <w:rStyle w:val="ScriptNormal"/>
              </w:rPr>
            </w:pPr>
          </w:p>
          <w:p w14:paraId="3219E5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56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5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56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570" w14:textId="77777777" w:rsidR="00DC5D26" w:rsidRDefault="00DC5D26">
      <w:pPr>
        <w:rPr>
          <w:rStyle w:val="ScriptNormal"/>
        </w:rPr>
      </w:pPr>
    </w:p>
    <w:p w14:paraId="3219E571" w14:textId="77777777" w:rsidR="00DC5D26" w:rsidRDefault="00EC1450">
      <w:pPr>
        <w:pStyle w:val="BlockTitleParagraph"/>
        <w:rPr>
          <w:rStyle w:val="ScriptNormal"/>
        </w:rPr>
      </w:pPr>
      <w:bookmarkStart w:id="2134" w:name="Pz7pgeLHz5X0RA6kRr+tZ2vW56w="/>
      <w:r>
        <w:t>Uses</w:t>
      </w:r>
      <w:bookmarkEnd w:id="2134"/>
    </w:p>
    <w:p w14:paraId="3219E572" w14:textId="77777777" w:rsidR="00DC5D26" w:rsidRDefault="00EC1450">
      <w:hyperlink w:anchor="L+ecWckMLzfF0Qc6dF3FQEWqMkI=" w:history="1">
        <w:r>
          <w:t>[mft].[t_chunkingmachine]</w:t>
        </w:r>
      </w:hyperlink>
    </w:p>
    <w:p w14:paraId="3219E573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574" w14:textId="77777777" w:rsidR="00DC5D26" w:rsidRDefault="00EC1450">
      <w:r>
        <w:t>[mft]</w:t>
      </w:r>
    </w:p>
    <w:p w14:paraId="3219E575" w14:textId="77777777" w:rsidR="00DC5D26" w:rsidRDefault="00DC5D26">
      <w:pPr>
        <w:sectPr w:rsidR="00DC5D26">
          <w:headerReference w:type="default" r:id="rId38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78" w14:textId="77777777">
        <w:tc>
          <w:tcPr>
            <w:tcW w:w="0" w:type="auto"/>
            <w:shd w:val="clear" w:color="auto" w:fill="E6E6E6"/>
          </w:tcPr>
          <w:p w14:paraId="3219E576" w14:textId="77777777" w:rsidR="00DC5D26" w:rsidRDefault="00EC1450">
            <w:pPr>
              <w:pStyle w:val="Heading6"/>
            </w:pPr>
            <w:bookmarkStart w:id="2135" w:name="_Toc256000368"/>
            <w:bookmarkStart w:id="2136" w:name="lr7RkXHqmwkD5T1jKtSL+cyVZn8="/>
            <w:r>
              <w:pict w14:anchorId="3219F18E">
                <v:shape id="_x0000_i2088" type="#_x0000_t75" style="width:11.95pt;height:11.95pt">
                  <v:imagedata r:id="rId12" o:title=""/>
                </v:shape>
              </w:pict>
            </w:r>
            <w:r>
              <w:t xml:space="preserve"> [mft].[p_cleaningmachine_bookmergemoving]</w:t>
            </w:r>
            <w:bookmarkEnd w:id="2135"/>
          </w:p>
          <w:bookmarkEnd w:id="2136"/>
          <w:p w14:paraId="3219E577" w14:textId="77777777" w:rsidR="00DC5D26" w:rsidRDefault="00DC5D26"/>
        </w:tc>
      </w:tr>
    </w:tbl>
    <w:p w14:paraId="3219E579" w14:textId="77777777" w:rsidR="00DC5D26" w:rsidRDefault="00DC5D26">
      <w:pPr>
        <w:keepNext/>
      </w:pPr>
    </w:p>
    <w:p w14:paraId="3219E57A" w14:textId="77777777" w:rsidR="00DC5D26" w:rsidRDefault="00EC1450">
      <w:pPr>
        <w:pStyle w:val="BlockTitleParagraph"/>
      </w:pPr>
      <w:bookmarkStart w:id="2137" w:name="jC5ZaPgGhI+4kQN5+suCXjQ6ntg="/>
      <w:r>
        <w:t>Parameters</w:t>
      </w:r>
      <w:bookmarkEnd w:id="213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57E" w14:textId="77777777">
        <w:tc>
          <w:tcPr>
            <w:tcW w:w="0" w:type="auto"/>
            <w:shd w:val="clear" w:color="auto" w:fill="F3F3F3"/>
            <w:vAlign w:val="bottom"/>
          </w:tcPr>
          <w:p w14:paraId="3219E57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7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7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582" w14:textId="77777777">
        <w:tc>
          <w:tcPr>
            <w:tcW w:w="0" w:type="auto"/>
            <w:shd w:val="clear" w:color="auto" w:fill="FFFFFF"/>
          </w:tcPr>
          <w:p w14:paraId="3219E5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5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58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586" w14:textId="77777777">
        <w:tc>
          <w:tcPr>
            <w:tcW w:w="0" w:type="auto"/>
            <w:shd w:val="clear" w:color="auto" w:fill="F3F3F3"/>
          </w:tcPr>
          <w:p w14:paraId="3219E5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5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5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587" w14:textId="77777777" w:rsidR="00DC5D26" w:rsidRDefault="00DC5D26">
      <w:pPr>
        <w:rPr>
          <w:rStyle w:val="Table-Header"/>
        </w:rPr>
      </w:pPr>
    </w:p>
    <w:p w14:paraId="3219E588" w14:textId="77777777" w:rsidR="00DC5D26" w:rsidRDefault="00EC1450">
      <w:pPr>
        <w:pStyle w:val="BlockTitleParagraph"/>
        <w:rPr>
          <w:rStyle w:val="Table-Header"/>
        </w:rPr>
      </w:pPr>
      <w:bookmarkStart w:id="2138" w:name="gZn+KiPDPrBa77Bu/2h7S39icKU="/>
      <w:r>
        <w:t>SQL Script</w:t>
      </w:r>
      <w:bookmarkEnd w:id="21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B1" w14:textId="77777777">
        <w:tc>
          <w:tcPr>
            <w:tcW w:w="0" w:type="auto"/>
            <w:shd w:val="clear" w:color="auto" w:fill="F5F5F5"/>
          </w:tcPr>
          <w:p w14:paraId="3219E589" w14:textId="77777777" w:rsidR="00DC5D26" w:rsidRDefault="00DC5D26">
            <w:pPr>
              <w:rPr>
                <w:rStyle w:val="ScriptNormal"/>
              </w:rPr>
            </w:pPr>
          </w:p>
          <w:p w14:paraId="3219E58A" w14:textId="77777777" w:rsidR="00DC5D26" w:rsidRDefault="00DC5D26">
            <w:pPr>
              <w:rPr>
                <w:rStyle w:val="ScriptNormal"/>
              </w:rPr>
            </w:pPr>
          </w:p>
          <w:p w14:paraId="3219E5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[p_cleaningmachine_bookmergemoving]</w:t>
            </w:r>
          </w:p>
          <w:p w14:paraId="3219E5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5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58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58F" w14:textId="77777777" w:rsidR="00DC5D26" w:rsidRDefault="00DC5D26">
            <w:pPr>
              <w:rPr>
                <w:rStyle w:val="ScriptNormal"/>
              </w:rPr>
            </w:pPr>
          </w:p>
          <w:p w14:paraId="3219E5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5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5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5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5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595" w14:textId="77777777" w:rsidR="00DC5D26" w:rsidRDefault="00DC5D26">
            <w:pPr>
              <w:rPr>
                <w:rStyle w:val="ScriptNormal"/>
              </w:rPr>
            </w:pPr>
          </w:p>
          <w:p w14:paraId="3219E596" w14:textId="77777777" w:rsidR="00DC5D26" w:rsidRDefault="00DC5D26">
            <w:pPr>
              <w:rPr>
                <w:rStyle w:val="ScriptNormal"/>
              </w:rPr>
            </w:pPr>
          </w:p>
          <w:p w14:paraId="3219E5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5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5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5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5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5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</w:t>
            </w:r>
          </w:p>
          <w:p w14:paraId="3219E5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 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</w:t>
            </w:r>
          </w:p>
          <w:p w14:paraId="3219E5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'OPERATION CANCELLED'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</w:p>
          <w:p w14:paraId="3219E5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Normal"/>
              </w:rPr>
              <w:t>))</w:t>
            </w:r>
          </w:p>
          <w:p w14:paraId="3219E5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</w:t>
            </w:r>
            <w:r>
              <w:rPr>
                <w:rStyle w:val="ScriptNormal"/>
              </w:rPr>
              <w:t xml:space="preserve">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5A3" w14:textId="77777777" w:rsidR="00DC5D26" w:rsidRDefault="00DC5D26">
            <w:pPr>
              <w:rPr>
                <w:rStyle w:val="ScriptNormal"/>
              </w:rPr>
            </w:pPr>
          </w:p>
          <w:p w14:paraId="3219E5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mergemachineid, mergemachinestatusid, </w:t>
            </w:r>
          </w:p>
          <w:p w14:paraId="3219E5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domain, username, [password], machineid,        </w:t>
            </w:r>
          </w:p>
          <w:p w14:paraId="3219E5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chunks, updateby, lastupdate, </w:t>
            </w:r>
          </w:p>
          <w:p w14:paraId="3219E5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5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mft.t_mergemachine</w:t>
            </w:r>
          </w:p>
          <w:p w14:paraId="3219E5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5AA" w14:textId="77777777" w:rsidR="00DC5D26" w:rsidRDefault="00DC5D26">
            <w:pPr>
              <w:rPr>
                <w:rStyle w:val="ScriptNormal"/>
              </w:rPr>
            </w:pPr>
          </w:p>
          <w:p w14:paraId="3219E5AB" w14:textId="77777777" w:rsidR="00DC5D26" w:rsidRDefault="00DC5D26">
            <w:pPr>
              <w:rPr>
                <w:rStyle w:val="ScriptNormal"/>
              </w:rPr>
            </w:pPr>
          </w:p>
          <w:p w14:paraId="3219E5AC" w14:textId="77777777" w:rsidR="00DC5D26" w:rsidRDefault="00DC5D26">
            <w:pPr>
              <w:rPr>
                <w:rStyle w:val="ScriptNormal"/>
              </w:rPr>
            </w:pPr>
          </w:p>
          <w:p w14:paraId="3219E5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5A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5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5B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5B2" w14:textId="77777777" w:rsidR="00DC5D26" w:rsidRDefault="00DC5D26">
      <w:pPr>
        <w:rPr>
          <w:rStyle w:val="ScriptNormal"/>
        </w:rPr>
      </w:pPr>
    </w:p>
    <w:p w14:paraId="3219E5B3" w14:textId="77777777" w:rsidR="00DC5D26" w:rsidRDefault="00EC1450">
      <w:pPr>
        <w:pStyle w:val="BlockTitleParagraph"/>
        <w:rPr>
          <w:rStyle w:val="ScriptNormal"/>
        </w:rPr>
      </w:pPr>
      <w:bookmarkStart w:id="2139" w:name="+yXAy8EgPX7XyzQhIsGzXLY0fo4="/>
      <w:r>
        <w:t>Uses</w:t>
      </w:r>
      <w:bookmarkEnd w:id="2139"/>
    </w:p>
    <w:p w14:paraId="3219E5B4" w14:textId="77777777" w:rsidR="00DC5D26" w:rsidRDefault="00EC1450">
      <w:hyperlink w:anchor="bu7q7+v0YyUsCxS8oi40DUowbds=" w:history="1">
        <w:r>
          <w:t>[mft].[t_mergemachine]</w:t>
        </w:r>
      </w:hyperlink>
    </w:p>
    <w:p w14:paraId="3219E5B5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5B6" w14:textId="77777777" w:rsidR="00DC5D26" w:rsidRDefault="00EC1450">
      <w:r>
        <w:t>[mft]</w:t>
      </w:r>
    </w:p>
    <w:p w14:paraId="3219E5B7" w14:textId="77777777" w:rsidR="00DC5D26" w:rsidRDefault="00DC5D26">
      <w:pPr>
        <w:sectPr w:rsidR="00DC5D26">
          <w:headerReference w:type="default" r:id="rId38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BA" w14:textId="77777777">
        <w:tc>
          <w:tcPr>
            <w:tcW w:w="0" w:type="auto"/>
            <w:shd w:val="clear" w:color="auto" w:fill="E6E6E6"/>
          </w:tcPr>
          <w:p w14:paraId="3219E5B8" w14:textId="77777777" w:rsidR="00DC5D26" w:rsidRDefault="00EC1450">
            <w:pPr>
              <w:pStyle w:val="Heading6"/>
            </w:pPr>
            <w:bookmarkStart w:id="2140" w:name="_Toc256000369"/>
            <w:bookmarkStart w:id="2141" w:name="PcBMt0tIPqIsieGQG+6oFWBJhXQ="/>
            <w:r>
              <w:pict w14:anchorId="3219F18F">
                <v:shape id="_x0000_i2089" type="#_x0000_t75" style="width:11.95pt;height:11.95pt">
                  <v:imagedata r:id="rId12" o:title=""/>
                </v:shape>
              </w:pict>
            </w:r>
            <w:r>
              <w:t xml:space="preserve"> [mft].[p_cleaningmachine_bookmerging]</w:t>
            </w:r>
            <w:bookmarkEnd w:id="2140"/>
          </w:p>
          <w:bookmarkEnd w:id="2141"/>
          <w:p w14:paraId="3219E5B9" w14:textId="77777777" w:rsidR="00DC5D26" w:rsidRDefault="00DC5D26"/>
        </w:tc>
      </w:tr>
    </w:tbl>
    <w:p w14:paraId="3219E5BB" w14:textId="77777777" w:rsidR="00DC5D26" w:rsidRDefault="00DC5D26">
      <w:pPr>
        <w:keepNext/>
      </w:pPr>
    </w:p>
    <w:p w14:paraId="3219E5BC" w14:textId="77777777" w:rsidR="00DC5D26" w:rsidRDefault="00EC1450">
      <w:pPr>
        <w:pStyle w:val="BlockTitleParagraph"/>
      </w:pPr>
      <w:bookmarkStart w:id="2142" w:name="+jYSJG9QeeplTP3FEEyq5VyUkYU="/>
      <w:r>
        <w:t>Parameters</w:t>
      </w:r>
      <w:bookmarkEnd w:id="214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5C0" w14:textId="77777777">
        <w:tc>
          <w:tcPr>
            <w:tcW w:w="0" w:type="auto"/>
            <w:shd w:val="clear" w:color="auto" w:fill="F3F3F3"/>
            <w:vAlign w:val="bottom"/>
          </w:tcPr>
          <w:p w14:paraId="3219E5B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5C4" w14:textId="77777777">
        <w:tc>
          <w:tcPr>
            <w:tcW w:w="0" w:type="auto"/>
            <w:shd w:val="clear" w:color="auto" w:fill="FFFFFF"/>
          </w:tcPr>
          <w:p w14:paraId="3219E5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5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5C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5C8" w14:textId="77777777">
        <w:tc>
          <w:tcPr>
            <w:tcW w:w="0" w:type="auto"/>
            <w:shd w:val="clear" w:color="auto" w:fill="F3F3F3"/>
          </w:tcPr>
          <w:p w14:paraId="3219E5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5C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5C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5C9" w14:textId="77777777" w:rsidR="00DC5D26" w:rsidRDefault="00DC5D26">
      <w:pPr>
        <w:rPr>
          <w:rStyle w:val="Table-Header"/>
        </w:rPr>
      </w:pPr>
    </w:p>
    <w:p w14:paraId="3219E5CA" w14:textId="77777777" w:rsidR="00DC5D26" w:rsidRDefault="00EC1450">
      <w:pPr>
        <w:pStyle w:val="BlockTitleParagraph"/>
        <w:rPr>
          <w:rStyle w:val="Table-Header"/>
        </w:rPr>
      </w:pPr>
      <w:bookmarkStart w:id="2143" w:name="pATFbE6YK4Mjnr3g3gJvESaVv1w="/>
      <w:r>
        <w:t xml:space="preserve">SQL </w:t>
      </w:r>
      <w:r>
        <w:t>Script</w:t>
      </w:r>
      <w:bookmarkEnd w:id="214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F1" w14:textId="77777777">
        <w:tc>
          <w:tcPr>
            <w:tcW w:w="0" w:type="auto"/>
            <w:shd w:val="clear" w:color="auto" w:fill="F5F5F5"/>
          </w:tcPr>
          <w:p w14:paraId="3219E5CB" w14:textId="77777777" w:rsidR="00DC5D26" w:rsidRDefault="00DC5D26">
            <w:pPr>
              <w:rPr>
                <w:rStyle w:val="ScriptNormal"/>
              </w:rPr>
            </w:pPr>
          </w:p>
          <w:p w14:paraId="3219E5CC" w14:textId="77777777" w:rsidR="00DC5D26" w:rsidRDefault="00DC5D26">
            <w:pPr>
              <w:rPr>
                <w:rStyle w:val="ScriptNormal"/>
              </w:rPr>
            </w:pPr>
          </w:p>
          <w:p w14:paraId="3219E5C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[p_cleaningmachine_bookmerging]</w:t>
            </w:r>
          </w:p>
          <w:p w14:paraId="3219E5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5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5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5D1" w14:textId="77777777" w:rsidR="00DC5D26" w:rsidRDefault="00DC5D26">
            <w:pPr>
              <w:rPr>
                <w:rStyle w:val="ScriptNormal"/>
              </w:rPr>
            </w:pPr>
          </w:p>
          <w:p w14:paraId="3219E5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5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5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5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5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5D7" w14:textId="77777777" w:rsidR="00DC5D26" w:rsidRDefault="00DC5D26">
            <w:pPr>
              <w:rPr>
                <w:rStyle w:val="ScriptNormal"/>
              </w:rPr>
            </w:pPr>
          </w:p>
          <w:p w14:paraId="3219E5D8" w14:textId="77777777" w:rsidR="00DC5D26" w:rsidRDefault="00DC5D26">
            <w:pPr>
              <w:rPr>
                <w:rStyle w:val="ScriptNormal"/>
              </w:rPr>
            </w:pPr>
          </w:p>
          <w:p w14:paraId="3219E5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5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5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5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5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5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5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Normal"/>
              </w:rPr>
              <w:t xml:space="preserve">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'CLEANING'</w:t>
            </w:r>
            <w:r>
              <w:rPr>
                <w:rStyle w:val="ScriptOperator"/>
              </w:rPr>
              <w:t>)</w:t>
            </w:r>
          </w:p>
          <w:p w14:paraId="3219E5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'MERGE 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CLEAN'</w:t>
            </w:r>
            <w:r>
              <w:rPr>
                <w:rStyle w:val="ScriptNormal"/>
              </w:rPr>
              <w:t>))</w:t>
            </w:r>
          </w:p>
          <w:p w14:paraId="3219E5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5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5E4" w14:textId="77777777" w:rsidR="00DC5D26" w:rsidRDefault="00DC5D26">
            <w:pPr>
              <w:rPr>
                <w:rStyle w:val="ScriptNormal"/>
              </w:rPr>
            </w:pPr>
          </w:p>
          <w:p w14:paraId="3219E5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mergemachineid, mergemachinestatusid, domain, username, [password], machineid,        </w:t>
            </w:r>
          </w:p>
          <w:p w14:paraId="3219E5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</w:t>
            </w:r>
            <w:r>
              <w:rPr>
                <w:rStyle w:val="ScriptNormal"/>
              </w:rPr>
              <w:t xml:space="preserve">ilepath, [filename], filecheksum, temppath, chunks, updateby, lastupdate, </w:t>
            </w:r>
          </w:p>
          <w:p w14:paraId="3219E5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5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mft.t_mergemachine</w:t>
            </w:r>
          </w:p>
          <w:p w14:paraId="3219E5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5EA" w14:textId="77777777" w:rsidR="00DC5D26" w:rsidRDefault="00DC5D26">
            <w:pPr>
              <w:rPr>
                <w:rStyle w:val="ScriptNormal"/>
              </w:rPr>
            </w:pPr>
          </w:p>
          <w:p w14:paraId="3219E5EB" w14:textId="77777777" w:rsidR="00DC5D26" w:rsidRDefault="00DC5D26">
            <w:pPr>
              <w:rPr>
                <w:rStyle w:val="ScriptNormal"/>
              </w:rPr>
            </w:pPr>
          </w:p>
          <w:p w14:paraId="3219E5EC" w14:textId="77777777" w:rsidR="00DC5D26" w:rsidRDefault="00DC5D26">
            <w:pPr>
              <w:rPr>
                <w:rStyle w:val="ScriptNormal"/>
              </w:rPr>
            </w:pPr>
          </w:p>
          <w:p w14:paraId="3219E5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5E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5E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5F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5F2" w14:textId="77777777" w:rsidR="00DC5D26" w:rsidRDefault="00DC5D26">
      <w:pPr>
        <w:rPr>
          <w:rStyle w:val="ScriptNormal"/>
        </w:rPr>
      </w:pPr>
    </w:p>
    <w:p w14:paraId="3219E5F3" w14:textId="77777777" w:rsidR="00DC5D26" w:rsidRDefault="00EC1450">
      <w:pPr>
        <w:pStyle w:val="BlockTitleParagraph"/>
        <w:rPr>
          <w:rStyle w:val="ScriptNormal"/>
        </w:rPr>
      </w:pPr>
      <w:bookmarkStart w:id="2144" w:name="51kAGs22uGKYr6LKozy7YKv5L1g="/>
      <w:r>
        <w:t>Uses</w:t>
      </w:r>
      <w:bookmarkEnd w:id="2144"/>
    </w:p>
    <w:p w14:paraId="3219E5F4" w14:textId="77777777" w:rsidR="00DC5D26" w:rsidRDefault="00EC1450">
      <w:hyperlink w:anchor="bu7q7+v0YyUsCxS8oi40DUowbds=" w:history="1">
        <w:r>
          <w:t>[mft].[t_mergemachine]</w:t>
        </w:r>
      </w:hyperlink>
    </w:p>
    <w:p w14:paraId="3219E5F5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5F6" w14:textId="77777777" w:rsidR="00DC5D26" w:rsidRDefault="00EC1450">
      <w:r>
        <w:t>[mft]</w:t>
      </w:r>
    </w:p>
    <w:p w14:paraId="3219E5F7" w14:textId="77777777" w:rsidR="00DC5D26" w:rsidRDefault="00DC5D26">
      <w:pPr>
        <w:sectPr w:rsidR="00DC5D26">
          <w:headerReference w:type="default" r:id="rId38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5FA" w14:textId="77777777">
        <w:tc>
          <w:tcPr>
            <w:tcW w:w="0" w:type="auto"/>
            <w:shd w:val="clear" w:color="auto" w:fill="E6E6E6"/>
          </w:tcPr>
          <w:p w14:paraId="3219E5F8" w14:textId="77777777" w:rsidR="00DC5D26" w:rsidRDefault="00EC1450">
            <w:pPr>
              <w:pStyle w:val="Heading6"/>
            </w:pPr>
            <w:bookmarkStart w:id="2145" w:name="_Toc256000370"/>
            <w:bookmarkStart w:id="2146" w:name="SFqDu+Wsq3Xfrp/t8dMSsrI3VAM="/>
            <w:r>
              <w:pict w14:anchorId="3219F190">
                <v:shape id="_x0000_i2090" type="#_x0000_t75" style="width:11.95pt;height:11.95pt">
                  <v:imagedata r:id="rId12" o:title=""/>
                </v:shape>
              </w:pict>
            </w:r>
            <w:r>
              <w:t xml:space="preserve"> [mft].[p_cleaningmachine_move_chunkinghistory]</w:t>
            </w:r>
            <w:bookmarkEnd w:id="2145"/>
          </w:p>
          <w:bookmarkEnd w:id="2146"/>
          <w:p w14:paraId="3219E5F9" w14:textId="77777777" w:rsidR="00DC5D26" w:rsidRDefault="00DC5D26"/>
        </w:tc>
      </w:tr>
    </w:tbl>
    <w:p w14:paraId="3219E5FB" w14:textId="77777777" w:rsidR="00DC5D26" w:rsidRDefault="00DC5D26">
      <w:pPr>
        <w:keepNext/>
      </w:pPr>
    </w:p>
    <w:p w14:paraId="3219E5FC" w14:textId="77777777" w:rsidR="00DC5D26" w:rsidRDefault="00EC1450">
      <w:pPr>
        <w:pStyle w:val="BlockTitleParagraph"/>
      </w:pPr>
      <w:bookmarkStart w:id="2147" w:name="67UxNGX7iOToq8oVRL3lrOtWm+A="/>
      <w:r>
        <w:t>Parameters</w:t>
      </w:r>
      <w:bookmarkEnd w:id="214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08"/>
        <w:gridCol w:w="2537"/>
        <w:gridCol w:w="3297"/>
      </w:tblGrid>
      <w:tr w:rsidR="00DC5D26" w14:paraId="3219E600" w14:textId="77777777">
        <w:tc>
          <w:tcPr>
            <w:tcW w:w="0" w:type="auto"/>
            <w:shd w:val="clear" w:color="auto" w:fill="F3F3F3"/>
            <w:vAlign w:val="bottom"/>
          </w:tcPr>
          <w:p w14:paraId="3219E5F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F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5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604" w14:textId="77777777">
        <w:tc>
          <w:tcPr>
            <w:tcW w:w="0" w:type="auto"/>
            <w:shd w:val="clear" w:color="auto" w:fill="FFFFFF"/>
          </w:tcPr>
          <w:p w14:paraId="3219E60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@chunkingmachineid</w:t>
            </w:r>
          </w:p>
        </w:tc>
        <w:tc>
          <w:tcPr>
            <w:tcW w:w="0" w:type="auto"/>
            <w:shd w:val="clear" w:color="auto" w:fill="FFFFFF"/>
          </w:tcPr>
          <w:p w14:paraId="3219E60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60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E605" w14:textId="77777777" w:rsidR="00DC5D26" w:rsidRDefault="00DC5D26">
      <w:pPr>
        <w:rPr>
          <w:rStyle w:val="Table-Header"/>
        </w:rPr>
      </w:pPr>
    </w:p>
    <w:p w14:paraId="3219E606" w14:textId="77777777" w:rsidR="00DC5D26" w:rsidRDefault="00EC1450">
      <w:pPr>
        <w:pStyle w:val="BlockTitleParagraph"/>
        <w:rPr>
          <w:rStyle w:val="Table-Header"/>
        </w:rPr>
      </w:pPr>
      <w:bookmarkStart w:id="2148" w:name="kxq2Gk7vO73eaYmKJBIhKIGKKyo="/>
      <w:r>
        <w:t>SQL Script</w:t>
      </w:r>
      <w:bookmarkEnd w:id="21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1B" w14:textId="77777777">
        <w:tc>
          <w:tcPr>
            <w:tcW w:w="0" w:type="auto"/>
            <w:shd w:val="clear" w:color="auto" w:fill="F5F5F5"/>
          </w:tcPr>
          <w:p w14:paraId="3219E607" w14:textId="77777777" w:rsidR="00DC5D26" w:rsidRDefault="00DC5D26">
            <w:pPr>
              <w:rPr>
                <w:rStyle w:val="ScriptNormal"/>
              </w:rPr>
            </w:pPr>
          </w:p>
          <w:p w14:paraId="3219E608" w14:textId="77777777" w:rsidR="00DC5D26" w:rsidRDefault="00DC5D26">
            <w:pPr>
              <w:rPr>
                <w:rStyle w:val="ScriptNormal"/>
              </w:rPr>
            </w:pPr>
          </w:p>
          <w:p w14:paraId="3219E60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[p_cleaningmachine_move_chunkinghistory]</w:t>
            </w:r>
          </w:p>
          <w:p w14:paraId="3219E6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@chunkingmachineid            </w:t>
            </w:r>
            <w:r>
              <w:rPr>
                <w:rStyle w:val="ScriptKeyword"/>
              </w:rPr>
              <w:t>uniqueidentifier</w:t>
            </w:r>
          </w:p>
          <w:p w14:paraId="3219E60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6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6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E60E" w14:textId="77777777" w:rsidR="00DC5D26" w:rsidRDefault="00DC5D26">
            <w:pPr>
              <w:rPr>
                <w:rStyle w:val="ScriptNormal"/>
              </w:rPr>
            </w:pPr>
          </w:p>
          <w:p w14:paraId="3219E6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mft.t_chunkingmachine_history </w:t>
            </w:r>
          </w:p>
          <w:p w14:paraId="3219E6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*,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moved_on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mft.t_chunkingmach</w:t>
            </w:r>
            <w:r>
              <w:rPr>
                <w:rStyle w:val="ScriptNormal"/>
              </w:rPr>
              <w:t>ine</w:t>
            </w:r>
          </w:p>
          <w:p w14:paraId="3219E6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mft.t_chunkingmachine.chunkingmachineid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@chunkingmachineid</w:t>
            </w:r>
          </w:p>
          <w:p w14:paraId="3219E612" w14:textId="77777777" w:rsidR="00DC5D26" w:rsidRDefault="00DC5D26">
            <w:pPr>
              <w:rPr>
                <w:rStyle w:val="ScriptNormal"/>
              </w:rPr>
            </w:pPr>
          </w:p>
          <w:p w14:paraId="3219E6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mft.t_chunkingmachine</w:t>
            </w:r>
          </w:p>
          <w:p w14:paraId="3219E6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mft.t_chunkingmachine.chunkingmachineid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@chunkingmachineid</w:t>
            </w:r>
          </w:p>
          <w:p w14:paraId="3219E615" w14:textId="77777777" w:rsidR="00DC5D26" w:rsidRDefault="00DC5D26">
            <w:pPr>
              <w:rPr>
                <w:rStyle w:val="ScriptNormal"/>
              </w:rPr>
            </w:pPr>
          </w:p>
          <w:p w14:paraId="3219E6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61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6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6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61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61C" w14:textId="77777777" w:rsidR="00DC5D26" w:rsidRDefault="00DC5D26">
      <w:pPr>
        <w:rPr>
          <w:rStyle w:val="ScriptNormal"/>
        </w:rPr>
      </w:pPr>
    </w:p>
    <w:p w14:paraId="3219E61D" w14:textId="77777777" w:rsidR="00DC5D26" w:rsidRDefault="00EC1450">
      <w:pPr>
        <w:pStyle w:val="BlockTitleParagraph"/>
        <w:rPr>
          <w:rStyle w:val="ScriptNormal"/>
        </w:rPr>
      </w:pPr>
      <w:bookmarkStart w:id="2149" w:name="dN3CMPVEmvytBFkMBkPgrf6Sl+Q="/>
      <w:r>
        <w:t>Uses</w:t>
      </w:r>
      <w:bookmarkEnd w:id="2149"/>
    </w:p>
    <w:p w14:paraId="3219E61E" w14:textId="77777777" w:rsidR="00DC5D26" w:rsidRDefault="00EC1450">
      <w:hyperlink w:anchor="L+ecWckMLzfF0Qc6dF3FQEWqMkI=" w:history="1">
        <w:r>
          <w:t>[mft].[t_chunkingmachine]</w:t>
        </w:r>
      </w:hyperlink>
    </w:p>
    <w:p w14:paraId="3219E61F" w14:textId="77777777" w:rsidR="00DC5D26" w:rsidRDefault="00EC1450">
      <w:hyperlink w:anchor="aU/tVVaTKU0VGvpN8lOEMo7OrWQ=" w:history="1">
        <w:r>
          <w:t>[mft].[t_chunkingmachine_history]</w:t>
        </w:r>
      </w:hyperlink>
    </w:p>
    <w:p w14:paraId="3219E620" w14:textId="77777777" w:rsidR="00DC5D26" w:rsidRDefault="00EC1450">
      <w:r>
        <w:t>[mft]</w:t>
      </w:r>
    </w:p>
    <w:p w14:paraId="3219E621" w14:textId="77777777" w:rsidR="00DC5D26" w:rsidRDefault="00DC5D26">
      <w:pPr>
        <w:sectPr w:rsidR="00DC5D26">
          <w:headerReference w:type="default" r:id="rId38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24" w14:textId="77777777">
        <w:tc>
          <w:tcPr>
            <w:tcW w:w="0" w:type="auto"/>
            <w:shd w:val="clear" w:color="auto" w:fill="E6E6E6"/>
          </w:tcPr>
          <w:p w14:paraId="3219E622" w14:textId="77777777" w:rsidR="00DC5D26" w:rsidRDefault="00EC1450">
            <w:pPr>
              <w:pStyle w:val="Heading6"/>
            </w:pPr>
            <w:bookmarkStart w:id="2150" w:name="_Toc256000371"/>
            <w:bookmarkStart w:id="2151" w:name="BZi0PPVjQ18TUJWBNm6Fb3uwbaI="/>
            <w:r>
              <w:pict w14:anchorId="3219F191">
                <v:shape id="_x0000_i2091" type="#_x0000_t75" style="width:11.95pt;height:11.95pt">
                  <v:imagedata r:id="rId12" o:title=""/>
                </v:shape>
              </w:pict>
            </w:r>
            <w:r>
              <w:t xml:space="preserve"> [mft].[p_cleaningmachine_move_mergehistory]</w:t>
            </w:r>
            <w:bookmarkEnd w:id="2150"/>
          </w:p>
          <w:bookmarkEnd w:id="2151"/>
          <w:p w14:paraId="3219E623" w14:textId="77777777" w:rsidR="00DC5D26" w:rsidRDefault="00DC5D26"/>
        </w:tc>
      </w:tr>
    </w:tbl>
    <w:p w14:paraId="3219E625" w14:textId="77777777" w:rsidR="00DC5D26" w:rsidRDefault="00DC5D26">
      <w:pPr>
        <w:keepNext/>
      </w:pPr>
    </w:p>
    <w:p w14:paraId="3219E626" w14:textId="77777777" w:rsidR="00DC5D26" w:rsidRDefault="00EC1450">
      <w:pPr>
        <w:pStyle w:val="BlockTitleParagraph"/>
      </w:pPr>
      <w:bookmarkStart w:id="2152" w:name="MIkN2Gmbvnui0jsq85oBX5HYopY="/>
      <w:r>
        <w:t>Parameters</w:t>
      </w:r>
      <w:bookmarkEnd w:id="215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69"/>
        <w:gridCol w:w="2641"/>
        <w:gridCol w:w="3432"/>
      </w:tblGrid>
      <w:tr w:rsidR="00DC5D26" w14:paraId="3219E62A" w14:textId="77777777">
        <w:tc>
          <w:tcPr>
            <w:tcW w:w="0" w:type="auto"/>
            <w:shd w:val="clear" w:color="auto" w:fill="F3F3F3"/>
            <w:vAlign w:val="bottom"/>
          </w:tcPr>
          <w:p w14:paraId="3219E6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62E" w14:textId="77777777">
        <w:tc>
          <w:tcPr>
            <w:tcW w:w="0" w:type="auto"/>
            <w:shd w:val="clear" w:color="auto" w:fill="FFFFFF"/>
          </w:tcPr>
          <w:p w14:paraId="3219E6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@mergemachineid</w:t>
            </w:r>
          </w:p>
        </w:tc>
        <w:tc>
          <w:tcPr>
            <w:tcW w:w="0" w:type="auto"/>
            <w:shd w:val="clear" w:color="auto" w:fill="FFFFFF"/>
          </w:tcPr>
          <w:p w14:paraId="3219E6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62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E62F" w14:textId="77777777" w:rsidR="00DC5D26" w:rsidRDefault="00DC5D26">
      <w:pPr>
        <w:rPr>
          <w:rStyle w:val="Table-Header"/>
        </w:rPr>
      </w:pPr>
    </w:p>
    <w:p w14:paraId="3219E630" w14:textId="77777777" w:rsidR="00DC5D26" w:rsidRDefault="00EC1450">
      <w:pPr>
        <w:pStyle w:val="BlockTitleParagraph"/>
        <w:rPr>
          <w:rStyle w:val="Table-Header"/>
        </w:rPr>
      </w:pPr>
      <w:bookmarkStart w:id="2153" w:name="xG+KBox1Wo/dZC0Upha2UqwyENY="/>
      <w:r>
        <w:t>SQL Script</w:t>
      </w:r>
      <w:bookmarkEnd w:id="21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45" w14:textId="77777777">
        <w:tc>
          <w:tcPr>
            <w:tcW w:w="0" w:type="auto"/>
            <w:shd w:val="clear" w:color="auto" w:fill="F5F5F5"/>
          </w:tcPr>
          <w:p w14:paraId="3219E631" w14:textId="77777777" w:rsidR="00DC5D26" w:rsidRDefault="00DC5D26">
            <w:pPr>
              <w:rPr>
                <w:rStyle w:val="ScriptNormal"/>
              </w:rPr>
            </w:pPr>
          </w:p>
          <w:p w14:paraId="3219E632" w14:textId="77777777" w:rsidR="00DC5D26" w:rsidRDefault="00DC5D26">
            <w:pPr>
              <w:rPr>
                <w:rStyle w:val="ScriptNormal"/>
              </w:rPr>
            </w:pPr>
          </w:p>
          <w:p w14:paraId="3219E63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[p_cleaningmachine_move_mergehistory]</w:t>
            </w:r>
          </w:p>
          <w:p w14:paraId="3219E6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@mergemachineid            </w:t>
            </w:r>
            <w:r>
              <w:rPr>
                <w:rStyle w:val="ScriptKeyword"/>
              </w:rPr>
              <w:t>uniqueidentifier</w:t>
            </w:r>
          </w:p>
          <w:p w14:paraId="3219E6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63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6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E638" w14:textId="77777777" w:rsidR="00DC5D26" w:rsidRDefault="00DC5D26">
            <w:pPr>
              <w:rPr>
                <w:rStyle w:val="ScriptNormal"/>
              </w:rPr>
            </w:pPr>
          </w:p>
          <w:p w14:paraId="3219E6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mft.t_mergemachine_history </w:t>
            </w:r>
          </w:p>
          <w:p w14:paraId="3219E6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*,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 xml:space="preserve">()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moved_on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mft.t_mergemachine</w:t>
            </w:r>
          </w:p>
          <w:p w14:paraId="3219E6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mft.t_mergemachine.mergemachineid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@mergemachineid</w:t>
            </w:r>
          </w:p>
          <w:p w14:paraId="3219E63C" w14:textId="77777777" w:rsidR="00DC5D26" w:rsidRDefault="00DC5D26">
            <w:pPr>
              <w:rPr>
                <w:rStyle w:val="ScriptNormal"/>
              </w:rPr>
            </w:pPr>
          </w:p>
          <w:p w14:paraId="3219E6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mft.t_mergemachine</w:t>
            </w:r>
          </w:p>
          <w:p w14:paraId="3219E6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mft.t_mergemachine.mergemachineid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@mergemachineid</w:t>
            </w:r>
          </w:p>
          <w:p w14:paraId="3219E63F" w14:textId="77777777" w:rsidR="00DC5D26" w:rsidRDefault="00DC5D26">
            <w:pPr>
              <w:rPr>
                <w:rStyle w:val="ScriptNormal"/>
              </w:rPr>
            </w:pPr>
          </w:p>
          <w:p w14:paraId="3219E6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64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64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6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64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646" w14:textId="77777777" w:rsidR="00DC5D26" w:rsidRDefault="00DC5D26">
      <w:pPr>
        <w:rPr>
          <w:rStyle w:val="ScriptNormal"/>
        </w:rPr>
      </w:pPr>
    </w:p>
    <w:p w14:paraId="3219E647" w14:textId="77777777" w:rsidR="00DC5D26" w:rsidRDefault="00EC1450">
      <w:pPr>
        <w:pStyle w:val="BlockTitleParagraph"/>
        <w:rPr>
          <w:rStyle w:val="ScriptNormal"/>
        </w:rPr>
      </w:pPr>
      <w:bookmarkStart w:id="2154" w:name="enjHJ+AgrXItLSKQaDJCgHWL1M0="/>
      <w:r>
        <w:t>Uses</w:t>
      </w:r>
      <w:bookmarkEnd w:id="2154"/>
    </w:p>
    <w:p w14:paraId="3219E648" w14:textId="77777777" w:rsidR="00DC5D26" w:rsidRDefault="00EC1450">
      <w:hyperlink w:anchor="bu7q7+v0YyUsCxS8oi40DUowbds=" w:history="1">
        <w:r>
          <w:t>[mft].[t_mergemachine]</w:t>
        </w:r>
      </w:hyperlink>
    </w:p>
    <w:p w14:paraId="3219E649" w14:textId="77777777" w:rsidR="00DC5D26" w:rsidRDefault="00EC1450">
      <w:hyperlink w:anchor="A4S2F2HPlFcxaD6FNedLE5yGu/A=" w:history="1">
        <w:r>
          <w:t>[mft].[t_mergemachine_history]</w:t>
        </w:r>
      </w:hyperlink>
    </w:p>
    <w:p w14:paraId="3219E64A" w14:textId="77777777" w:rsidR="00DC5D26" w:rsidRDefault="00EC1450">
      <w:r>
        <w:t>[mft]</w:t>
      </w:r>
    </w:p>
    <w:p w14:paraId="3219E64B" w14:textId="77777777" w:rsidR="00DC5D26" w:rsidRDefault="00DC5D26">
      <w:pPr>
        <w:sectPr w:rsidR="00DC5D26">
          <w:headerReference w:type="default" r:id="rId38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4E" w14:textId="77777777">
        <w:tc>
          <w:tcPr>
            <w:tcW w:w="0" w:type="auto"/>
            <w:shd w:val="clear" w:color="auto" w:fill="E6E6E6"/>
          </w:tcPr>
          <w:p w14:paraId="3219E64C" w14:textId="77777777" w:rsidR="00DC5D26" w:rsidRDefault="00EC1450">
            <w:pPr>
              <w:pStyle w:val="Heading6"/>
            </w:pPr>
            <w:bookmarkStart w:id="2155" w:name="_Toc256000372"/>
            <w:bookmarkStart w:id="2156" w:name="ZSgOCGEe9avmVuDxDZqiS/jwcis="/>
            <w:r>
              <w:pict w14:anchorId="3219F192">
                <v:shape id="_x0000_i2092" type="#_x0000_t75" style="width:11.95pt;height:11.95pt">
                  <v:imagedata r:id="rId12" o:title=""/>
                </v:shape>
              </w:pict>
            </w:r>
            <w:r>
              <w:t xml:space="preserve"> [mft].[p_cleaningmachine_unbookchunking]</w:t>
            </w:r>
            <w:bookmarkEnd w:id="2155"/>
          </w:p>
          <w:bookmarkEnd w:id="2156"/>
          <w:p w14:paraId="3219E64D" w14:textId="77777777" w:rsidR="00DC5D26" w:rsidRDefault="00DC5D26"/>
        </w:tc>
      </w:tr>
    </w:tbl>
    <w:p w14:paraId="3219E64F" w14:textId="77777777" w:rsidR="00DC5D26" w:rsidRDefault="00DC5D26">
      <w:pPr>
        <w:keepNext/>
      </w:pPr>
    </w:p>
    <w:p w14:paraId="3219E650" w14:textId="77777777" w:rsidR="00DC5D26" w:rsidRDefault="00EC1450">
      <w:pPr>
        <w:pStyle w:val="BlockTitleParagraph"/>
      </w:pPr>
      <w:bookmarkStart w:id="2157" w:name="RoA5s3WVflSNYbowcJLTVzHPJ4c="/>
      <w:r>
        <w:t>Parameters</w:t>
      </w:r>
      <w:bookmarkEnd w:id="215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8"/>
        <w:gridCol w:w="1979"/>
        <w:gridCol w:w="2572"/>
        <w:gridCol w:w="1383"/>
      </w:tblGrid>
      <w:tr w:rsidR="00DC5D26" w14:paraId="3219E655" w14:textId="77777777">
        <w:tc>
          <w:tcPr>
            <w:tcW w:w="0" w:type="auto"/>
            <w:shd w:val="clear" w:color="auto" w:fill="F3F3F3"/>
            <w:vAlign w:val="bottom"/>
          </w:tcPr>
          <w:p w14:paraId="3219E65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5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5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5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65A" w14:textId="77777777">
        <w:tc>
          <w:tcPr>
            <w:tcW w:w="0" w:type="auto"/>
            <w:shd w:val="clear" w:color="auto" w:fill="FFFFFF"/>
          </w:tcPr>
          <w:p w14:paraId="3219E6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@chunkingmachineid</w:t>
            </w:r>
          </w:p>
        </w:tc>
        <w:tc>
          <w:tcPr>
            <w:tcW w:w="0" w:type="auto"/>
            <w:shd w:val="clear" w:color="auto" w:fill="FFFFFF"/>
          </w:tcPr>
          <w:p w14:paraId="3219E65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65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65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5F" w14:textId="77777777">
        <w:tc>
          <w:tcPr>
            <w:tcW w:w="0" w:type="auto"/>
            <w:shd w:val="clear" w:color="auto" w:fill="F3F3F3"/>
          </w:tcPr>
          <w:p w14:paraId="3219E65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65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65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65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64" w14:textId="77777777">
        <w:tc>
          <w:tcPr>
            <w:tcW w:w="0" w:type="auto"/>
            <w:shd w:val="clear" w:color="auto" w:fill="FFFFFF"/>
          </w:tcPr>
          <w:p w14:paraId="3219E66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FFFFF"/>
          </w:tcPr>
          <w:p w14:paraId="3219E66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66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66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69" w14:textId="77777777">
        <w:tc>
          <w:tcPr>
            <w:tcW w:w="0" w:type="auto"/>
            <w:shd w:val="clear" w:color="auto" w:fill="F3F3F3"/>
          </w:tcPr>
          <w:p w14:paraId="3219E66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@chunkingmachinestatusid</w:t>
            </w:r>
          </w:p>
        </w:tc>
        <w:tc>
          <w:tcPr>
            <w:tcW w:w="0" w:type="auto"/>
            <w:shd w:val="clear" w:color="auto" w:fill="F3F3F3"/>
          </w:tcPr>
          <w:p w14:paraId="3219E66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66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66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6E" w14:textId="77777777">
        <w:tc>
          <w:tcPr>
            <w:tcW w:w="0" w:type="auto"/>
            <w:shd w:val="clear" w:color="auto" w:fill="FFFFFF"/>
          </w:tcPr>
          <w:p w14:paraId="3219E66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@chunks</w:t>
            </w:r>
          </w:p>
        </w:tc>
        <w:tc>
          <w:tcPr>
            <w:tcW w:w="0" w:type="auto"/>
            <w:shd w:val="clear" w:color="auto" w:fill="FFFFFF"/>
          </w:tcPr>
          <w:p w14:paraId="3219E6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6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66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73" w14:textId="77777777">
        <w:tc>
          <w:tcPr>
            <w:tcW w:w="0" w:type="auto"/>
            <w:shd w:val="clear" w:color="auto" w:fill="F3F3F3"/>
          </w:tcPr>
          <w:p w14:paraId="3219E6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6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6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67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674" w14:textId="77777777" w:rsidR="00DC5D26" w:rsidRDefault="00DC5D26">
      <w:pPr>
        <w:rPr>
          <w:rStyle w:val="Table-Header"/>
        </w:rPr>
      </w:pPr>
    </w:p>
    <w:p w14:paraId="3219E675" w14:textId="77777777" w:rsidR="00DC5D26" w:rsidRDefault="00EC1450">
      <w:pPr>
        <w:pStyle w:val="BlockTitleParagraph"/>
        <w:rPr>
          <w:rStyle w:val="Table-Header"/>
        </w:rPr>
      </w:pPr>
      <w:bookmarkStart w:id="2158" w:name="/8LyLCxVqKaHrJn5bqhjuTBDP1Q="/>
      <w:r>
        <w:t>SQL Script</w:t>
      </w:r>
      <w:bookmarkEnd w:id="21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95" w14:textId="77777777">
        <w:tc>
          <w:tcPr>
            <w:tcW w:w="0" w:type="auto"/>
            <w:shd w:val="clear" w:color="auto" w:fill="F5F5F5"/>
          </w:tcPr>
          <w:p w14:paraId="3219E676" w14:textId="77777777" w:rsidR="00DC5D26" w:rsidRDefault="00DC5D26">
            <w:pPr>
              <w:rPr>
                <w:rStyle w:val="ScriptNormal"/>
              </w:rPr>
            </w:pPr>
          </w:p>
          <w:p w14:paraId="3219E677" w14:textId="77777777" w:rsidR="00DC5D26" w:rsidRDefault="00DC5D26">
            <w:pPr>
              <w:rPr>
                <w:rStyle w:val="ScriptNormal"/>
              </w:rPr>
            </w:pPr>
          </w:p>
          <w:p w14:paraId="3219E678" w14:textId="77777777" w:rsidR="00DC5D26" w:rsidRDefault="00DC5D26">
            <w:pPr>
              <w:rPr>
                <w:rStyle w:val="ScriptNormal"/>
              </w:rPr>
            </w:pPr>
          </w:p>
          <w:p w14:paraId="3219E67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[p_cleaningmachine_unbookchunking]</w:t>
            </w:r>
          </w:p>
          <w:p w14:paraId="3219E6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67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@updateby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6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6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6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6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68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681" w14:textId="77777777" w:rsidR="00DC5D26" w:rsidRDefault="00DC5D26">
            <w:pPr>
              <w:rPr>
                <w:rStyle w:val="ScriptNormal"/>
              </w:rPr>
            </w:pPr>
          </w:p>
          <w:p w14:paraId="3219E6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6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684" w14:textId="77777777" w:rsidR="00DC5D26" w:rsidRDefault="00DC5D26">
            <w:pPr>
              <w:rPr>
                <w:rStyle w:val="ScriptNormal"/>
              </w:rPr>
            </w:pPr>
          </w:p>
          <w:p w14:paraId="3219E6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6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6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6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6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6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6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@chunks,</w:t>
            </w:r>
          </w:p>
          <w:p w14:paraId="3219E6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E6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@chunkingmachinestatusid</w:t>
            </w:r>
          </w:p>
          <w:p w14:paraId="3219E68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chunkingmachineid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@chunkingmachineid</w:t>
            </w:r>
          </w:p>
          <w:p w14:paraId="3219E6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690" w14:textId="77777777" w:rsidR="00DC5D26" w:rsidRDefault="00DC5D26">
            <w:pPr>
              <w:rPr>
                <w:rStyle w:val="ScriptNormal"/>
              </w:rPr>
            </w:pPr>
          </w:p>
          <w:p w14:paraId="3219E6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69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6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694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696" w14:textId="77777777" w:rsidR="00DC5D26" w:rsidRDefault="00DC5D26">
      <w:pPr>
        <w:rPr>
          <w:rStyle w:val="ScriptNormal"/>
        </w:rPr>
      </w:pPr>
    </w:p>
    <w:p w14:paraId="3219E697" w14:textId="77777777" w:rsidR="00DC5D26" w:rsidRDefault="00EC1450">
      <w:pPr>
        <w:pStyle w:val="BlockTitleParagraph"/>
        <w:rPr>
          <w:rStyle w:val="ScriptNormal"/>
        </w:rPr>
      </w:pPr>
      <w:bookmarkStart w:id="2159" w:name="SPiqXldkSq6Pghnl3oToP1Y9XBo="/>
      <w:r>
        <w:t>Uses</w:t>
      </w:r>
      <w:bookmarkEnd w:id="2159"/>
    </w:p>
    <w:p w14:paraId="3219E698" w14:textId="77777777" w:rsidR="00DC5D26" w:rsidRDefault="00EC1450">
      <w:hyperlink w:anchor="L+ecWckMLzfF0Qc6dF3FQEWqMkI=" w:history="1">
        <w:r>
          <w:t>[mft].[t_chunkingmachine]</w:t>
        </w:r>
      </w:hyperlink>
    </w:p>
    <w:p w14:paraId="3219E699" w14:textId="77777777" w:rsidR="00DC5D26" w:rsidRDefault="00EC1450">
      <w:r>
        <w:t>[mft]</w:t>
      </w:r>
    </w:p>
    <w:p w14:paraId="3219E69A" w14:textId="77777777" w:rsidR="00DC5D26" w:rsidRDefault="00DC5D26">
      <w:pPr>
        <w:sectPr w:rsidR="00DC5D26">
          <w:headerReference w:type="default" r:id="rId39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9D" w14:textId="77777777">
        <w:tc>
          <w:tcPr>
            <w:tcW w:w="0" w:type="auto"/>
            <w:shd w:val="clear" w:color="auto" w:fill="E6E6E6"/>
          </w:tcPr>
          <w:p w14:paraId="3219E69B" w14:textId="77777777" w:rsidR="00DC5D26" w:rsidRDefault="00EC1450">
            <w:pPr>
              <w:pStyle w:val="Heading6"/>
            </w:pPr>
            <w:bookmarkStart w:id="2160" w:name="_Toc256000373"/>
            <w:bookmarkStart w:id="2161" w:name="u6M/KQdFp+HD6diKs1auoaoNYME="/>
            <w:r>
              <w:pict w14:anchorId="3219F193">
                <v:shape id="_x0000_i2093" type="#_x0000_t75" style="width:11.95pt;height:11.95pt">
                  <v:imagedata r:id="rId12" o:title=""/>
                </v:shape>
              </w:pict>
            </w:r>
            <w:r>
              <w:t xml:space="preserve"> [mft].[p_cleaningmachine_unbookmerging]</w:t>
            </w:r>
            <w:bookmarkEnd w:id="2160"/>
          </w:p>
          <w:bookmarkEnd w:id="2161"/>
          <w:p w14:paraId="3219E69C" w14:textId="77777777" w:rsidR="00DC5D26" w:rsidRDefault="00DC5D26"/>
        </w:tc>
      </w:tr>
    </w:tbl>
    <w:p w14:paraId="3219E69E" w14:textId="77777777" w:rsidR="00DC5D26" w:rsidRDefault="00DC5D26">
      <w:pPr>
        <w:keepNext/>
      </w:pPr>
    </w:p>
    <w:p w14:paraId="3219E69F" w14:textId="77777777" w:rsidR="00DC5D26" w:rsidRDefault="00EC1450">
      <w:pPr>
        <w:pStyle w:val="BlockTitleParagraph"/>
      </w:pPr>
      <w:bookmarkStart w:id="2162" w:name="iocRVfcf4GIsiszHDUlZV61pVL0="/>
      <w:r>
        <w:t>Parameters</w:t>
      </w:r>
      <w:bookmarkEnd w:id="216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19"/>
        <w:gridCol w:w="2042"/>
        <w:gridCol w:w="2654"/>
        <w:gridCol w:w="1427"/>
      </w:tblGrid>
      <w:tr w:rsidR="00DC5D26" w14:paraId="3219E6A4" w14:textId="77777777">
        <w:tc>
          <w:tcPr>
            <w:tcW w:w="0" w:type="auto"/>
            <w:shd w:val="clear" w:color="auto" w:fill="F3F3F3"/>
            <w:vAlign w:val="bottom"/>
          </w:tcPr>
          <w:p w14:paraId="3219E6A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A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A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A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6A9" w14:textId="77777777">
        <w:tc>
          <w:tcPr>
            <w:tcW w:w="0" w:type="auto"/>
            <w:shd w:val="clear" w:color="auto" w:fill="FFFFFF"/>
          </w:tcPr>
          <w:p w14:paraId="3219E6A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@mergemachineid</w:t>
            </w:r>
          </w:p>
        </w:tc>
        <w:tc>
          <w:tcPr>
            <w:tcW w:w="0" w:type="auto"/>
            <w:shd w:val="clear" w:color="auto" w:fill="FFFFFF"/>
          </w:tcPr>
          <w:p w14:paraId="3219E6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6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6A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AE" w14:textId="77777777">
        <w:tc>
          <w:tcPr>
            <w:tcW w:w="0" w:type="auto"/>
            <w:shd w:val="clear" w:color="auto" w:fill="F3F3F3"/>
          </w:tcPr>
          <w:p w14:paraId="3219E6A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6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6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6A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B3" w14:textId="77777777">
        <w:tc>
          <w:tcPr>
            <w:tcW w:w="0" w:type="auto"/>
            <w:shd w:val="clear" w:color="auto" w:fill="FFFFFF"/>
          </w:tcPr>
          <w:p w14:paraId="3219E6A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FFFFF"/>
          </w:tcPr>
          <w:p w14:paraId="3219E6B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6B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6B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B8" w14:textId="77777777">
        <w:tc>
          <w:tcPr>
            <w:tcW w:w="0" w:type="auto"/>
            <w:shd w:val="clear" w:color="auto" w:fill="F3F3F3"/>
          </w:tcPr>
          <w:p w14:paraId="3219E6B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@mergemachinestatusid</w:t>
            </w:r>
          </w:p>
        </w:tc>
        <w:tc>
          <w:tcPr>
            <w:tcW w:w="0" w:type="auto"/>
            <w:shd w:val="clear" w:color="auto" w:fill="F3F3F3"/>
          </w:tcPr>
          <w:p w14:paraId="3219E6B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6B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6B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6BD" w14:textId="77777777">
        <w:tc>
          <w:tcPr>
            <w:tcW w:w="0" w:type="auto"/>
            <w:shd w:val="clear" w:color="auto" w:fill="FFFFFF"/>
          </w:tcPr>
          <w:p w14:paraId="3219E6B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6B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6B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6B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6BE" w14:textId="77777777" w:rsidR="00DC5D26" w:rsidRDefault="00DC5D26">
      <w:pPr>
        <w:rPr>
          <w:rStyle w:val="Table-Header"/>
        </w:rPr>
      </w:pPr>
    </w:p>
    <w:p w14:paraId="3219E6BF" w14:textId="77777777" w:rsidR="00DC5D26" w:rsidRDefault="00EC1450">
      <w:pPr>
        <w:pStyle w:val="BlockTitleParagraph"/>
        <w:rPr>
          <w:rStyle w:val="Table-Header"/>
        </w:rPr>
      </w:pPr>
      <w:bookmarkStart w:id="2163" w:name="7TuPikqjwTgtSNTPIpTr3SVIYfM="/>
      <w:r>
        <w:t xml:space="preserve">SQL </w:t>
      </w:r>
      <w:r>
        <w:t>Script</w:t>
      </w:r>
      <w:bookmarkEnd w:id="216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DC" w14:textId="77777777">
        <w:tc>
          <w:tcPr>
            <w:tcW w:w="0" w:type="auto"/>
            <w:shd w:val="clear" w:color="auto" w:fill="F5F5F5"/>
          </w:tcPr>
          <w:p w14:paraId="3219E6C0" w14:textId="77777777" w:rsidR="00DC5D26" w:rsidRDefault="00DC5D26">
            <w:pPr>
              <w:rPr>
                <w:rStyle w:val="ScriptNormal"/>
              </w:rPr>
            </w:pPr>
          </w:p>
          <w:p w14:paraId="3219E6C1" w14:textId="77777777" w:rsidR="00DC5D26" w:rsidRDefault="00DC5D26">
            <w:pPr>
              <w:rPr>
                <w:rStyle w:val="ScriptNormal"/>
              </w:rPr>
            </w:pPr>
          </w:p>
          <w:p w14:paraId="3219E6C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[p_cleaningmachine_unbookmerging]</w:t>
            </w:r>
          </w:p>
          <w:p w14:paraId="3219E6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6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6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6C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@mergemachinestatusid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6C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</w:t>
            </w:r>
            <w:r>
              <w:rPr>
                <w:rStyle w:val="ScriptNormal"/>
              </w:rPr>
              <w:t xml:space="preserve">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6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6C9" w14:textId="77777777" w:rsidR="00DC5D26" w:rsidRDefault="00DC5D26">
            <w:pPr>
              <w:rPr>
                <w:rStyle w:val="ScriptNormal"/>
              </w:rPr>
            </w:pPr>
          </w:p>
          <w:p w14:paraId="3219E6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6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6CC" w14:textId="77777777" w:rsidR="00DC5D26" w:rsidRDefault="00DC5D26">
            <w:pPr>
              <w:rPr>
                <w:rStyle w:val="ScriptNormal"/>
              </w:rPr>
            </w:pPr>
          </w:p>
          <w:p w14:paraId="3219E6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6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6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6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@lastupdate,</w:t>
            </w:r>
          </w:p>
          <w:p w14:paraId="3219E6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6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6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E6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@mergemachinestatusid</w:t>
            </w:r>
          </w:p>
          <w:p w14:paraId="3219E6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@mergemachineid</w:t>
            </w:r>
          </w:p>
          <w:p w14:paraId="3219E6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6D7" w14:textId="77777777" w:rsidR="00DC5D26" w:rsidRDefault="00DC5D26">
            <w:pPr>
              <w:rPr>
                <w:rStyle w:val="ScriptNormal"/>
              </w:rPr>
            </w:pPr>
          </w:p>
          <w:p w14:paraId="3219E6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6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</w:t>
            </w:r>
            <w:r>
              <w:rPr>
                <w:rStyle w:val="ScriptKeyword"/>
              </w:rPr>
              <w:t>URN</w:t>
            </w:r>
            <w:r>
              <w:rPr>
                <w:rStyle w:val="ScriptNormal"/>
              </w:rPr>
              <w:t xml:space="preserve"> 0</w:t>
            </w:r>
          </w:p>
          <w:p w14:paraId="3219E6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6D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6DD" w14:textId="77777777" w:rsidR="00DC5D26" w:rsidRDefault="00DC5D26">
      <w:pPr>
        <w:rPr>
          <w:rStyle w:val="ScriptNormal"/>
        </w:rPr>
      </w:pPr>
    </w:p>
    <w:p w14:paraId="3219E6DE" w14:textId="77777777" w:rsidR="00DC5D26" w:rsidRDefault="00EC1450">
      <w:pPr>
        <w:pStyle w:val="BlockTitleParagraph"/>
        <w:rPr>
          <w:rStyle w:val="ScriptNormal"/>
        </w:rPr>
      </w:pPr>
      <w:bookmarkStart w:id="2164" w:name="0dBeHWKzogWs7mtyaVTjLYPgYdM="/>
      <w:r>
        <w:t>Uses</w:t>
      </w:r>
      <w:bookmarkEnd w:id="2164"/>
    </w:p>
    <w:p w14:paraId="3219E6DF" w14:textId="77777777" w:rsidR="00DC5D26" w:rsidRDefault="00EC1450">
      <w:hyperlink w:anchor="bu7q7+v0YyUsCxS8oi40DUowbds=" w:history="1">
        <w:r>
          <w:t>[mft].[t_mergemachine]</w:t>
        </w:r>
      </w:hyperlink>
    </w:p>
    <w:p w14:paraId="3219E6E0" w14:textId="77777777" w:rsidR="00DC5D26" w:rsidRDefault="00EC1450">
      <w:r>
        <w:t>[mft]</w:t>
      </w:r>
    </w:p>
    <w:p w14:paraId="3219E6E1" w14:textId="77777777" w:rsidR="00DC5D26" w:rsidRDefault="00DC5D26">
      <w:pPr>
        <w:sectPr w:rsidR="00DC5D26">
          <w:headerReference w:type="default" r:id="rId39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6E4" w14:textId="77777777">
        <w:tc>
          <w:tcPr>
            <w:tcW w:w="0" w:type="auto"/>
            <w:shd w:val="clear" w:color="auto" w:fill="E6E6E6"/>
          </w:tcPr>
          <w:p w14:paraId="3219E6E2" w14:textId="77777777" w:rsidR="00DC5D26" w:rsidRDefault="00EC1450">
            <w:pPr>
              <w:pStyle w:val="Heading6"/>
            </w:pPr>
            <w:bookmarkStart w:id="2165" w:name="_Toc256000374"/>
            <w:bookmarkStart w:id="2166" w:name="DQUu0qPhdSDXCubN8KtH3sGAOos="/>
            <w:r>
              <w:pict w14:anchorId="3219F194">
                <v:shape id="_x0000_i2094" type="#_x0000_t75" style="width:11.95pt;height:11.95pt">
                  <v:imagedata r:id="rId12" o:title=""/>
                </v:shape>
              </w:pict>
            </w:r>
            <w:r>
              <w:t xml:space="preserve"> [mft].[p_cleaningmachinenotcompleted_bookchunking]</w:t>
            </w:r>
            <w:bookmarkEnd w:id="2165"/>
          </w:p>
          <w:bookmarkEnd w:id="2166"/>
          <w:p w14:paraId="3219E6E3" w14:textId="77777777" w:rsidR="00DC5D26" w:rsidRDefault="00DC5D26"/>
        </w:tc>
      </w:tr>
    </w:tbl>
    <w:p w14:paraId="3219E6E5" w14:textId="77777777" w:rsidR="00DC5D26" w:rsidRDefault="00DC5D26">
      <w:pPr>
        <w:keepNext/>
      </w:pPr>
    </w:p>
    <w:p w14:paraId="3219E6E6" w14:textId="77777777" w:rsidR="00DC5D26" w:rsidRDefault="00EC1450">
      <w:pPr>
        <w:pStyle w:val="BlockTitleParagraph"/>
      </w:pPr>
      <w:bookmarkStart w:id="2167" w:name="f+B+ysVlgAbsrHqGEWihw+SitQ4="/>
      <w:r>
        <w:t>Parameters</w:t>
      </w:r>
      <w:bookmarkEnd w:id="216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6EA" w14:textId="77777777">
        <w:tc>
          <w:tcPr>
            <w:tcW w:w="0" w:type="auto"/>
            <w:shd w:val="clear" w:color="auto" w:fill="F3F3F3"/>
            <w:vAlign w:val="bottom"/>
          </w:tcPr>
          <w:p w14:paraId="3219E6E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E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6E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6EE" w14:textId="77777777">
        <w:tc>
          <w:tcPr>
            <w:tcW w:w="0" w:type="auto"/>
            <w:shd w:val="clear" w:color="auto" w:fill="FFFFFF"/>
          </w:tcPr>
          <w:p w14:paraId="3219E6E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6E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6E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6F2" w14:textId="77777777">
        <w:tc>
          <w:tcPr>
            <w:tcW w:w="0" w:type="auto"/>
            <w:shd w:val="clear" w:color="auto" w:fill="F3F3F3"/>
          </w:tcPr>
          <w:p w14:paraId="3219E6E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6F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6F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6F3" w14:textId="77777777" w:rsidR="00DC5D26" w:rsidRDefault="00DC5D26">
      <w:pPr>
        <w:rPr>
          <w:rStyle w:val="Table-Header"/>
        </w:rPr>
      </w:pPr>
    </w:p>
    <w:p w14:paraId="3219E6F4" w14:textId="77777777" w:rsidR="00DC5D26" w:rsidRDefault="00EC1450">
      <w:pPr>
        <w:pStyle w:val="BlockTitleParagraph"/>
        <w:rPr>
          <w:rStyle w:val="Table-Header"/>
        </w:rPr>
      </w:pPr>
      <w:bookmarkStart w:id="2168" w:name="CFFJILt2KDBgqMRAQhLLwsh9N7Q="/>
      <w:r>
        <w:t>SQL Script</w:t>
      </w:r>
      <w:bookmarkEnd w:id="21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1B" w14:textId="77777777">
        <w:tc>
          <w:tcPr>
            <w:tcW w:w="0" w:type="auto"/>
            <w:shd w:val="clear" w:color="auto" w:fill="F5F5F5"/>
          </w:tcPr>
          <w:p w14:paraId="3219E6F5" w14:textId="77777777" w:rsidR="00DC5D26" w:rsidRDefault="00DC5D26">
            <w:pPr>
              <w:rPr>
                <w:rStyle w:val="ScriptNormal"/>
              </w:rPr>
            </w:pPr>
          </w:p>
          <w:p w14:paraId="3219E6F6" w14:textId="77777777" w:rsidR="00DC5D26" w:rsidRDefault="00DC5D26">
            <w:pPr>
              <w:rPr>
                <w:rStyle w:val="ScriptNormal"/>
              </w:rPr>
            </w:pPr>
          </w:p>
          <w:p w14:paraId="3219E6F7" w14:textId="77777777" w:rsidR="00DC5D26" w:rsidRDefault="00DC5D26">
            <w:pPr>
              <w:rPr>
                <w:rStyle w:val="ScriptNormal"/>
              </w:rPr>
            </w:pPr>
          </w:p>
          <w:p w14:paraId="3219E6F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[p_cleaningmachinenotcompleted_bookchunking]</w:t>
            </w:r>
          </w:p>
          <w:p w14:paraId="3219E6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6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6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6FC" w14:textId="77777777" w:rsidR="00DC5D26" w:rsidRDefault="00DC5D26">
            <w:pPr>
              <w:rPr>
                <w:rStyle w:val="ScriptNormal"/>
              </w:rPr>
            </w:pPr>
          </w:p>
          <w:p w14:paraId="3219E6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6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6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7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70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</w:t>
            </w:r>
            <w:r>
              <w:rPr>
                <w:rStyle w:val="ScriptNormal"/>
              </w:rPr>
              <w:t xml:space="preserve">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702" w14:textId="77777777" w:rsidR="00DC5D26" w:rsidRDefault="00DC5D26">
            <w:pPr>
              <w:rPr>
                <w:rStyle w:val="ScriptNormal"/>
              </w:rPr>
            </w:pPr>
          </w:p>
          <w:p w14:paraId="3219E7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7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7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7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7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7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7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'CLEANING'</w:t>
            </w:r>
            <w:r>
              <w:rPr>
                <w:rStyle w:val="ScriptOperator"/>
              </w:rPr>
              <w:t>)</w:t>
            </w:r>
          </w:p>
          <w:p w14:paraId="3219E7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DOWNLOAD'</w:t>
            </w:r>
            <w:r>
              <w:rPr>
                <w:rStyle w:val="ScriptNormal"/>
              </w:rPr>
              <w:t>))</w:t>
            </w:r>
          </w:p>
          <w:p w14:paraId="3219E7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70E" w14:textId="77777777" w:rsidR="00DC5D26" w:rsidRDefault="00DC5D26">
            <w:pPr>
              <w:rPr>
                <w:rStyle w:val="ScriptNormal"/>
              </w:rPr>
            </w:pPr>
          </w:p>
          <w:p w14:paraId="3219E7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chunkingmachineid, chunkingmachinestatusid, domain, username, [password], machineid,        </w:t>
            </w:r>
          </w:p>
          <w:p w14:paraId="3219E7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buffersize, </w:t>
            </w:r>
            <w:r>
              <w:rPr>
                <w:rStyle w:val="ScriptNormal"/>
              </w:rPr>
              <w:t xml:space="preserve">chunks, updateby, lastupdate, </w:t>
            </w:r>
          </w:p>
          <w:p w14:paraId="3219E7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7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mft.t_chunkingmachine</w:t>
            </w:r>
          </w:p>
          <w:p w14:paraId="3219E7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714" w14:textId="77777777" w:rsidR="00DC5D26" w:rsidRDefault="00DC5D26">
            <w:pPr>
              <w:rPr>
                <w:rStyle w:val="ScriptNormal"/>
              </w:rPr>
            </w:pPr>
          </w:p>
          <w:p w14:paraId="3219E715" w14:textId="77777777" w:rsidR="00DC5D26" w:rsidRDefault="00DC5D26">
            <w:pPr>
              <w:rPr>
                <w:rStyle w:val="ScriptNormal"/>
              </w:rPr>
            </w:pPr>
          </w:p>
          <w:p w14:paraId="3219E716" w14:textId="77777777" w:rsidR="00DC5D26" w:rsidRDefault="00DC5D26">
            <w:pPr>
              <w:rPr>
                <w:rStyle w:val="ScriptNormal"/>
              </w:rPr>
            </w:pPr>
          </w:p>
          <w:p w14:paraId="3219E7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71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7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71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71C" w14:textId="77777777" w:rsidR="00DC5D26" w:rsidRDefault="00DC5D26">
      <w:pPr>
        <w:rPr>
          <w:rStyle w:val="ScriptNormal"/>
        </w:rPr>
      </w:pPr>
    </w:p>
    <w:p w14:paraId="3219E71D" w14:textId="77777777" w:rsidR="00DC5D26" w:rsidRDefault="00EC1450">
      <w:pPr>
        <w:pStyle w:val="BlockTitleParagraph"/>
        <w:rPr>
          <w:rStyle w:val="ScriptNormal"/>
        </w:rPr>
      </w:pPr>
      <w:bookmarkStart w:id="2169" w:name="y7xWiVgpQcFB4PG4J3OdhvZylAk="/>
      <w:r>
        <w:t>Uses</w:t>
      </w:r>
      <w:bookmarkEnd w:id="2169"/>
    </w:p>
    <w:p w14:paraId="3219E71E" w14:textId="77777777" w:rsidR="00DC5D26" w:rsidRDefault="00EC1450">
      <w:hyperlink w:anchor="L+ecWckMLzfF0Qc6dF3FQEWqMkI=" w:history="1">
        <w:r>
          <w:t>[mft].[t_chunkingmachine]</w:t>
        </w:r>
      </w:hyperlink>
    </w:p>
    <w:p w14:paraId="3219E71F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720" w14:textId="77777777" w:rsidR="00DC5D26" w:rsidRDefault="00EC1450">
      <w:r>
        <w:t>[mft]</w:t>
      </w:r>
    </w:p>
    <w:p w14:paraId="3219E721" w14:textId="77777777" w:rsidR="00DC5D26" w:rsidRDefault="00DC5D26">
      <w:pPr>
        <w:sectPr w:rsidR="00DC5D26">
          <w:headerReference w:type="default" r:id="rId39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24" w14:textId="77777777">
        <w:tc>
          <w:tcPr>
            <w:tcW w:w="0" w:type="auto"/>
            <w:shd w:val="clear" w:color="auto" w:fill="E6E6E6"/>
          </w:tcPr>
          <w:p w14:paraId="3219E722" w14:textId="77777777" w:rsidR="00DC5D26" w:rsidRDefault="00EC1450">
            <w:pPr>
              <w:pStyle w:val="Heading6"/>
            </w:pPr>
            <w:bookmarkStart w:id="2170" w:name="_Toc256000375"/>
            <w:bookmarkStart w:id="2171" w:name="BlF5NLkxVeX1k7IbVyiELdR7Yzc="/>
            <w:r>
              <w:pict w14:anchorId="3219F195">
                <v:shape id="_x0000_i2095" type="#_x0000_t75" style="width:11.95pt;height:11.95pt">
                  <v:imagedata r:id="rId12" o:title=""/>
                </v:shape>
              </w:pict>
            </w:r>
            <w:r>
              <w:t xml:space="preserve"> [mft].[p_cleaningmachinenotcompleted_bookchunkingmoving]</w:t>
            </w:r>
            <w:bookmarkEnd w:id="2170"/>
          </w:p>
          <w:bookmarkEnd w:id="2171"/>
          <w:p w14:paraId="3219E723" w14:textId="77777777" w:rsidR="00DC5D26" w:rsidRDefault="00DC5D26"/>
        </w:tc>
      </w:tr>
    </w:tbl>
    <w:p w14:paraId="3219E725" w14:textId="77777777" w:rsidR="00DC5D26" w:rsidRDefault="00DC5D26">
      <w:pPr>
        <w:keepNext/>
      </w:pPr>
    </w:p>
    <w:p w14:paraId="3219E726" w14:textId="77777777" w:rsidR="00DC5D26" w:rsidRDefault="00EC1450">
      <w:pPr>
        <w:pStyle w:val="BlockTitleParagraph"/>
      </w:pPr>
      <w:bookmarkStart w:id="2172" w:name="SaDlSzbF3FgDshMkOlgWt9ei0VI="/>
      <w:r>
        <w:t>Parameters</w:t>
      </w:r>
      <w:bookmarkEnd w:id="217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72A" w14:textId="77777777">
        <w:tc>
          <w:tcPr>
            <w:tcW w:w="0" w:type="auto"/>
            <w:shd w:val="clear" w:color="auto" w:fill="F3F3F3"/>
            <w:vAlign w:val="bottom"/>
          </w:tcPr>
          <w:p w14:paraId="3219E7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2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72E" w14:textId="77777777">
        <w:tc>
          <w:tcPr>
            <w:tcW w:w="0" w:type="auto"/>
            <w:shd w:val="clear" w:color="auto" w:fill="FFFFFF"/>
          </w:tcPr>
          <w:p w14:paraId="3219E72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72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72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732" w14:textId="77777777">
        <w:tc>
          <w:tcPr>
            <w:tcW w:w="0" w:type="auto"/>
            <w:shd w:val="clear" w:color="auto" w:fill="F3F3F3"/>
          </w:tcPr>
          <w:p w14:paraId="3219E72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73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73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733" w14:textId="77777777" w:rsidR="00DC5D26" w:rsidRDefault="00DC5D26">
      <w:pPr>
        <w:rPr>
          <w:rStyle w:val="Table-Header"/>
        </w:rPr>
      </w:pPr>
    </w:p>
    <w:p w14:paraId="3219E734" w14:textId="77777777" w:rsidR="00DC5D26" w:rsidRDefault="00EC1450">
      <w:pPr>
        <w:pStyle w:val="BlockTitleParagraph"/>
        <w:rPr>
          <w:rStyle w:val="Table-Header"/>
        </w:rPr>
      </w:pPr>
      <w:bookmarkStart w:id="2173" w:name="lPBJ/4h/VJnIJSYffqB940ywgEs="/>
      <w:r>
        <w:t>SQL Script</w:t>
      </w:r>
      <w:bookmarkEnd w:id="21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5B" w14:textId="77777777">
        <w:tc>
          <w:tcPr>
            <w:tcW w:w="0" w:type="auto"/>
            <w:shd w:val="clear" w:color="auto" w:fill="F5F5F5"/>
          </w:tcPr>
          <w:p w14:paraId="3219E735" w14:textId="77777777" w:rsidR="00DC5D26" w:rsidRDefault="00DC5D26">
            <w:pPr>
              <w:rPr>
                <w:rStyle w:val="ScriptNormal"/>
              </w:rPr>
            </w:pPr>
          </w:p>
          <w:p w14:paraId="3219E736" w14:textId="77777777" w:rsidR="00DC5D26" w:rsidRDefault="00DC5D26">
            <w:pPr>
              <w:rPr>
                <w:rStyle w:val="ScriptNormal"/>
              </w:rPr>
            </w:pPr>
          </w:p>
          <w:p w14:paraId="3219E73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[p_cleaningmachinenotcompleted_bookchunkingmoving]</w:t>
            </w:r>
          </w:p>
          <w:p w14:paraId="3219E7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7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73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73B" w14:textId="77777777" w:rsidR="00DC5D26" w:rsidRDefault="00DC5D26">
            <w:pPr>
              <w:rPr>
                <w:rStyle w:val="ScriptNormal"/>
              </w:rPr>
            </w:pPr>
          </w:p>
          <w:p w14:paraId="3219E7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7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7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7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7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741" w14:textId="77777777" w:rsidR="00DC5D26" w:rsidRDefault="00DC5D26">
            <w:pPr>
              <w:rPr>
                <w:rStyle w:val="ScriptNormal"/>
              </w:rPr>
            </w:pPr>
          </w:p>
          <w:p w14:paraId="3219E7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7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mft.t_chunkingmachine </w:t>
            </w:r>
          </w:p>
          <w:p w14:paraId="3219E7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7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7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</w:t>
            </w:r>
            <w:r>
              <w:rPr>
                <w:rStyle w:val="ScriptNormal"/>
              </w:rPr>
              <w:t xml:space="preserve">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7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</w:t>
            </w:r>
          </w:p>
          <w:p w14:paraId="3219E7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 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</w:p>
          <w:p w14:paraId="3219E7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'OPERATION CANCELLED'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</w:p>
          <w:p w14:paraId="3219E7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Normal"/>
              </w:rPr>
              <w:t>))</w:t>
            </w:r>
          </w:p>
          <w:p w14:paraId="3219E7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74E" w14:textId="77777777" w:rsidR="00DC5D26" w:rsidRDefault="00DC5D26">
            <w:pPr>
              <w:rPr>
                <w:rStyle w:val="ScriptNormal"/>
              </w:rPr>
            </w:pPr>
          </w:p>
          <w:p w14:paraId="3219E7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chunkingmachineid, chunkingmachinestatusid, domain, username, [password], machineid,        </w:t>
            </w:r>
          </w:p>
          <w:p w14:paraId="3219E7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buffersize, chunks, updateby, lastupdate, </w:t>
            </w:r>
          </w:p>
          <w:p w14:paraId="3219E7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7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>mft.t_chunkingmachine</w:t>
            </w:r>
          </w:p>
          <w:p w14:paraId="3219E7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754" w14:textId="77777777" w:rsidR="00DC5D26" w:rsidRDefault="00DC5D26">
            <w:pPr>
              <w:rPr>
                <w:rStyle w:val="ScriptNormal"/>
              </w:rPr>
            </w:pPr>
          </w:p>
          <w:p w14:paraId="3219E755" w14:textId="77777777" w:rsidR="00DC5D26" w:rsidRDefault="00DC5D26">
            <w:pPr>
              <w:rPr>
                <w:rStyle w:val="ScriptNormal"/>
              </w:rPr>
            </w:pPr>
          </w:p>
          <w:p w14:paraId="3219E756" w14:textId="77777777" w:rsidR="00DC5D26" w:rsidRDefault="00DC5D26">
            <w:pPr>
              <w:rPr>
                <w:rStyle w:val="ScriptNormal"/>
              </w:rPr>
            </w:pPr>
          </w:p>
          <w:p w14:paraId="3219E7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75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7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75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75C" w14:textId="77777777" w:rsidR="00DC5D26" w:rsidRDefault="00DC5D26">
      <w:pPr>
        <w:rPr>
          <w:rStyle w:val="ScriptNormal"/>
        </w:rPr>
      </w:pPr>
    </w:p>
    <w:p w14:paraId="3219E75D" w14:textId="77777777" w:rsidR="00DC5D26" w:rsidRDefault="00EC1450">
      <w:pPr>
        <w:pStyle w:val="BlockTitleParagraph"/>
        <w:rPr>
          <w:rStyle w:val="ScriptNormal"/>
        </w:rPr>
      </w:pPr>
      <w:bookmarkStart w:id="2174" w:name="DNf6yu2AU3JXyIbmFVebhJV8zo4="/>
      <w:r>
        <w:t>Uses</w:t>
      </w:r>
      <w:bookmarkEnd w:id="2174"/>
    </w:p>
    <w:p w14:paraId="3219E75E" w14:textId="77777777" w:rsidR="00DC5D26" w:rsidRDefault="00EC1450">
      <w:hyperlink w:anchor="L+ecWckMLzfF0Qc6dF3FQEWqMkI=" w:history="1">
        <w:r>
          <w:t>[mft].[t_chunkingmachine]</w:t>
        </w:r>
      </w:hyperlink>
    </w:p>
    <w:p w14:paraId="3219E75F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</w:r>
        <w:r>
          <w:t>Id]</w:t>
        </w:r>
      </w:hyperlink>
    </w:p>
    <w:p w14:paraId="3219E760" w14:textId="77777777" w:rsidR="00DC5D26" w:rsidRDefault="00EC1450">
      <w:r>
        <w:t>[mft]</w:t>
      </w:r>
    </w:p>
    <w:p w14:paraId="3219E761" w14:textId="77777777" w:rsidR="00DC5D26" w:rsidRDefault="00DC5D26">
      <w:pPr>
        <w:sectPr w:rsidR="00DC5D26">
          <w:headerReference w:type="default" r:id="rId39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64" w14:textId="77777777">
        <w:tc>
          <w:tcPr>
            <w:tcW w:w="0" w:type="auto"/>
            <w:shd w:val="clear" w:color="auto" w:fill="E6E6E6"/>
          </w:tcPr>
          <w:p w14:paraId="3219E762" w14:textId="77777777" w:rsidR="00DC5D26" w:rsidRDefault="00EC1450">
            <w:pPr>
              <w:pStyle w:val="Heading6"/>
            </w:pPr>
            <w:bookmarkStart w:id="2175" w:name="_Toc256000376"/>
            <w:bookmarkStart w:id="2176" w:name="BGEQIhIkhDirIWgbHwqOmRwJtIk="/>
            <w:r>
              <w:pict w14:anchorId="3219F196">
                <v:shape id="_x0000_i2096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[mft].[p_cleaningmachinenotcompleted_bookmerging]</w:t>
            </w:r>
            <w:bookmarkEnd w:id="2175"/>
          </w:p>
          <w:bookmarkEnd w:id="2176"/>
          <w:p w14:paraId="3219E763" w14:textId="77777777" w:rsidR="00DC5D26" w:rsidRDefault="00DC5D26"/>
        </w:tc>
      </w:tr>
    </w:tbl>
    <w:p w14:paraId="3219E765" w14:textId="77777777" w:rsidR="00DC5D26" w:rsidRDefault="00DC5D26">
      <w:pPr>
        <w:keepNext/>
      </w:pPr>
    </w:p>
    <w:p w14:paraId="3219E766" w14:textId="77777777" w:rsidR="00DC5D26" w:rsidRDefault="00EC1450">
      <w:pPr>
        <w:pStyle w:val="BlockTitleParagraph"/>
      </w:pPr>
      <w:bookmarkStart w:id="2177" w:name="qejveBCKv2PlinG9gNouqubjm70="/>
      <w:r>
        <w:t>Parameters</w:t>
      </w:r>
      <w:bookmarkEnd w:id="217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09"/>
        <w:gridCol w:w="2368"/>
        <w:gridCol w:w="3565"/>
      </w:tblGrid>
      <w:tr w:rsidR="00DC5D26" w14:paraId="3219E76A" w14:textId="77777777">
        <w:tc>
          <w:tcPr>
            <w:tcW w:w="0" w:type="auto"/>
            <w:shd w:val="clear" w:color="auto" w:fill="F3F3F3"/>
            <w:vAlign w:val="bottom"/>
          </w:tcPr>
          <w:p w14:paraId="3219E76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6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6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76E" w14:textId="77777777">
        <w:tc>
          <w:tcPr>
            <w:tcW w:w="0" w:type="auto"/>
            <w:shd w:val="clear" w:color="auto" w:fill="FFFFFF"/>
          </w:tcPr>
          <w:p w14:paraId="3219E76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76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76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DC5D26" w14:paraId="3219E772" w14:textId="77777777">
        <w:tc>
          <w:tcPr>
            <w:tcW w:w="0" w:type="auto"/>
            <w:shd w:val="clear" w:color="auto" w:fill="F3F3F3"/>
          </w:tcPr>
          <w:p w14:paraId="3219E76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@minutesfromstart</w:t>
            </w:r>
          </w:p>
        </w:tc>
        <w:tc>
          <w:tcPr>
            <w:tcW w:w="0" w:type="auto"/>
            <w:shd w:val="clear" w:color="auto" w:fill="F3F3F3"/>
          </w:tcPr>
          <w:p w14:paraId="3219E77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77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219E773" w14:textId="77777777" w:rsidR="00DC5D26" w:rsidRDefault="00DC5D26">
      <w:pPr>
        <w:rPr>
          <w:rStyle w:val="Table-Header"/>
        </w:rPr>
      </w:pPr>
    </w:p>
    <w:p w14:paraId="3219E774" w14:textId="77777777" w:rsidR="00DC5D26" w:rsidRDefault="00EC1450">
      <w:pPr>
        <w:pStyle w:val="BlockTitleParagraph"/>
        <w:rPr>
          <w:rStyle w:val="Table-Header"/>
        </w:rPr>
      </w:pPr>
      <w:bookmarkStart w:id="2178" w:name="sQdsu/FuXRgEhR/7OBsWiUsZ0DM="/>
      <w:r>
        <w:t>SQL Script</w:t>
      </w:r>
      <w:bookmarkEnd w:id="217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9C" w14:textId="77777777">
        <w:tc>
          <w:tcPr>
            <w:tcW w:w="0" w:type="auto"/>
            <w:shd w:val="clear" w:color="auto" w:fill="F5F5F5"/>
          </w:tcPr>
          <w:p w14:paraId="3219E775" w14:textId="77777777" w:rsidR="00DC5D26" w:rsidRDefault="00DC5D26">
            <w:pPr>
              <w:rPr>
                <w:rStyle w:val="ScriptNormal"/>
              </w:rPr>
            </w:pPr>
          </w:p>
          <w:p w14:paraId="3219E776" w14:textId="77777777" w:rsidR="00DC5D26" w:rsidRDefault="00DC5D26">
            <w:pPr>
              <w:rPr>
                <w:rStyle w:val="ScriptNormal"/>
              </w:rPr>
            </w:pPr>
          </w:p>
          <w:p w14:paraId="3219E77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[p_cleaningmachinenotcompleted_bookmerging]</w:t>
            </w:r>
          </w:p>
          <w:p w14:paraId="3219E7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77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@minutesfromstart    </w:t>
            </w:r>
            <w:r>
              <w:rPr>
                <w:rStyle w:val="ScriptKeyword"/>
              </w:rPr>
              <w:t>int</w:t>
            </w:r>
          </w:p>
          <w:p w14:paraId="3219E77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77B" w14:textId="77777777" w:rsidR="00DC5D26" w:rsidRDefault="00DC5D26">
            <w:pPr>
              <w:rPr>
                <w:rStyle w:val="ScriptNormal"/>
              </w:rPr>
            </w:pPr>
          </w:p>
          <w:p w14:paraId="3219E7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77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77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77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7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</w:t>
            </w:r>
            <w:r>
              <w:rPr>
                <w:rStyle w:val="ScriptFunction"/>
              </w:rPr>
              <w:t>CDATE</w:t>
            </w:r>
            <w:r>
              <w:rPr>
                <w:rStyle w:val="ScriptNormal"/>
              </w:rPr>
              <w:t>()</w:t>
            </w:r>
          </w:p>
          <w:p w14:paraId="3219E781" w14:textId="77777777" w:rsidR="00DC5D26" w:rsidRDefault="00DC5D26">
            <w:pPr>
              <w:rPr>
                <w:rStyle w:val="ScriptNormal"/>
              </w:rPr>
            </w:pPr>
          </w:p>
          <w:p w14:paraId="3219E782" w14:textId="77777777" w:rsidR="00DC5D26" w:rsidRDefault="00DC5D26">
            <w:pPr>
              <w:rPr>
                <w:rStyle w:val="ScriptNormal"/>
              </w:rPr>
            </w:pPr>
          </w:p>
          <w:p w14:paraId="3219E7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78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7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7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7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78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7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'CLEANING'</w:t>
            </w:r>
            <w:r>
              <w:rPr>
                <w:rStyle w:val="ScriptOperator"/>
              </w:rPr>
              <w:t>)</w:t>
            </w:r>
          </w:p>
          <w:p w14:paraId="3219E7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MERGE'</w:t>
            </w:r>
            <w:r>
              <w:rPr>
                <w:rStyle w:val="ScriptNormal"/>
              </w:rPr>
              <w:t>))</w:t>
            </w:r>
          </w:p>
          <w:p w14:paraId="3219E7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78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lastupdate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minute,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@minutesfromstart,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())</w:t>
            </w:r>
          </w:p>
          <w:p w14:paraId="3219E78E" w14:textId="77777777" w:rsidR="00DC5D26" w:rsidRDefault="00DC5D26">
            <w:pPr>
              <w:rPr>
                <w:rStyle w:val="ScriptNormal"/>
              </w:rPr>
            </w:pPr>
          </w:p>
          <w:p w14:paraId="3219E7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mergemachineid, mergemachinestatusid, </w:t>
            </w:r>
          </w:p>
          <w:p w14:paraId="3219E7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domain, username, [password], machineid,        </w:t>
            </w:r>
          </w:p>
          <w:p w14:paraId="3219E7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chunks, updateby, </w:t>
            </w:r>
            <w:r>
              <w:rPr>
                <w:rStyle w:val="ScriptNormal"/>
              </w:rPr>
              <w:t xml:space="preserve">lastupdate, </w:t>
            </w:r>
          </w:p>
          <w:p w14:paraId="3219E7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7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mft.t_mergemachine</w:t>
            </w:r>
          </w:p>
          <w:p w14:paraId="3219E7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795" w14:textId="77777777" w:rsidR="00DC5D26" w:rsidRDefault="00DC5D26">
            <w:pPr>
              <w:rPr>
                <w:rStyle w:val="ScriptNormal"/>
              </w:rPr>
            </w:pPr>
          </w:p>
          <w:p w14:paraId="3219E796" w14:textId="77777777" w:rsidR="00DC5D26" w:rsidRDefault="00DC5D26">
            <w:pPr>
              <w:rPr>
                <w:rStyle w:val="ScriptNormal"/>
              </w:rPr>
            </w:pPr>
          </w:p>
          <w:p w14:paraId="3219E797" w14:textId="77777777" w:rsidR="00DC5D26" w:rsidRDefault="00DC5D26">
            <w:pPr>
              <w:rPr>
                <w:rStyle w:val="ScriptNormal"/>
              </w:rPr>
            </w:pPr>
          </w:p>
          <w:p w14:paraId="3219E7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79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7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79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79D" w14:textId="77777777" w:rsidR="00DC5D26" w:rsidRDefault="00DC5D26">
      <w:pPr>
        <w:rPr>
          <w:rStyle w:val="ScriptNormal"/>
        </w:rPr>
      </w:pPr>
    </w:p>
    <w:p w14:paraId="3219E79E" w14:textId="77777777" w:rsidR="00DC5D26" w:rsidRDefault="00EC1450">
      <w:pPr>
        <w:pStyle w:val="BlockTitleParagraph"/>
        <w:rPr>
          <w:rStyle w:val="ScriptNormal"/>
        </w:rPr>
      </w:pPr>
      <w:bookmarkStart w:id="2179" w:name="jsJ43MXZsBt+3H9gqMf9LCl7AhA="/>
      <w:r>
        <w:t>Uses</w:t>
      </w:r>
      <w:bookmarkEnd w:id="2179"/>
    </w:p>
    <w:p w14:paraId="3219E79F" w14:textId="77777777" w:rsidR="00DC5D26" w:rsidRDefault="00EC1450">
      <w:hyperlink w:anchor="bu7q7+v0YyUsCxS8oi40DUowbds=" w:history="1">
        <w:r>
          <w:t>[mft].[t_mergemachine]</w:t>
        </w:r>
      </w:hyperlink>
    </w:p>
    <w:p w14:paraId="3219E7A0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7A1" w14:textId="77777777" w:rsidR="00DC5D26" w:rsidRDefault="00EC1450">
      <w:r>
        <w:t>[mft]</w:t>
      </w:r>
    </w:p>
    <w:p w14:paraId="3219E7A2" w14:textId="77777777" w:rsidR="00DC5D26" w:rsidRDefault="00DC5D26">
      <w:pPr>
        <w:sectPr w:rsidR="00DC5D26">
          <w:headerReference w:type="default" r:id="rId39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A5" w14:textId="77777777">
        <w:tc>
          <w:tcPr>
            <w:tcW w:w="0" w:type="auto"/>
            <w:shd w:val="clear" w:color="auto" w:fill="E6E6E6"/>
          </w:tcPr>
          <w:p w14:paraId="3219E7A3" w14:textId="77777777" w:rsidR="00DC5D26" w:rsidRDefault="00EC1450">
            <w:pPr>
              <w:pStyle w:val="Heading6"/>
            </w:pPr>
            <w:bookmarkStart w:id="2180" w:name="_Toc256000377"/>
            <w:bookmarkStart w:id="2181" w:name="5lgRRNwkSMsNNynrmoi8cocasNM="/>
            <w:r>
              <w:pict w14:anchorId="3219F197">
                <v:shape id="_x0000_i2097" type="#_x0000_t75" style="width:11.95pt;height:11.95pt">
                  <v:imagedata r:id="rId12" o:title=""/>
                </v:shape>
              </w:pict>
            </w:r>
            <w:r>
              <w:t xml:space="preserve"> [mft].[p_configuration_load_documentexplorer]</w:t>
            </w:r>
            <w:bookmarkEnd w:id="2180"/>
          </w:p>
          <w:bookmarkEnd w:id="2181"/>
          <w:p w14:paraId="3219E7A4" w14:textId="77777777" w:rsidR="00DC5D26" w:rsidRDefault="00DC5D26"/>
        </w:tc>
      </w:tr>
    </w:tbl>
    <w:p w14:paraId="3219E7A6" w14:textId="77777777" w:rsidR="00DC5D26" w:rsidRDefault="00DC5D26">
      <w:pPr>
        <w:keepNext/>
      </w:pPr>
    </w:p>
    <w:p w14:paraId="3219E7A7" w14:textId="77777777" w:rsidR="00DC5D26" w:rsidRDefault="00EC1450">
      <w:pPr>
        <w:pStyle w:val="BlockTitleParagraph"/>
      </w:pPr>
      <w:bookmarkStart w:id="2182" w:name="qnLRsl/4ZwY5e9tcBMtCCgLtd/E="/>
      <w:r>
        <w:t>Parameters</w:t>
      </w:r>
      <w:bookmarkEnd w:id="218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00"/>
        <w:gridCol w:w="2449"/>
        <w:gridCol w:w="3182"/>
        <w:gridCol w:w="1711"/>
      </w:tblGrid>
      <w:tr w:rsidR="00DC5D26" w14:paraId="3219E7AC" w14:textId="77777777">
        <w:tc>
          <w:tcPr>
            <w:tcW w:w="0" w:type="auto"/>
            <w:shd w:val="clear" w:color="auto" w:fill="F3F3F3"/>
            <w:vAlign w:val="bottom"/>
          </w:tcPr>
          <w:p w14:paraId="3219E7A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A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A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A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7B1" w14:textId="77777777">
        <w:tc>
          <w:tcPr>
            <w:tcW w:w="0" w:type="auto"/>
            <w:shd w:val="clear" w:color="auto" w:fill="FFFFFF"/>
          </w:tcPr>
          <w:p w14:paraId="3219E7AD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@publishid</w:t>
            </w:r>
          </w:p>
        </w:tc>
        <w:tc>
          <w:tcPr>
            <w:tcW w:w="0" w:type="auto"/>
            <w:shd w:val="clear" w:color="auto" w:fill="FFFFFF"/>
          </w:tcPr>
          <w:p w14:paraId="3219E7A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7A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7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7B2" w14:textId="77777777" w:rsidR="00DC5D26" w:rsidRDefault="00DC5D26">
      <w:pPr>
        <w:rPr>
          <w:rStyle w:val="Table-Header"/>
        </w:rPr>
      </w:pPr>
    </w:p>
    <w:p w14:paraId="3219E7B3" w14:textId="77777777" w:rsidR="00DC5D26" w:rsidRDefault="00EC1450">
      <w:pPr>
        <w:pStyle w:val="BlockTitleParagraph"/>
        <w:rPr>
          <w:rStyle w:val="Table-Header"/>
        </w:rPr>
      </w:pPr>
      <w:bookmarkStart w:id="2183" w:name="NqqayZgnWaCvU+ZwmDuxfF0Tq24="/>
      <w:r>
        <w:t>SQL Script</w:t>
      </w:r>
      <w:bookmarkEnd w:id="21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C3" w14:textId="77777777">
        <w:tc>
          <w:tcPr>
            <w:tcW w:w="0" w:type="auto"/>
            <w:shd w:val="clear" w:color="auto" w:fill="F5F5F5"/>
          </w:tcPr>
          <w:p w14:paraId="3219E7B4" w14:textId="77777777" w:rsidR="00DC5D26" w:rsidRDefault="00DC5D26">
            <w:pPr>
              <w:rPr>
                <w:rStyle w:val="ScriptNormal"/>
              </w:rPr>
            </w:pPr>
          </w:p>
          <w:p w14:paraId="3219E7B5" w14:textId="77777777" w:rsidR="00DC5D26" w:rsidRDefault="00DC5D26">
            <w:pPr>
              <w:rPr>
                <w:rStyle w:val="ScriptNormal"/>
              </w:rPr>
            </w:pPr>
          </w:p>
          <w:p w14:paraId="3219E7B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[p_configuration_load_documentexplorer]</w:t>
            </w:r>
          </w:p>
          <w:p w14:paraId="3219E7B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@publishid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output</w:t>
            </w:r>
          </w:p>
          <w:p w14:paraId="3219E7B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7B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E7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[key], [value]</w:t>
            </w:r>
          </w:p>
          <w:p w14:paraId="3219E7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mft.t_configuration_documentexplorer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7BC" w14:textId="77777777" w:rsidR="00DC5D26" w:rsidRDefault="00DC5D26">
            <w:pPr>
              <w:rPr>
                <w:rStyle w:val="ScriptNormal"/>
              </w:rPr>
            </w:pPr>
          </w:p>
          <w:p w14:paraId="3219E7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@publishid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publishid</w:t>
            </w:r>
          </w:p>
          <w:p w14:paraId="3219E7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mft.t_caches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7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cacheid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Cache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'configuration_documentexplorer'</w:t>
            </w:r>
            <w:r>
              <w:rPr>
                <w:rStyle w:val="ScriptOperator"/>
              </w:rPr>
              <w:t>)</w:t>
            </w:r>
          </w:p>
          <w:p w14:paraId="3219E7C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</w:p>
          <w:p w14:paraId="3219E7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7C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7C4" w14:textId="77777777" w:rsidR="00DC5D26" w:rsidRDefault="00DC5D26">
      <w:pPr>
        <w:rPr>
          <w:rStyle w:val="ScriptNormal"/>
        </w:rPr>
      </w:pPr>
    </w:p>
    <w:p w14:paraId="3219E7C5" w14:textId="77777777" w:rsidR="00DC5D26" w:rsidRDefault="00EC1450">
      <w:pPr>
        <w:pStyle w:val="BlockTitleParagraph"/>
        <w:rPr>
          <w:rStyle w:val="ScriptNormal"/>
        </w:rPr>
      </w:pPr>
      <w:bookmarkStart w:id="2184" w:name="kaYfOoN7+4WoW9M0Lg1HUyK4n3M="/>
      <w:r>
        <w:t>Uses</w:t>
      </w:r>
      <w:bookmarkEnd w:id="2184"/>
    </w:p>
    <w:p w14:paraId="3219E7C6" w14:textId="77777777" w:rsidR="00DC5D26" w:rsidRDefault="00EC1450">
      <w:r>
        <w:t>[mft]</w:t>
      </w:r>
    </w:p>
    <w:p w14:paraId="3219E7C7" w14:textId="77777777" w:rsidR="00DC5D26" w:rsidRDefault="00DC5D26">
      <w:pPr>
        <w:sectPr w:rsidR="00DC5D26">
          <w:headerReference w:type="default" r:id="rId39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CA" w14:textId="77777777">
        <w:tc>
          <w:tcPr>
            <w:tcW w:w="0" w:type="auto"/>
            <w:shd w:val="clear" w:color="auto" w:fill="E6E6E6"/>
          </w:tcPr>
          <w:p w14:paraId="3219E7C8" w14:textId="77777777" w:rsidR="00DC5D26" w:rsidRDefault="00EC1450">
            <w:pPr>
              <w:pStyle w:val="Heading6"/>
            </w:pPr>
            <w:bookmarkStart w:id="2185" w:name="_Toc256000378"/>
            <w:bookmarkStart w:id="2186" w:name="qXRdjSXddfxXIHJ7Eym6hAXQJDM="/>
            <w:r>
              <w:pict w14:anchorId="3219F198">
                <v:shape id="_x0000_i2098" type="#_x0000_t75" style="width:11.95pt;height:11.95pt">
                  <v:imagedata r:id="rId12" o:title=""/>
                </v:shape>
              </w:pict>
            </w:r>
            <w:r>
              <w:t xml:space="preserve"> [mft].[p_get_activity_from_chunking]</w:t>
            </w:r>
            <w:bookmarkEnd w:id="2185"/>
          </w:p>
          <w:bookmarkEnd w:id="2186"/>
          <w:p w14:paraId="3219E7C9" w14:textId="77777777" w:rsidR="00DC5D26" w:rsidRDefault="00DC5D26"/>
        </w:tc>
      </w:tr>
    </w:tbl>
    <w:p w14:paraId="3219E7CB" w14:textId="77777777" w:rsidR="00DC5D26" w:rsidRDefault="00DC5D26">
      <w:pPr>
        <w:keepNext/>
      </w:pPr>
    </w:p>
    <w:p w14:paraId="3219E7CC" w14:textId="77777777" w:rsidR="00DC5D26" w:rsidRDefault="00EC1450">
      <w:pPr>
        <w:pStyle w:val="BlockTitleParagraph"/>
      </w:pPr>
      <w:bookmarkStart w:id="2187" w:name="Og8NpmkGmgpL7Q1t/OYauX9k5DI="/>
      <w:r>
        <w:t>Parameters</w:t>
      </w:r>
      <w:bookmarkEnd w:id="218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97"/>
        <w:gridCol w:w="2933"/>
        <w:gridCol w:w="3812"/>
      </w:tblGrid>
      <w:tr w:rsidR="00DC5D26" w14:paraId="3219E7D0" w14:textId="77777777">
        <w:tc>
          <w:tcPr>
            <w:tcW w:w="0" w:type="auto"/>
            <w:shd w:val="clear" w:color="auto" w:fill="F3F3F3"/>
            <w:vAlign w:val="bottom"/>
          </w:tcPr>
          <w:p w14:paraId="3219E7C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C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C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7D4" w14:textId="77777777">
        <w:tc>
          <w:tcPr>
            <w:tcW w:w="0" w:type="auto"/>
            <w:shd w:val="clear" w:color="auto" w:fill="FFFFFF"/>
          </w:tcPr>
          <w:p w14:paraId="3219E7D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7D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7D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E7D5" w14:textId="77777777" w:rsidR="00DC5D26" w:rsidRDefault="00DC5D26">
      <w:pPr>
        <w:rPr>
          <w:rStyle w:val="Table-Header"/>
        </w:rPr>
      </w:pPr>
    </w:p>
    <w:p w14:paraId="3219E7D6" w14:textId="77777777" w:rsidR="00DC5D26" w:rsidRDefault="00EC1450">
      <w:pPr>
        <w:pStyle w:val="BlockTitleParagraph"/>
        <w:rPr>
          <w:rStyle w:val="Table-Header"/>
        </w:rPr>
      </w:pPr>
      <w:bookmarkStart w:id="2188" w:name="KaDvYTyfH134xbsjAybH7vMxyWo="/>
      <w:r>
        <w:t>SQL Script</w:t>
      </w:r>
      <w:bookmarkEnd w:id="218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E6" w14:textId="77777777">
        <w:tc>
          <w:tcPr>
            <w:tcW w:w="0" w:type="auto"/>
            <w:shd w:val="clear" w:color="auto" w:fill="F5F5F5"/>
          </w:tcPr>
          <w:p w14:paraId="3219E7D7" w14:textId="77777777" w:rsidR="00DC5D26" w:rsidRDefault="00DC5D26">
            <w:pPr>
              <w:rPr>
                <w:rStyle w:val="ScriptNormal"/>
              </w:rPr>
            </w:pPr>
          </w:p>
          <w:p w14:paraId="3219E7D8" w14:textId="77777777" w:rsidR="00DC5D26" w:rsidRDefault="00DC5D26">
            <w:pPr>
              <w:rPr>
                <w:rStyle w:val="ScriptNormal"/>
              </w:rPr>
            </w:pPr>
          </w:p>
          <w:p w14:paraId="3219E7D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[p_get_activity_from_chunking]</w:t>
            </w:r>
          </w:p>
          <w:p w14:paraId="3219E7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        </w:t>
            </w:r>
            <w:r>
              <w:rPr>
                <w:rStyle w:val="ScriptKeyword"/>
              </w:rPr>
              <w:t>uniqueidentifier</w:t>
            </w:r>
          </w:p>
          <w:p w14:paraId="3219E7D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7DC" w14:textId="77777777" w:rsidR="00DC5D26" w:rsidRDefault="00DC5D26">
            <w:pPr>
              <w:rPr>
                <w:rStyle w:val="ScriptNormal"/>
              </w:rPr>
            </w:pPr>
          </w:p>
          <w:p w14:paraId="3219E7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chunkingmachineid, chunks, filecheksum,chunkingmachinestatusid</w:t>
            </w:r>
          </w:p>
          <w:p w14:paraId="3219E7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mft.t_chunkingmachine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7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@machineid</w:t>
            </w:r>
          </w:p>
          <w:p w14:paraId="3219E7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DOWNLOAD'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Normal"/>
              </w:rPr>
              <w:t>))</w:t>
            </w:r>
          </w:p>
          <w:p w14:paraId="3219E7E1" w14:textId="77777777" w:rsidR="00DC5D26" w:rsidRDefault="00DC5D26">
            <w:pPr>
              <w:rPr>
                <w:rStyle w:val="ScriptNormal"/>
              </w:rPr>
            </w:pPr>
          </w:p>
          <w:p w14:paraId="3219E7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7E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7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7E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7E7" w14:textId="77777777" w:rsidR="00DC5D26" w:rsidRDefault="00DC5D26">
      <w:pPr>
        <w:rPr>
          <w:rStyle w:val="ScriptNormal"/>
        </w:rPr>
      </w:pPr>
    </w:p>
    <w:p w14:paraId="3219E7E8" w14:textId="77777777" w:rsidR="00DC5D26" w:rsidRDefault="00EC1450">
      <w:pPr>
        <w:pStyle w:val="BlockTitleParagraph"/>
        <w:rPr>
          <w:rStyle w:val="ScriptNormal"/>
        </w:rPr>
      </w:pPr>
      <w:bookmarkStart w:id="2189" w:name="wlFuiy2P46/BBBKUOmVWFCHgnAY="/>
      <w:r>
        <w:t>Uses</w:t>
      </w:r>
      <w:bookmarkEnd w:id="2189"/>
    </w:p>
    <w:p w14:paraId="3219E7E9" w14:textId="77777777" w:rsidR="00DC5D26" w:rsidRDefault="00EC1450">
      <w:hyperlink w:anchor="L+ecWckMLzfF0Qc6dF3FQEWqMkI=" w:history="1">
        <w:r>
          <w:t>[mft].[t_chunkingmachine]</w:t>
        </w:r>
      </w:hyperlink>
    </w:p>
    <w:p w14:paraId="3219E7EA" w14:textId="77777777" w:rsidR="00DC5D26" w:rsidRDefault="00EC1450">
      <w:hyperlink w:anchor="CMIbqxRCuJm2NtAUYHHqZZkXAR0=" w:history="1">
        <w:r>
          <w:t>[mft].[fn_</w:t>
        </w:r>
        <w:r>
          <w:softHyphen/>
          <w:t>Get</w:t>
        </w:r>
        <w:r>
          <w:softHyphen/>
          <w:t>Chunking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7EB" w14:textId="77777777" w:rsidR="00DC5D26" w:rsidRDefault="00EC1450">
      <w:r>
        <w:t>[mft]</w:t>
      </w:r>
    </w:p>
    <w:p w14:paraId="3219E7EC" w14:textId="77777777" w:rsidR="00DC5D26" w:rsidRDefault="00DC5D26">
      <w:pPr>
        <w:sectPr w:rsidR="00DC5D26">
          <w:headerReference w:type="default" r:id="rId39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7EF" w14:textId="77777777">
        <w:tc>
          <w:tcPr>
            <w:tcW w:w="0" w:type="auto"/>
            <w:shd w:val="clear" w:color="auto" w:fill="E6E6E6"/>
          </w:tcPr>
          <w:p w14:paraId="3219E7ED" w14:textId="77777777" w:rsidR="00DC5D26" w:rsidRDefault="00EC1450">
            <w:pPr>
              <w:pStyle w:val="Heading6"/>
            </w:pPr>
            <w:bookmarkStart w:id="2190" w:name="_Toc256000379"/>
            <w:bookmarkStart w:id="2191" w:name="3yUdhmqUMo+5TUAe4NtlDssCtbs="/>
            <w:r>
              <w:pict w14:anchorId="3219F199">
                <v:shape id="_x0000_i2099" type="#_x0000_t75" style="width:11.95pt;height:11.95pt">
                  <v:imagedata r:id="rId12" o:title=""/>
                </v:shape>
              </w:pict>
            </w:r>
            <w:r>
              <w:t xml:space="preserve"> [mft].[p_get_activity_from_merge]</w:t>
            </w:r>
            <w:bookmarkEnd w:id="2190"/>
          </w:p>
          <w:bookmarkEnd w:id="2191"/>
          <w:p w14:paraId="3219E7EE" w14:textId="77777777" w:rsidR="00DC5D26" w:rsidRDefault="00DC5D26"/>
        </w:tc>
      </w:tr>
    </w:tbl>
    <w:p w14:paraId="3219E7F0" w14:textId="77777777" w:rsidR="00DC5D26" w:rsidRDefault="00DC5D26">
      <w:pPr>
        <w:keepNext/>
      </w:pPr>
    </w:p>
    <w:p w14:paraId="3219E7F1" w14:textId="77777777" w:rsidR="00DC5D26" w:rsidRDefault="00EC1450">
      <w:pPr>
        <w:pStyle w:val="BlockTitleParagraph"/>
      </w:pPr>
      <w:bookmarkStart w:id="2192" w:name="fR4rts0Taw3fMPzsE79ADYyQ6xc="/>
      <w:r>
        <w:t>Parameters</w:t>
      </w:r>
      <w:bookmarkEnd w:id="21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97"/>
        <w:gridCol w:w="2933"/>
        <w:gridCol w:w="3812"/>
      </w:tblGrid>
      <w:tr w:rsidR="00DC5D26" w14:paraId="3219E7F5" w14:textId="77777777">
        <w:tc>
          <w:tcPr>
            <w:tcW w:w="0" w:type="auto"/>
            <w:shd w:val="clear" w:color="auto" w:fill="F3F3F3"/>
            <w:vAlign w:val="bottom"/>
          </w:tcPr>
          <w:p w14:paraId="3219E7F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F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r>
              <w:rPr>
                <w:rStyle w:val="Table-Header"/>
              </w:rPr>
              <w:t>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7F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7F9" w14:textId="77777777">
        <w:tc>
          <w:tcPr>
            <w:tcW w:w="0" w:type="auto"/>
            <w:shd w:val="clear" w:color="auto" w:fill="FFFFFF"/>
          </w:tcPr>
          <w:p w14:paraId="3219E7F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7F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7F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E7FA" w14:textId="77777777" w:rsidR="00DC5D26" w:rsidRDefault="00DC5D26">
      <w:pPr>
        <w:rPr>
          <w:rStyle w:val="Table-Header"/>
        </w:rPr>
      </w:pPr>
    </w:p>
    <w:p w14:paraId="3219E7FB" w14:textId="77777777" w:rsidR="00DC5D26" w:rsidRDefault="00EC1450">
      <w:pPr>
        <w:pStyle w:val="BlockTitleParagraph"/>
        <w:rPr>
          <w:rStyle w:val="Table-Header"/>
        </w:rPr>
      </w:pPr>
      <w:bookmarkStart w:id="2193" w:name="d6ENrovhGvbkMpk3XN6NoKDygmg="/>
      <w:r>
        <w:t>SQL Script</w:t>
      </w:r>
      <w:bookmarkEnd w:id="219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0A" w14:textId="77777777">
        <w:tc>
          <w:tcPr>
            <w:tcW w:w="0" w:type="auto"/>
            <w:shd w:val="clear" w:color="auto" w:fill="F5F5F5"/>
          </w:tcPr>
          <w:p w14:paraId="3219E7FC" w14:textId="77777777" w:rsidR="00DC5D26" w:rsidRDefault="00DC5D26">
            <w:pPr>
              <w:rPr>
                <w:rStyle w:val="ScriptNormal"/>
              </w:rPr>
            </w:pPr>
          </w:p>
          <w:p w14:paraId="3219E7FD" w14:textId="77777777" w:rsidR="00DC5D26" w:rsidRDefault="00DC5D26">
            <w:pPr>
              <w:rPr>
                <w:rStyle w:val="ScriptNormal"/>
              </w:rPr>
            </w:pPr>
          </w:p>
          <w:p w14:paraId="3219E7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[p_get_activity_from_merge]</w:t>
            </w:r>
          </w:p>
          <w:p w14:paraId="3219E7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        </w:t>
            </w:r>
            <w:r>
              <w:rPr>
                <w:rStyle w:val="ScriptKeyword"/>
              </w:rPr>
              <w:t>uniqueidentifier</w:t>
            </w:r>
          </w:p>
          <w:p w14:paraId="3219E80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801" w14:textId="77777777" w:rsidR="00DC5D26" w:rsidRDefault="00DC5D26">
            <w:pPr>
              <w:rPr>
                <w:rStyle w:val="ScriptNormal"/>
              </w:rPr>
            </w:pPr>
          </w:p>
          <w:p w14:paraId="3219E8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mergemachineid, filecheksum, </w:t>
            </w:r>
            <w:r>
              <w:rPr>
                <w:rStyle w:val="ScriptNormal"/>
              </w:rPr>
              <w:t>mergemachinestatusid</w:t>
            </w:r>
          </w:p>
          <w:p w14:paraId="3219E8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mft.t_mergemachine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8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@machineid</w:t>
            </w:r>
          </w:p>
          <w:p w14:paraId="3219E8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'MERGE 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Normal"/>
              </w:rPr>
              <w:t>))</w:t>
            </w:r>
          </w:p>
          <w:p w14:paraId="3219E8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80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8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80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80B" w14:textId="77777777" w:rsidR="00DC5D26" w:rsidRDefault="00DC5D26">
      <w:pPr>
        <w:rPr>
          <w:rStyle w:val="ScriptNormal"/>
        </w:rPr>
      </w:pPr>
    </w:p>
    <w:p w14:paraId="3219E80C" w14:textId="77777777" w:rsidR="00DC5D26" w:rsidRDefault="00EC1450">
      <w:pPr>
        <w:pStyle w:val="BlockTitleParagraph"/>
        <w:rPr>
          <w:rStyle w:val="ScriptNormal"/>
        </w:rPr>
      </w:pPr>
      <w:bookmarkStart w:id="2194" w:name="JXCjUwp8/5i7v7plwCrimg5puSc="/>
      <w:r>
        <w:t>Uses</w:t>
      </w:r>
      <w:bookmarkEnd w:id="2194"/>
    </w:p>
    <w:p w14:paraId="3219E80D" w14:textId="77777777" w:rsidR="00DC5D26" w:rsidRDefault="00EC1450">
      <w:hyperlink w:anchor="bu7q7+v0YyUsCxS8oi40DUowbds=" w:history="1">
        <w:r>
          <w:t>[mft].[t_mergemachine]</w:t>
        </w:r>
      </w:hyperlink>
    </w:p>
    <w:p w14:paraId="3219E80E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80F" w14:textId="77777777" w:rsidR="00DC5D26" w:rsidRDefault="00EC1450">
      <w:r>
        <w:t>[mft]</w:t>
      </w:r>
    </w:p>
    <w:p w14:paraId="3219E810" w14:textId="77777777" w:rsidR="00DC5D26" w:rsidRDefault="00DC5D26">
      <w:pPr>
        <w:sectPr w:rsidR="00DC5D26">
          <w:headerReference w:type="default" r:id="rId39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13" w14:textId="77777777">
        <w:tc>
          <w:tcPr>
            <w:tcW w:w="0" w:type="auto"/>
            <w:shd w:val="clear" w:color="auto" w:fill="E6E6E6"/>
          </w:tcPr>
          <w:p w14:paraId="3219E811" w14:textId="77777777" w:rsidR="00DC5D26" w:rsidRDefault="00EC1450">
            <w:pPr>
              <w:pStyle w:val="Heading6"/>
            </w:pPr>
            <w:bookmarkStart w:id="2195" w:name="_Toc256000380"/>
            <w:bookmarkStart w:id="2196" w:name="9e7ywF3uhRnjGcJZ4e9+VeUE340="/>
            <w:r>
              <w:pict w14:anchorId="3219F19A">
                <v:shape id="_x0000_i2100" type="#_x0000_t75" style="width:11.95pt;height:11.95pt">
                  <v:imagedata r:id="rId12" o:title=""/>
                </v:shape>
              </w:pict>
            </w:r>
            <w:r>
              <w:t xml:space="preserve"> </w:t>
            </w:r>
            <w:r>
              <w:t>[mft].[p_get_activity_from_storage]</w:t>
            </w:r>
            <w:bookmarkEnd w:id="2195"/>
          </w:p>
          <w:bookmarkEnd w:id="2196"/>
          <w:p w14:paraId="3219E812" w14:textId="77777777" w:rsidR="00DC5D26" w:rsidRDefault="00DC5D26"/>
        </w:tc>
      </w:tr>
    </w:tbl>
    <w:p w14:paraId="3219E814" w14:textId="77777777" w:rsidR="00DC5D26" w:rsidRDefault="00DC5D26">
      <w:pPr>
        <w:keepNext/>
      </w:pPr>
    </w:p>
    <w:p w14:paraId="3219E815" w14:textId="77777777" w:rsidR="00DC5D26" w:rsidRDefault="00EC1450">
      <w:pPr>
        <w:pStyle w:val="BlockTitleParagraph"/>
      </w:pPr>
      <w:bookmarkStart w:id="2197" w:name="RKhF1Xeq3DsHiSxtT/PINGa9Q7A="/>
      <w:r>
        <w:t>Parameters</w:t>
      </w:r>
      <w:bookmarkEnd w:id="21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97"/>
        <w:gridCol w:w="2933"/>
        <w:gridCol w:w="3812"/>
      </w:tblGrid>
      <w:tr w:rsidR="00DC5D26" w14:paraId="3219E819" w14:textId="77777777">
        <w:tc>
          <w:tcPr>
            <w:tcW w:w="0" w:type="auto"/>
            <w:shd w:val="clear" w:color="auto" w:fill="F3F3F3"/>
            <w:vAlign w:val="bottom"/>
          </w:tcPr>
          <w:p w14:paraId="3219E81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1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1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81D" w14:textId="77777777">
        <w:tc>
          <w:tcPr>
            <w:tcW w:w="0" w:type="auto"/>
            <w:shd w:val="clear" w:color="auto" w:fill="FFFFFF"/>
          </w:tcPr>
          <w:p w14:paraId="3219E81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81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81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3219E81E" w14:textId="77777777" w:rsidR="00DC5D26" w:rsidRDefault="00DC5D26">
      <w:pPr>
        <w:rPr>
          <w:rStyle w:val="Table-Header"/>
        </w:rPr>
      </w:pPr>
    </w:p>
    <w:p w14:paraId="3219E81F" w14:textId="77777777" w:rsidR="00DC5D26" w:rsidRDefault="00EC1450">
      <w:pPr>
        <w:pStyle w:val="BlockTitleParagraph"/>
        <w:rPr>
          <w:rStyle w:val="Table-Header"/>
        </w:rPr>
      </w:pPr>
      <w:bookmarkStart w:id="2198" w:name="xwG+kpHWb1Vi0hhslwIU2ZiKMEA="/>
      <w:r>
        <w:t>SQL Script</w:t>
      </w:r>
      <w:bookmarkEnd w:id="21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2E" w14:textId="77777777">
        <w:tc>
          <w:tcPr>
            <w:tcW w:w="0" w:type="auto"/>
            <w:shd w:val="clear" w:color="auto" w:fill="F5F5F5"/>
          </w:tcPr>
          <w:p w14:paraId="3219E820" w14:textId="77777777" w:rsidR="00DC5D26" w:rsidRDefault="00DC5D26">
            <w:pPr>
              <w:rPr>
                <w:rStyle w:val="ScriptNormal"/>
              </w:rPr>
            </w:pPr>
          </w:p>
          <w:p w14:paraId="3219E821" w14:textId="77777777" w:rsidR="00DC5D26" w:rsidRDefault="00DC5D26">
            <w:pPr>
              <w:rPr>
                <w:rStyle w:val="ScriptNormal"/>
              </w:rPr>
            </w:pPr>
          </w:p>
          <w:p w14:paraId="3219E82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[p_get_activity_from_storage]</w:t>
            </w:r>
          </w:p>
          <w:p w14:paraId="3219E8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        </w:t>
            </w:r>
            <w:r>
              <w:rPr>
                <w:rStyle w:val="ScriptKeyword"/>
              </w:rPr>
              <w:t>uniqueidentifier</w:t>
            </w:r>
          </w:p>
          <w:p w14:paraId="3219E8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825" w14:textId="77777777" w:rsidR="00DC5D26" w:rsidRDefault="00DC5D26">
            <w:pPr>
              <w:rPr>
                <w:rStyle w:val="ScriptNormal"/>
              </w:rPr>
            </w:pPr>
          </w:p>
          <w:p w14:paraId="3219E8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storageoperationsid, storageoperationsmachinestatusid</w:t>
            </w:r>
          </w:p>
          <w:p w14:paraId="3219E8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[mft].t_storageoperations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nolock</w:t>
            </w:r>
            <w:r>
              <w:rPr>
                <w:rStyle w:val="ScriptOperator"/>
              </w:rPr>
              <w:t>)</w:t>
            </w:r>
          </w:p>
          <w:p w14:paraId="3219E8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@machineid</w:t>
            </w:r>
          </w:p>
          <w:p w14:paraId="3219E8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'COMPLETED'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Normal"/>
              </w:rPr>
              <w:t>))</w:t>
            </w:r>
          </w:p>
          <w:p w14:paraId="3219E8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82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8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82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82F" w14:textId="77777777" w:rsidR="00DC5D26" w:rsidRDefault="00DC5D26">
      <w:pPr>
        <w:rPr>
          <w:rStyle w:val="ScriptNormal"/>
        </w:rPr>
      </w:pPr>
    </w:p>
    <w:p w14:paraId="3219E830" w14:textId="77777777" w:rsidR="00DC5D26" w:rsidRDefault="00EC1450">
      <w:pPr>
        <w:pStyle w:val="BlockTitleParagraph"/>
        <w:rPr>
          <w:rStyle w:val="ScriptNormal"/>
        </w:rPr>
      </w:pPr>
      <w:bookmarkStart w:id="2199" w:name="D3WYeglunjt4Svep2ebGoEIt5Hw="/>
      <w:r>
        <w:t>Uses</w:t>
      </w:r>
      <w:bookmarkEnd w:id="2199"/>
    </w:p>
    <w:p w14:paraId="3219E831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832" w14:textId="77777777" w:rsidR="00DC5D26" w:rsidRDefault="00EC1450">
      <w:hyperlink w:anchor="bKKDMfJ/9OWj2U4ZVZB+zaF01q4=" w:history="1">
        <w:r>
          <w:t>[mft].[fn_</w:t>
        </w:r>
        <w:r>
          <w:softHyphen/>
        </w:r>
        <w:r>
          <w:t>Get</w:t>
        </w:r>
        <w:r>
          <w:softHyphen/>
          <w:t>Storage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833" w14:textId="77777777" w:rsidR="00DC5D26" w:rsidRDefault="00EC1450">
      <w:r>
        <w:t>[mft]</w:t>
      </w:r>
    </w:p>
    <w:p w14:paraId="3219E834" w14:textId="77777777" w:rsidR="00DC5D26" w:rsidRDefault="00DC5D26">
      <w:pPr>
        <w:sectPr w:rsidR="00DC5D26">
          <w:headerReference w:type="default" r:id="rId39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37" w14:textId="77777777">
        <w:tc>
          <w:tcPr>
            <w:tcW w:w="0" w:type="auto"/>
            <w:shd w:val="clear" w:color="auto" w:fill="E6E6E6"/>
          </w:tcPr>
          <w:p w14:paraId="3219E835" w14:textId="77777777" w:rsidR="00DC5D26" w:rsidRDefault="00EC1450">
            <w:pPr>
              <w:pStyle w:val="Heading6"/>
            </w:pPr>
            <w:bookmarkStart w:id="2200" w:name="_Toc256000381"/>
            <w:bookmarkStart w:id="2201" w:name="pNy6chimtMu1ga2KNNPvnYdyfzA="/>
            <w:r>
              <w:pict w14:anchorId="3219F19B">
                <v:shape id="_x0000_i2101" type="#_x0000_t75" style="width:11.95pt;height:11.95pt">
                  <v:imagedata r:id="rId12" o:title=""/>
                </v:shape>
              </w:pict>
            </w:r>
            <w:r>
              <w:t xml:space="preserve"> [mft].[p_mergemachine_book]</w:t>
            </w:r>
            <w:bookmarkEnd w:id="2200"/>
          </w:p>
          <w:bookmarkEnd w:id="2201"/>
          <w:p w14:paraId="3219E836" w14:textId="77777777" w:rsidR="00DC5D26" w:rsidRDefault="00DC5D26"/>
        </w:tc>
      </w:tr>
    </w:tbl>
    <w:p w14:paraId="3219E838" w14:textId="77777777" w:rsidR="00DC5D26" w:rsidRDefault="00DC5D26">
      <w:pPr>
        <w:keepNext/>
      </w:pPr>
    </w:p>
    <w:p w14:paraId="3219E839" w14:textId="77777777" w:rsidR="00DC5D26" w:rsidRDefault="00EC1450">
      <w:pPr>
        <w:pStyle w:val="BlockTitleParagraph"/>
      </w:pPr>
      <w:bookmarkStart w:id="2202" w:name="MYKW9VWcBhPKGCfHWi/fU5l/cpA="/>
      <w:r>
        <w:t>Parameters</w:t>
      </w:r>
      <w:bookmarkEnd w:id="22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696"/>
        <w:gridCol w:w="4059"/>
      </w:tblGrid>
      <w:tr w:rsidR="00DC5D26" w14:paraId="3219E83D" w14:textId="77777777">
        <w:tc>
          <w:tcPr>
            <w:tcW w:w="0" w:type="auto"/>
            <w:shd w:val="clear" w:color="auto" w:fill="F3F3F3"/>
            <w:vAlign w:val="bottom"/>
          </w:tcPr>
          <w:p w14:paraId="3219E8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3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841" w14:textId="77777777">
        <w:tc>
          <w:tcPr>
            <w:tcW w:w="0" w:type="auto"/>
            <w:shd w:val="clear" w:color="auto" w:fill="FFFFFF"/>
          </w:tcPr>
          <w:p w14:paraId="3219E83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83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84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842" w14:textId="77777777" w:rsidR="00DC5D26" w:rsidRDefault="00DC5D26">
      <w:pPr>
        <w:rPr>
          <w:rStyle w:val="Table-Header"/>
        </w:rPr>
      </w:pPr>
    </w:p>
    <w:p w14:paraId="3219E843" w14:textId="77777777" w:rsidR="00DC5D26" w:rsidRDefault="00EC1450">
      <w:pPr>
        <w:pStyle w:val="BlockTitleParagraph"/>
        <w:rPr>
          <w:rStyle w:val="Table-Header"/>
        </w:rPr>
      </w:pPr>
      <w:bookmarkStart w:id="2203" w:name="Eyoc78lcKYlVyzvrar3iS5peTTs="/>
      <w:r>
        <w:t>SQL Script</w:t>
      </w:r>
      <w:bookmarkEnd w:id="22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68" w14:textId="77777777">
        <w:tc>
          <w:tcPr>
            <w:tcW w:w="0" w:type="auto"/>
            <w:shd w:val="clear" w:color="auto" w:fill="F5F5F5"/>
          </w:tcPr>
          <w:p w14:paraId="3219E844" w14:textId="77777777" w:rsidR="00DC5D26" w:rsidRDefault="00DC5D26">
            <w:pPr>
              <w:rPr>
                <w:rStyle w:val="ScriptNormal"/>
              </w:rPr>
            </w:pPr>
          </w:p>
          <w:p w14:paraId="3219E845" w14:textId="77777777" w:rsidR="00DC5D26" w:rsidRDefault="00DC5D26">
            <w:pPr>
              <w:rPr>
                <w:rStyle w:val="ScriptNormal"/>
              </w:rPr>
            </w:pPr>
          </w:p>
          <w:p w14:paraId="3219E8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[p_mergemachine_book]</w:t>
            </w:r>
          </w:p>
          <w:p w14:paraId="3219E8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84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849" w14:textId="77777777" w:rsidR="00DC5D26" w:rsidRDefault="00DC5D26">
            <w:pPr>
              <w:rPr>
                <w:rStyle w:val="ScriptNormal"/>
              </w:rPr>
            </w:pPr>
          </w:p>
          <w:p w14:paraId="3219E84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8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8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8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8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84F" w14:textId="77777777" w:rsidR="00DC5D26" w:rsidRDefault="00DC5D26">
            <w:pPr>
              <w:rPr>
                <w:rStyle w:val="ScriptNormal"/>
              </w:rPr>
            </w:pPr>
          </w:p>
          <w:p w14:paraId="3219E850" w14:textId="77777777" w:rsidR="00DC5D26" w:rsidRDefault="00DC5D26">
            <w:pPr>
              <w:rPr>
                <w:rStyle w:val="ScriptNormal"/>
              </w:rPr>
            </w:pPr>
          </w:p>
          <w:p w14:paraId="3219E8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8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8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8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8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8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85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'PROCESSING'</w:t>
            </w:r>
            <w:r>
              <w:rPr>
                <w:rStyle w:val="ScriptOperator"/>
              </w:rPr>
              <w:t>)</w:t>
            </w:r>
          </w:p>
          <w:p w14:paraId="3219E8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t>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Operator"/>
              </w:rPr>
              <w:t>)</w:t>
            </w:r>
          </w:p>
          <w:p w14:paraId="3219E8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8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85B" w14:textId="77777777" w:rsidR="00DC5D26" w:rsidRDefault="00DC5D26">
            <w:pPr>
              <w:rPr>
                <w:rStyle w:val="ScriptNormal"/>
              </w:rPr>
            </w:pPr>
          </w:p>
          <w:p w14:paraId="3219E8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mergemachineid, mergemachinestatusid, domain, username, [password], machineid,        </w:t>
            </w:r>
          </w:p>
          <w:p w14:paraId="3219E8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filepath, [filename], filecheksum, temppath, chunks, u</w:t>
            </w:r>
            <w:r>
              <w:rPr>
                <w:rStyle w:val="ScriptNormal"/>
              </w:rPr>
              <w:t xml:space="preserve">pdateby, lastupdate, </w:t>
            </w:r>
          </w:p>
          <w:p w14:paraId="3219E8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</w:t>
            </w:r>
          </w:p>
          <w:p w14:paraId="3219E8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mft.t_mergemachine</w:t>
            </w:r>
          </w:p>
          <w:p w14:paraId="3219E8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861" w14:textId="77777777" w:rsidR="00DC5D26" w:rsidRDefault="00DC5D26">
            <w:pPr>
              <w:rPr>
                <w:rStyle w:val="ScriptNormal"/>
              </w:rPr>
            </w:pPr>
          </w:p>
          <w:p w14:paraId="3219E862" w14:textId="77777777" w:rsidR="00DC5D26" w:rsidRDefault="00DC5D26">
            <w:pPr>
              <w:rPr>
                <w:rStyle w:val="ScriptNormal"/>
              </w:rPr>
            </w:pPr>
          </w:p>
          <w:p w14:paraId="3219E863" w14:textId="77777777" w:rsidR="00DC5D26" w:rsidRDefault="00DC5D26">
            <w:pPr>
              <w:rPr>
                <w:rStyle w:val="ScriptNormal"/>
              </w:rPr>
            </w:pPr>
          </w:p>
          <w:p w14:paraId="3219E8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8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8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867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869" w14:textId="77777777" w:rsidR="00DC5D26" w:rsidRDefault="00DC5D26">
      <w:pPr>
        <w:rPr>
          <w:rStyle w:val="ScriptNormal"/>
        </w:rPr>
      </w:pPr>
    </w:p>
    <w:p w14:paraId="3219E86A" w14:textId="77777777" w:rsidR="00DC5D26" w:rsidRDefault="00EC1450">
      <w:pPr>
        <w:pStyle w:val="BlockTitleParagraph"/>
        <w:rPr>
          <w:rStyle w:val="ScriptNormal"/>
        </w:rPr>
      </w:pPr>
      <w:bookmarkStart w:id="2204" w:name="MyPR58GU/WNLxjRwEWTCHPV21TY="/>
      <w:r>
        <w:t>Uses</w:t>
      </w:r>
      <w:bookmarkEnd w:id="2204"/>
    </w:p>
    <w:p w14:paraId="3219E86B" w14:textId="77777777" w:rsidR="00DC5D26" w:rsidRDefault="00EC1450">
      <w:hyperlink w:anchor="bu7q7+v0YyUsCxS8oi40DUowbds=" w:history="1">
        <w:r>
          <w:t>[mft].[t_mergemachine]</w:t>
        </w:r>
      </w:hyperlink>
    </w:p>
    <w:p w14:paraId="3219E86C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86D" w14:textId="77777777" w:rsidR="00DC5D26" w:rsidRDefault="00EC1450">
      <w:r>
        <w:t>[mft]</w:t>
      </w:r>
    </w:p>
    <w:p w14:paraId="3219E86E" w14:textId="77777777" w:rsidR="00DC5D26" w:rsidRDefault="00DC5D26">
      <w:pPr>
        <w:sectPr w:rsidR="00DC5D26">
          <w:headerReference w:type="default" r:id="rId39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71" w14:textId="77777777">
        <w:tc>
          <w:tcPr>
            <w:tcW w:w="0" w:type="auto"/>
            <w:shd w:val="clear" w:color="auto" w:fill="E6E6E6"/>
          </w:tcPr>
          <w:p w14:paraId="3219E86F" w14:textId="77777777" w:rsidR="00DC5D26" w:rsidRDefault="00EC1450">
            <w:pPr>
              <w:pStyle w:val="Heading6"/>
            </w:pPr>
            <w:bookmarkStart w:id="2205" w:name="_Toc256000382"/>
            <w:bookmarkStart w:id="2206" w:name="iUuoicTqGrjxPJNYyujMR6ek43U="/>
            <w:r>
              <w:pict w14:anchorId="3219F19C">
                <v:shape id="_x0000_i2102" type="#_x0000_t75" style="width:11.95pt;height:11.95pt">
                  <v:imagedata r:id="rId12" o:title=""/>
                </v:shape>
              </w:pict>
            </w:r>
            <w:r>
              <w:t xml:space="preserve"> [mft].[p_mergemachine_insert]</w:t>
            </w:r>
            <w:bookmarkEnd w:id="2205"/>
          </w:p>
          <w:bookmarkEnd w:id="2206"/>
          <w:p w14:paraId="3219E870" w14:textId="77777777" w:rsidR="00DC5D26" w:rsidRDefault="00DC5D26"/>
        </w:tc>
      </w:tr>
    </w:tbl>
    <w:p w14:paraId="3219E872" w14:textId="77777777" w:rsidR="00DC5D26" w:rsidRDefault="00DC5D26">
      <w:pPr>
        <w:keepNext/>
      </w:pPr>
    </w:p>
    <w:p w14:paraId="3219E873" w14:textId="77777777" w:rsidR="00DC5D26" w:rsidRDefault="00EC1450">
      <w:pPr>
        <w:pStyle w:val="BlockTitleParagraph"/>
      </w:pPr>
      <w:bookmarkStart w:id="2207" w:name="DvSouL1QcxyLQpOJcnEDgCztMbQ="/>
      <w:r>
        <w:t>Parameters</w:t>
      </w:r>
      <w:bookmarkEnd w:id="220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1"/>
        <w:gridCol w:w="2201"/>
        <w:gridCol w:w="2861"/>
        <w:gridCol w:w="1539"/>
      </w:tblGrid>
      <w:tr w:rsidR="00DC5D26" w14:paraId="3219E878" w14:textId="77777777">
        <w:tc>
          <w:tcPr>
            <w:tcW w:w="0" w:type="auto"/>
            <w:shd w:val="clear" w:color="auto" w:fill="F3F3F3"/>
            <w:vAlign w:val="bottom"/>
          </w:tcPr>
          <w:p w14:paraId="3219E87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75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7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87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87D" w14:textId="77777777">
        <w:tc>
          <w:tcPr>
            <w:tcW w:w="0" w:type="auto"/>
            <w:shd w:val="clear" w:color="auto" w:fill="FFFFFF"/>
          </w:tcPr>
          <w:p w14:paraId="3219E87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@mergemachineid</w:t>
            </w:r>
          </w:p>
        </w:tc>
        <w:tc>
          <w:tcPr>
            <w:tcW w:w="0" w:type="auto"/>
            <w:shd w:val="clear" w:color="auto" w:fill="FFFFFF"/>
          </w:tcPr>
          <w:p w14:paraId="3219E87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87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87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82" w14:textId="77777777">
        <w:tc>
          <w:tcPr>
            <w:tcW w:w="0" w:type="auto"/>
            <w:shd w:val="clear" w:color="auto" w:fill="F3F3F3"/>
          </w:tcPr>
          <w:p w14:paraId="3219E87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@domain</w:t>
            </w:r>
          </w:p>
        </w:tc>
        <w:tc>
          <w:tcPr>
            <w:tcW w:w="0" w:type="auto"/>
            <w:shd w:val="clear" w:color="auto" w:fill="F3F3F3"/>
          </w:tcPr>
          <w:p w14:paraId="3219E87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88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E88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87" w14:textId="77777777">
        <w:tc>
          <w:tcPr>
            <w:tcW w:w="0" w:type="auto"/>
            <w:shd w:val="clear" w:color="auto" w:fill="FFFFFF"/>
          </w:tcPr>
          <w:p w14:paraId="3219E88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E88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E88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E88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8C" w14:textId="77777777">
        <w:tc>
          <w:tcPr>
            <w:tcW w:w="0" w:type="auto"/>
            <w:shd w:val="clear" w:color="auto" w:fill="F3F3F3"/>
          </w:tcPr>
          <w:p w14:paraId="3219E88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@password</w:t>
            </w:r>
          </w:p>
        </w:tc>
        <w:tc>
          <w:tcPr>
            <w:tcW w:w="0" w:type="auto"/>
            <w:shd w:val="clear" w:color="auto" w:fill="F3F3F3"/>
          </w:tcPr>
          <w:p w14:paraId="3219E88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88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88B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91" w14:textId="77777777">
        <w:tc>
          <w:tcPr>
            <w:tcW w:w="0" w:type="auto"/>
            <w:shd w:val="clear" w:color="auto" w:fill="FFFFFF"/>
          </w:tcPr>
          <w:p w14:paraId="3219E88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88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88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89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96" w14:textId="77777777">
        <w:tc>
          <w:tcPr>
            <w:tcW w:w="0" w:type="auto"/>
            <w:shd w:val="clear" w:color="auto" w:fill="F3F3F3"/>
          </w:tcPr>
          <w:p w14:paraId="3219E89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@filepath</w:t>
            </w:r>
          </w:p>
        </w:tc>
        <w:tc>
          <w:tcPr>
            <w:tcW w:w="0" w:type="auto"/>
            <w:shd w:val="clear" w:color="auto" w:fill="F3F3F3"/>
          </w:tcPr>
          <w:p w14:paraId="3219E89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89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89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9B" w14:textId="77777777">
        <w:tc>
          <w:tcPr>
            <w:tcW w:w="0" w:type="auto"/>
            <w:shd w:val="clear" w:color="auto" w:fill="FFFFFF"/>
          </w:tcPr>
          <w:p w14:paraId="3219E89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@filename</w:t>
            </w:r>
          </w:p>
        </w:tc>
        <w:tc>
          <w:tcPr>
            <w:tcW w:w="0" w:type="auto"/>
            <w:shd w:val="clear" w:color="auto" w:fill="FFFFFF"/>
          </w:tcPr>
          <w:p w14:paraId="3219E89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89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89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A0" w14:textId="77777777">
        <w:tc>
          <w:tcPr>
            <w:tcW w:w="0" w:type="auto"/>
            <w:shd w:val="clear" w:color="auto" w:fill="F3F3F3"/>
          </w:tcPr>
          <w:p w14:paraId="3219E89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@filecheksum</w:t>
            </w:r>
          </w:p>
        </w:tc>
        <w:tc>
          <w:tcPr>
            <w:tcW w:w="0" w:type="auto"/>
            <w:shd w:val="clear" w:color="auto" w:fill="F3F3F3"/>
          </w:tcPr>
          <w:p w14:paraId="3219E89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nvarchar(128)</w:t>
            </w:r>
          </w:p>
        </w:tc>
        <w:tc>
          <w:tcPr>
            <w:tcW w:w="0" w:type="auto"/>
            <w:shd w:val="clear" w:color="auto" w:fill="F3F3F3"/>
          </w:tcPr>
          <w:p w14:paraId="3219E89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256</w:t>
            </w:r>
          </w:p>
        </w:tc>
        <w:tc>
          <w:tcPr>
            <w:tcW w:w="0" w:type="auto"/>
            <w:shd w:val="clear" w:color="auto" w:fill="F3F3F3"/>
          </w:tcPr>
          <w:p w14:paraId="3219E89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A5" w14:textId="77777777">
        <w:tc>
          <w:tcPr>
            <w:tcW w:w="0" w:type="auto"/>
            <w:shd w:val="clear" w:color="auto" w:fill="FFFFFF"/>
          </w:tcPr>
          <w:p w14:paraId="3219E8A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@temppath</w:t>
            </w:r>
          </w:p>
        </w:tc>
        <w:tc>
          <w:tcPr>
            <w:tcW w:w="0" w:type="auto"/>
            <w:shd w:val="clear" w:color="auto" w:fill="FFFFFF"/>
          </w:tcPr>
          <w:p w14:paraId="3219E8A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8A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8A4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AA" w14:textId="77777777">
        <w:tc>
          <w:tcPr>
            <w:tcW w:w="0" w:type="auto"/>
            <w:shd w:val="clear" w:color="auto" w:fill="F3F3F3"/>
          </w:tcPr>
          <w:p w14:paraId="3219E8A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8A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8A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8A9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AF" w14:textId="77777777">
        <w:tc>
          <w:tcPr>
            <w:tcW w:w="0" w:type="auto"/>
            <w:shd w:val="clear" w:color="auto" w:fill="FFFFFF"/>
          </w:tcPr>
          <w:p w14:paraId="3219E8A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@chunks</w:t>
            </w:r>
          </w:p>
        </w:tc>
        <w:tc>
          <w:tcPr>
            <w:tcW w:w="0" w:type="auto"/>
            <w:shd w:val="clear" w:color="auto" w:fill="FFFFFF"/>
          </w:tcPr>
          <w:p w14:paraId="3219E8A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8A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8A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8B4" w14:textId="77777777">
        <w:tc>
          <w:tcPr>
            <w:tcW w:w="0" w:type="auto"/>
            <w:shd w:val="clear" w:color="auto" w:fill="F3F3F3"/>
          </w:tcPr>
          <w:p w14:paraId="3219E8B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8B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8B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8B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8B5" w14:textId="77777777" w:rsidR="00DC5D26" w:rsidRDefault="00DC5D26">
      <w:pPr>
        <w:rPr>
          <w:rStyle w:val="Table-Header"/>
        </w:rPr>
      </w:pPr>
    </w:p>
    <w:p w14:paraId="3219E8B6" w14:textId="77777777" w:rsidR="00DC5D26" w:rsidRDefault="00EC1450">
      <w:pPr>
        <w:pStyle w:val="BlockTitleParagraph"/>
        <w:rPr>
          <w:rStyle w:val="Table-Header"/>
        </w:rPr>
      </w:pPr>
      <w:bookmarkStart w:id="2208" w:name="9pxIViMtystpKt3DFT6CXSkQPVE="/>
      <w:r>
        <w:t>SQL Script</w:t>
      </w:r>
      <w:bookmarkEnd w:id="220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F3" w14:textId="77777777">
        <w:tc>
          <w:tcPr>
            <w:tcW w:w="0" w:type="auto"/>
            <w:shd w:val="clear" w:color="auto" w:fill="F5F5F5"/>
          </w:tcPr>
          <w:p w14:paraId="3219E8B7" w14:textId="77777777" w:rsidR="00DC5D26" w:rsidRDefault="00DC5D26">
            <w:pPr>
              <w:rPr>
                <w:rStyle w:val="ScriptNormal"/>
              </w:rPr>
            </w:pPr>
          </w:p>
          <w:p w14:paraId="3219E8B8" w14:textId="77777777" w:rsidR="00DC5D26" w:rsidRDefault="00DC5D26">
            <w:pPr>
              <w:rPr>
                <w:rStyle w:val="ScriptNormal"/>
              </w:rPr>
            </w:pPr>
          </w:p>
          <w:p w14:paraId="3219E8B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[p_mergemachine_insert]</w:t>
            </w:r>
          </w:p>
          <w:p w14:paraId="3219E8B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@mergemachineid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8B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@domain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8B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@username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8B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@password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8B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8B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@filepath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8C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@filename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8C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@filecheksum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128),</w:t>
            </w:r>
          </w:p>
          <w:p w14:paraId="3219E8C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@temppath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8C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8C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8C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8C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8C7" w14:textId="77777777" w:rsidR="00DC5D26" w:rsidRDefault="00DC5D26">
            <w:pPr>
              <w:rPr>
                <w:rStyle w:val="ScriptNormal"/>
              </w:rPr>
            </w:pPr>
          </w:p>
          <w:p w14:paraId="3219E8C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E8C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8CA" w14:textId="77777777" w:rsidR="00DC5D26" w:rsidRDefault="00DC5D26">
            <w:pPr>
              <w:rPr>
                <w:rStyle w:val="ScriptNormal"/>
              </w:rPr>
            </w:pPr>
          </w:p>
          <w:p w14:paraId="3219E8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8CC" w14:textId="77777777" w:rsidR="00DC5D26" w:rsidRDefault="00DC5D26">
            <w:pPr>
              <w:rPr>
                <w:rStyle w:val="ScriptNormal"/>
              </w:rPr>
            </w:pPr>
          </w:p>
          <w:p w14:paraId="3219E8C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mft.t_mergemachine</w:t>
            </w:r>
          </w:p>
          <w:p w14:paraId="3219E8C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</w:p>
          <w:p w14:paraId="3219E8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mergemachineid,</w:t>
            </w:r>
          </w:p>
          <w:p w14:paraId="3219E8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mergemachinestatusid,</w:t>
            </w:r>
          </w:p>
          <w:p w14:paraId="3219E8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domain,</w:t>
            </w:r>
          </w:p>
          <w:p w14:paraId="3219E8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username,</w:t>
            </w:r>
          </w:p>
          <w:p w14:paraId="3219E8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[password],</w:t>
            </w:r>
          </w:p>
          <w:p w14:paraId="3219E8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machineid,</w:t>
            </w:r>
          </w:p>
          <w:p w14:paraId="3219E8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filepath,</w:t>
            </w:r>
          </w:p>
          <w:p w14:paraId="3219E8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[fi</w:t>
            </w:r>
            <w:r>
              <w:rPr>
                <w:rStyle w:val="ScriptNormal"/>
              </w:rPr>
              <w:t>lename],</w:t>
            </w:r>
          </w:p>
          <w:p w14:paraId="3219E8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filecheksum,</w:t>
            </w:r>
          </w:p>
          <w:p w14:paraId="3219E8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temppath,</w:t>
            </w:r>
          </w:p>
          <w:p w14:paraId="3219E8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updateby,</w:t>
            </w:r>
          </w:p>
          <w:p w14:paraId="3219E8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chunks,</w:t>
            </w:r>
          </w:p>
          <w:p w14:paraId="3219E8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lastupdate</w:t>
            </w:r>
          </w:p>
          <w:p w14:paraId="3219E8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E8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E8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       </w:t>
            </w:r>
          </w:p>
          <w:p w14:paraId="3219E8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@mergemachineid,</w:t>
            </w:r>
          </w:p>
          <w:p w14:paraId="3219E8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'CLIENT UPLOADING'</w:t>
            </w:r>
            <w:r>
              <w:rPr>
                <w:rStyle w:val="ScriptNormal"/>
              </w:rPr>
              <w:t>),</w:t>
            </w:r>
          </w:p>
          <w:p w14:paraId="3219E8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@domain,    </w:t>
            </w:r>
          </w:p>
          <w:p w14:paraId="3219E8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@username,</w:t>
            </w:r>
          </w:p>
          <w:p w14:paraId="3219E8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@password,</w:t>
            </w:r>
          </w:p>
          <w:p w14:paraId="3219E8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@machineid,            </w:t>
            </w:r>
          </w:p>
          <w:p w14:paraId="3219E8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@filepath,        </w:t>
            </w:r>
          </w:p>
          <w:p w14:paraId="3219E8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@filename,            </w:t>
            </w:r>
          </w:p>
          <w:p w14:paraId="3219E8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@filecheksu</w:t>
            </w:r>
            <w:r>
              <w:rPr>
                <w:rStyle w:val="ScriptNormal"/>
              </w:rPr>
              <w:t>m,</w:t>
            </w:r>
          </w:p>
          <w:p w14:paraId="3219E8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@temppath,        </w:t>
            </w:r>
          </w:p>
          <w:p w14:paraId="3219E8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@updateby,</w:t>
            </w:r>
          </w:p>
          <w:p w14:paraId="3219E8E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@chunks,</w:t>
            </w:r>
          </w:p>
          <w:p w14:paraId="3219E8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@lastupdate    </w:t>
            </w:r>
          </w:p>
          <w:p w14:paraId="3219E8E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E8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8E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8EF" w14:textId="77777777" w:rsidR="00DC5D26" w:rsidRDefault="00DC5D26">
            <w:pPr>
              <w:rPr>
                <w:rStyle w:val="ScriptNormal"/>
              </w:rPr>
            </w:pPr>
          </w:p>
          <w:p w14:paraId="3219E8F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8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8F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8F4" w14:textId="77777777" w:rsidR="00DC5D26" w:rsidRDefault="00DC5D26">
      <w:pPr>
        <w:rPr>
          <w:rStyle w:val="ScriptNormal"/>
        </w:rPr>
      </w:pPr>
    </w:p>
    <w:p w14:paraId="3219E8F5" w14:textId="77777777" w:rsidR="00DC5D26" w:rsidRDefault="00EC1450">
      <w:pPr>
        <w:pStyle w:val="BlockTitleParagraph"/>
        <w:rPr>
          <w:rStyle w:val="ScriptNormal"/>
        </w:rPr>
      </w:pPr>
      <w:bookmarkStart w:id="2209" w:name="ecPkCd/4jPg99oBlqEsLStrqekI="/>
      <w:r>
        <w:t>Uses</w:t>
      </w:r>
      <w:bookmarkEnd w:id="2209"/>
    </w:p>
    <w:p w14:paraId="3219E8F6" w14:textId="77777777" w:rsidR="00DC5D26" w:rsidRDefault="00EC1450">
      <w:hyperlink w:anchor="bu7q7+v0YyUsCxS8oi40DUowbds=" w:history="1">
        <w:r>
          <w:t>[mft].[t_mergemachine]</w:t>
        </w:r>
      </w:hyperlink>
    </w:p>
    <w:p w14:paraId="3219E8F7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8F8" w14:textId="77777777" w:rsidR="00DC5D26" w:rsidRDefault="00EC1450">
      <w:r>
        <w:t>[mft]</w:t>
      </w:r>
    </w:p>
    <w:p w14:paraId="3219E8F9" w14:textId="77777777" w:rsidR="00DC5D26" w:rsidRDefault="00DC5D26">
      <w:pPr>
        <w:sectPr w:rsidR="00DC5D26">
          <w:headerReference w:type="default" r:id="rId40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8FC" w14:textId="77777777">
        <w:tc>
          <w:tcPr>
            <w:tcW w:w="0" w:type="auto"/>
            <w:shd w:val="clear" w:color="auto" w:fill="E6E6E6"/>
          </w:tcPr>
          <w:p w14:paraId="3219E8FA" w14:textId="77777777" w:rsidR="00DC5D26" w:rsidRDefault="00EC1450">
            <w:pPr>
              <w:pStyle w:val="Heading6"/>
            </w:pPr>
            <w:bookmarkStart w:id="2210" w:name="_Toc256000383"/>
            <w:bookmarkStart w:id="2211" w:name="Dh290Ssk5A7Vl7lE4ssUSvb0/To="/>
            <w:r>
              <w:pict w14:anchorId="3219F19D">
                <v:shape id="_x0000_i2103" type="#_x0000_t75" style="width:11.95pt;height:11.95pt">
                  <v:imagedata r:id="rId12" o:title=""/>
                </v:shape>
              </w:pict>
            </w:r>
            <w:r>
              <w:t xml:space="preserve"> [mft].[p_mergemachine_ready_to_process]</w:t>
            </w:r>
            <w:bookmarkEnd w:id="2210"/>
          </w:p>
          <w:bookmarkEnd w:id="2211"/>
          <w:p w14:paraId="3219E8FB" w14:textId="77777777" w:rsidR="00DC5D26" w:rsidRDefault="00DC5D26"/>
        </w:tc>
      </w:tr>
    </w:tbl>
    <w:p w14:paraId="3219E8FD" w14:textId="77777777" w:rsidR="00DC5D26" w:rsidRDefault="00DC5D26">
      <w:pPr>
        <w:keepNext/>
      </w:pPr>
    </w:p>
    <w:p w14:paraId="3219E8FE" w14:textId="77777777" w:rsidR="00DC5D26" w:rsidRDefault="00EC1450">
      <w:pPr>
        <w:pStyle w:val="BlockTitleParagraph"/>
      </w:pPr>
      <w:bookmarkStart w:id="2212" w:name="TT4rrFZcPBnjym51lc4Lk7ZSDOY="/>
      <w:r>
        <w:t>Parameters</w:t>
      </w:r>
      <w:bookmarkEnd w:id="22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41"/>
        <w:gridCol w:w="2201"/>
        <w:gridCol w:w="2861"/>
        <w:gridCol w:w="1539"/>
      </w:tblGrid>
      <w:tr w:rsidR="00DC5D26" w14:paraId="3219E903" w14:textId="77777777">
        <w:tc>
          <w:tcPr>
            <w:tcW w:w="0" w:type="auto"/>
            <w:shd w:val="clear" w:color="auto" w:fill="F3F3F3"/>
            <w:vAlign w:val="bottom"/>
          </w:tcPr>
          <w:p w14:paraId="3219E8F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0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0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908" w14:textId="77777777">
        <w:tc>
          <w:tcPr>
            <w:tcW w:w="0" w:type="auto"/>
            <w:shd w:val="clear" w:color="auto" w:fill="FFFFFF"/>
          </w:tcPr>
          <w:p w14:paraId="3219E90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@mergemachineid</w:t>
            </w:r>
          </w:p>
        </w:tc>
        <w:tc>
          <w:tcPr>
            <w:tcW w:w="0" w:type="auto"/>
            <w:shd w:val="clear" w:color="auto" w:fill="FFFFFF"/>
          </w:tcPr>
          <w:p w14:paraId="3219E90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90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90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0D" w14:textId="77777777">
        <w:tc>
          <w:tcPr>
            <w:tcW w:w="0" w:type="auto"/>
            <w:shd w:val="clear" w:color="auto" w:fill="F3F3F3"/>
          </w:tcPr>
          <w:p w14:paraId="3219E90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90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90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90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12" w14:textId="77777777">
        <w:tc>
          <w:tcPr>
            <w:tcW w:w="0" w:type="auto"/>
            <w:shd w:val="clear" w:color="auto" w:fill="FFFFFF"/>
          </w:tcPr>
          <w:p w14:paraId="3219E90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90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91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91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913" w14:textId="77777777" w:rsidR="00DC5D26" w:rsidRDefault="00DC5D26">
      <w:pPr>
        <w:rPr>
          <w:rStyle w:val="Table-Header"/>
        </w:rPr>
      </w:pPr>
    </w:p>
    <w:p w14:paraId="3219E914" w14:textId="77777777" w:rsidR="00DC5D26" w:rsidRDefault="00EC1450">
      <w:pPr>
        <w:pStyle w:val="BlockTitleParagraph"/>
        <w:rPr>
          <w:rStyle w:val="Table-Header"/>
        </w:rPr>
      </w:pPr>
      <w:bookmarkStart w:id="2213" w:name="iiijsyLSX2UIj9CoFypRXkfagFE="/>
      <w:r>
        <w:t>SQL Script</w:t>
      </w:r>
      <w:bookmarkEnd w:id="22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2C" w14:textId="77777777">
        <w:tc>
          <w:tcPr>
            <w:tcW w:w="0" w:type="auto"/>
            <w:shd w:val="clear" w:color="auto" w:fill="F5F5F5"/>
          </w:tcPr>
          <w:p w14:paraId="3219E915" w14:textId="77777777" w:rsidR="00DC5D26" w:rsidRDefault="00DC5D26">
            <w:pPr>
              <w:rPr>
                <w:rStyle w:val="ScriptNormal"/>
              </w:rPr>
            </w:pPr>
          </w:p>
          <w:p w14:paraId="3219E916" w14:textId="77777777" w:rsidR="00DC5D26" w:rsidRDefault="00DC5D26">
            <w:pPr>
              <w:rPr>
                <w:rStyle w:val="ScriptNormal"/>
              </w:rPr>
            </w:pPr>
          </w:p>
          <w:p w14:paraId="3219E91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[p_mergemachine_ready_to_process]</w:t>
            </w:r>
          </w:p>
          <w:p w14:paraId="3219E9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@mergemachineid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9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9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91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91C" w14:textId="77777777" w:rsidR="00DC5D26" w:rsidRDefault="00DC5D26">
            <w:pPr>
              <w:rPr>
                <w:rStyle w:val="ScriptNormal"/>
              </w:rPr>
            </w:pPr>
          </w:p>
          <w:p w14:paraId="3219E9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9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91F" w14:textId="77777777" w:rsidR="00DC5D26" w:rsidRDefault="00DC5D26">
            <w:pPr>
              <w:rPr>
                <w:rStyle w:val="ScriptNormal"/>
              </w:rPr>
            </w:pPr>
          </w:p>
          <w:p w14:paraId="3219E9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9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mft.t_mergemachine </w:t>
            </w:r>
          </w:p>
          <w:p w14:paraId="3219E9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9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9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Operator"/>
              </w:rPr>
              <w:t>)</w:t>
            </w:r>
          </w:p>
          <w:p w14:paraId="3219E9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@mergemachineid</w:t>
            </w:r>
          </w:p>
          <w:p w14:paraId="3219E9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927" w14:textId="77777777" w:rsidR="00DC5D26" w:rsidRDefault="00DC5D26">
            <w:pPr>
              <w:rPr>
                <w:rStyle w:val="ScriptNormal"/>
              </w:rPr>
            </w:pPr>
          </w:p>
          <w:p w14:paraId="3219E9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92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9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92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92D" w14:textId="77777777" w:rsidR="00DC5D26" w:rsidRDefault="00DC5D26">
      <w:pPr>
        <w:rPr>
          <w:rStyle w:val="ScriptNormal"/>
        </w:rPr>
      </w:pPr>
    </w:p>
    <w:p w14:paraId="3219E92E" w14:textId="77777777" w:rsidR="00DC5D26" w:rsidRDefault="00EC1450">
      <w:pPr>
        <w:pStyle w:val="BlockTitleParagraph"/>
        <w:rPr>
          <w:rStyle w:val="ScriptNormal"/>
        </w:rPr>
      </w:pPr>
      <w:bookmarkStart w:id="2214" w:name="v3O9DUfFniJVfH3IYD9QsSLNTJI="/>
      <w:r>
        <w:t>Uses</w:t>
      </w:r>
      <w:bookmarkEnd w:id="2214"/>
    </w:p>
    <w:p w14:paraId="3219E92F" w14:textId="77777777" w:rsidR="00DC5D26" w:rsidRDefault="00EC1450">
      <w:hyperlink w:anchor="bu7q7+v0YyUsCxS8oi40DUowbds=" w:history="1">
        <w:r>
          <w:t>[mft].[t_mergemach</w:t>
        </w:r>
        <w:r>
          <w:t>ine]</w:t>
        </w:r>
      </w:hyperlink>
    </w:p>
    <w:p w14:paraId="3219E930" w14:textId="77777777" w:rsidR="00DC5D26" w:rsidRDefault="00EC1450">
      <w:hyperlink w:anchor="UuZJAA6onh5lt3Wq/ZTg4wh4gSE=" w:history="1">
        <w:r>
          <w:t>[mft].[fn_</w:t>
        </w:r>
        <w:r>
          <w:softHyphen/>
          <w:t>Get</w:t>
        </w:r>
        <w:r>
          <w:softHyphen/>
          <w:t>Merge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931" w14:textId="77777777" w:rsidR="00DC5D26" w:rsidRDefault="00EC1450">
      <w:r>
        <w:t>[mft]</w:t>
      </w:r>
    </w:p>
    <w:p w14:paraId="3219E932" w14:textId="77777777" w:rsidR="00DC5D26" w:rsidRDefault="00DC5D26">
      <w:pPr>
        <w:sectPr w:rsidR="00DC5D26">
          <w:headerReference w:type="default" r:id="rId40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35" w14:textId="77777777">
        <w:tc>
          <w:tcPr>
            <w:tcW w:w="0" w:type="auto"/>
            <w:shd w:val="clear" w:color="auto" w:fill="E6E6E6"/>
          </w:tcPr>
          <w:p w14:paraId="3219E933" w14:textId="77777777" w:rsidR="00DC5D26" w:rsidRDefault="00EC1450">
            <w:pPr>
              <w:pStyle w:val="Heading6"/>
            </w:pPr>
            <w:bookmarkStart w:id="2215" w:name="_Toc256000384"/>
            <w:bookmarkStart w:id="2216" w:name="h9rJTw3uKsvsNflnarbRyuFacLM="/>
            <w:r>
              <w:pict w14:anchorId="3219F19E">
                <v:shape id="_x0000_i2104" type="#_x0000_t75" style="width:11.95pt;height:11.95pt">
                  <v:imagedata r:id="rId12" o:title=""/>
                </v:shape>
              </w:pict>
            </w:r>
            <w:r>
              <w:t xml:space="preserve"> [mft].[p_mergemachine_unbook]</w:t>
            </w:r>
            <w:bookmarkEnd w:id="2215"/>
          </w:p>
          <w:bookmarkEnd w:id="2216"/>
          <w:p w14:paraId="3219E934" w14:textId="77777777" w:rsidR="00DC5D26" w:rsidRDefault="00DC5D26"/>
        </w:tc>
      </w:tr>
    </w:tbl>
    <w:p w14:paraId="3219E936" w14:textId="77777777" w:rsidR="00DC5D26" w:rsidRDefault="00DC5D26">
      <w:pPr>
        <w:keepNext/>
      </w:pPr>
    </w:p>
    <w:p w14:paraId="3219E937" w14:textId="77777777" w:rsidR="00DC5D26" w:rsidRDefault="00EC1450">
      <w:pPr>
        <w:pStyle w:val="BlockTitleParagraph"/>
      </w:pPr>
      <w:bookmarkStart w:id="2217" w:name="Iio3bodwy+7ChQLuLeteIyfhRtU="/>
      <w:r>
        <w:t>Parameters</w:t>
      </w:r>
      <w:bookmarkEnd w:id="221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19"/>
        <w:gridCol w:w="2042"/>
        <w:gridCol w:w="2654"/>
        <w:gridCol w:w="1427"/>
      </w:tblGrid>
      <w:tr w:rsidR="00DC5D26" w14:paraId="3219E93C" w14:textId="77777777">
        <w:tc>
          <w:tcPr>
            <w:tcW w:w="0" w:type="auto"/>
            <w:shd w:val="clear" w:color="auto" w:fill="F3F3F3"/>
            <w:vAlign w:val="bottom"/>
          </w:tcPr>
          <w:p w14:paraId="3219E93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3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3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3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941" w14:textId="77777777">
        <w:tc>
          <w:tcPr>
            <w:tcW w:w="0" w:type="auto"/>
            <w:shd w:val="clear" w:color="auto" w:fill="FFFFFF"/>
          </w:tcPr>
          <w:p w14:paraId="3219E93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@mergemachineid</w:t>
            </w:r>
          </w:p>
        </w:tc>
        <w:tc>
          <w:tcPr>
            <w:tcW w:w="0" w:type="auto"/>
            <w:shd w:val="clear" w:color="auto" w:fill="FFFFFF"/>
          </w:tcPr>
          <w:p w14:paraId="3219E9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9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940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46" w14:textId="77777777">
        <w:tc>
          <w:tcPr>
            <w:tcW w:w="0" w:type="auto"/>
            <w:shd w:val="clear" w:color="auto" w:fill="F3F3F3"/>
          </w:tcPr>
          <w:p w14:paraId="3219E94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9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9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945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4B" w14:textId="77777777">
        <w:tc>
          <w:tcPr>
            <w:tcW w:w="0" w:type="auto"/>
            <w:shd w:val="clear" w:color="auto" w:fill="FFFFFF"/>
          </w:tcPr>
          <w:p w14:paraId="3219E94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FFFFF"/>
          </w:tcPr>
          <w:p w14:paraId="3219E948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94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94A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50" w14:textId="77777777">
        <w:tc>
          <w:tcPr>
            <w:tcW w:w="0" w:type="auto"/>
            <w:shd w:val="clear" w:color="auto" w:fill="F3F3F3"/>
          </w:tcPr>
          <w:p w14:paraId="3219E94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@mergemachinestatusid</w:t>
            </w:r>
          </w:p>
        </w:tc>
        <w:tc>
          <w:tcPr>
            <w:tcW w:w="0" w:type="auto"/>
            <w:shd w:val="clear" w:color="auto" w:fill="F3F3F3"/>
          </w:tcPr>
          <w:p w14:paraId="3219E94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94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94F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55" w14:textId="77777777">
        <w:tc>
          <w:tcPr>
            <w:tcW w:w="0" w:type="auto"/>
            <w:shd w:val="clear" w:color="auto" w:fill="FFFFFF"/>
          </w:tcPr>
          <w:p w14:paraId="3219E951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95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95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95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956" w14:textId="77777777" w:rsidR="00DC5D26" w:rsidRDefault="00DC5D26">
      <w:pPr>
        <w:rPr>
          <w:rStyle w:val="Table-Header"/>
        </w:rPr>
      </w:pPr>
    </w:p>
    <w:p w14:paraId="3219E957" w14:textId="77777777" w:rsidR="00DC5D26" w:rsidRDefault="00EC1450">
      <w:pPr>
        <w:pStyle w:val="BlockTitleParagraph"/>
        <w:rPr>
          <w:rStyle w:val="Table-Header"/>
        </w:rPr>
      </w:pPr>
      <w:bookmarkStart w:id="2218" w:name="XZM8kfXaEF3O3J2H13sUuolqU+U="/>
      <w:r>
        <w:t>SQL Script</w:t>
      </w:r>
      <w:bookmarkEnd w:id="221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74" w14:textId="77777777">
        <w:tc>
          <w:tcPr>
            <w:tcW w:w="0" w:type="auto"/>
            <w:shd w:val="clear" w:color="auto" w:fill="F5F5F5"/>
          </w:tcPr>
          <w:p w14:paraId="3219E958" w14:textId="77777777" w:rsidR="00DC5D26" w:rsidRDefault="00DC5D26">
            <w:pPr>
              <w:rPr>
                <w:rStyle w:val="ScriptNormal"/>
              </w:rPr>
            </w:pPr>
          </w:p>
          <w:p w14:paraId="3219E959" w14:textId="77777777" w:rsidR="00DC5D26" w:rsidRDefault="00DC5D26">
            <w:pPr>
              <w:rPr>
                <w:rStyle w:val="ScriptNormal"/>
              </w:rPr>
            </w:pPr>
          </w:p>
          <w:p w14:paraId="3219E95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[p_mergemachine_unbook]</w:t>
            </w:r>
          </w:p>
          <w:p w14:paraId="3219E95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9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9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9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@mergemachinestatusid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9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96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961" w14:textId="77777777" w:rsidR="00DC5D26" w:rsidRDefault="00DC5D26">
            <w:pPr>
              <w:rPr>
                <w:rStyle w:val="ScriptNormal"/>
              </w:rPr>
            </w:pPr>
          </w:p>
          <w:p w14:paraId="3219E9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9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964" w14:textId="77777777" w:rsidR="00DC5D26" w:rsidRDefault="00DC5D26">
            <w:pPr>
              <w:rPr>
                <w:rStyle w:val="ScriptNormal"/>
              </w:rPr>
            </w:pPr>
          </w:p>
          <w:p w14:paraId="3219E9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96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mft.t_mergemachine </w:t>
            </w:r>
          </w:p>
          <w:p w14:paraId="3219E9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9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Normal"/>
              </w:rPr>
              <w:t xml:space="preserve">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9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9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9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E9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@mergemachinestatusid</w:t>
            </w:r>
          </w:p>
          <w:p w14:paraId="3219E9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mergemachineid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@mergemachineid</w:t>
            </w:r>
          </w:p>
          <w:p w14:paraId="3219E9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96F" w14:textId="77777777" w:rsidR="00DC5D26" w:rsidRDefault="00DC5D26">
            <w:pPr>
              <w:rPr>
                <w:rStyle w:val="ScriptNormal"/>
              </w:rPr>
            </w:pPr>
          </w:p>
          <w:p w14:paraId="3219E9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</w:t>
            </w:r>
            <w:r>
              <w:rPr>
                <w:rStyle w:val="ScriptKeyword"/>
              </w:rPr>
              <w:t>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97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97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97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975" w14:textId="77777777" w:rsidR="00DC5D26" w:rsidRDefault="00DC5D26">
      <w:pPr>
        <w:rPr>
          <w:rStyle w:val="ScriptNormal"/>
        </w:rPr>
      </w:pPr>
    </w:p>
    <w:p w14:paraId="3219E976" w14:textId="77777777" w:rsidR="00DC5D26" w:rsidRDefault="00EC1450">
      <w:pPr>
        <w:pStyle w:val="BlockTitleParagraph"/>
        <w:rPr>
          <w:rStyle w:val="ScriptNormal"/>
        </w:rPr>
      </w:pPr>
      <w:bookmarkStart w:id="2219" w:name="a9GwNvwPGLfrwoAeRPAgiXzkea0="/>
      <w:r>
        <w:t>Uses</w:t>
      </w:r>
      <w:bookmarkEnd w:id="2219"/>
    </w:p>
    <w:p w14:paraId="3219E977" w14:textId="77777777" w:rsidR="00DC5D26" w:rsidRDefault="00EC1450">
      <w:hyperlink w:anchor="bu7q7+v0YyUsCxS8oi40DUowbds=" w:history="1">
        <w:r>
          <w:t>[mft].[t_mergemachine]</w:t>
        </w:r>
      </w:hyperlink>
    </w:p>
    <w:p w14:paraId="3219E978" w14:textId="77777777" w:rsidR="00DC5D26" w:rsidRDefault="00EC1450">
      <w:r>
        <w:t>[mft]</w:t>
      </w:r>
    </w:p>
    <w:p w14:paraId="3219E979" w14:textId="77777777" w:rsidR="00DC5D26" w:rsidRDefault="00DC5D26">
      <w:pPr>
        <w:sectPr w:rsidR="00DC5D26">
          <w:headerReference w:type="default" r:id="rId40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7C" w14:textId="77777777">
        <w:tc>
          <w:tcPr>
            <w:tcW w:w="0" w:type="auto"/>
            <w:shd w:val="clear" w:color="auto" w:fill="E6E6E6"/>
          </w:tcPr>
          <w:p w14:paraId="3219E97A" w14:textId="77777777" w:rsidR="00DC5D26" w:rsidRDefault="00EC1450">
            <w:pPr>
              <w:pStyle w:val="Heading6"/>
            </w:pPr>
            <w:bookmarkStart w:id="2220" w:name="_Toc256000385"/>
            <w:bookmarkStart w:id="2221" w:name="HjNI/SX3pG0VAK1u/2UQ3RjjiQc="/>
            <w:r>
              <w:pict w14:anchorId="3219F19F">
                <v:shape id="_x0000_i2105" type="#_x0000_t75" style="width:11.95pt;height:11.95pt">
                  <v:imagedata r:id="rId12" o:title=""/>
                </v:shape>
              </w:pict>
            </w:r>
            <w:r>
              <w:t xml:space="preserve"> [mft].[p_storagemachine_book]</w:t>
            </w:r>
            <w:bookmarkEnd w:id="2220"/>
          </w:p>
          <w:bookmarkEnd w:id="2221"/>
          <w:p w14:paraId="3219E97B" w14:textId="77777777" w:rsidR="00DC5D26" w:rsidRDefault="00DC5D26"/>
        </w:tc>
      </w:tr>
    </w:tbl>
    <w:p w14:paraId="3219E97D" w14:textId="77777777" w:rsidR="00DC5D26" w:rsidRDefault="00DC5D26">
      <w:pPr>
        <w:keepNext/>
      </w:pPr>
    </w:p>
    <w:p w14:paraId="3219E97E" w14:textId="77777777" w:rsidR="00DC5D26" w:rsidRDefault="00EC1450">
      <w:pPr>
        <w:pStyle w:val="BlockTitleParagraph"/>
      </w:pPr>
      <w:bookmarkStart w:id="2222" w:name="0Tzw0iSMe+SC7ZjwOp9jxMOjGYo="/>
      <w:r>
        <w:t>Parameters</w:t>
      </w:r>
      <w:bookmarkEnd w:id="222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487"/>
        <w:gridCol w:w="2696"/>
        <w:gridCol w:w="4059"/>
      </w:tblGrid>
      <w:tr w:rsidR="00DC5D26" w14:paraId="3219E982" w14:textId="77777777">
        <w:tc>
          <w:tcPr>
            <w:tcW w:w="0" w:type="auto"/>
            <w:shd w:val="clear" w:color="auto" w:fill="F3F3F3"/>
            <w:vAlign w:val="bottom"/>
          </w:tcPr>
          <w:p w14:paraId="3219E9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8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986" w14:textId="77777777">
        <w:tc>
          <w:tcPr>
            <w:tcW w:w="0" w:type="auto"/>
            <w:shd w:val="clear" w:color="auto" w:fill="FFFFFF"/>
          </w:tcPr>
          <w:p w14:paraId="3219E9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FFFFF"/>
          </w:tcPr>
          <w:p w14:paraId="3219E9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98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987" w14:textId="77777777" w:rsidR="00DC5D26" w:rsidRDefault="00DC5D26">
      <w:pPr>
        <w:rPr>
          <w:rStyle w:val="Table-Header"/>
        </w:rPr>
      </w:pPr>
    </w:p>
    <w:p w14:paraId="3219E988" w14:textId="77777777" w:rsidR="00DC5D26" w:rsidRDefault="00EC1450">
      <w:pPr>
        <w:pStyle w:val="BlockTitleParagraph"/>
        <w:rPr>
          <w:rStyle w:val="Table-Header"/>
        </w:rPr>
      </w:pPr>
      <w:bookmarkStart w:id="2223" w:name="0OZXkbOLKZohtpJ5ouS9XTczLCA="/>
      <w:r>
        <w:t>SQL Script</w:t>
      </w:r>
      <w:bookmarkEnd w:id="22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AA" w14:textId="77777777">
        <w:tc>
          <w:tcPr>
            <w:tcW w:w="0" w:type="auto"/>
            <w:shd w:val="clear" w:color="auto" w:fill="F5F5F5"/>
          </w:tcPr>
          <w:p w14:paraId="3219E989" w14:textId="77777777" w:rsidR="00DC5D26" w:rsidRDefault="00DC5D26">
            <w:pPr>
              <w:rPr>
                <w:rStyle w:val="ScriptNormal"/>
              </w:rPr>
            </w:pPr>
          </w:p>
          <w:p w14:paraId="3219E98A" w14:textId="77777777" w:rsidR="00DC5D26" w:rsidRDefault="00DC5D26">
            <w:pPr>
              <w:rPr>
                <w:rStyle w:val="ScriptNormal"/>
              </w:rPr>
            </w:pPr>
          </w:p>
          <w:p w14:paraId="3219E98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[p_storagemachine_book]</w:t>
            </w:r>
          </w:p>
          <w:p w14:paraId="3219E9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9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98E" w14:textId="77777777" w:rsidR="00DC5D26" w:rsidRDefault="00DC5D26">
            <w:pPr>
              <w:rPr>
                <w:rStyle w:val="ScriptNormal"/>
              </w:rPr>
            </w:pPr>
          </w:p>
          <w:p w14:paraId="3219E9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@bookeby </w:t>
            </w:r>
            <w:r>
              <w:rPr>
                <w:rStyle w:val="ScriptKeyword"/>
              </w:rPr>
              <w:t>uniqueidentifier</w:t>
            </w:r>
          </w:p>
          <w:p w14:paraId="3219E9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@bookeby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</w:t>
            </w:r>
          </w:p>
          <w:p w14:paraId="3219E9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99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@bookingdate </w:t>
            </w:r>
            <w:r>
              <w:rPr>
                <w:rStyle w:val="ScriptKeyword"/>
              </w:rPr>
              <w:t>datetime</w:t>
            </w:r>
          </w:p>
          <w:p w14:paraId="3219E9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994" w14:textId="77777777" w:rsidR="00DC5D26" w:rsidRDefault="00DC5D26">
            <w:pPr>
              <w:rPr>
                <w:rStyle w:val="ScriptNormal"/>
              </w:rPr>
            </w:pPr>
          </w:p>
          <w:p w14:paraId="3219E995" w14:textId="77777777" w:rsidR="00DC5D26" w:rsidRDefault="00DC5D26">
            <w:pPr>
              <w:rPr>
                <w:rStyle w:val="ScriptNormal"/>
              </w:rPr>
            </w:pPr>
          </w:p>
          <w:p w14:paraId="3219E9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9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[mft].t_storageoperations </w:t>
            </w:r>
          </w:p>
          <w:p w14:paraId="3219E9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9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9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@bookeby,</w:t>
            </w:r>
          </w:p>
          <w:p w14:paraId="3219E9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@bookingdate,</w:t>
            </w:r>
          </w:p>
          <w:p w14:paraId="3219E9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</w:t>
            </w:r>
            <w:r>
              <w:rPr>
                <w:rStyle w:val="ScriptNormal"/>
              </w:rPr>
              <w:t>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'PROCESSING'</w:t>
            </w:r>
            <w:r>
              <w:rPr>
                <w:rStyle w:val="ScriptOperator"/>
              </w:rPr>
              <w:t>)</w:t>
            </w:r>
          </w:p>
          <w:p w14:paraId="3219E9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Operator"/>
              </w:rPr>
              <w:t>)</w:t>
            </w:r>
          </w:p>
          <w:p w14:paraId="3219E9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bookedby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9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       bookingdate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19E9A0" w14:textId="77777777" w:rsidR="00DC5D26" w:rsidRDefault="00DC5D26">
            <w:pPr>
              <w:rPr>
                <w:rStyle w:val="ScriptNormal"/>
              </w:rPr>
            </w:pPr>
          </w:p>
          <w:p w14:paraId="3219E9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  storageoperationsid, storageoperationsmachinest</w:t>
            </w:r>
            <w:r>
              <w:rPr>
                <w:rStyle w:val="ScriptNormal"/>
              </w:rPr>
              <w:t xml:space="preserve">atusid,storageoperationtype, updatedby, lastupdate, </w:t>
            </w:r>
          </w:p>
          <w:p w14:paraId="3219E9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bookedby, bookingdate, retry, domain, username, password, action1, action2, machineid</w:t>
            </w:r>
          </w:p>
          <w:p w14:paraId="3219E9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   [mft].t_storageoperations</w:t>
            </w:r>
          </w:p>
          <w:p w14:paraId="3219E9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@bookeby</w:t>
            </w:r>
          </w:p>
          <w:p w14:paraId="3219E9A5" w14:textId="77777777" w:rsidR="00DC5D26" w:rsidRDefault="00DC5D26">
            <w:pPr>
              <w:rPr>
                <w:rStyle w:val="ScriptNormal"/>
              </w:rPr>
            </w:pPr>
          </w:p>
          <w:p w14:paraId="3219E9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9A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9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9A9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9AB" w14:textId="77777777" w:rsidR="00DC5D26" w:rsidRDefault="00DC5D26">
      <w:pPr>
        <w:rPr>
          <w:rStyle w:val="ScriptNormal"/>
        </w:rPr>
      </w:pPr>
    </w:p>
    <w:p w14:paraId="3219E9AC" w14:textId="77777777" w:rsidR="00DC5D26" w:rsidRDefault="00EC1450">
      <w:pPr>
        <w:pStyle w:val="BlockTitleParagraph"/>
        <w:rPr>
          <w:rStyle w:val="ScriptNormal"/>
        </w:rPr>
      </w:pPr>
      <w:bookmarkStart w:id="2224" w:name="MSIfwpYpoQCejYtASsxiw9O+/3Y="/>
      <w:r>
        <w:t>Uses</w:t>
      </w:r>
      <w:bookmarkEnd w:id="2224"/>
    </w:p>
    <w:p w14:paraId="3219E9AD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9AE" w14:textId="77777777" w:rsidR="00DC5D26" w:rsidRDefault="00EC1450">
      <w:hyperlink w:anchor="bKKDMfJ/9OWj2U4ZVZB+zaF01q4=" w:history="1">
        <w:r>
          <w:t>[mft].[fn_</w:t>
        </w:r>
        <w:r>
          <w:softHyphen/>
          <w:t>Get</w:t>
        </w:r>
        <w:r>
          <w:softHyphen/>
          <w:t>Storage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9AF" w14:textId="77777777" w:rsidR="00DC5D26" w:rsidRDefault="00EC1450">
      <w:r>
        <w:t>[mft]</w:t>
      </w:r>
    </w:p>
    <w:p w14:paraId="3219E9B0" w14:textId="77777777" w:rsidR="00DC5D26" w:rsidRDefault="00DC5D26">
      <w:pPr>
        <w:sectPr w:rsidR="00DC5D26">
          <w:headerReference w:type="default" r:id="rId40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9B3" w14:textId="77777777">
        <w:tc>
          <w:tcPr>
            <w:tcW w:w="0" w:type="auto"/>
            <w:shd w:val="clear" w:color="auto" w:fill="E6E6E6"/>
          </w:tcPr>
          <w:p w14:paraId="3219E9B1" w14:textId="77777777" w:rsidR="00DC5D26" w:rsidRDefault="00EC1450">
            <w:pPr>
              <w:pStyle w:val="Heading6"/>
            </w:pPr>
            <w:bookmarkStart w:id="2225" w:name="_Toc256000386"/>
            <w:bookmarkStart w:id="2226" w:name="WiPK2k7Zanqsa370TGyEzfu2RLc="/>
            <w:r>
              <w:pict w14:anchorId="3219F1A0">
                <v:shape id="_x0000_i2106" type="#_x0000_t75" style="width:11.95pt;height:11.95pt">
                  <v:imagedata r:id="rId12" o:title=""/>
                </v:shape>
              </w:pict>
            </w:r>
            <w:r>
              <w:t xml:space="preserve"> [mft].[p_storagemachine_insert]</w:t>
            </w:r>
            <w:bookmarkEnd w:id="2225"/>
          </w:p>
          <w:bookmarkEnd w:id="2226"/>
          <w:p w14:paraId="3219E9B2" w14:textId="77777777" w:rsidR="00DC5D26" w:rsidRDefault="00DC5D26"/>
        </w:tc>
      </w:tr>
    </w:tbl>
    <w:p w14:paraId="3219E9B4" w14:textId="77777777" w:rsidR="00DC5D26" w:rsidRDefault="00DC5D26">
      <w:pPr>
        <w:keepNext/>
      </w:pPr>
    </w:p>
    <w:p w14:paraId="3219E9B5" w14:textId="77777777" w:rsidR="00DC5D26" w:rsidRDefault="00EC1450">
      <w:pPr>
        <w:pStyle w:val="BlockTitleParagraph"/>
      </w:pPr>
      <w:bookmarkStart w:id="2227" w:name="N0521Y8LzWf3HHhFExze7EiJy80="/>
      <w:r>
        <w:t>Parameters</w:t>
      </w:r>
      <w:bookmarkEnd w:id="222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05"/>
        <w:gridCol w:w="2080"/>
        <w:gridCol w:w="2703"/>
        <w:gridCol w:w="1454"/>
      </w:tblGrid>
      <w:tr w:rsidR="00DC5D26" w14:paraId="3219E9BA" w14:textId="77777777">
        <w:tc>
          <w:tcPr>
            <w:tcW w:w="0" w:type="auto"/>
            <w:shd w:val="clear" w:color="auto" w:fill="F3F3F3"/>
            <w:vAlign w:val="bottom"/>
          </w:tcPr>
          <w:p w14:paraId="3219E9B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B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B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9B9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9BF" w14:textId="77777777">
        <w:tc>
          <w:tcPr>
            <w:tcW w:w="0" w:type="auto"/>
            <w:shd w:val="clear" w:color="auto" w:fill="FFFFFF"/>
          </w:tcPr>
          <w:p w14:paraId="3219E9B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@storageoperationsid</w:t>
            </w:r>
          </w:p>
        </w:tc>
        <w:tc>
          <w:tcPr>
            <w:tcW w:w="0" w:type="auto"/>
            <w:shd w:val="clear" w:color="auto" w:fill="FFFFFF"/>
          </w:tcPr>
          <w:p w14:paraId="3219E9B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9BD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9BE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C4" w14:textId="77777777">
        <w:tc>
          <w:tcPr>
            <w:tcW w:w="0" w:type="auto"/>
            <w:shd w:val="clear" w:color="auto" w:fill="F3F3F3"/>
          </w:tcPr>
          <w:p w14:paraId="3219E9C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@domain</w:t>
            </w:r>
          </w:p>
        </w:tc>
        <w:tc>
          <w:tcPr>
            <w:tcW w:w="0" w:type="auto"/>
            <w:shd w:val="clear" w:color="auto" w:fill="F3F3F3"/>
          </w:tcPr>
          <w:p w14:paraId="3219E9C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3F3F3"/>
          </w:tcPr>
          <w:p w14:paraId="3219E9C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3F3F3"/>
          </w:tcPr>
          <w:p w14:paraId="3219E9C3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C9" w14:textId="77777777">
        <w:tc>
          <w:tcPr>
            <w:tcW w:w="0" w:type="auto"/>
            <w:shd w:val="clear" w:color="auto" w:fill="FFFFFF"/>
          </w:tcPr>
          <w:p w14:paraId="3219E9C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@username</w:t>
            </w:r>
          </w:p>
        </w:tc>
        <w:tc>
          <w:tcPr>
            <w:tcW w:w="0" w:type="auto"/>
            <w:shd w:val="clear" w:color="auto" w:fill="FFFFFF"/>
          </w:tcPr>
          <w:p w14:paraId="3219E9C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nvarchar(250)</w:t>
            </w:r>
          </w:p>
        </w:tc>
        <w:tc>
          <w:tcPr>
            <w:tcW w:w="0" w:type="auto"/>
            <w:shd w:val="clear" w:color="auto" w:fill="FFFFFF"/>
          </w:tcPr>
          <w:p w14:paraId="3219E9C7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500</w:t>
            </w:r>
          </w:p>
        </w:tc>
        <w:tc>
          <w:tcPr>
            <w:tcW w:w="0" w:type="auto"/>
            <w:shd w:val="clear" w:color="auto" w:fill="FFFFFF"/>
          </w:tcPr>
          <w:p w14:paraId="3219E9C8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CE" w14:textId="77777777">
        <w:tc>
          <w:tcPr>
            <w:tcW w:w="0" w:type="auto"/>
            <w:shd w:val="clear" w:color="auto" w:fill="F3F3F3"/>
          </w:tcPr>
          <w:p w14:paraId="3219E9C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@password</w:t>
            </w:r>
          </w:p>
        </w:tc>
        <w:tc>
          <w:tcPr>
            <w:tcW w:w="0" w:type="auto"/>
            <w:shd w:val="clear" w:color="auto" w:fill="F3F3F3"/>
          </w:tcPr>
          <w:p w14:paraId="3219E9C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9CC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9CD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D3" w14:textId="77777777">
        <w:tc>
          <w:tcPr>
            <w:tcW w:w="0" w:type="auto"/>
            <w:shd w:val="clear" w:color="auto" w:fill="FFFFFF"/>
          </w:tcPr>
          <w:p w14:paraId="3219E9C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@storageoperationtype</w:t>
            </w:r>
          </w:p>
        </w:tc>
        <w:tc>
          <w:tcPr>
            <w:tcW w:w="0" w:type="auto"/>
            <w:shd w:val="clear" w:color="auto" w:fill="FFFFFF"/>
          </w:tcPr>
          <w:p w14:paraId="3219E9D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9D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9D2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D8" w14:textId="77777777">
        <w:tc>
          <w:tcPr>
            <w:tcW w:w="0" w:type="auto"/>
            <w:shd w:val="clear" w:color="auto" w:fill="F3F3F3"/>
          </w:tcPr>
          <w:p w14:paraId="3219E9D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@action1</w:t>
            </w:r>
          </w:p>
        </w:tc>
        <w:tc>
          <w:tcPr>
            <w:tcW w:w="0" w:type="auto"/>
            <w:shd w:val="clear" w:color="auto" w:fill="F3F3F3"/>
          </w:tcPr>
          <w:p w14:paraId="3219E9D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3F3F3"/>
          </w:tcPr>
          <w:p w14:paraId="3219E9D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3F3F3"/>
          </w:tcPr>
          <w:p w14:paraId="3219E9D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DD" w14:textId="77777777">
        <w:tc>
          <w:tcPr>
            <w:tcW w:w="0" w:type="auto"/>
            <w:shd w:val="clear" w:color="auto" w:fill="FFFFFF"/>
          </w:tcPr>
          <w:p w14:paraId="3219E9D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@action2</w:t>
            </w:r>
          </w:p>
        </w:tc>
        <w:tc>
          <w:tcPr>
            <w:tcW w:w="0" w:type="auto"/>
            <w:shd w:val="clear" w:color="auto" w:fill="FFFFFF"/>
          </w:tcPr>
          <w:p w14:paraId="3219E9D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nvarchar(500)</w:t>
            </w:r>
          </w:p>
        </w:tc>
        <w:tc>
          <w:tcPr>
            <w:tcW w:w="0" w:type="auto"/>
            <w:shd w:val="clear" w:color="auto" w:fill="FFFFFF"/>
          </w:tcPr>
          <w:p w14:paraId="3219E9D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</w:t>
            </w:r>
          </w:p>
        </w:tc>
        <w:tc>
          <w:tcPr>
            <w:tcW w:w="0" w:type="auto"/>
            <w:shd w:val="clear" w:color="auto" w:fill="FFFFFF"/>
          </w:tcPr>
          <w:p w14:paraId="3219E9D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E2" w14:textId="77777777">
        <w:tc>
          <w:tcPr>
            <w:tcW w:w="0" w:type="auto"/>
            <w:shd w:val="clear" w:color="auto" w:fill="F3F3F3"/>
          </w:tcPr>
          <w:p w14:paraId="3219E9D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9D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9E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9E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E7" w14:textId="77777777">
        <w:tc>
          <w:tcPr>
            <w:tcW w:w="0" w:type="auto"/>
            <w:shd w:val="clear" w:color="auto" w:fill="FFFFFF"/>
          </w:tcPr>
          <w:p w14:paraId="3219E9E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@machineid</w:t>
            </w:r>
          </w:p>
        </w:tc>
        <w:tc>
          <w:tcPr>
            <w:tcW w:w="0" w:type="auto"/>
            <w:shd w:val="clear" w:color="auto" w:fill="FFFFFF"/>
          </w:tcPr>
          <w:p w14:paraId="3219E9E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9E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9E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9EC" w14:textId="77777777">
        <w:tc>
          <w:tcPr>
            <w:tcW w:w="0" w:type="auto"/>
            <w:shd w:val="clear" w:color="auto" w:fill="F3F3F3"/>
          </w:tcPr>
          <w:p w14:paraId="3219E9E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3F3F3"/>
          </w:tcPr>
          <w:p w14:paraId="3219E9E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9E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9E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9ED" w14:textId="77777777" w:rsidR="00DC5D26" w:rsidRDefault="00DC5D26">
      <w:pPr>
        <w:rPr>
          <w:rStyle w:val="Table-Header"/>
        </w:rPr>
      </w:pPr>
    </w:p>
    <w:p w14:paraId="3219E9EE" w14:textId="77777777" w:rsidR="00DC5D26" w:rsidRDefault="00EC1450">
      <w:pPr>
        <w:pStyle w:val="BlockTitleParagraph"/>
        <w:rPr>
          <w:rStyle w:val="Table-Header"/>
        </w:rPr>
      </w:pPr>
      <w:bookmarkStart w:id="2228" w:name="UT+mSqaTbix3SQTZ76MXRhCVOjk="/>
      <w:r>
        <w:t>SQL Script</w:t>
      </w:r>
      <w:bookmarkEnd w:id="222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23" w14:textId="77777777">
        <w:tc>
          <w:tcPr>
            <w:tcW w:w="0" w:type="auto"/>
            <w:shd w:val="clear" w:color="auto" w:fill="F5F5F5"/>
          </w:tcPr>
          <w:p w14:paraId="3219E9EF" w14:textId="77777777" w:rsidR="00DC5D26" w:rsidRDefault="00DC5D26">
            <w:pPr>
              <w:rPr>
                <w:rStyle w:val="ScriptNormal"/>
              </w:rPr>
            </w:pPr>
          </w:p>
          <w:p w14:paraId="3219E9F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[p_storagemachine_insert]</w:t>
            </w:r>
          </w:p>
          <w:p w14:paraId="3219E9F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@storageoperationsid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9F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@domain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9F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@username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250),</w:t>
            </w:r>
          </w:p>
          <w:p w14:paraId="3219E9F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@password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9F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@storageoperationtype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9F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@action1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9F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@action2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500),</w:t>
            </w:r>
          </w:p>
          <w:p w14:paraId="3219E9F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@updateby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9F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@machineid</w:t>
            </w: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9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9F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9FC" w14:textId="77777777" w:rsidR="00DC5D26" w:rsidRDefault="00DC5D26">
            <w:pPr>
              <w:rPr>
                <w:rStyle w:val="ScriptNormal"/>
              </w:rPr>
            </w:pPr>
          </w:p>
          <w:p w14:paraId="3219E9F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@lastupdate </w:t>
            </w:r>
            <w:r>
              <w:rPr>
                <w:rStyle w:val="ScriptKeyword"/>
              </w:rPr>
              <w:t>datetime</w:t>
            </w:r>
          </w:p>
          <w:p w14:paraId="3219E9F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9FF" w14:textId="77777777" w:rsidR="00DC5D26" w:rsidRDefault="00DC5D26">
            <w:pPr>
              <w:rPr>
                <w:rStyle w:val="ScriptNormal"/>
              </w:rPr>
            </w:pPr>
          </w:p>
          <w:p w14:paraId="3219EA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A01" w14:textId="77777777" w:rsidR="00DC5D26" w:rsidRDefault="00DC5D26">
            <w:pPr>
              <w:rPr>
                <w:rStyle w:val="ScriptNormal"/>
              </w:rPr>
            </w:pPr>
          </w:p>
          <w:p w14:paraId="3219EA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[t_storageoperations]</w:t>
            </w:r>
          </w:p>
          <w:p w14:paraId="3219EA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(</w:t>
            </w:r>
            <w:r>
              <w:rPr>
                <w:rStyle w:val="ScriptNormal"/>
              </w:rPr>
              <w:t>[storageoperationsid]</w:t>
            </w:r>
          </w:p>
          <w:p w14:paraId="3219EA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,[storageoperationsmachinestatusid]</w:t>
            </w:r>
          </w:p>
          <w:p w14:paraId="3219EA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,[storageoperationtype]</w:t>
            </w:r>
          </w:p>
          <w:p w14:paraId="3219EA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,[updatedby]</w:t>
            </w:r>
          </w:p>
          <w:p w14:paraId="3219EA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,[lastupdate]</w:t>
            </w:r>
          </w:p>
          <w:p w14:paraId="3219EA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,[action1]</w:t>
            </w:r>
          </w:p>
          <w:p w14:paraId="3219EA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,[action2]</w:t>
            </w:r>
          </w:p>
          <w:p w14:paraId="3219EA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,[username]</w:t>
            </w:r>
          </w:p>
          <w:p w14:paraId="3219EA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,[password]</w:t>
            </w:r>
          </w:p>
          <w:p w14:paraId="3219EA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</w:t>
            </w:r>
            <w:r>
              <w:rPr>
                <w:rStyle w:val="ScriptNormal"/>
              </w:rPr>
              <w:t>machineid]</w:t>
            </w:r>
          </w:p>
          <w:p w14:paraId="3219EA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,[domain]</w:t>
            </w:r>
            <w:r>
              <w:rPr>
                <w:rStyle w:val="ScriptOperator"/>
              </w:rPr>
              <w:t>)</w:t>
            </w:r>
          </w:p>
          <w:p w14:paraId="3219EA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VALUES</w:t>
            </w:r>
          </w:p>
          <w:p w14:paraId="3219EA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          </w:t>
            </w:r>
          </w:p>
          <w:p w14:paraId="3219EA1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@storageoperationsid,</w:t>
            </w:r>
          </w:p>
          <w:p w14:paraId="3219EA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'READY TO PROCESS'</w:t>
            </w:r>
            <w:r>
              <w:rPr>
                <w:rStyle w:val="ScriptNormal"/>
              </w:rPr>
              <w:t>),</w:t>
            </w:r>
          </w:p>
          <w:p w14:paraId="3219EA1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@storageoperationtype,</w:t>
            </w:r>
          </w:p>
          <w:p w14:paraId="3219EA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@updateby,</w:t>
            </w:r>
          </w:p>
          <w:p w14:paraId="3219EA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@lastupdate,</w:t>
            </w:r>
          </w:p>
          <w:p w14:paraId="3219EA1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@action1,</w:t>
            </w:r>
          </w:p>
          <w:p w14:paraId="3219EA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@action2,</w:t>
            </w:r>
          </w:p>
          <w:p w14:paraId="3219EA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@username,    </w:t>
            </w:r>
          </w:p>
          <w:p w14:paraId="3219EA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@password,</w:t>
            </w:r>
          </w:p>
          <w:p w14:paraId="3219EA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@machineid,</w:t>
            </w:r>
          </w:p>
          <w:p w14:paraId="3219EA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@domain    </w:t>
            </w:r>
          </w:p>
          <w:p w14:paraId="3219EA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</w:t>
            </w:r>
            <w:r>
              <w:rPr>
                <w:rStyle w:val="ScriptOperator"/>
              </w:rPr>
              <w:t>)</w:t>
            </w:r>
          </w:p>
          <w:p w14:paraId="3219EA1C" w14:textId="77777777" w:rsidR="00DC5D26" w:rsidRDefault="00DC5D26">
            <w:pPr>
              <w:rPr>
                <w:rStyle w:val="ScriptNormal"/>
              </w:rPr>
            </w:pPr>
          </w:p>
          <w:p w14:paraId="3219EA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A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A1F" w14:textId="77777777" w:rsidR="00DC5D26" w:rsidRDefault="00DC5D26">
            <w:pPr>
              <w:rPr>
                <w:rStyle w:val="ScriptNormal"/>
              </w:rPr>
            </w:pPr>
          </w:p>
          <w:p w14:paraId="3219EA2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A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A2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A24" w14:textId="77777777" w:rsidR="00DC5D26" w:rsidRDefault="00DC5D26">
      <w:pPr>
        <w:rPr>
          <w:rStyle w:val="ScriptNormal"/>
        </w:rPr>
      </w:pPr>
    </w:p>
    <w:p w14:paraId="3219EA25" w14:textId="77777777" w:rsidR="00DC5D26" w:rsidRDefault="00EC1450">
      <w:pPr>
        <w:pStyle w:val="BlockTitleParagraph"/>
        <w:rPr>
          <w:rStyle w:val="ScriptNormal"/>
        </w:rPr>
      </w:pPr>
      <w:bookmarkStart w:id="2229" w:name="ICKIlXLAjQuQOg+lQrAhoxZGCqs="/>
      <w:r>
        <w:t>Uses</w:t>
      </w:r>
      <w:bookmarkEnd w:id="2229"/>
    </w:p>
    <w:p w14:paraId="3219EA26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A27" w14:textId="77777777" w:rsidR="00DC5D26" w:rsidRDefault="00EC1450">
      <w:hyperlink w:anchor="bKKDMfJ/9OWj2U4ZVZB+zaF01q4=" w:history="1">
        <w:r>
          <w:t>[mft].[fn_</w:t>
        </w:r>
        <w:r>
          <w:softHyphen/>
          <w:t>Get</w:t>
        </w:r>
        <w:r>
          <w:softHyphen/>
          <w:t>Storage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A28" w14:textId="77777777" w:rsidR="00DC5D26" w:rsidRDefault="00EC1450">
      <w:r>
        <w:t>[mft]</w:t>
      </w:r>
    </w:p>
    <w:p w14:paraId="3219EA29" w14:textId="77777777" w:rsidR="00DC5D26" w:rsidRDefault="00DC5D26">
      <w:pPr>
        <w:sectPr w:rsidR="00DC5D26">
          <w:headerReference w:type="default" r:id="rId40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2C" w14:textId="77777777">
        <w:tc>
          <w:tcPr>
            <w:tcW w:w="0" w:type="auto"/>
            <w:shd w:val="clear" w:color="auto" w:fill="E6E6E6"/>
          </w:tcPr>
          <w:p w14:paraId="3219EA2A" w14:textId="77777777" w:rsidR="00DC5D26" w:rsidRDefault="00EC1450">
            <w:pPr>
              <w:pStyle w:val="Heading6"/>
            </w:pPr>
            <w:bookmarkStart w:id="2230" w:name="_Toc256000387"/>
            <w:bookmarkStart w:id="2231" w:name="q4B3C6jmuIZfKqfaSkV2LMG4jSI="/>
            <w:r>
              <w:pict w14:anchorId="3219F1A1">
                <v:shape id="_x0000_i2107" type="#_x0000_t75" style="width:11.95pt;height:11.95pt">
                  <v:imagedata r:id="rId12" o:title=""/>
                </v:shape>
              </w:pict>
            </w:r>
            <w:r>
              <w:t xml:space="preserve"> [mft].[p_storagemachine_unbook]</w:t>
            </w:r>
            <w:bookmarkEnd w:id="2230"/>
          </w:p>
          <w:bookmarkEnd w:id="2231"/>
          <w:p w14:paraId="3219EA2B" w14:textId="77777777" w:rsidR="00DC5D26" w:rsidRDefault="00DC5D26"/>
        </w:tc>
      </w:tr>
    </w:tbl>
    <w:p w14:paraId="3219EA2D" w14:textId="77777777" w:rsidR="00DC5D26" w:rsidRDefault="00DC5D26">
      <w:pPr>
        <w:keepNext/>
      </w:pPr>
    </w:p>
    <w:p w14:paraId="3219EA2E" w14:textId="77777777" w:rsidR="00DC5D26" w:rsidRDefault="00EC1450">
      <w:pPr>
        <w:pStyle w:val="BlockTitleParagraph"/>
      </w:pPr>
      <w:bookmarkStart w:id="2232" w:name="KAZgjePf4eQSULGYKsZcsENFDAo="/>
      <w:r>
        <w:t>Parameters</w:t>
      </w:r>
      <w:bookmarkEnd w:id="223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01"/>
        <w:gridCol w:w="2015"/>
        <w:gridCol w:w="2618"/>
        <w:gridCol w:w="1408"/>
      </w:tblGrid>
      <w:tr w:rsidR="00DC5D26" w14:paraId="3219EA33" w14:textId="77777777">
        <w:tc>
          <w:tcPr>
            <w:tcW w:w="0" w:type="auto"/>
            <w:shd w:val="clear" w:color="auto" w:fill="F3F3F3"/>
            <w:vAlign w:val="bottom"/>
          </w:tcPr>
          <w:p w14:paraId="3219EA2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3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Direction</w:t>
            </w:r>
          </w:p>
        </w:tc>
      </w:tr>
      <w:tr w:rsidR="00DC5D26" w14:paraId="3219EA38" w14:textId="77777777">
        <w:tc>
          <w:tcPr>
            <w:tcW w:w="0" w:type="auto"/>
            <w:shd w:val="clear" w:color="auto" w:fill="FFFFFF"/>
          </w:tcPr>
          <w:p w14:paraId="3219EA3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@storagemachineid</w:t>
            </w:r>
          </w:p>
        </w:tc>
        <w:tc>
          <w:tcPr>
            <w:tcW w:w="0" w:type="auto"/>
            <w:shd w:val="clear" w:color="auto" w:fill="FFFFFF"/>
          </w:tcPr>
          <w:p w14:paraId="3219EA3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uniqueidentifier</w:t>
            </w:r>
          </w:p>
        </w:tc>
        <w:tc>
          <w:tcPr>
            <w:tcW w:w="0" w:type="auto"/>
            <w:shd w:val="clear" w:color="auto" w:fill="FFFFFF"/>
          </w:tcPr>
          <w:p w14:paraId="3219EA3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  <w:tc>
          <w:tcPr>
            <w:tcW w:w="0" w:type="auto"/>
            <w:shd w:val="clear" w:color="auto" w:fill="FFFFFF"/>
          </w:tcPr>
          <w:p w14:paraId="3219EA37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A3D" w14:textId="77777777">
        <w:tc>
          <w:tcPr>
            <w:tcW w:w="0" w:type="auto"/>
            <w:shd w:val="clear" w:color="auto" w:fill="F3F3F3"/>
          </w:tcPr>
          <w:p w14:paraId="3219EA39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@updateby</w:t>
            </w:r>
          </w:p>
        </w:tc>
        <w:tc>
          <w:tcPr>
            <w:tcW w:w="0" w:type="auto"/>
            <w:shd w:val="clear" w:color="auto" w:fill="F3F3F3"/>
          </w:tcPr>
          <w:p w14:paraId="3219EA3A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3F3F3"/>
          </w:tcPr>
          <w:p w14:paraId="3219EA3B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3219EA3C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A42" w14:textId="77777777">
        <w:tc>
          <w:tcPr>
            <w:tcW w:w="0" w:type="auto"/>
            <w:shd w:val="clear" w:color="auto" w:fill="FFFFFF"/>
          </w:tcPr>
          <w:p w14:paraId="3219EA3E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@retry</w:t>
            </w:r>
          </w:p>
        </w:tc>
        <w:tc>
          <w:tcPr>
            <w:tcW w:w="0" w:type="auto"/>
            <w:shd w:val="clear" w:color="auto" w:fill="FFFFFF"/>
          </w:tcPr>
          <w:p w14:paraId="3219EA3F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A4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A41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A47" w14:textId="77777777">
        <w:tc>
          <w:tcPr>
            <w:tcW w:w="0" w:type="auto"/>
            <w:shd w:val="clear" w:color="auto" w:fill="F3F3F3"/>
          </w:tcPr>
          <w:p w14:paraId="3219EA43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@storagemachinestatusid</w:t>
            </w:r>
          </w:p>
        </w:tc>
        <w:tc>
          <w:tcPr>
            <w:tcW w:w="0" w:type="auto"/>
            <w:shd w:val="clear" w:color="auto" w:fill="F3F3F3"/>
          </w:tcPr>
          <w:p w14:paraId="3219EA4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19EA4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219EA46" w14:textId="77777777" w:rsidR="00DC5D26" w:rsidRDefault="00DC5D26">
            <w:pPr>
              <w:keepNext/>
              <w:rPr>
                <w:rStyle w:val="Table-Default"/>
              </w:rPr>
            </w:pPr>
          </w:p>
        </w:tc>
      </w:tr>
      <w:tr w:rsidR="00DC5D26" w14:paraId="3219EA4C" w14:textId="77777777">
        <w:tc>
          <w:tcPr>
            <w:tcW w:w="0" w:type="auto"/>
            <w:shd w:val="clear" w:color="auto" w:fill="FFFFFF"/>
          </w:tcPr>
          <w:p w14:paraId="3219EA4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@rows</w:t>
            </w:r>
          </w:p>
        </w:tc>
        <w:tc>
          <w:tcPr>
            <w:tcW w:w="0" w:type="auto"/>
            <w:shd w:val="clear" w:color="auto" w:fill="FFFFFF"/>
          </w:tcPr>
          <w:p w14:paraId="3219EA4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19EA4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219EA4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Out</w:t>
            </w:r>
          </w:p>
        </w:tc>
      </w:tr>
    </w:tbl>
    <w:p w14:paraId="3219EA4D" w14:textId="77777777" w:rsidR="00DC5D26" w:rsidRDefault="00DC5D26">
      <w:pPr>
        <w:rPr>
          <w:rStyle w:val="Table-Header"/>
        </w:rPr>
      </w:pPr>
    </w:p>
    <w:p w14:paraId="3219EA4E" w14:textId="77777777" w:rsidR="00DC5D26" w:rsidRDefault="00EC1450">
      <w:pPr>
        <w:pStyle w:val="BlockTitleParagraph"/>
        <w:rPr>
          <w:rStyle w:val="Table-Header"/>
        </w:rPr>
      </w:pPr>
      <w:bookmarkStart w:id="2233" w:name="sWCJKiYdV/0tw/6G5MltTLfuKHw="/>
      <w:r>
        <w:t>SQL Script</w:t>
      </w:r>
      <w:bookmarkEnd w:id="223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6B" w14:textId="77777777">
        <w:tc>
          <w:tcPr>
            <w:tcW w:w="0" w:type="auto"/>
            <w:shd w:val="clear" w:color="auto" w:fill="F5F5F5"/>
          </w:tcPr>
          <w:p w14:paraId="3219EA4F" w14:textId="77777777" w:rsidR="00DC5D26" w:rsidRDefault="00DC5D26">
            <w:pPr>
              <w:rPr>
                <w:rStyle w:val="ScriptNormal"/>
              </w:rPr>
            </w:pPr>
          </w:p>
          <w:p w14:paraId="3219EA50" w14:textId="77777777" w:rsidR="00DC5D26" w:rsidRDefault="00DC5D26">
            <w:pPr>
              <w:rPr>
                <w:rStyle w:val="ScriptNormal"/>
              </w:rPr>
            </w:pPr>
          </w:p>
          <w:p w14:paraId="3219EA5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[p_storagemachine_unbook]</w:t>
            </w:r>
          </w:p>
          <w:p w14:paraId="3219EA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@storagemachineid                </w:t>
            </w:r>
            <w:r>
              <w:rPr>
                <w:rStyle w:val="ScriptKeyword"/>
              </w:rPr>
              <w:t>uniqueidentifier</w:t>
            </w:r>
            <w:r>
              <w:rPr>
                <w:rStyle w:val="ScriptNormal"/>
              </w:rPr>
              <w:t>,</w:t>
            </w:r>
          </w:p>
          <w:p w14:paraId="3219EA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@updateby                   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</w:t>
            </w:r>
          </w:p>
          <w:p w14:paraId="3219EA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@retry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A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@storagemachinestatusid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219EA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@rows                       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output</w:t>
            </w:r>
            <w:r>
              <w:rPr>
                <w:rStyle w:val="ScriptNormal"/>
              </w:rPr>
              <w:t xml:space="preserve"> </w:t>
            </w:r>
          </w:p>
          <w:p w14:paraId="3219EA5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A58" w14:textId="77777777" w:rsidR="00DC5D26" w:rsidRDefault="00DC5D26">
            <w:pPr>
              <w:rPr>
                <w:rStyle w:val="ScriptNormal"/>
              </w:rPr>
            </w:pPr>
          </w:p>
          <w:p w14:paraId="3219EA5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   @lastupdate </w:t>
            </w:r>
            <w:r>
              <w:rPr>
                <w:rStyle w:val="ScriptKeyword"/>
              </w:rPr>
              <w:t>datetime</w:t>
            </w:r>
          </w:p>
          <w:p w14:paraId="3219EA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@lastupdate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GETUTCDATE</w:t>
            </w:r>
            <w:r>
              <w:rPr>
                <w:rStyle w:val="ScriptNormal"/>
              </w:rPr>
              <w:t>()</w:t>
            </w:r>
          </w:p>
          <w:p w14:paraId="3219EA5B" w14:textId="77777777" w:rsidR="00DC5D26" w:rsidRDefault="00DC5D26">
            <w:pPr>
              <w:rPr>
                <w:rStyle w:val="ScriptNormal"/>
              </w:rPr>
            </w:pPr>
          </w:p>
          <w:p w14:paraId="3219EA5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</w:p>
          <w:p w14:paraId="3219EA5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top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[t_storageoperations]</w:t>
            </w:r>
          </w:p>
          <w:p w14:paraId="3219EA5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       updatedby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@updateby,</w:t>
            </w:r>
          </w:p>
          <w:p w14:paraId="3219EA5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lastupdate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@lastupdate,</w:t>
            </w:r>
          </w:p>
          <w:p w14:paraId="3219EA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bookedby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A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bookingdate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19EA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retry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@retry,</w:t>
            </w:r>
          </w:p>
          <w:p w14:paraId="3219EA6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@storagemachinestatusid</w:t>
            </w:r>
          </w:p>
          <w:p w14:paraId="3219EA6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   storageoperationsid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@storagemachineid</w:t>
            </w:r>
          </w:p>
          <w:p w14:paraId="3219EA6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@rows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@@ROWCOUNT</w:t>
            </w:r>
          </w:p>
          <w:p w14:paraId="3219EA66" w14:textId="77777777" w:rsidR="00DC5D26" w:rsidRDefault="00DC5D26">
            <w:pPr>
              <w:rPr>
                <w:rStyle w:val="ScriptNormal"/>
              </w:rPr>
            </w:pPr>
          </w:p>
          <w:p w14:paraId="3219EA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3219EA6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A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A6A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A6C" w14:textId="77777777" w:rsidR="00DC5D26" w:rsidRDefault="00DC5D26">
      <w:pPr>
        <w:rPr>
          <w:rStyle w:val="ScriptNormal"/>
        </w:rPr>
      </w:pPr>
    </w:p>
    <w:p w14:paraId="3219EA6D" w14:textId="77777777" w:rsidR="00DC5D26" w:rsidRDefault="00EC1450">
      <w:pPr>
        <w:pStyle w:val="BlockTitleParagraph"/>
        <w:rPr>
          <w:rStyle w:val="ScriptNormal"/>
        </w:rPr>
      </w:pPr>
      <w:bookmarkStart w:id="2234" w:name="Z/kcr1ofWH683lY6h8AYQXtS2wY="/>
      <w:r>
        <w:t>Uses</w:t>
      </w:r>
      <w:bookmarkEnd w:id="2234"/>
    </w:p>
    <w:p w14:paraId="3219EA6E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A6F" w14:textId="77777777" w:rsidR="00DC5D26" w:rsidRDefault="00EC1450">
      <w:r>
        <w:t>[mft]</w:t>
      </w:r>
    </w:p>
    <w:p w14:paraId="3219EA70" w14:textId="77777777" w:rsidR="00DC5D26" w:rsidRDefault="00DC5D26">
      <w:pPr>
        <w:sectPr w:rsidR="00DC5D26">
          <w:headerReference w:type="default" r:id="rId40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73" w14:textId="77777777">
        <w:tc>
          <w:tcPr>
            <w:tcW w:w="0" w:type="auto"/>
            <w:shd w:val="clear" w:color="auto" w:fill="E6E6E6"/>
          </w:tcPr>
          <w:p w14:paraId="3219EA71" w14:textId="77777777" w:rsidR="00DC5D26" w:rsidRDefault="00EC1450">
            <w:pPr>
              <w:pStyle w:val="Heading6"/>
            </w:pPr>
            <w:bookmarkStart w:id="2235" w:name="_Toc256000388"/>
            <w:bookmarkStart w:id="2236" w:name="HzyPp0rH2W7p+J3+QqOKqUUnxuM="/>
            <w:r>
              <w:pict w14:anchorId="3219F1A2">
                <v:shape id="_x0000_i2108" type="#_x0000_t75" style="width:11.95pt;height:11.95pt">
                  <v:imagedata r:id="rId12" o:title=""/>
                </v:shape>
              </w:pict>
            </w:r>
            <w:r>
              <w:t xml:space="preserve"> [mft].[p_storageoperations_move_history]</w:t>
            </w:r>
            <w:bookmarkEnd w:id="2235"/>
          </w:p>
          <w:bookmarkEnd w:id="2236"/>
          <w:p w14:paraId="3219EA72" w14:textId="77777777" w:rsidR="00DC5D26" w:rsidRDefault="00DC5D26"/>
        </w:tc>
      </w:tr>
    </w:tbl>
    <w:p w14:paraId="3219EA74" w14:textId="77777777" w:rsidR="00DC5D26" w:rsidRDefault="00DC5D26">
      <w:pPr>
        <w:keepNext/>
      </w:pPr>
    </w:p>
    <w:p w14:paraId="3219EA75" w14:textId="77777777" w:rsidR="00DC5D26" w:rsidRDefault="00EC1450">
      <w:pPr>
        <w:pStyle w:val="BlockTitleParagraph"/>
      </w:pPr>
      <w:bookmarkStart w:id="2237" w:name="CLoGZKEDPeQJ3Xisw6uZi/ov02w="/>
      <w:r>
        <w:t>SQL Script</w:t>
      </w:r>
      <w:bookmarkEnd w:id="223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91" w14:textId="77777777">
        <w:tc>
          <w:tcPr>
            <w:tcW w:w="0" w:type="auto"/>
            <w:shd w:val="clear" w:color="auto" w:fill="F5F5F5"/>
          </w:tcPr>
          <w:p w14:paraId="3219EA76" w14:textId="77777777" w:rsidR="00DC5D26" w:rsidRDefault="00DC5D26">
            <w:pPr>
              <w:rPr>
                <w:rStyle w:val="ScriptNormal"/>
              </w:rPr>
            </w:pPr>
          </w:p>
          <w:p w14:paraId="3219EA77" w14:textId="77777777" w:rsidR="00DC5D26" w:rsidRDefault="00DC5D26">
            <w:pPr>
              <w:rPr>
                <w:rStyle w:val="ScriptNormal"/>
              </w:rPr>
            </w:pPr>
          </w:p>
          <w:p w14:paraId="3219EA78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EA79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  &lt;Author,,Name&gt;</w:t>
            </w:r>
          </w:p>
          <w:p w14:paraId="3219EA7A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Create date: &lt;Create Date,,&gt;</w:t>
            </w:r>
          </w:p>
          <w:p w14:paraId="3219EA7B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Description:    &lt;Description,,&gt;</w:t>
            </w:r>
          </w:p>
          <w:p w14:paraId="3219EA7C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EA7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[p_storageoperations_move_history] </w:t>
            </w:r>
          </w:p>
          <w:p w14:paraId="3219EA7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A7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A8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NOCOUNT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>;</w:t>
            </w:r>
          </w:p>
          <w:p w14:paraId="3219EA81" w14:textId="77777777" w:rsidR="00DC5D26" w:rsidRDefault="00DC5D26">
            <w:pPr>
              <w:rPr>
                <w:rStyle w:val="ScriptNormal"/>
              </w:rPr>
            </w:pPr>
          </w:p>
          <w:p w14:paraId="3219EA8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[t_storageoperations_history]</w:t>
            </w:r>
          </w:p>
          <w:p w14:paraId="3219EA8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[t_stora</w:t>
            </w:r>
            <w:r>
              <w:rPr>
                <w:rStyle w:val="ScriptNormal"/>
              </w:rPr>
              <w:t>geoperations]</w:t>
            </w:r>
          </w:p>
          <w:p w14:paraId="3219EA84" w14:textId="77777777" w:rsidR="00DC5D26" w:rsidRDefault="00DC5D26">
            <w:pPr>
              <w:rPr>
                <w:rStyle w:val="ScriptNormal"/>
              </w:rPr>
            </w:pPr>
          </w:p>
          <w:p w14:paraId="3219EA8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 xml:space="preserve">[t_storageoperations].storageoperationsmachinestatusid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'COMPLETED'</w:t>
            </w:r>
            <w:r>
              <w:rPr>
                <w:rStyle w:val="ScriptOperator"/>
              </w:rPr>
              <w:t>)</w:t>
            </w:r>
          </w:p>
          <w:p w14:paraId="3219EA8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Normal"/>
              </w:rPr>
              <w:t xml:space="preserve">.t_storageoperations.storageoperationsmachinestatusid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'OPERATION CANCELLED'</w:t>
            </w:r>
            <w:r>
              <w:rPr>
                <w:rStyle w:val="ScriptOperator"/>
              </w:rPr>
              <w:t>)</w:t>
            </w:r>
          </w:p>
          <w:p w14:paraId="3219EA8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[mft].t_storageoperations.storageoperationsmachinestatusid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EA88" w14:textId="77777777" w:rsidR="00DC5D26" w:rsidRDefault="00DC5D26">
            <w:pPr>
              <w:rPr>
                <w:rStyle w:val="ScriptNormal"/>
              </w:rPr>
            </w:pPr>
          </w:p>
          <w:p w14:paraId="3219EA8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[mft].t</w:t>
            </w:r>
            <w:r>
              <w:rPr>
                <w:rStyle w:val="ScriptNormal"/>
              </w:rPr>
              <w:t>_storageoperations</w:t>
            </w:r>
          </w:p>
          <w:p w14:paraId="3219EA8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[mft].t_storageoperations.storageoperationsmachinestatusid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'COMPLETED'</w:t>
            </w:r>
            <w:r>
              <w:rPr>
                <w:rStyle w:val="ScriptOperator"/>
              </w:rPr>
              <w:t>)</w:t>
            </w:r>
          </w:p>
          <w:p w14:paraId="3219EA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[mft].t_storageoperations.storageoperationsmachinestatusid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'OPERATIO</w:t>
            </w:r>
            <w:r>
              <w:rPr>
                <w:rStyle w:val="ScriptString"/>
              </w:rPr>
              <w:t>N CANCELLED'</w:t>
            </w:r>
            <w:r>
              <w:rPr>
                <w:rStyle w:val="ScriptOperator"/>
              </w:rPr>
              <w:t>)</w:t>
            </w:r>
          </w:p>
          <w:p w14:paraId="3219EA8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[mft].t_storageoperations.storageoperationsmachinestatusid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mft.fn_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Id(</w:t>
            </w:r>
            <w:r>
              <w:rPr>
                <w:rStyle w:val="ScriptString"/>
              </w:rPr>
              <w:t>'ERROR'</w:t>
            </w:r>
            <w:r>
              <w:rPr>
                <w:rStyle w:val="ScriptOperator"/>
              </w:rPr>
              <w:t>)</w:t>
            </w:r>
          </w:p>
          <w:p w14:paraId="3219EA8D" w14:textId="77777777" w:rsidR="00DC5D26" w:rsidRDefault="00DC5D26">
            <w:pPr>
              <w:rPr>
                <w:rStyle w:val="ScriptNormal"/>
              </w:rPr>
            </w:pPr>
          </w:p>
          <w:p w14:paraId="3219EA8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A8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A90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A92" w14:textId="77777777" w:rsidR="00DC5D26" w:rsidRDefault="00DC5D26">
      <w:pPr>
        <w:rPr>
          <w:rStyle w:val="ScriptNormal"/>
        </w:rPr>
      </w:pPr>
    </w:p>
    <w:p w14:paraId="3219EA93" w14:textId="77777777" w:rsidR="00DC5D26" w:rsidRDefault="00EC1450">
      <w:pPr>
        <w:pStyle w:val="BlockTitleParagraph"/>
        <w:rPr>
          <w:rStyle w:val="ScriptNormal"/>
        </w:rPr>
      </w:pPr>
      <w:bookmarkStart w:id="2238" w:name="f9G8bRxVxHj5oswQS0sge9/cVRw="/>
      <w:r>
        <w:t>Uses</w:t>
      </w:r>
      <w:bookmarkEnd w:id="2238"/>
    </w:p>
    <w:p w14:paraId="3219EA94" w14:textId="77777777" w:rsidR="00DC5D26" w:rsidRDefault="00EC1450">
      <w:hyperlink w:anchor="Y7425KmgHwq7Czxr/cHhDctuQW8=" w:history="1">
        <w:r>
          <w:t>[mft].[t_storageoperations]</w:t>
        </w:r>
      </w:hyperlink>
    </w:p>
    <w:p w14:paraId="3219EA95" w14:textId="77777777" w:rsidR="00DC5D26" w:rsidRDefault="00EC1450">
      <w:hyperlink w:anchor="Wikc4aMSZrWQB6JETj0eWwnYvU0=" w:history="1">
        <w:r>
          <w:t>[mft].[t_storageoperations_history]</w:t>
        </w:r>
      </w:hyperlink>
    </w:p>
    <w:p w14:paraId="3219EA96" w14:textId="77777777" w:rsidR="00DC5D26" w:rsidRDefault="00EC1450">
      <w:hyperlink w:anchor="bKKDMfJ/9OWj2U4ZVZB+zaF01q4=" w:history="1">
        <w:r>
          <w:t>[mft].[fn_</w:t>
        </w:r>
        <w:r>
          <w:softHyphen/>
          <w:t>Get</w:t>
        </w:r>
        <w:r>
          <w:softHyphen/>
          <w:t>Storage</w:t>
        </w:r>
        <w:r>
          <w:softHyphen/>
          <w:t>Machine</w:t>
        </w:r>
        <w:r>
          <w:softHyphen/>
          <w:t>Status</w:t>
        </w:r>
        <w:r>
          <w:softHyphen/>
          <w:t>Id]</w:t>
        </w:r>
      </w:hyperlink>
    </w:p>
    <w:p w14:paraId="3219EA97" w14:textId="77777777" w:rsidR="00DC5D26" w:rsidRDefault="00EC1450">
      <w:r>
        <w:t>[mft]</w:t>
      </w:r>
    </w:p>
    <w:p w14:paraId="3219EA98" w14:textId="77777777" w:rsidR="00DC5D26" w:rsidRDefault="00DC5D26">
      <w:pPr>
        <w:sectPr w:rsidR="00DC5D26">
          <w:headerReference w:type="default" r:id="rId40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9B" w14:textId="77777777">
        <w:tc>
          <w:tcPr>
            <w:tcW w:w="0" w:type="auto"/>
            <w:shd w:val="clear" w:color="auto" w:fill="E6E6E6"/>
          </w:tcPr>
          <w:p w14:paraId="3219EA99" w14:textId="77777777" w:rsidR="00DC5D26" w:rsidRDefault="00EC1450">
            <w:pPr>
              <w:pStyle w:val="Heading5"/>
            </w:pPr>
            <w:bookmarkStart w:id="2239" w:name="_Toc256000389"/>
            <w:bookmarkStart w:id="2240" w:name="r+EqLjfQsPxQD2DUqA2Xg/ZJpiM="/>
            <w:r>
              <w:pict w14:anchorId="3219F1A3">
                <v:shape id="_x0000_i2109" type="#_x0000_t75" style="width:11.95pt;height:11.95pt">
                  <v:imagedata r:id="rId13" o:title=""/>
                </v:shape>
              </w:pict>
            </w:r>
            <w:r>
              <w:t xml:space="preserve"> Scalar-valued Functions</w:t>
            </w:r>
            <w:bookmarkEnd w:id="2239"/>
          </w:p>
          <w:bookmarkEnd w:id="2240"/>
          <w:p w14:paraId="3219EA9A" w14:textId="77777777" w:rsidR="00DC5D26" w:rsidRDefault="00DC5D26"/>
        </w:tc>
      </w:tr>
    </w:tbl>
    <w:p w14:paraId="3219EA9C" w14:textId="77777777" w:rsidR="00DC5D26" w:rsidRDefault="00DC5D26">
      <w:pPr>
        <w:keepNext/>
      </w:pPr>
    </w:p>
    <w:p w14:paraId="3219EA9D" w14:textId="77777777" w:rsidR="00DC5D26" w:rsidRDefault="00EC1450">
      <w:pPr>
        <w:pStyle w:val="BlockTitleParagraph"/>
      </w:pPr>
      <w:bookmarkStart w:id="2241" w:name="ixlKhyJ/8p7nWtx2iEXxPuqKdmo="/>
      <w:r>
        <w:t>Objects</w:t>
      </w:r>
      <w:bookmarkEnd w:id="22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9F" w14:textId="77777777">
        <w:tc>
          <w:tcPr>
            <w:tcW w:w="0" w:type="auto"/>
            <w:shd w:val="clear" w:color="auto" w:fill="F3F3F3"/>
            <w:vAlign w:val="bottom"/>
          </w:tcPr>
          <w:p w14:paraId="3219EA9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</w:tr>
      <w:tr w:rsidR="00DC5D26" w14:paraId="3219EAA1" w14:textId="77777777">
        <w:tc>
          <w:tcPr>
            <w:tcW w:w="0" w:type="auto"/>
            <w:shd w:val="clear" w:color="auto" w:fill="FFFFFF"/>
          </w:tcPr>
          <w:p w14:paraId="3219EAA0" w14:textId="77777777" w:rsidR="00DC5D26" w:rsidRDefault="00EC1450">
            <w:pPr>
              <w:keepNext/>
              <w:rPr>
                <w:rStyle w:val="Table-Default"/>
              </w:rPr>
            </w:pPr>
            <w:hyperlink w:anchor="wjO5ra2h68BacsEBVBMZO9ZUOCM=" w:history="1">
              <w:r>
                <w:rPr>
                  <w:rStyle w:val="Table-Default"/>
                </w:rPr>
                <w:t>conversion.fn_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Convertable</w:t>
              </w:r>
              <w:r>
                <w:rPr>
                  <w:rStyle w:val="Table-Default"/>
                </w:rPr>
                <w:softHyphen/>
                <w:t>File</w:t>
              </w:r>
              <w:r>
                <w:rPr>
                  <w:rStyle w:val="Table-Default"/>
                </w:rPr>
                <w:softHyphen/>
                <w:t>Type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A3" w14:textId="77777777">
        <w:tc>
          <w:tcPr>
            <w:tcW w:w="0" w:type="auto"/>
            <w:shd w:val="clear" w:color="auto" w:fill="F3F3F3"/>
          </w:tcPr>
          <w:p w14:paraId="3219EAA2" w14:textId="77777777" w:rsidR="00DC5D26" w:rsidRDefault="00EC1450">
            <w:pPr>
              <w:keepNext/>
              <w:rPr>
                <w:rStyle w:val="Table-Default"/>
              </w:rPr>
            </w:pPr>
            <w:hyperlink w:anchor="RsSpSE3LsfeWt/t7ng/gELcm9i0=" w:history="1">
              <w:r>
                <w:rPr>
                  <w:rStyle w:val="Table-Default"/>
                </w:rPr>
                <w:t>conversion.fn_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State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A5" w14:textId="77777777">
        <w:tc>
          <w:tcPr>
            <w:tcW w:w="0" w:type="auto"/>
            <w:shd w:val="clear" w:color="auto" w:fill="FFFFFF"/>
          </w:tcPr>
          <w:p w14:paraId="3219EAA4" w14:textId="77777777" w:rsidR="00DC5D26" w:rsidRDefault="00EC1450">
            <w:pPr>
              <w:keepNext/>
              <w:rPr>
                <w:rStyle w:val="Table-Default"/>
              </w:rPr>
            </w:pPr>
            <w:hyperlink w:anchor="MrHRuJLPZf16ktgVr1fQoxOAtko=" w:history="1">
              <w:r>
                <w:rPr>
                  <w:rStyle w:val="Table-Default"/>
                </w:rPr>
                <w:t>dbo.fn_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Blob</w:t>
              </w:r>
              <w:r>
                <w:rPr>
                  <w:rStyle w:val="Table-Default"/>
                </w:rPr>
                <w:softHyphen/>
                <w:t>Status</w:t>
              </w:r>
            </w:hyperlink>
          </w:p>
        </w:tc>
      </w:tr>
      <w:tr w:rsidR="00DC5D26" w14:paraId="3219EAA7" w14:textId="77777777">
        <w:tc>
          <w:tcPr>
            <w:tcW w:w="0" w:type="auto"/>
            <w:shd w:val="clear" w:color="auto" w:fill="F3F3F3"/>
          </w:tcPr>
          <w:p w14:paraId="3219EAA6" w14:textId="77777777" w:rsidR="00DC5D26" w:rsidRDefault="00EC1450">
            <w:pPr>
              <w:keepNext/>
              <w:rPr>
                <w:rStyle w:val="Table-Default"/>
              </w:rPr>
            </w:pPr>
            <w:hyperlink w:anchor="O/aCmRIgLeKi5tcqjHQHnuXfp00=" w:history="1">
              <w:r>
                <w:rPr>
                  <w:rStyle w:val="Table-Default"/>
                </w:rPr>
                <w:t>dbo.fn_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Cache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A9" w14:textId="77777777">
        <w:tc>
          <w:tcPr>
            <w:tcW w:w="0" w:type="auto"/>
            <w:shd w:val="clear" w:color="auto" w:fill="FFFFFF"/>
          </w:tcPr>
          <w:p w14:paraId="3219EAA8" w14:textId="77777777" w:rsidR="00DC5D26" w:rsidRDefault="00EC1450">
            <w:pPr>
              <w:keepNext/>
              <w:rPr>
                <w:rStyle w:val="Table-Default"/>
              </w:rPr>
            </w:pPr>
            <w:hyperlink w:anchor="XvEdlll/Q2Y8fou9CM7GbGxRCQA=" w:history="1">
              <w:r>
                <w:rPr>
                  <w:rStyle w:val="Table-Default"/>
                </w:rPr>
                <w:t>dbo.fn_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Officeconverter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AB" w14:textId="77777777">
        <w:tc>
          <w:tcPr>
            <w:tcW w:w="0" w:type="auto"/>
            <w:shd w:val="clear" w:color="auto" w:fill="F3F3F3"/>
          </w:tcPr>
          <w:p w14:paraId="3219EAAA" w14:textId="77777777" w:rsidR="00DC5D26" w:rsidRDefault="00EC1450">
            <w:pPr>
              <w:keepNext/>
              <w:rPr>
                <w:rStyle w:val="Table-Default"/>
              </w:rPr>
            </w:pPr>
            <w:hyperlink w:anchor="OR1i7a+8r+s6UWatraats0CjTwY=" w:history="1">
              <w:r>
                <w:rPr>
                  <w:rStyle w:val="Table-Default"/>
                </w:rPr>
                <w:t>dbo.fn_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State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AD" w14:textId="77777777">
        <w:tc>
          <w:tcPr>
            <w:tcW w:w="0" w:type="auto"/>
            <w:shd w:val="clear" w:color="auto" w:fill="FFFFFF"/>
          </w:tcPr>
          <w:p w14:paraId="3219EAAC" w14:textId="77777777" w:rsidR="00DC5D26" w:rsidRDefault="00EC1450">
            <w:pPr>
              <w:keepNext/>
              <w:rPr>
                <w:rStyle w:val="Table-Default"/>
              </w:rPr>
            </w:pPr>
            <w:hyperlink w:anchor="fGE7XnuGzg29WlhvQEuR0BLPbL8=" w:history="1">
              <w:r>
                <w:rPr>
                  <w:rStyle w:val="Table-Default"/>
                </w:rPr>
                <w:t>dbo.fn_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Tile</w:t>
              </w:r>
              <w:r>
                <w:rPr>
                  <w:rStyle w:val="Table-Default"/>
                </w:rPr>
                <w:softHyphen/>
                <w:t>Type</w:t>
              </w:r>
            </w:hyperlink>
          </w:p>
        </w:tc>
      </w:tr>
      <w:tr w:rsidR="00DC5D26" w14:paraId="3219EAAF" w14:textId="77777777">
        <w:tc>
          <w:tcPr>
            <w:tcW w:w="0" w:type="auto"/>
            <w:shd w:val="clear" w:color="auto" w:fill="F3F3F3"/>
          </w:tcPr>
          <w:p w14:paraId="3219EAAE" w14:textId="77777777" w:rsidR="00DC5D26" w:rsidRDefault="00EC1450">
            <w:pPr>
              <w:keepNext/>
              <w:rPr>
                <w:rStyle w:val="Table-Default"/>
              </w:rPr>
            </w:pPr>
            <w:hyperlink w:anchor="++oVkkv6GS0hNkB/MhyJdusLT+Y=" w:history="1">
              <w:r>
                <w:rPr>
                  <w:rStyle w:val="Table-Default"/>
                </w:rPr>
                <w:t>licensing.fn_</w:t>
              </w:r>
              <w:r>
                <w:rPr>
                  <w:rStyle w:val="Table-Default"/>
                </w:rPr>
                <w:softHyphen/>
                <w:t>Apply</w:t>
              </w:r>
              <w:r>
                <w:rPr>
                  <w:rStyle w:val="Table-Default"/>
                </w:rPr>
                <w:softHyphen/>
                <w:t>Filter</w:t>
              </w:r>
            </w:hyperlink>
          </w:p>
        </w:tc>
      </w:tr>
      <w:tr w:rsidR="00DC5D26" w14:paraId="3219EAB1" w14:textId="77777777">
        <w:tc>
          <w:tcPr>
            <w:tcW w:w="0" w:type="auto"/>
            <w:shd w:val="clear" w:color="auto" w:fill="FFFFFF"/>
          </w:tcPr>
          <w:p w14:paraId="3219EAB0" w14:textId="77777777" w:rsidR="00DC5D26" w:rsidRDefault="00EC1450">
            <w:pPr>
              <w:keepNext/>
              <w:rPr>
                <w:rStyle w:val="Table-Default"/>
              </w:rPr>
            </w:pPr>
            <w:hyperlink w:anchor="CMIbqxRCuJm2NtAUYHHqZZkXAR0=" w:history="1">
              <w:r>
                <w:rPr>
                  <w:rStyle w:val="Table-Default"/>
                </w:rPr>
                <w:t>mft.fn_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Chunking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B3" w14:textId="77777777">
        <w:tc>
          <w:tcPr>
            <w:tcW w:w="0" w:type="auto"/>
            <w:shd w:val="clear" w:color="auto" w:fill="F3F3F3"/>
          </w:tcPr>
          <w:p w14:paraId="3219EAB2" w14:textId="77777777" w:rsidR="00DC5D26" w:rsidRDefault="00EC1450">
            <w:pPr>
              <w:keepNext/>
              <w:rPr>
                <w:rStyle w:val="Table-Default"/>
              </w:rPr>
            </w:pPr>
            <w:hyperlink w:anchor="UuZJAA6onh5lt3Wq/ZTg4wh4gSE=" w:history="1">
              <w:r>
                <w:rPr>
                  <w:rStyle w:val="Table-Default"/>
                </w:rPr>
                <w:t>mft.fn_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Merge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B5" w14:textId="77777777">
        <w:tc>
          <w:tcPr>
            <w:tcW w:w="0" w:type="auto"/>
            <w:shd w:val="clear" w:color="auto" w:fill="FFFFFF"/>
          </w:tcPr>
          <w:p w14:paraId="3219EAB4" w14:textId="77777777" w:rsidR="00DC5D26" w:rsidRDefault="00EC1450">
            <w:pPr>
              <w:keepNext/>
              <w:rPr>
                <w:rStyle w:val="Table-Default"/>
              </w:rPr>
            </w:pPr>
            <w:hyperlink w:anchor="jjtZXPovRmvqhClb0TsUrLbTKEs=" w:history="1">
              <w:r>
                <w:rPr>
                  <w:rStyle w:val="Table-Default"/>
                </w:rPr>
                <w:t>mft.fn_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State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  <w:tr w:rsidR="00DC5D26" w14:paraId="3219EAB7" w14:textId="77777777">
        <w:tc>
          <w:tcPr>
            <w:tcW w:w="0" w:type="auto"/>
            <w:shd w:val="clear" w:color="auto" w:fill="F3F3F3"/>
          </w:tcPr>
          <w:p w14:paraId="3219EAB6" w14:textId="77777777" w:rsidR="00DC5D26" w:rsidRDefault="00EC1450">
            <w:pPr>
              <w:rPr>
                <w:rStyle w:val="Table-Default"/>
              </w:rPr>
            </w:pPr>
            <w:hyperlink w:anchor="bKKDMfJ/9OWj2U4ZVZB+zaF01q4=" w:history="1">
              <w:r>
                <w:rPr>
                  <w:rStyle w:val="Table-Default"/>
                </w:rPr>
                <w:t>mft.fn_</w:t>
              </w:r>
              <w:r>
                <w:rPr>
                  <w:rStyle w:val="Table-Default"/>
                </w:rPr>
                <w:softHyphen/>
                <w:t>Get</w:t>
              </w:r>
              <w:r>
                <w:rPr>
                  <w:rStyle w:val="Table-Default"/>
                </w:rPr>
                <w:softHyphen/>
                <w:t>Storage</w:t>
              </w:r>
              <w:r>
                <w:rPr>
                  <w:rStyle w:val="Table-Default"/>
                </w:rPr>
                <w:softHyphen/>
                <w:t>Machine</w:t>
              </w:r>
              <w:r>
                <w:rPr>
                  <w:rStyle w:val="Table-Default"/>
                </w:rPr>
                <w:softHyphen/>
                <w:t>Status</w:t>
              </w:r>
              <w:r>
                <w:rPr>
                  <w:rStyle w:val="Table-Default"/>
                </w:rPr>
                <w:softHyphen/>
                <w:t>Id</w:t>
              </w:r>
            </w:hyperlink>
          </w:p>
        </w:tc>
      </w:tr>
    </w:tbl>
    <w:p w14:paraId="3219EAB8" w14:textId="77777777" w:rsidR="00DC5D26" w:rsidRDefault="00DC5D26">
      <w:pPr>
        <w:rPr>
          <w:rStyle w:val="Table-Header"/>
        </w:rPr>
      </w:pPr>
    </w:p>
    <w:p w14:paraId="3219EAB9" w14:textId="77777777" w:rsidR="00DC5D26" w:rsidRDefault="00DC5D26">
      <w:pPr>
        <w:rPr>
          <w:rStyle w:val="Table-Header"/>
        </w:rPr>
        <w:sectPr w:rsidR="00DC5D26">
          <w:headerReference w:type="default" r:id="rId40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BC" w14:textId="77777777">
        <w:tc>
          <w:tcPr>
            <w:tcW w:w="0" w:type="auto"/>
            <w:shd w:val="clear" w:color="auto" w:fill="E6E6E6"/>
          </w:tcPr>
          <w:p w14:paraId="3219EABA" w14:textId="77777777" w:rsidR="00DC5D26" w:rsidRDefault="00EC1450">
            <w:pPr>
              <w:pStyle w:val="Heading6"/>
            </w:pPr>
            <w:bookmarkStart w:id="2242" w:name="_Toc256000390"/>
            <w:bookmarkStart w:id="2243" w:name="wjO5ra2h68BacsEBVBMZO9ZUOCM="/>
            <w:r>
              <w:pict w14:anchorId="3219F1A4">
                <v:shape id="_x0000_i2110" type="#_x0000_t75" style="width:11.95pt;height:11.95pt">
                  <v:imagedata r:id="rId13" o:title=""/>
                </v:shape>
              </w:pict>
            </w:r>
            <w:r>
              <w:t xml:space="preserve"> [conversion].[fn_</w:t>
            </w:r>
            <w:r>
              <w:softHyphen/>
              <w:t>Get</w:t>
            </w:r>
            <w:r>
              <w:softHyphen/>
              <w:t>Convertable</w:t>
            </w:r>
            <w:r>
              <w:softHyphen/>
              <w:t>File</w:t>
            </w:r>
            <w:r>
              <w:softHyphen/>
              <w:t>Type</w:t>
            </w:r>
            <w:r>
              <w:softHyphen/>
              <w:t>Id]</w:t>
            </w:r>
            <w:bookmarkEnd w:id="2242"/>
          </w:p>
          <w:bookmarkEnd w:id="2243"/>
          <w:p w14:paraId="3219EABB" w14:textId="77777777" w:rsidR="00DC5D26" w:rsidRDefault="00DC5D26"/>
        </w:tc>
      </w:tr>
    </w:tbl>
    <w:p w14:paraId="3219EABD" w14:textId="77777777" w:rsidR="00DC5D26" w:rsidRDefault="00DC5D26">
      <w:pPr>
        <w:keepNext/>
      </w:pPr>
    </w:p>
    <w:p w14:paraId="3219EABE" w14:textId="77777777" w:rsidR="00DC5D26" w:rsidRDefault="00EC1450">
      <w:pPr>
        <w:pStyle w:val="BlockTitleParagraph"/>
      </w:pPr>
      <w:bookmarkStart w:id="2244" w:name="VtQTuw47x033Px/R0Wu9znBg7KI="/>
      <w:r>
        <w:t>Parameters</w:t>
      </w:r>
      <w:bookmarkEnd w:id="224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95"/>
        <w:gridCol w:w="2294"/>
        <w:gridCol w:w="3453"/>
      </w:tblGrid>
      <w:tr w:rsidR="00DC5D26" w14:paraId="3219EAC2" w14:textId="77777777">
        <w:tc>
          <w:tcPr>
            <w:tcW w:w="0" w:type="auto"/>
            <w:shd w:val="clear" w:color="auto" w:fill="F3F3F3"/>
            <w:vAlign w:val="bottom"/>
          </w:tcPr>
          <w:p w14:paraId="3219EA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AC6" w14:textId="77777777">
        <w:tc>
          <w:tcPr>
            <w:tcW w:w="0" w:type="auto"/>
            <w:shd w:val="clear" w:color="auto" w:fill="FFFFFF"/>
          </w:tcPr>
          <w:p w14:paraId="3219EA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@convertablefiletype</w:t>
            </w:r>
          </w:p>
        </w:tc>
        <w:tc>
          <w:tcPr>
            <w:tcW w:w="0" w:type="auto"/>
            <w:shd w:val="clear" w:color="auto" w:fill="FFFFFF"/>
          </w:tcPr>
          <w:p w14:paraId="3219EA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A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AC7" w14:textId="77777777" w:rsidR="00DC5D26" w:rsidRDefault="00DC5D26">
      <w:pPr>
        <w:rPr>
          <w:rStyle w:val="Table-Header"/>
        </w:rPr>
      </w:pPr>
    </w:p>
    <w:p w14:paraId="3219EAC8" w14:textId="77777777" w:rsidR="00DC5D26" w:rsidRDefault="00EC1450">
      <w:pPr>
        <w:pStyle w:val="BlockTitleParagraph"/>
        <w:rPr>
          <w:rStyle w:val="Table-Header"/>
        </w:rPr>
      </w:pPr>
      <w:bookmarkStart w:id="2245" w:name="79ZChWlWmTWzkshqG1GF+8kNXGo="/>
      <w:r>
        <w:t>SQL Script</w:t>
      </w:r>
      <w:bookmarkEnd w:id="224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E4" w14:textId="77777777">
        <w:tc>
          <w:tcPr>
            <w:tcW w:w="0" w:type="auto"/>
            <w:shd w:val="clear" w:color="auto" w:fill="F5F5F5"/>
          </w:tcPr>
          <w:p w14:paraId="3219EAC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Convertable</w:t>
            </w:r>
            <w:r>
              <w:rPr>
                <w:rStyle w:val="ScriptNormal"/>
              </w:rPr>
              <w:softHyphen/>
              <w:t>File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Normal"/>
              </w:rPr>
              <w:softHyphen/>
              <w:t>Id]</w:t>
            </w:r>
          </w:p>
          <w:p w14:paraId="3219EAC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AC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@convertablefiletype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AC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AC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A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AC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A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Keyword"/>
              </w:rPr>
              <w:t>INT</w:t>
            </w:r>
          </w:p>
          <w:p w14:paraId="3219EA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@convertablefiletype</w:t>
            </w:r>
            <w:r>
              <w:rPr>
                <w:rStyle w:val="ScriptOperator"/>
              </w:rPr>
              <w:t>)</w:t>
            </w:r>
          </w:p>
          <w:p w14:paraId="3219EAD2" w14:textId="77777777" w:rsidR="00DC5D26" w:rsidRDefault="00DC5D26">
            <w:pPr>
              <w:rPr>
                <w:rStyle w:val="ScriptNormal"/>
              </w:rPr>
            </w:pPr>
          </w:p>
          <w:p w14:paraId="3219EA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'WORDDOCUMENT'</w:t>
            </w:r>
          </w:p>
          <w:p w14:paraId="3219EA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A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'EXCELDOCUMENT'</w:t>
            </w:r>
          </w:p>
          <w:p w14:paraId="3219EA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A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'POWERPOINTDOCUMENT'</w:t>
            </w:r>
          </w:p>
          <w:p w14:paraId="3219EA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</w:t>
            </w:r>
          </w:p>
          <w:p w14:paraId="3219EA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'PDFFILE'</w:t>
            </w:r>
          </w:p>
          <w:p w14:paraId="3219EA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4</w:t>
            </w:r>
          </w:p>
          <w:p w14:paraId="3219EA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@convertablefiletype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'UNSUPPORTED'</w:t>
            </w:r>
          </w:p>
          <w:p w14:paraId="3219EA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99</w:t>
            </w:r>
          </w:p>
          <w:p w14:paraId="3219EA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A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@convertablefiletypeid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ADF" w14:textId="77777777" w:rsidR="00DC5D26" w:rsidRDefault="00DC5D26">
            <w:pPr>
              <w:rPr>
                <w:rStyle w:val="ScriptNormal"/>
              </w:rPr>
            </w:pPr>
          </w:p>
          <w:p w14:paraId="3219EA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@convertablefiletypeid</w:t>
            </w:r>
          </w:p>
          <w:p w14:paraId="3219EAE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A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AE3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AE5" w14:textId="77777777" w:rsidR="00DC5D26" w:rsidRDefault="00DC5D26">
      <w:pPr>
        <w:rPr>
          <w:rStyle w:val="ScriptNormal"/>
        </w:rPr>
      </w:pPr>
    </w:p>
    <w:p w14:paraId="3219EAE6" w14:textId="77777777" w:rsidR="00DC5D26" w:rsidRDefault="00EC1450">
      <w:pPr>
        <w:pStyle w:val="BlockTitleParagraph"/>
        <w:rPr>
          <w:rStyle w:val="ScriptNormal"/>
        </w:rPr>
      </w:pPr>
      <w:bookmarkStart w:id="2246" w:name="z46u9EX2r296hhErTsh4Ge6CdC0="/>
      <w:r>
        <w:t>Uses</w:t>
      </w:r>
      <w:bookmarkEnd w:id="2246"/>
    </w:p>
    <w:p w14:paraId="3219EAE7" w14:textId="77777777" w:rsidR="00DC5D26" w:rsidRDefault="00EC1450">
      <w:r>
        <w:t>[conversion]</w:t>
      </w:r>
    </w:p>
    <w:p w14:paraId="3219EAE8" w14:textId="77777777" w:rsidR="00DC5D26" w:rsidRDefault="00DC5D26">
      <w:pPr>
        <w:sectPr w:rsidR="00DC5D26">
          <w:headerReference w:type="default" r:id="rId40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AEB" w14:textId="77777777">
        <w:tc>
          <w:tcPr>
            <w:tcW w:w="0" w:type="auto"/>
            <w:shd w:val="clear" w:color="auto" w:fill="E6E6E6"/>
          </w:tcPr>
          <w:p w14:paraId="3219EAE9" w14:textId="77777777" w:rsidR="00DC5D26" w:rsidRDefault="00EC1450">
            <w:pPr>
              <w:pStyle w:val="Heading6"/>
            </w:pPr>
            <w:bookmarkStart w:id="2247" w:name="_Toc256000391"/>
            <w:bookmarkStart w:id="2248" w:name="RsSpSE3LsfeWt/t7ng/gELcm9i0="/>
            <w:r>
              <w:pict w14:anchorId="3219F1A5">
                <v:shape id="_x0000_i2111" type="#_x0000_t75" style="width:11.95pt;height:11.95pt">
                  <v:imagedata r:id="rId13" o:title=""/>
                </v:shape>
              </w:pict>
            </w:r>
            <w:r>
              <w:t xml:space="preserve"> [conversion].[fn_</w:t>
            </w:r>
            <w:r>
              <w:softHyphen/>
              <w:t>Get</w:t>
            </w:r>
            <w:r>
              <w:softHyphen/>
              <w:t>State</w:t>
            </w:r>
            <w:r>
              <w:softHyphen/>
              <w:t>Machine</w:t>
            </w:r>
            <w:r>
              <w:softHyphen/>
            </w:r>
            <w:r>
              <w:t>Status</w:t>
            </w:r>
            <w:r>
              <w:softHyphen/>
              <w:t>Id]</w:t>
            </w:r>
            <w:bookmarkEnd w:id="2247"/>
          </w:p>
          <w:bookmarkEnd w:id="2248"/>
          <w:p w14:paraId="3219EAEA" w14:textId="77777777" w:rsidR="00DC5D26" w:rsidRDefault="00DC5D26"/>
        </w:tc>
      </w:tr>
    </w:tbl>
    <w:p w14:paraId="3219EAEC" w14:textId="77777777" w:rsidR="00DC5D26" w:rsidRDefault="00DC5D26">
      <w:pPr>
        <w:keepNext/>
      </w:pPr>
    </w:p>
    <w:p w14:paraId="3219EAED" w14:textId="77777777" w:rsidR="00DC5D26" w:rsidRDefault="00EC1450">
      <w:pPr>
        <w:pStyle w:val="BlockTitleParagraph"/>
      </w:pPr>
      <w:bookmarkStart w:id="2249" w:name="Qwp0ohO39dNQeaF7HXLFvm0JNI4="/>
      <w:r>
        <w:t>Parameters</w:t>
      </w:r>
      <w:bookmarkEnd w:id="224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74"/>
        <w:gridCol w:w="1943"/>
        <w:gridCol w:w="2925"/>
      </w:tblGrid>
      <w:tr w:rsidR="00DC5D26" w14:paraId="3219EAF1" w14:textId="77777777">
        <w:tc>
          <w:tcPr>
            <w:tcW w:w="0" w:type="auto"/>
            <w:shd w:val="clear" w:color="auto" w:fill="F3F3F3"/>
            <w:vAlign w:val="bottom"/>
          </w:tcPr>
          <w:p w14:paraId="3219EAE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E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AF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AF5" w14:textId="77777777">
        <w:tc>
          <w:tcPr>
            <w:tcW w:w="0" w:type="auto"/>
            <w:shd w:val="clear" w:color="auto" w:fill="FFFFFF"/>
          </w:tcPr>
          <w:p w14:paraId="3219EAF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@statemachinestatusdescription</w:t>
            </w:r>
          </w:p>
        </w:tc>
        <w:tc>
          <w:tcPr>
            <w:tcW w:w="0" w:type="auto"/>
            <w:shd w:val="clear" w:color="auto" w:fill="FFFFFF"/>
          </w:tcPr>
          <w:p w14:paraId="3219EAF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AF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AF6" w14:textId="77777777" w:rsidR="00DC5D26" w:rsidRDefault="00DC5D26">
      <w:pPr>
        <w:rPr>
          <w:rStyle w:val="Table-Header"/>
        </w:rPr>
      </w:pPr>
    </w:p>
    <w:p w14:paraId="3219EAF7" w14:textId="77777777" w:rsidR="00DC5D26" w:rsidRDefault="00EC1450">
      <w:pPr>
        <w:pStyle w:val="BlockTitleParagraph"/>
        <w:rPr>
          <w:rStyle w:val="Table-Header"/>
        </w:rPr>
      </w:pPr>
      <w:bookmarkStart w:id="2250" w:name="N9xKaJ5zNnzIw5rl7aX8ZSBq8Xk="/>
      <w:r>
        <w:t>SQL Script</w:t>
      </w:r>
      <w:bookmarkEnd w:id="225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13" w14:textId="77777777">
        <w:tc>
          <w:tcPr>
            <w:tcW w:w="0" w:type="auto"/>
            <w:shd w:val="clear" w:color="auto" w:fill="F5F5F5"/>
          </w:tcPr>
          <w:p w14:paraId="3219EAF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[conversion]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AF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AF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AF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AF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AF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AF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AF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EB0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@statemachinestatusdescription</w:t>
            </w:r>
            <w:r>
              <w:rPr>
                <w:rStyle w:val="ScriptOperator"/>
              </w:rPr>
              <w:t>)</w:t>
            </w:r>
          </w:p>
          <w:p w14:paraId="3219EB01" w14:textId="77777777" w:rsidR="00DC5D26" w:rsidRDefault="00DC5D26">
            <w:pPr>
              <w:rPr>
                <w:rStyle w:val="ScriptNormal"/>
              </w:rPr>
            </w:pPr>
          </w:p>
          <w:p w14:paraId="3219EB0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'NOT READY'</w:t>
            </w:r>
          </w:p>
          <w:p w14:paraId="3219EB0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B0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'READY'</w:t>
            </w:r>
          </w:p>
          <w:p w14:paraId="3219EB0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B0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'WORKING'</w:t>
            </w:r>
          </w:p>
          <w:p w14:paraId="3219EB0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B0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'FINISHED'</w:t>
            </w:r>
          </w:p>
          <w:p w14:paraId="3219EB0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</w:t>
            </w:r>
            <w:r>
              <w:rPr>
                <w:rStyle w:val="ScriptNormal"/>
              </w:rPr>
              <w:t xml:space="preserve">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B0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B0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B0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B0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B0E" w14:textId="77777777" w:rsidR="00DC5D26" w:rsidRDefault="00DC5D26">
            <w:pPr>
              <w:rPr>
                <w:rStyle w:val="ScriptNormal"/>
              </w:rPr>
            </w:pPr>
          </w:p>
          <w:p w14:paraId="3219EB0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@statemachinestatusid</w:t>
            </w:r>
          </w:p>
          <w:p w14:paraId="3219EB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B1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B1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B14" w14:textId="77777777" w:rsidR="00DC5D26" w:rsidRDefault="00DC5D26">
      <w:pPr>
        <w:rPr>
          <w:rStyle w:val="ScriptNormal"/>
        </w:rPr>
      </w:pPr>
    </w:p>
    <w:p w14:paraId="3219EB15" w14:textId="77777777" w:rsidR="00DC5D26" w:rsidRDefault="00EC1450">
      <w:pPr>
        <w:pStyle w:val="BlockTitleParagraph"/>
        <w:rPr>
          <w:rStyle w:val="ScriptNormal"/>
        </w:rPr>
      </w:pPr>
      <w:bookmarkStart w:id="2251" w:name="0ycwpWpEjYOLTJzlqayxL7ieLfE="/>
      <w:r>
        <w:t>Uses</w:t>
      </w:r>
      <w:bookmarkEnd w:id="2251"/>
    </w:p>
    <w:p w14:paraId="3219EB16" w14:textId="77777777" w:rsidR="00DC5D26" w:rsidRDefault="00EC1450">
      <w:r>
        <w:t>[conversion]</w:t>
      </w:r>
    </w:p>
    <w:p w14:paraId="3219EB17" w14:textId="77777777" w:rsidR="00DC5D26" w:rsidRDefault="00EC1450">
      <w:pPr>
        <w:pStyle w:val="BlockTitleParagraph"/>
      </w:pPr>
      <w:bookmarkStart w:id="2252" w:name="csbIInHLEOUnnbDCJ9APpVxSByE="/>
      <w:r>
        <w:t>Used By</w:t>
      </w:r>
      <w:bookmarkEnd w:id="2252"/>
    </w:p>
    <w:p w14:paraId="3219EB18" w14:textId="77777777" w:rsidR="00DC5D26" w:rsidRDefault="00EC1450">
      <w:hyperlink w:anchor="2ky7nZ3brsF0UI6fkxfmgT8GZqI=" w:history="1">
        <w:r>
          <w:t>[conversion].[p_conversion_book]</w:t>
        </w:r>
      </w:hyperlink>
    </w:p>
    <w:p w14:paraId="3219EB19" w14:textId="77777777" w:rsidR="00DC5D26" w:rsidRDefault="00EC1450">
      <w:hyperlink w:anchor="N/g2rojWTtdssTZ449KkIIx/4B8=" w:history="1">
        <w:r>
          <w:t>[conversion].[p_conversion_book_fallback]</w:t>
        </w:r>
      </w:hyperlink>
    </w:p>
    <w:p w14:paraId="3219EB1A" w14:textId="77777777" w:rsidR="00DC5D26" w:rsidRDefault="00EC1450">
      <w:hyperlink w:anchor="Fndejxz7Ohz6SURqC1Fm5gQZiYQ=" w:history="1">
        <w:r>
          <w:t>[conversion].[p_conversion_book_history]</w:t>
        </w:r>
      </w:hyperlink>
    </w:p>
    <w:p w14:paraId="3219EB1B" w14:textId="77777777" w:rsidR="00DC5D26" w:rsidRDefault="00EC1450">
      <w:hyperlink w:anchor="ZAAI0TdWV+PMPe0e2gKthXBu6VY=" w:history="1">
        <w:r>
          <w:t>[conversion].[p_conversion_insert]</w:t>
        </w:r>
      </w:hyperlink>
    </w:p>
    <w:p w14:paraId="3219EB1C" w14:textId="77777777" w:rsidR="00DC5D26" w:rsidRDefault="00EC1450">
      <w:hyperlink w:anchor="8H9bGc3/Fy7+H4uFbIgZhvy1agY=" w:history="1">
        <w:r>
          <w:t>[conversion].[p_image_resizing_book]</w:t>
        </w:r>
      </w:hyperlink>
    </w:p>
    <w:p w14:paraId="3219EB1D" w14:textId="77777777" w:rsidR="00DC5D26" w:rsidRDefault="00EC1450">
      <w:hyperlink w:anchor="s8FUIxTi+6LBh8mYurqnSND9xLQ=" w:history="1">
        <w:r>
          <w:t>[conversion].[p_image_resizing_book_fallback]</w:t>
        </w:r>
      </w:hyperlink>
    </w:p>
    <w:p w14:paraId="3219EB1E" w14:textId="77777777" w:rsidR="00DC5D26" w:rsidRDefault="00EC1450">
      <w:hyperlink w:anchor="1xpeiE5gtXIQzKAuzLeH5MY+gHc=" w:history="1">
        <w:r>
          <w:t>[conversion].[p_image_resizing_book_history]</w:t>
        </w:r>
      </w:hyperlink>
    </w:p>
    <w:p w14:paraId="3219EB1F" w14:textId="77777777" w:rsidR="00DC5D26" w:rsidRDefault="00EC1450">
      <w:hyperlink w:anchor="lJxGVVKhAjqYDYdtS1TeWbGi0Ko=" w:history="1">
        <w:r>
          <w:t>[conversion].[p_image_r</w:t>
        </w:r>
        <w:r>
          <w:t>esizing_booking_insert]</w:t>
        </w:r>
      </w:hyperlink>
    </w:p>
    <w:p w14:paraId="3219EB20" w14:textId="77777777" w:rsidR="00DC5D26" w:rsidRDefault="00DC5D26">
      <w:pPr>
        <w:sectPr w:rsidR="00DC5D26">
          <w:headerReference w:type="default" r:id="rId409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23" w14:textId="77777777">
        <w:tc>
          <w:tcPr>
            <w:tcW w:w="0" w:type="auto"/>
            <w:shd w:val="clear" w:color="auto" w:fill="E6E6E6"/>
          </w:tcPr>
          <w:p w14:paraId="3219EB21" w14:textId="77777777" w:rsidR="00DC5D26" w:rsidRDefault="00EC1450">
            <w:pPr>
              <w:pStyle w:val="Heading6"/>
            </w:pPr>
            <w:bookmarkStart w:id="2253" w:name="_Toc256000392"/>
            <w:bookmarkStart w:id="2254" w:name="MrHRuJLPZf16ktgVr1fQoxOAtko="/>
            <w:r>
              <w:pict w14:anchorId="3219F1A6">
                <v:shape id="_x0000_i2112" type="#_x0000_t75" style="width:11.95pt;height:11.95pt">
                  <v:imagedata r:id="rId13" o:title=""/>
                </v:shape>
              </w:pict>
            </w:r>
            <w:r>
              <w:t xml:space="preserve"> [dbo].[fn_</w:t>
            </w:r>
            <w:r>
              <w:softHyphen/>
              <w:t>Get</w:t>
            </w:r>
            <w:r>
              <w:softHyphen/>
              <w:t>Blob</w:t>
            </w:r>
            <w:r>
              <w:softHyphen/>
              <w:t>Status]</w:t>
            </w:r>
            <w:bookmarkEnd w:id="2253"/>
          </w:p>
          <w:bookmarkEnd w:id="2254"/>
          <w:p w14:paraId="3219EB22" w14:textId="77777777" w:rsidR="00DC5D26" w:rsidRDefault="00DC5D26"/>
        </w:tc>
      </w:tr>
    </w:tbl>
    <w:p w14:paraId="3219EB24" w14:textId="77777777" w:rsidR="00DC5D26" w:rsidRDefault="00DC5D26">
      <w:pPr>
        <w:keepNext/>
      </w:pPr>
    </w:p>
    <w:p w14:paraId="3219EB25" w14:textId="77777777" w:rsidR="00DC5D26" w:rsidRDefault="00EC1450">
      <w:pPr>
        <w:pStyle w:val="BlockTitleParagraph"/>
      </w:pPr>
      <w:bookmarkStart w:id="2255" w:name="huqPXPyJAkLoaXix5L4gYqPXUKE="/>
      <w:r>
        <w:t>Parameters</w:t>
      </w:r>
      <w:bookmarkEnd w:id="22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99"/>
        <w:gridCol w:w="2412"/>
        <w:gridCol w:w="3631"/>
      </w:tblGrid>
      <w:tr w:rsidR="00DC5D26" w14:paraId="3219EB29" w14:textId="77777777">
        <w:tc>
          <w:tcPr>
            <w:tcW w:w="0" w:type="auto"/>
            <w:shd w:val="clear" w:color="auto" w:fill="F3F3F3"/>
            <w:vAlign w:val="bottom"/>
          </w:tcPr>
          <w:p w14:paraId="3219EB26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27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28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B2D" w14:textId="77777777">
        <w:tc>
          <w:tcPr>
            <w:tcW w:w="0" w:type="auto"/>
            <w:shd w:val="clear" w:color="auto" w:fill="FFFFFF"/>
          </w:tcPr>
          <w:p w14:paraId="3219EB2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@blobldescription</w:t>
            </w:r>
          </w:p>
        </w:tc>
        <w:tc>
          <w:tcPr>
            <w:tcW w:w="0" w:type="auto"/>
            <w:shd w:val="clear" w:color="auto" w:fill="FFFFFF"/>
          </w:tcPr>
          <w:p w14:paraId="3219EB2B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B2C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B2E" w14:textId="77777777" w:rsidR="00DC5D26" w:rsidRDefault="00DC5D26">
      <w:pPr>
        <w:rPr>
          <w:rStyle w:val="Table-Header"/>
        </w:rPr>
      </w:pPr>
    </w:p>
    <w:p w14:paraId="3219EB2F" w14:textId="77777777" w:rsidR="00DC5D26" w:rsidRDefault="00EC1450">
      <w:pPr>
        <w:pStyle w:val="BlockTitleParagraph"/>
        <w:rPr>
          <w:rStyle w:val="Table-Header"/>
        </w:rPr>
      </w:pPr>
      <w:bookmarkStart w:id="2256" w:name="012TBgwRf9Ef1SohTaGhTRoIirs="/>
      <w:r>
        <w:t>SQL Script</w:t>
      </w:r>
      <w:bookmarkEnd w:id="225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4F" w14:textId="77777777">
        <w:tc>
          <w:tcPr>
            <w:tcW w:w="0" w:type="auto"/>
            <w:shd w:val="clear" w:color="auto" w:fill="F5F5F5"/>
          </w:tcPr>
          <w:p w14:paraId="3219EB3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Blob</w:t>
            </w:r>
            <w:r>
              <w:rPr>
                <w:rStyle w:val="ScriptNormal"/>
              </w:rPr>
              <w:softHyphen/>
              <w:t>Status]</w:t>
            </w:r>
          </w:p>
          <w:p w14:paraId="3219EB31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B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@blobldescription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B3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B3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B3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B3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B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Keyword"/>
              </w:rPr>
              <w:t>INT</w:t>
            </w:r>
          </w:p>
          <w:p w14:paraId="3219EB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@blobldescription</w:t>
            </w:r>
            <w:r>
              <w:rPr>
                <w:rStyle w:val="ScriptOperator"/>
              </w:rPr>
              <w:t>)</w:t>
            </w:r>
          </w:p>
          <w:p w14:paraId="3219EB39" w14:textId="77777777" w:rsidR="00DC5D26" w:rsidRDefault="00DC5D26">
            <w:pPr>
              <w:rPr>
                <w:rStyle w:val="ScriptNormal"/>
              </w:rPr>
            </w:pPr>
          </w:p>
          <w:p w14:paraId="3219EB3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'NOTONAZURE'</w:t>
            </w:r>
          </w:p>
          <w:p w14:paraId="3219EB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B3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'ONAZURE'</w:t>
            </w:r>
          </w:p>
          <w:p w14:paraId="3219EB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B3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@blobldescription=</w:t>
            </w:r>
            <w:r>
              <w:rPr>
                <w:rStyle w:val="ScriptString"/>
              </w:rPr>
              <w:t>'CREATINGTHUMBNAILS'</w:t>
            </w:r>
          </w:p>
          <w:p w14:paraId="3219EB3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5</w:t>
            </w:r>
          </w:p>
          <w:p w14:paraId="3219EB4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'THUMBNAILSAVAILABLE'</w:t>
            </w:r>
          </w:p>
          <w:p w14:paraId="3219EB4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6</w:t>
            </w:r>
          </w:p>
          <w:p w14:paraId="3219EB4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'THUMBNAILERROR'</w:t>
            </w:r>
          </w:p>
          <w:p w14:paraId="3219EB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7</w:t>
            </w:r>
          </w:p>
          <w:p w14:paraId="3219EB4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'UPLOADERROR'</w:t>
            </w:r>
          </w:p>
          <w:p w14:paraId="3219EB4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B4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@blobldescription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'DELETED'</w:t>
            </w:r>
          </w:p>
          <w:p w14:paraId="3219EB4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B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B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@blobstatusid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B4A" w14:textId="77777777" w:rsidR="00DC5D26" w:rsidRDefault="00DC5D26">
            <w:pPr>
              <w:rPr>
                <w:rStyle w:val="ScriptNormal"/>
              </w:rPr>
            </w:pPr>
          </w:p>
          <w:p w14:paraId="3219EB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@blobstatusid</w:t>
            </w:r>
          </w:p>
          <w:p w14:paraId="3219EB4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B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B4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B50" w14:textId="77777777" w:rsidR="00DC5D26" w:rsidRDefault="00DC5D26">
      <w:pPr>
        <w:rPr>
          <w:rStyle w:val="ScriptNormal"/>
        </w:rPr>
      </w:pPr>
    </w:p>
    <w:p w14:paraId="3219EB51" w14:textId="77777777" w:rsidR="00DC5D26" w:rsidRDefault="00EC1450">
      <w:pPr>
        <w:pStyle w:val="BlockTitleParagraph"/>
        <w:rPr>
          <w:rStyle w:val="ScriptNormal"/>
        </w:rPr>
      </w:pPr>
      <w:bookmarkStart w:id="2257" w:name="ukzY2WRWrD/IqvUz/hRPXczO2yE="/>
      <w:r>
        <w:t>Used By</w:t>
      </w:r>
      <w:bookmarkEnd w:id="2257"/>
    </w:p>
    <w:p w14:paraId="3219EB52" w14:textId="77777777" w:rsidR="00DC5D26" w:rsidRDefault="00EC1450">
      <w:hyperlink w:anchor="vjVE9Go4aDkBtZQTZoJWex+rCTw=" w:history="1">
        <w:r>
          <w:t>[dbo].[p_tilestatus_get_by_projectid]</w:t>
        </w:r>
      </w:hyperlink>
    </w:p>
    <w:p w14:paraId="3219EB53" w14:textId="77777777" w:rsidR="00DC5D26" w:rsidRDefault="00EC1450">
      <w:hyperlink w:anchor="ZP9t21UM3jQkhPAjnryIGcmsaG0=" w:history="1">
        <w:r>
          <w:t>[dbo].[p_tilestatus_get_by_projectid_paged]</w:t>
        </w:r>
      </w:hyperlink>
    </w:p>
    <w:p w14:paraId="3219EB54" w14:textId="77777777" w:rsidR="00DC5D26" w:rsidRDefault="00EC1450">
      <w:hyperlink w:anchor="MMa4x8Vn5ChNWEY98YLQDM4wcRk=" w:history="1">
        <w:r>
          <w:t>[dbo].[p_tilestatus_get_by_projec</w:t>
        </w:r>
        <w:r>
          <w:t>tid_with_thumbnails]</w:t>
        </w:r>
      </w:hyperlink>
    </w:p>
    <w:p w14:paraId="3219EB55" w14:textId="77777777" w:rsidR="00DC5D26" w:rsidRDefault="00EC1450">
      <w:hyperlink w:anchor="onMohemUZN4w8Ujofa/vIkPMLus=" w:history="1">
        <w:r>
          <w:t>[dbo].[p_tilestatus_get_thumbnails_for_tile]</w:t>
        </w:r>
      </w:hyperlink>
    </w:p>
    <w:p w14:paraId="3219EB56" w14:textId="77777777" w:rsidR="00DC5D26" w:rsidRDefault="00EC1450">
      <w:hyperlink w:anchor="eyljmpfDG1RdeUTtqr/BN0GN86U=" w:history="1">
        <w:r>
          <w:t>[dbo].[p_tilestatus_get_upgradable_for_project]</w:t>
        </w:r>
      </w:hyperlink>
    </w:p>
    <w:p w14:paraId="3219EB57" w14:textId="77777777" w:rsidR="00DC5D26" w:rsidRDefault="00EC1450">
      <w:hyperlink w:anchor="6VlWIweS4UGBOSOX46QlUJpkZ+Y=" w:history="1">
        <w:r>
          <w:t>[dbo].[p_tilestatus_gettree_by_id]</w:t>
        </w:r>
      </w:hyperlink>
    </w:p>
    <w:p w14:paraId="3219EB58" w14:textId="77777777" w:rsidR="00DC5D26" w:rsidRDefault="00EC1450">
      <w:hyperlink w:anchor="rKXiHuqjFMw5RE7XRuNRz7uwpBs=" w:history="1">
        <w:r>
          <w:t>[dbo].[p_tilestatus_update_blobstatusid]</w:t>
        </w:r>
      </w:hyperlink>
    </w:p>
    <w:p w14:paraId="3219EB59" w14:textId="77777777" w:rsidR="00DC5D26" w:rsidRDefault="00DC5D26">
      <w:pPr>
        <w:sectPr w:rsidR="00DC5D26">
          <w:headerReference w:type="default" r:id="rId410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5C" w14:textId="77777777">
        <w:tc>
          <w:tcPr>
            <w:tcW w:w="0" w:type="auto"/>
            <w:shd w:val="clear" w:color="auto" w:fill="E6E6E6"/>
          </w:tcPr>
          <w:p w14:paraId="3219EB5A" w14:textId="77777777" w:rsidR="00DC5D26" w:rsidRDefault="00EC1450">
            <w:pPr>
              <w:pStyle w:val="Heading6"/>
            </w:pPr>
            <w:bookmarkStart w:id="2258" w:name="_Toc256000393"/>
            <w:bookmarkStart w:id="2259" w:name="O/aCmRIgLeKi5tcqjHQHnuXfp00="/>
            <w:r>
              <w:pict w14:anchorId="3219F1A7">
                <v:shape id="_x0000_i2113" type="#_x0000_t75" style="width:11.95pt;height:11.95pt">
                  <v:imagedata r:id="rId13" o:title=""/>
                </v:shape>
              </w:pict>
            </w:r>
            <w:r>
              <w:t xml:space="preserve"> [dbo].[fn_</w:t>
            </w:r>
            <w:r>
              <w:softHyphen/>
              <w:t>Get</w:t>
            </w:r>
            <w:r>
              <w:softHyphen/>
              <w:t>Cache</w:t>
            </w:r>
            <w:r>
              <w:softHyphen/>
              <w:t>Id]</w:t>
            </w:r>
            <w:bookmarkEnd w:id="2258"/>
          </w:p>
          <w:bookmarkEnd w:id="2259"/>
          <w:p w14:paraId="3219EB5B" w14:textId="77777777" w:rsidR="00DC5D26" w:rsidRDefault="00DC5D26"/>
        </w:tc>
      </w:tr>
    </w:tbl>
    <w:p w14:paraId="3219EB5D" w14:textId="77777777" w:rsidR="00DC5D26" w:rsidRDefault="00DC5D26">
      <w:pPr>
        <w:keepNext/>
      </w:pPr>
    </w:p>
    <w:p w14:paraId="3219EB5E" w14:textId="77777777" w:rsidR="00DC5D26" w:rsidRDefault="00EC1450">
      <w:pPr>
        <w:pStyle w:val="BlockTitleParagraph"/>
      </w:pPr>
      <w:bookmarkStart w:id="2260" w:name="3ohjEV5RtnOnNRPLHHrUUZeo4Vg="/>
      <w:r>
        <w:t>Parameters</w:t>
      </w:r>
      <w:bookmarkEnd w:id="226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71"/>
        <w:gridCol w:w="2583"/>
        <w:gridCol w:w="3888"/>
      </w:tblGrid>
      <w:tr w:rsidR="00DC5D26" w14:paraId="3219EB62" w14:textId="77777777">
        <w:tc>
          <w:tcPr>
            <w:tcW w:w="0" w:type="auto"/>
            <w:shd w:val="clear" w:color="auto" w:fill="F3F3F3"/>
            <w:vAlign w:val="bottom"/>
          </w:tcPr>
          <w:p w14:paraId="3219EB5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6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6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</w:tr>
      <w:tr w:rsidR="00DC5D26" w14:paraId="3219EB66" w14:textId="77777777">
        <w:tc>
          <w:tcPr>
            <w:tcW w:w="0" w:type="auto"/>
            <w:shd w:val="clear" w:color="auto" w:fill="FFFFFF"/>
          </w:tcPr>
          <w:p w14:paraId="3219EB6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@cachename</w:t>
            </w:r>
          </w:p>
        </w:tc>
        <w:tc>
          <w:tcPr>
            <w:tcW w:w="0" w:type="auto"/>
            <w:shd w:val="clear" w:color="auto" w:fill="FFFFFF"/>
          </w:tcPr>
          <w:p w14:paraId="3219EB6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B6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B67" w14:textId="77777777" w:rsidR="00DC5D26" w:rsidRDefault="00DC5D26">
      <w:pPr>
        <w:rPr>
          <w:rStyle w:val="Table-Header"/>
        </w:rPr>
      </w:pPr>
    </w:p>
    <w:p w14:paraId="3219EB68" w14:textId="77777777" w:rsidR="00DC5D26" w:rsidRDefault="00EC1450">
      <w:pPr>
        <w:pStyle w:val="BlockTitleParagraph"/>
        <w:rPr>
          <w:rStyle w:val="Table-Header"/>
        </w:rPr>
      </w:pPr>
      <w:bookmarkStart w:id="2261" w:name="Rn4suuSf5wicTxDuJT1e+8/Wp+8="/>
      <w:r>
        <w:t>SQL Script</w:t>
      </w:r>
      <w:bookmarkEnd w:id="22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7E" w14:textId="77777777">
        <w:tc>
          <w:tcPr>
            <w:tcW w:w="0" w:type="auto"/>
            <w:shd w:val="clear" w:color="auto" w:fill="F5F5F5"/>
          </w:tcPr>
          <w:p w14:paraId="3219EB6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Cache</w:t>
            </w:r>
            <w:r>
              <w:rPr>
                <w:rStyle w:val="ScriptNormal"/>
              </w:rPr>
              <w:softHyphen/>
              <w:t>Id]</w:t>
            </w:r>
          </w:p>
          <w:p w14:paraId="3219EB6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B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@cachename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B6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B6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B6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B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B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@cache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219EB7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@cachename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@cachename</w:t>
            </w:r>
            <w:r>
              <w:rPr>
                <w:rStyle w:val="ScriptOperator"/>
              </w:rPr>
              <w:t>)</w:t>
            </w:r>
          </w:p>
          <w:p w14:paraId="3219EB72" w14:textId="77777777" w:rsidR="00DC5D26" w:rsidRDefault="00DC5D26">
            <w:pPr>
              <w:rPr>
                <w:rStyle w:val="ScriptNormal"/>
              </w:rPr>
            </w:pPr>
          </w:p>
          <w:p w14:paraId="3219EB7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@cachename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'CACHE'</w:t>
            </w:r>
          </w:p>
          <w:p w14:paraId="3219EB7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@cache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B7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@cachename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'CONFIGURATION'</w:t>
            </w:r>
          </w:p>
          <w:p w14:paraId="3219EB7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@cache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B7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B7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@cache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B79" w14:textId="77777777" w:rsidR="00DC5D26" w:rsidRDefault="00DC5D26">
            <w:pPr>
              <w:rPr>
                <w:rStyle w:val="ScriptNormal"/>
              </w:rPr>
            </w:pPr>
          </w:p>
          <w:p w14:paraId="3219EB7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@cache</w:t>
            </w:r>
            <w:r>
              <w:rPr>
                <w:rStyle w:val="ScriptNormal"/>
              </w:rPr>
              <w:softHyphen/>
              <w:t>Id</w:t>
            </w:r>
          </w:p>
          <w:p w14:paraId="3219EB7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B7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B7D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B7F" w14:textId="77777777" w:rsidR="00DC5D26" w:rsidRDefault="00DC5D26">
      <w:pPr>
        <w:rPr>
          <w:rStyle w:val="ScriptNormal"/>
        </w:rPr>
      </w:pPr>
    </w:p>
    <w:p w14:paraId="3219EB80" w14:textId="77777777" w:rsidR="00DC5D26" w:rsidRDefault="00EC1450">
      <w:pPr>
        <w:pStyle w:val="BlockTitleParagraph"/>
        <w:rPr>
          <w:rStyle w:val="ScriptNormal"/>
        </w:rPr>
      </w:pPr>
      <w:bookmarkStart w:id="2262" w:name="4qinHv9tB7c3AHMwwi7CwWZT5zc="/>
      <w:r>
        <w:t>Used By</w:t>
      </w:r>
      <w:bookmarkEnd w:id="2262"/>
    </w:p>
    <w:p w14:paraId="3219EB81" w14:textId="77777777" w:rsidR="00DC5D26" w:rsidRDefault="00EC1450">
      <w:hyperlink w:anchor="x5NpJBEk3hMDw/mO6nOObbXG3r4=" w:history="1">
        <w:r>
          <w:t>[dbo].[p_cache_load]</w:t>
        </w:r>
      </w:hyperlink>
    </w:p>
    <w:p w14:paraId="3219EB82" w14:textId="77777777" w:rsidR="00DC5D26" w:rsidRDefault="00EC1450">
      <w:hyperlink w:anchor="4A8WPG9EXmbdkLYr/w11wlL7oSw=" w:history="1">
        <w:r>
          <w:t>[dbo].[p_configuration_load]</w:t>
        </w:r>
      </w:hyperlink>
    </w:p>
    <w:p w14:paraId="3219EB83" w14:textId="77777777" w:rsidR="00DC5D26" w:rsidRDefault="00EC1450">
      <w:hyperlink w:anchor="DeIdr/PSElcRt6bzhuI+IlR1rlU=" w:history="1">
        <w:r>
          <w:t>[dbo].[p_configuration_set]</w:t>
        </w:r>
      </w:hyperlink>
    </w:p>
    <w:p w14:paraId="3219EB84" w14:textId="77777777" w:rsidR="00DC5D26" w:rsidRDefault="00DC5D26">
      <w:pPr>
        <w:sectPr w:rsidR="00DC5D26">
          <w:headerReference w:type="default" r:id="rId411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87" w14:textId="77777777">
        <w:tc>
          <w:tcPr>
            <w:tcW w:w="0" w:type="auto"/>
            <w:shd w:val="clear" w:color="auto" w:fill="E6E6E6"/>
          </w:tcPr>
          <w:p w14:paraId="3219EB85" w14:textId="77777777" w:rsidR="00DC5D26" w:rsidRDefault="00EC1450">
            <w:pPr>
              <w:pStyle w:val="Heading6"/>
            </w:pPr>
            <w:bookmarkStart w:id="2263" w:name="_Toc256000394"/>
            <w:bookmarkStart w:id="2264" w:name="XvEdlll/Q2Y8fou9CM7GbGxRCQA="/>
            <w:r>
              <w:pict w14:anchorId="3219F1A8">
                <v:shape id="_x0000_i2114" type="#_x0000_t75" style="width:11.95pt;height:11.95pt">
                  <v:imagedata r:id="rId13" o:title=""/>
                </v:shape>
              </w:pict>
            </w:r>
            <w:r>
              <w:t xml:space="preserve"> [dbo].[fn_</w:t>
            </w:r>
            <w:r>
              <w:softHyphen/>
              <w:t>Get</w:t>
            </w:r>
            <w:r>
              <w:softHyphen/>
            </w:r>
            <w:r>
              <w:t>Officeconverter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263"/>
          </w:p>
          <w:bookmarkEnd w:id="2264"/>
          <w:p w14:paraId="3219EB86" w14:textId="77777777" w:rsidR="00DC5D26" w:rsidRDefault="00DC5D26"/>
        </w:tc>
      </w:tr>
    </w:tbl>
    <w:p w14:paraId="3219EB88" w14:textId="77777777" w:rsidR="00DC5D26" w:rsidRDefault="00DC5D26">
      <w:pPr>
        <w:keepNext/>
      </w:pPr>
    </w:p>
    <w:p w14:paraId="3219EB89" w14:textId="77777777" w:rsidR="00DC5D26" w:rsidRDefault="00EC1450">
      <w:pPr>
        <w:pStyle w:val="BlockTitleParagraph"/>
      </w:pPr>
      <w:bookmarkStart w:id="2265" w:name="YFGeV0AOFJ1O1/wrLKuCWBTb3jc="/>
      <w:r>
        <w:t>Parameters</w:t>
      </w:r>
      <w:bookmarkEnd w:id="22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940"/>
        <w:gridCol w:w="1717"/>
        <w:gridCol w:w="2585"/>
      </w:tblGrid>
      <w:tr w:rsidR="00DC5D26" w14:paraId="3219EB8D" w14:textId="77777777">
        <w:tc>
          <w:tcPr>
            <w:tcW w:w="0" w:type="auto"/>
            <w:shd w:val="clear" w:color="auto" w:fill="F3F3F3"/>
            <w:vAlign w:val="bottom"/>
          </w:tcPr>
          <w:p w14:paraId="3219EB8A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8B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8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B91" w14:textId="77777777">
        <w:tc>
          <w:tcPr>
            <w:tcW w:w="0" w:type="auto"/>
            <w:shd w:val="clear" w:color="auto" w:fill="FFFFFF"/>
          </w:tcPr>
          <w:p w14:paraId="3219EB8E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@officeconvertermachinestatusdescription</w:t>
            </w:r>
          </w:p>
        </w:tc>
        <w:tc>
          <w:tcPr>
            <w:tcW w:w="0" w:type="auto"/>
            <w:shd w:val="clear" w:color="auto" w:fill="FFFFFF"/>
          </w:tcPr>
          <w:p w14:paraId="3219EB8F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B90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B92" w14:textId="77777777" w:rsidR="00DC5D26" w:rsidRDefault="00DC5D26">
      <w:pPr>
        <w:rPr>
          <w:rStyle w:val="Table-Header"/>
        </w:rPr>
      </w:pPr>
    </w:p>
    <w:p w14:paraId="3219EB93" w14:textId="77777777" w:rsidR="00DC5D26" w:rsidRDefault="00EC1450">
      <w:pPr>
        <w:pStyle w:val="BlockTitleParagraph"/>
        <w:rPr>
          <w:rStyle w:val="Table-Header"/>
        </w:rPr>
      </w:pPr>
      <w:bookmarkStart w:id="2266" w:name="0p293mv+PebkB7hA3buTecCQv2I="/>
      <w:r>
        <w:t>SQL Script</w:t>
      </w:r>
      <w:bookmarkEnd w:id="226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B6" w14:textId="77777777">
        <w:tc>
          <w:tcPr>
            <w:tcW w:w="0" w:type="auto"/>
            <w:shd w:val="clear" w:color="auto" w:fill="F5F5F5"/>
          </w:tcPr>
          <w:p w14:paraId="3219EB94" w14:textId="77777777" w:rsidR="00DC5D26" w:rsidRDefault="00DC5D26">
            <w:pPr>
              <w:rPr>
                <w:rStyle w:val="ScriptNormal"/>
              </w:rPr>
            </w:pPr>
          </w:p>
          <w:p w14:paraId="3219EB95" w14:textId="77777777" w:rsidR="00DC5D26" w:rsidRDefault="00DC5D26">
            <w:pPr>
              <w:rPr>
                <w:rStyle w:val="ScriptNormal"/>
              </w:rPr>
            </w:pPr>
          </w:p>
          <w:p w14:paraId="3219EB96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EB97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  &lt;Dennis Vroegop&gt;</w:t>
            </w:r>
          </w:p>
          <w:p w14:paraId="3219EB98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Create </w:t>
            </w:r>
            <w:r>
              <w:rPr>
                <w:rStyle w:val="ScriptComment"/>
              </w:rPr>
              <w:t>date: &lt;27/02/2020&gt;</w:t>
            </w:r>
          </w:p>
          <w:p w14:paraId="3219EB99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   &lt;Returns the available statusses &gt;</w:t>
            </w:r>
          </w:p>
          <w:p w14:paraId="3219EB9A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EB9B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Officeconverter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B9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B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@officeconvertermachinestatusdescription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B9E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B9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Keyword"/>
              </w:rPr>
              <w:t>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BA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BA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B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@officeconvertermachinestatusid </w:t>
            </w:r>
            <w:r>
              <w:rPr>
                <w:rStyle w:val="ScriptKeyword"/>
              </w:rPr>
              <w:t>int</w:t>
            </w:r>
          </w:p>
          <w:p w14:paraId="3219EB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@officeconvertermachinestatusdescription</w:t>
            </w:r>
            <w:r>
              <w:rPr>
                <w:rStyle w:val="ScriptOperator"/>
              </w:rPr>
              <w:t>)</w:t>
            </w:r>
          </w:p>
          <w:p w14:paraId="3219EBA4" w14:textId="77777777" w:rsidR="00DC5D26" w:rsidRDefault="00DC5D26">
            <w:pPr>
              <w:rPr>
                <w:rStyle w:val="ScriptNormal"/>
              </w:rPr>
            </w:pPr>
          </w:p>
          <w:p w14:paraId="3219EB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PROCESS'</w:t>
            </w:r>
          </w:p>
          <w:p w14:paraId="3219EB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@officeconvertermachinestatusid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BA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'PROCESSING'</w:t>
            </w:r>
          </w:p>
          <w:p w14:paraId="3219EB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BA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'COMPLETED'</w:t>
            </w:r>
          </w:p>
          <w:p w14:paraId="3219EB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</w:t>
            </w:r>
            <w:r>
              <w:rPr>
                <w:rStyle w:val="ScriptNormal"/>
              </w:rPr>
              <w:t xml:space="preserve">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BA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'OPERATION CANCELLED'</w:t>
            </w:r>
          </w:p>
          <w:p w14:paraId="3219EBA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20</w:t>
            </w:r>
          </w:p>
          <w:p w14:paraId="3219EBA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@officeconvertermachinestatusdescription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BA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30</w:t>
            </w:r>
          </w:p>
          <w:p w14:paraId="3219EBA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</w:t>
            </w:r>
            <w:r>
              <w:rPr>
                <w:rStyle w:val="ScriptKeyword"/>
              </w:rPr>
              <w:t>e</w:t>
            </w:r>
          </w:p>
          <w:p w14:paraId="3219EBB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@officeconvertermachinestatusid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BB1" w14:textId="77777777" w:rsidR="00DC5D26" w:rsidRDefault="00DC5D26">
            <w:pPr>
              <w:rPr>
                <w:rStyle w:val="ScriptNormal"/>
              </w:rPr>
            </w:pPr>
          </w:p>
          <w:p w14:paraId="3219EBB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@officeconvertermachinestatusid</w:t>
            </w:r>
          </w:p>
          <w:p w14:paraId="3219EBB3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BB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BB5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BB7" w14:textId="77777777" w:rsidR="00DC5D26" w:rsidRDefault="00DC5D26">
      <w:pPr>
        <w:rPr>
          <w:rStyle w:val="ScriptNormal"/>
        </w:rPr>
      </w:pPr>
    </w:p>
    <w:p w14:paraId="3219EBB8" w14:textId="77777777" w:rsidR="00DC5D26" w:rsidRDefault="00DC5D26">
      <w:pPr>
        <w:rPr>
          <w:rStyle w:val="ScriptNormal"/>
        </w:rPr>
        <w:sectPr w:rsidR="00DC5D26">
          <w:headerReference w:type="default" r:id="rId412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BB" w14:textId="77777777">
        <w:tc>
          <w:tcPr>
            <w:tcW w:w="0" w:type="auto"/>
            <w:shd w:val="clear" w:color="auto" w:fill="E6E6E6"/>
          </w:tcPr>
          <w:p w14:paraId="3219EBB9" w14:textId="77777777" w:rsidR="00DC5D26" w:rsidRDefault="00EC1450">
            <w:pPr>
              <w:pStyle w:val="Heading6"/>
            </w:pPr>
            <w:bookmarkStart w:id="2267" w:name="_Toc256000395"/>
            <w:bookmarkStart w:id="2268" w:name="OR1i7a+8r+s6UWatraats0CjTwY="/>
            <w:r>
              <w:pict w14:anchorId="3219F1A9">
                <v:shape id="_x0000_i2115" type="#_x0000_t75" style="width:11.95pt;height:11.95pt">
                  <v:imagedata r:id="rId13" o:title=""/>
                </v:shape>
              </w:pict>
            </w:r>
            <w:r>
              <w:t xml:space="preserve"> [dbo].[fn_</w:t>
            </w:r>
            <w:r>
              <w:softHyphen/>
              <w:t>Get</w:t>
            </w:r>
            <w:r>
              <w:softHyphen/>
              <w:t>State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267"/>
          </w:p>
          <w:bookmarkEnd w:id="2268"/>
          <w:p w14:paraId="3219EBBA" w14:textId="77777777" w:rsidR="00DC5D26" w:rsidRDefault="00DC5D26"/>
        </w:tc>
      </w:tr>
    </w:tbl>
    <w:p w14:paraId="3219EBBC" w14:textId="77777777" w:rsidR="00DC5D26" w:rsidRDefault="00DC5D26">
      <w:pPr>
        <w:keepNext/>
      </w:pPr>
    </w:p>
    <w:p w14:paraId="3219EBBD" w14:textId="77777777" w:rsidR="00DC5D26" w:rsidRDefault="00EC1450">
      <w:pPr>
        <w:pStyle w:val="BlockTitleParagraph"/>
      </w:pPr>
      <w:bookmarkStart w:id="2269" w:name="KM3ZtKkRhlQKnG04y7+SEBUk89c="/>
      <w:r>
        <w:t>Parameters</w:t>
      </w:r>
      <w:bookmarkEnd w:id="22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74"/>
        <w:gridCol w:w="1943"/>
        <w:gridCol w:w="2925"/>
      </w:tblGrid>
      <w:tr w:rsidR="00DC5D26" w14:paraId="3219EBC1" w14:textId="77777777">
        <w:tc>
          <w:tcPr>
            <w:tcW w:w="0" w:type="auto"/>
            <w:shd w:val="clear" w:color="auto" w:fill="F3F3F3"/>
            <w:vAlign w:val="bottom"/>
          </w:tcPr>
          <w:p w14:paraId="3219EBB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B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BC5" w14:textId="77777777">
        <w:tc>
          <w:tcPr>
            <w:tcW w:w="0" w:type="auto"/>
            <w:shd w:val="clear" w:color="auto" w:fill="FFFFFF"/>
          </w:tcPr>
          <w:p w14:paraId="3219EBC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@statemachinestatusdescription</w:t>
            </w:r>
          </w:p>
        </w:tc>
        <w:tc>
          <w:tcPr>
            <w:tcW w:w="0" w:type="auto"/>
            <w:shd w:val="clear" w:color="auto" w:fill="FFFFFF"/>
          </w:tcPr>
          <w:p w14:paraId="3219EB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B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BC6" w14:textId="77777777" w:rsidR="00DC5D26" w:rsidRDefault="00DC5D26">
      <w:pPr>
        <w:rPr>
          <w:rStyle w:val="Table-Header"/>
        </w:rPr>
      </w:pPr>
    </w:p>
    <w:p w14:paraId="3219EBC7" w14:textId="77777777" w:rsidR="00DC5D26" w:rsidRDefault="00EC1450">
      <w:pPr>
        <w:pStyle w:val="BlockTitleParagraph"/>
        <w:rPr>
          <w:rStyle w:val="Table-Header"/>
        </w:rPr>
      </w:pPr>
      <w:bookmarkStart w:id="2270" w:name="ijrsQJEJ721AuJiGBCNFjKlyv7E="/>
      <w:r>
        <w:t>SQL Script</w:t>
      </w:r>
      <w:bookmarkEnd w:id="227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E3" w14:textId="77777777">
        <w:tc>
          <w:tcPr>
            <w:tcW w:w="0" w:type="auto"/>
            <w:shd w:val="clear" w:color="auto" w:fill="F5F5F5"/>
          </w:tcPr>
          <w:p w14:paraId="3219EBC8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BC9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BC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@statemachinestatusdescription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BC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BC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BC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B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BC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EBD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@statemachinestatusdescription</w:t>
            </w:r>
            <w:r>
              <w:rPr>
                <w:rStyle w:val="ScriptOperator"/>
              </w:rPr>
              <w:t>)</w:t>
            </w:r>
          </w:p>
          <w:p w14:paraId="3219EBD1" w14:textId="77777777" w:rsidR="00DC5D26" w:rsidRDefault="00DC5D26">
            <w:pPr>
              <w:rPr>
                <w:rStyle w:val="ScriptNormal"/>
              </w:rPr>
            </w:pPr>
          </w:p>
          <w:p w14:paraId="3219EB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'NOT READY'</w:t>
            </w:r>
          </w:p>
          <w:p w14:paraId="3219EBD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B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'READY'</w:t>
            </w:r>
          </w:p>
          <w:p w14:paraId="3219EB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B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'WORKING'</w:t>
            </w:r>
          </w:p>
          <w:p w14:paraId="3219EB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B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'FINISHED'</w:t>
            </w:r>
          </w:p>
          <w:p w14:paraId="3219EB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B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B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B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B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BDE" w14:textId="77777777" w:rsidR="00DC5D26" w:rsidRDefault="00DC5D26">
            <w:pPr>
              <w:rPr>
                <w:rStyle w:val="ScriptNormal"/>
              </w:rPr>
            </w:pPr>
          </w:p>
          <w:p w14:paraId="3219EB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@statemachinestatusid</w:t>
            </w:r>
          </w:p>
          <w:p w14:paraId="3219EBE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B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BE2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BE4" w14:textId="77777777" w:rsidR="00DC5D26" w:rsidRDefault="00DC5D26">
      <w:pPr>
        <w:rPr>
          <w:rStyle w:val="ScriptNormal"/>
        </w:rPr>
      </w:pPr>
    </w:p>
    <w:p w14:paraId="3219EBE5" w14:textId="77777777" w:rsidR="00DC5D26" w:rsidRDefault="00EC1450">
      <w:pPr>
        <w:pStyle w:val="BlockTitleParagraph"/>
        <w:rPr>
          <w:rStyle w:val="ScriptNormal"/>
        </w:rPr>
      </w:pPr>
      <w:bookmarkStart w:id="2271" w:name="WJkw95o3bfysBTrTX/uJLOq2auc="/>
      <w:r>
        <w:t>Used By</w:t>
      </w:r>
      <w:bookmarkEnd w:id="2271"/>
    </w:p>
    <w:p w14:paraId="3219EBE6" w14:textId="77777777" w:rsidR="00DC5D26" w:rsidRDefault="00EC1450">
      <w:hyperlink w:anchor="GBecoS5NNIUwnYY10IG98Y4ntws=" w:history="1">
        <w:r>
          <w:t>[dbo].[p_canvasshotter_book]</w:t>
        </w:r>
      </w:hyperlink>
    </w:p>
    <w:p w14:paraId="3219EBE7" w14:textId="77777777" w:rsidR="00DC5D26" w:rsidRDefault="00EC1450">
      <w:hyperlink w:anchor="5iHeTvzxxnH/YtLAt0wKOhWh8Ls=" w:history="1">
        <w:r>
          <w:t>[dbo].[p_canvasshotter_booking_insert_conditional]</w:t>
        </w:r>
      </w:hyperlink>
    </w:p>
    <w:p w14:paraId="3219EBE8" w14:textId="77777777" w:rsidR="00DC5D26" w:rsidRDefault="00EC1450">
      <w:hyperlink w:anchor="w7g5EjCSqGzhgN064FP5YdNO6GM=" w:history="1">
        <w:r>
          <w:t>[dbo].[p_canvasshotter_fallback]</w:t>
        </w:r>
      </w:hyperlink>
    </w:p>
    <w:p w14:paraId="3219EBE9" w14:textId="77777777" w:rsidR="00DC5D26" w:rsidRDefault="00EC1450">
      <w:hyperlink w:anchor="N8r5uy8daNeo8TkSqrrpdiwTXaU=" w:history="1">
        <w:r>
          <w:t>[dbo].[p_canvasshotter_history]</w:t>
        </w:r>
      </w:hyperlink>
    </w:p>
    <w:p w14:paraId="3219EBEA" w14:textId="77777777" w:rsidR="00DC5D26" w:rsidRDefault="00EC1450">
      <w:hyperlink w:anchor="c5iw4Jj06eWGv8RAQS1V5t4MAv8=" w:history="1">
        <w:r>
          <w:t>[dbo].[p_online_user_book]</w:t>
        </w:r>
      </w:hyperlink>
    </w:p>
    <w:p w14:paraId="3219EBEB" w14:textId="77777777" w:rsidR="00DC5D26" w:rsidRDefault="00EC1450">
      <w:hyperlink w:anchor="CR8dfDUDNElJfvYHsUNNh1QwKbk=" w:history="1">
        <w:r>
          <w:t>[dbo].[p_online_user_unbook_forgot]</w:t>
        </w:r>
      </w:hyperlink>
    </w:p>
    <w:p w14:paraId="3219EBEC" w14:textId="77777777" w:rsidR="00DC5D26" w:rsidRDefault="00EC1450">
      <w:hyperlink w:anchor="RGffZq+MHbZHzhLGgmYB7+RxXLQ=" w:history="1">
        <w:r>
          <w:t>[dbo].[p_online_user_update_keepalive]</w:t>
        </w:r>
      </w:hyperlink>
    </w:p>
    <w:p w14:paraId="3219EBED" w14:textId="77777777" w:rsidR="00DC5D26" w:rsidRDefault="00EC1450">
      <w:hyperlink w:anchor="Xc2uZUUHsCqQzKVu6toSxfLcKL8=" w:history="1">
        <w:r>
          <w:t>[dbo].[p_project_copy_book]</w:t>
        </w:r>
      </w:hyperlink>
    </w:p>
    <w:p w14:paraId="3219EBEE" w14:textId="77777777" w:rsidR="00DC5D26" w:rsidRDefault="00EC1450">
      <w:hyperlink w:anchor="SZSN716jO+FTCfcstEifkqpd04k=" w:history="1">
        <w:r>
          <w:t>[dbo].[p_</w:t>
        </w:r>
        <w:r>
          <w:t>project_copy_fallback]</w:t>
        </w:r>
      </w:hyperlink>
    </w:p>
    <w:p w14:paraId="3219EBEF" w14:textId="77777777" w:rsidR="00DC5D26" w:rsidRDefault="00EC1450">
      <w:hyperlink w:anchor="iP9nGEt2cxagal93V/gZLHBLNeA=" w:history="1">
        <w:r>
          <w:t>[dbo].[p_project_copy_history]</w:t>
        </w:r>
      </w:hyperlink>
    </w:p>
    <w:p w14:paraId="3219EBF0" w14:textId="77777777" w:rsidR="00DC5D26" w:rsidRDefault="00EC1450">
      <w:hyperlink w:anchor="IElOCneHQ59gypn3QPnkEKG6pSo=" w:history="1">
        <w:r>
          <w:t>[dbo].[p_project_copy_insert]</w:t>
        </w:r>
      </w:hyperlink>
    </w:p>
    <w:p w14:paraId="3219EBF1" w14:textId="77777777" w:rsidR="00DC5D26" w:rsidRDefault="00EC1450">
      <w:hyperlink w:anchor="ZtIHMxzkIaQqTAum/wUN5RfUzwk=" w:history="1">
        <w:r>
          <w:t>[dbo].[p_project_upgrade_boo</w:t>
        </w:r>
        <w:r>
          <w:t>k]</w:t>
        </w:r>
      </w:hyperlink>
    </w:p>
    <w:p w14:paraId="3219EBF2" w14:textId="77777777" w:rsidR="00DC5D26" w:rsidRDefault="00EC1450">
      <w:hyperlink w:anchor="eyFMA0mMdoB7kA1BgRbWM2aeqpE=" w:history="1">
        <w:r>
          <w:t>[dbo].[p_project_upgrade_fallback]</w:t>
        </w:r>
      </w:hyperlink>
    </w:p>
    <w:p w14:paraId="3219EBF3" w14:textId="77777777" w:rsidR="00DC5D26" w:rsidRDefault="00EC1450">
      <w:hyperlink w:anchor="TRfRFOGkYYT9dyRx+1BlOHqMJnk=" w:history="1">
        <w:r>
          <w:t>[dbo].[p_project_upgrade_history]</w:t>
        </w:r>
      </w:hyperlink>
    </w:p>
    <w:p w14:paraId="3219EBF4" w14:textId="77777777" w:rsidR="00DC5D26" w:rsidRDefault="00EC1450">
      <w:hyperlink w:anchor="2XDAj09j2hETAOl2Ohb7ZFRhJUU=" w:history="1">
        <w:r>
          <w:t>[dbo].[p_project_upgrade_insert]</w:t>
        </w:r>
      </w:hyperlink>
    </w:p>
    <w:p w14:paraId="3219EBF5" w14:textId="77777777" w:rsidR="00DC5D26" w:rsidRDefault="00EC1450">
      <w:hyperlink w:anchor="kzIlhS2mJFiJma1P3FyuIngtmj4=" w:history="1">
        <w:r>
          <w:t>[dbo].[p_tilestatus_copy_book]</w:t>
        </w:r>
      </w:hyperlink>
    </w:p>
    <w:p w14:paraId="3219EBF6" w14:textId="77777777" w:rsidR="00DC5D26" w:rsidRDefault="00EC1450">
      <w:hyperlink w:anchor="FAozwoeeZq/SBEnuUGe8CMluFkI=" w:history="1">
        <w:r>
          <w:t>[dbo].[p_tilestatus_copy_fallback]</w:t>
        </w:r>
      </w:hyperlink>
    </w:p>
    <w:p w14:paraId="3219EBF7" w14:textId="77777777" w:rsidR="00DC5D26" w:rsidRDefault="00EC1450">
      <w:hyperlink w:anchor="jaRkA76y/rG7Lw8O/YMA4asdxIs=" w:history="1">
        <w:r>
          <w:t>[dbo].[p_tilestatus_copy_history]</w:t>
        </w:r>
      </w:hyperlink>
    </w:p>
    <w:p w14:paraId="3219EBF8" w14:textId="77777777" w:rsidR="00DC5D26" w:rsidRDefault="00EC1450">
      <w:hyperlink w:anchor="dhfHL2WtimjmNW26GV2CNafaNn0=" w:history="1">
        <w:r>
          <w:t>[dbo].[p_tilestatus_copy_insert]</w:t>
        </w:r>
      </w:hyperlink>
    </w:p>
    <w:p w14:paraId="3219EBF9" w14:textId="77777777" w:rsidR="00DC5D26" w:rsidRDefault="00EC1450">
      <w:hyperlink w:anchor="rKXiHuqjFMw5RE7XRuNRz7uwpBs=" w:history="1">
        <w:r>
          <w:t>[dbo].[p_tilestatus_update_blobstatusid]</w:t>
        </w:r>
      </w:hyperlink>
    </w:p>
    <w:p w14:paraId="3219EBFA" w14:textId="77777777" w:rsidR="00DC5D26" w:rsidRDefault="00EC1450">
      <w:hyperlink w:anchor="ld1zkb/fqpBa8wnM58UqebM1F4Q=" w:history="1">
        <w:r>
          <w:t>[dbo].[p_tilestatus_upgrade_book]</w:t>
        </w:r>
      </w:hyperlink>
    </w:p>
    <w:p w14:paraId="3219EBFB" w14:textId="77777777" w:rsidR="00DC5D26" w:rsidRDefault="00EC1450">
      <w:hyperlink w:anchor="cutcOfLrdt2GiPnsGtG+EKSAy/A=" w:history="1">
        <w:r>
          <w:t>[dbo].[p_tilestatus_upgrade_insert]</w:t>
        </w:r>
      </w:hyperlink>
    </w:p>
    <w:p w14:paraId="3219EBFC" w14:textId="77777777" w:rsidR="00DC5D26" w:rsidRDefault="00DC5D26">
      <w:pPr>
        <w:sectPr w:rsidR="00DC5D26">
          <w:headerReference w:type="default" r:id="rId413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BFF" w14:textId="77777777">
        <w:tc>
          <w:tcPr>
            <w:tcW w:w="0" w:type="auto"/>
            <w:shd w:val="clear" w:color="auto" w:fill="E6E6E6"/>
          </w:tcPr>
          <w:p w14:paraId="3219EBFD" w14:textId="77777777" w:rsidR="00DC5D26" w:rsidRDefault="00EC1450">
            <w:pPr>
              <w:pStyle w:val="Heading6"/>
            </w:pPr>
            <w:bookmarkStart w:id="2272" w:name="_Toc256000396"/>
            <w:bookmarkStart w:id="2273" w:name="fGE7XnuGzg29WlhvQEuR0BLPbL8="/>
            <w:r>
              <w:pict w14:anchorId="3219F1AA">
                <v:shape id="_x0000_i2116" type="#_x0000_t75" style="width:11.95pt;height:11.95pt">
                  <v:imagedata r:id="rId13" o:title=""/>
                </v:shape>
              </w:pict>
            </w:r>
            <w:r>
              <w:t xml:space="preserve"> [dbo].[fn_</w:t>
            </w:r>
            <w:r>
              <w:softHyphen/>
              <w:t>Get</w:t>
            </w:r>
            <w:r>
              <w:softHyphen/>
              <w:t>Tile</w:t>
            </w:r>
            <w:r>
              <w:softHyphen/>
              <w:t>Type]</w:t>
            </w:r>
            <w:bookmarkEnd w:id="2272"/>
          </w:p>
          <w:bookmarkEnd w:id="2273"/>
          <w:p w14:paraId="3219EBFE" w14:textId="77777777" w:rsidR="00DC5D26" w:rsidRDefault="00DC5D26"/>
        </w:tc>
      </w:tr>
    </w:tbl>
    <w:p w14:paraId="3219EC00" w14:textId="77777777" w:rsidR="00DC5D26" w:rsidRDefault="00DC5D26">
      <w:pPr>
        <w:keepNext/>
      </w:pPr>
    </w:p>
    <w:p w14:paraId="3219EC01" w14:textId="77777777" w:rsidR="00DC5D26" w:rsidRDefault="00EC1450">
      <w:pPr>
        <w:pStyle w:val="BlockTitleParagraph"/>
      </w:pPr>
      <w:bookmarkStart w:id="2274" w:name="QIosUYyjQtU/4xo6iyiWCNchfak="/>
      <w:r>
        <w:t>Parameters</w:t>
      </w:r>
      <w:bookmarkEnd w:id="227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312"/>
        <w:gridCol w:w="2766"/>
        <w:gridCol w:w="4164"/>
      </w:tblGrid>
      <w:tr w:rsidR="00DC5D26" w14:paraId="3219EC05" w14:textId="77777777">
        <w:tc>
          <w:tcPr>
            <w:tcW w:w="0" w:type="auto"/>
            <w:shd w:val="clear" w:color="auto" w:fill="F3F3F3"/>
            <w:vAlign w:val="bottom"/>
          </w:tcPr>
          <w:p w14:paraId="3219EC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C09" w14:textId="77777777">
        <w:tc>
          <w:tcPr>
            <w:tcW w:w="0" w:type="auto"/>
            <w:shd w:val="clear" w:color="auto" w:fill="FFFFFF"/>
          </w:tcPr>
          <w:p w14:paraId="3219EC0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@tile</w:t>
            </w:r>
            <w:r>
              <w:rPr>
                <w:rStyle w:val="Table-Default"/>
              </w:rPr>
              <w:softHyphen/>
              <w:t>Type</w:t>
            </w:r>
          </w:p>
        </w:tc>
        <w:tc>
          <w:tcPr>
            <w:tcW w:w="0" w:type="auto"/>
            <w:shd w:val="clear" w:color="auto" w:fill="FFFFFF"/>
          </w:tcPr>
          <w:p w14:paraId="3219EC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C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C0A" w14:textId="77777777" w:rsidR="00DC5D26" w:rsidRDefault="00DC5D26">
      <w:pPr>
        <w:rPr>
          <w:rStyle w:val="Table-Header"/>
        </w:rPr>
      </w:pPr>
    </w:p>
    <w:p w14:paraId="3219EC0B" w14:textId="77777777" w:rsidR="00DC5D26" w:rsidRDefault="00EC1450">
      <w:pPr>
        <w:pStyle w:val="BlockTitleParagraph"/>
        <w:rPr>
          <w:rStyle w:val="Table-Header"/>
        </w:rPr>
      </w:pPr>
      <w:bookmarkStart w:id="2275" w:name="a1BkF6GWNr3hNGp3hdpbAA6VMZU="/>
      <w:r>
        <w:t>SQL Script</w:t>
      </w:r>
      <w:bookmarkEnd w:id="227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3F" w14:textId="77777777">
        <w:tc>
          <w:tcPr>
            <w:tcW w:w="0" w:type="auto"/>
            <w:shd w:val="clear" w:color="auto" w:fill="F5F5F5"/>
          </w:tcPr>
          <w:p w14:paraId="3219EC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[dbo]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Tile</w:t>
            </w:r>
            <w:r>
              <w:rPr>
                <w:rStyle w:val="ScriptNormal"/>
              </w:rPr>
              <w:softHyphen/>
              <w:t>Type]</w:t>
            </w:r>
          </w:p>
          <w:p w14:paraId="3219EC0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C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C0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C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C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C1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C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Keyword"/>
              </w:rPr>
              <w:t>INT</w:t>
            </w:r>
          </w:p>
          <w:p w14:paraId="3219EC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@tile</w:t>
            </w:r>
            <w:r>
              <w:rPr>
                <w:rStyle w:val="ScriptNormal"/>
              </w:rPr>
              <w:softHyphen/>
              <w:t>Type</w:t>
            </w:r>
            <w:r>
              <w:rPr>
                <w:rStyle w:val="ScriptOperator"/>
              </w:rPr>
              <w:t>)</w:t>
            </w:r>
          </w:p>
          <w:p w14:paraId="3219EC15" w14:textId="77777777" w:rsidR="00DC5D26" w:rsidRDefault="00DC5D26">
            <w:pPr>
              <w:rPr>
                <w:rStyle w:val="ScriptNormal"/>
              </w:rPr>
            </w:pPr>
          </w:p>
          <w:p w14:paraId="3219EC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'UNDEFINED'</w:t>
            </w:r>
          </w:p>
          <w:p w14:paraId="3219EC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C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'STICKY'</w:t>
            </w:r>
          </w:p>
          <w:p w14:paraId="3219EC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C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Type=</w:t>
            </w:r>
            <w:r>
              <w:rPr>
                <w:rStyle w:val="ScriptString"/>
              </w:rPr>
              <w:t>'IMAGE'</w:t>
            </w:r>
          </w:p>
          <w:p w14:paraId="3219EC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C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'PDF'</w:t>
            </w:r>
          </w:p>
          <w:p w14:paraId="3219EC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</w:t>
            </w:r>
          </w:p>
          <w:p w14:paraId="3219EC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'GROUP'</w:t>
            </w:r>
          </w:p>
          <w:p w14:paraId="3219EC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4</w:t>
            </w:r>
          </w:p>
          <w:p w14:paraId="3219EC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'VIDEO'</w:t>
            </w:r>
          </w:p>
          <w:p w14:paraId="3219EC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5</w:t>
            </w:r>
          </w:p>
          <w:p w14:paraId="3219EC2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'AUDIO'</w:t>
            </w:r>
          </w:p>
          <w:p w14:paraId="3219EC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6</w:t>
            </w:r>
          </w:p>
          <w:p w14:paraId="3219EC2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'STACK'</w:t>
            </w:r>
          </w:p>
          <w:p w14:paraId="3219EC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8</w:t>
            </w:r>
          </w:p>
          <w:p w14:paraId="3219EC2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'YOUTUBEVIDEO'</w:t>
            </w:r>
          </w:p>
          <w:p w14:paraId="3219EC2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9</w:t>
            </w:r>
          </w:p>
          <w:p w14:paraId="3219EC2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'WORD'</w:t>
            </w:r>
          </w:p>
          <w:p w14:paraId="3219EC2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C2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'EXCEL'</w:t>
            </w:r>
          </w:p>
          <w:p w14:paraId="3219EC2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12</w:t>
            </w:r>
          </w:p>
          <w:p w14:paraId="3219EC2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'POWERPOINT'</w:t>
            </w:r>
          </w:p>
          <w:p w14:paraId="3219EC2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13</w:t>
            </w:r>
          </w:p>
          <w:p w14:paraId="3219EC2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'TEXT'</w:t>
            </w:r>
          </w:p>
          <w:p w14:paraId="3219EC2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16</w:t>
            </w:r>
          </w:p>
          <w:p w14:paraId="3219EC3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'SHAPE'</w:t>
            </w:r>
          </w:p>
          <w:p w14:paraId="3219EC3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17</w:t>
            </w:r>
          </w:p>
          <w:p w14:paraId="3219EC3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</w:r>
            <w:r>
              <w:rPr>
                <w:rStyle w:val="ScriptNormal"/>
              </w:rPr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'THUMBNAIL'</w:t>
            </w:r>
          </w:p>
          <w:p w14:paraId="3219EC3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18</w:t>
            </w:r>
          </w:p>
          <w:p w14:paraId="3219EC3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'INK'</w:t>
            </w:r>
          </w:p>
          <w:p w14:paraId="3219EC3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19</w:t>
            </w:r>
          </w:p>
          <w:p w14:paraId="3219EC3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'EMBED'</w:t>
            </w:r>
          </w:p>
          <w:p w14:paraId="3219EC3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20</w:t>
            </w:r>
          </w:p>
          <w:p w14:paraId="3219EC3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C3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 xml:space="preserve">Typeid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C3A" w14:textId="77777777" w:rsidR="00DC5D26" w:rsidRDefault="00DC5D26">
            <w:pPr>
              <w:rPr>
                <w:rStyle w:val="ScriptNormal"/>
              </w:rPr>
            </w:pPr>
          </w:p>
          <w:p w14:paraId="3219EC3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@tile</w:t>
            </w:r>
            <w:r>
              <w:rPr>
                <w:rStyle w:val="ScriptNormal"/>
              </w:rPr>
              <w:softHyphen/>
              <w:t>Typeid</w:t>
            </w:r>
          </w:p>
          <w:p w14:paraId="3219EC3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C3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C3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C40" w14:textId="77777777" w:rsidR="00DC5D26" w:rsidRDefault="00DC5D26">
      <w:pPr>
        <w:rPr>
          <w:rStyle w:val="ScriptNormal"/>
        </w:rPr>
      </w:pPr>
    </w:p>
    <w:p w14:paraId="3219EC41" w14:textId="77777777" w:rsidR="00DC5D26" w:rsidRDefault="00EC1450">
      <w:pPr>
        <w:pStyle w:val="BlockTitleParagraph"/>
        <w:rPr>
          <w:rStyle w:val="ScriptNormal"/>
        </w:rPr>
      </w:pPr>
      <w:bookmarkStart w:id="2276" w:name="GQKcWBWGNZb8JzFOTfPWaUPBa9o="/>
      <w:r>
        <w:t>Used By</w:t>
      </w:r>
      <w:bookmarkEnd w:id="2276"/>
    </w:p>
    <w:p w14:paraId="3219EC42" w14:textId="77777777" w:rsidR="00DC5D26" w:rsidRDefault="00EC1450">
      <w:hyperlink w:anchor="vjVE9Go4aDkBtZQTZoJWex+rCTw=" w:history="1">
        <w:r>
          <w:t>[dbo].[p_tilestatus_get_by_projectid]</w:t>
        </w:r>
      </w:hyperlink>
    </w:p>
    <w:p w14:paraId="3219EC43" w14:textId="77777777" w:rsidR="00DC5D26" w:rsidRDefault="00EC1450">
      <w:hyperlink w:anchor="ZP9t21UM3jQkhPAjnryIGcmsaG0=" w:history="1">
        <w:r>
          <w:t>[dbo].[p_tilestatus_get_by_projectid_paged]</w:t>
        </w:r>
      </w:hyperlink>
    </w:p>
    <w:p w14:paraId="3219EC44" w14:textId="77777777" w:rsidR="00DC5D26" w:rsidRDefault="00EC1450">
      <w:hyperlink w:anchor="onMohemUZN4w8Ujofa/vIkPMLus=" w:history="1">
        <w:r>
          <w:t>[dbo].[p_tilestatus_get_thumbnail</w:t>
        </w:r>
        <w:r>
          <w:t>s_for_tile]</w:t>
        </w:r>
      </w:hyperlink>
    </w:p>
    <w:p w14:paraId="3219EC45" w14:textId="77777777" w:rsidR="00DC5D26" w:rsidRDefault="00EC1450">
      <w:hyperlink w:anchor="eyljmpfDG1RdeUTtqr/BN0GN86U=" w:history="1">
        <w:r>
          <w:t>[dbo].[p_tilestatus_get_upgradable_for_project]</w:t>
        </w:r>
      </w:hyperlink>
    </w:p>
    <w:p w14:paraId="3219EC46" w14:textId="77777777" w:rsidR="00DC5D26" w:rsidRDefault="00DC5D26">
      <w:pPr>
        <w:sectPr w:rsidR="00DC5D26">
          <w:headerReference w:type="default" r:id="rId414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49" w14:textId="77777777">
        <w:tc>
          <w:tcPr>
            <w:tcW w:w="0" w:type="auto"/>
            <w:shd w:val="clear" w:color="auto" w:fill="E6E6E6"/>
          </w:tcPr>
          <w:p w14:paraId="3219EC47" w14:textId="77777777" w:rsidR="00DC5D26" w:rsidRDefault="00EC1450">
            <w:pPr>
              <w:pStyle w:val="Heading6"/>
            </w:pPr>
            <w:bookmarkStart w:id="2277" w:name="_Toc256000397"/>
            <w:bookmarkStart w:id="2278" w:name="++oVkkv6GS0hNkB/MhyJdusLT+Y="/>
            <w:r>
              <w:pict w14:anchorId="3219F1AB">
                <v:shape id="_x0000_i2117" type="#_x0000_t75" style="width:11.95pt;height:11.95pt">
                  <v:imagedata r:id="rId13" o:title=""/>
                </v:shape>
              </w:pict>
            </w:r>
            <w:r>
              <w:t xml:space="preserve"> [licensing].[fn_</w:t>
            </w:r>
            <w:r>
              <w:softHyphen/>
              <w:t>Apply</w:t>
            </w:r>
            <w:r>
              <w:softHyphen/>
              <w:t>Filter]</w:t>
            </w:r>
            <w:bookmarkEnd w:id="2277"/>
          </w:p>
          <w:bookmarkEnd w:id="2278"/>
          <w:p w14:paraId="3219EC48" w14:textId="77777777" w:rsidR="00DC5D26" w:rsidRDefault="00DC5D26"/>
        </w:tc>
      </w:tr>
    </w:tbl>
    <w:p w14:paraId="3219EC4A" w14:textId="77777777" w:rsidR="00DC5D26" w:rsidRDefault="00DC5D26">
      <w:pPr>
        <w:keepNext/>
      </w:pPr>
    </w:p>
    <w:p w14:paraId="3219EC4B" w14:textId="77777777" w:rsidR="00DC5D26" w:rsidRDefault="00EC1450">
      <w:pPr>
        <w:pStyle w:val="BlockTitleParagraph"/>
      </w:pPr>
      <w:bookmarkStart w:id="2279" w:name="CglSJNwQet8k1Rlo7D8gMNXGGdo="/>
      <w:r>
        <w:t>Parameters</w:t>
      </w:r>
      <w:bookmarkEnd w:id="22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78"/>
        <w:gridCol w:w="2529"/>
        <w:gridCol w:w="4135"/>
      </w:tblGrid>
      <w:tr w:rsidR="00DC5D26" w14:paraId="3219EC4F" w14:textId="77777777">
        <w:tc>
          <w:tcPr>
            <w:tcW w:w="0" w:type="auto"/>
            <w:shd w:val="clear" w:color="auto" w:fill="F3F3F3"/>
            <w:vAlign w:val="bottom"/>
          </w:tcPr>
          <w:p w14:paraId="3219EC4C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4D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4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r>
              <w:rPr>
                <w:rStyle w:val="Table-Header"/>
              </w:rPr>
              <w:t>Length (Bytes)</w:t>
            </w:r>
          </w:p>
        </w:tc>
      </w:tr>
      <w:tr w:rsidR="00DC5D26" w14:paraId="3219EC53" w14:textId="77777777">
        <w:tc>
          <w:tcPr>
            <w:tcW w:w="0" w:type="auto"/>
            <w:shd w:val="clear" w:color="auto" w:fill="FFFFFF"/>
          </w:tcPr>
          <w:p w14:paraId="3219EC50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@operand1</w:t>
            </w:r>
          </w:p>
        </w:tc>
        <w:tc>
          <w:tcPr>
            <w:tcW w:w="0" w:type="auto"/>
            <w:shd w:val="clear" w:color="auto" w:fill="FFFFFF"/>
          </w:tcPr>
          <w:p w14:paraId="3219EC51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sql_variant</w:t>
            </w:r>
          </w:p>
        </w:tc>
        <w:tc>
          <w:tcPr>
            <w:tcW w:w="0" w:type="auto"/>
            <w:shd w:val="clear" w:color="auto" w:fill="FFFFFF"/>
          </w:tcPr>
          <w:p w14:paraId="3219EC52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8016</w:t>
            </w:r>
          </w:p>
        </w:tc>
      </w:tr>
      <w:tr w:rsidR="00DC5D26" w14:paraId="3219EC57" w14:textId="77777777">
        <w:tc>
          <w:tcPr>
            <w:tcW w:w="0" w:type="auto"/>
            <w:shd w:val="clear" w:color="auto" w:fill="F3F3F3"/>
          </w:tcPr>
          <w:p w14:paraId="3219EC54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@operator</w:t>
            </w:r>
          </w:p>
        </w:tc>
        <w:tc>
          <w:tcPr>
            <w:tcW w:w="0" w:type="auto"/>
            <w:shd w:val="clear" w:color="auto" w:fill="F3F3F3"/>
          </w:tcPr>
          <w:p w14:paraId="3219EC55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nvarchar(2)</w:t>
            </w:r>
          </w:p>
        </w:tc>
        <w:tc>
          <w:tcPr>
            <w:tcW w:w="0" w:type="auto"/>
            <w:shd w:val="clear" w:color="auto" w:fill="F3F3F3"/>
          </w:tcPr>
          <w:p w14:paraId="3219EC56" w14:textId="77777777" w:rsidR="00DC5D26" w:rsidRDefault="00EC145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DC5D26" w14:paraId="3219EC5B" w14:textId="77777777">
        <w:tc>
          <w:tcPr>
            <w:tcW w:w="0" w:type="auto"/>
            <w:shd w:val="clear" w:color="auto" w:fill="FFFFFF"/>
          </w:tcPr>
          <w:p w14:paraId="3219EC5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@operand2</w:t>
            </w:r>
          </w:p>
        </w:tc>
        <w:tc>
          <w:tcPr>
            <w:tcW w:w="0" w:type="auto"/>
            <w:shd w:val="clear" w:color="auto" w:fill="FFFFFF"/>
          </w:tcPr>
          <w:p w14:paraId="3219EC59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sql_variant</w:t>
            </w:r>
          </w:p>
        </w:tc>
        <w:tc>
          <w:tcPr>
            <w:tcW w:w="0" w:type="auto"/>
            <w:shd w:val="clear" w:color="auto" w:fill="FFFFFF"/>
          </w:tcPr>
          <w:p w14:paraId="3219EC5A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8016</w:t>
            </w:r>
          </w:p>
        </w:tc>
      </w:tr>
    </w:tbl>
    <w:p w14:paraId="3219EC5C" w14:textId="77777777" w:rsidR="00DC5D26" w:rsidRDefault="00DC5D26">
      <w:pPr>
        <w:rPr>
          <w:rStyle w:val="Table-Header"/>
        </w:rPr>
      </w:pPr>
    </w:p>
    <w:p w14:paraId="3219EC5D" w14:textId="77777777" w:rsidR="00DC5D26" w:rsidRDefault="00EC1450">
      <w:pPr>
        <w:pStyle w:val="BlockTitleParagraph"/>
        <w:rPr>
          <w:rStyle w:val="Table-Header"/>
        </w:rPr>
      </w:pPr>
      <w:bookmarkStart w:id="2280" w:name="B6T20MiQoxJk9wEnXB/HVvO/AGg="/>
      <w:r>
        <w:t>SQL Script</w:t>
      </w:r>
      <w:bookmarkEnd w:id="228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72" w14:textId="77777777">
        <w:tc>
          <w:tcPr>
            <w:tcW w:w="0" w:type="auto"/>
            <w:shd w:val="clear" w:color="auto" w:fill="F5F5F5"/>
          </w:tcPr>
          <w:p w14:paraId="3219EC5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[licensing]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Apply</w:t>
            </w:r>
            <w:r>
              <w:rPr>
                <w:rStyle w:val="ScriptNormal"/>
              </w:rPr>
              <w:softHyphen/>
              <w:t>Filter]</w:t>
            </w:r>
          </w:p>
          <w:p w14:paraId="3219EC5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C6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@operand1 </w:t>
            </w:r>
            <w:r>
              <w:rPr>
                <w:rStyle w:val="ScriptKeyword"/>
              </w:rPr>
              <w:t>sql_variant</w:t>
            </w:r>
            <w:r>
              <w:rPr>
                <w:rStyle w:val="ScriptNormal"/>
              </w:rPr>
              <w:t>,</w:t>
            </w:r>
          </w:p>
          <w:p w14:paraId="3219EC6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@operator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2),</w:t>
            </w:r>
          </w:p>
          <w:p w14:paraId="3219EC6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@operand2 </w:t>
            </w:r>
            <w:r>
              <w:rPr>
                <w:rStyle w:val="ScriptKeyword"/>
              </w:rPr>
              <w:t>sql_variant</w:t>
            </w:r>
          </w:p>
          <w:p w14:paraId="3219EC63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C6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BIT</w:t>
            </w:r>
          </w:p>
          <w:p w14:paraId="3219EC6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C6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C6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'=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'&gt;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</w:t>
            </w:r>
            <w:r>
              <w:rPr>
                <w:rStyle w:val="ScriptOperator"/>
              </w:rPr>
              <w:t>&gt;</w:t>
            </w:r>
            <w:r>
              <w:rPr>
                <w:rStyle w:val="ScriptNormal"/>
              </w:rPr>
              <w:t xml:space="preserve"> 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'&gt;='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&gt;= 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'&lt;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</w:t>
            </w:r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'&lt;='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&lt;= 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@operator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'&lt;&gt;'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@operand1 &lt;&gt; @operand2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3219EC6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3219EC6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3219EC6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C7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C71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C73" w14:textId="77777777" w:rsidR="00DC5D26" w:rsidRDefault="00DC5D26">
      <w:pPr>
        <w:rPr>
          <w:rStyle w:val="ScriptNormal"/>
        </w:rPr>
      </w:pPr>
    </w:p>
    <w:p w14:paraId="3219EC74" w14:textId="77777777" w:rsidR="00DC5D26" w:rsidRDefault="00EC1450">
      <w:pPr>
        <w:pStyle w:val="BlockTitleParagraph"/>
        <w:rPr>
          <w:rStyle w:val="ScriptNormal"/>
        </w:rPr>
      </w:pPr>
      <w:bookmarkStart w:id="2281" w:name="K7LqexL7eCIXw0HAyKxmSSjG08I="/>
      <w:r>
        <w:t>Uses</w:t>
      </w:r>
      <w:bookmarkEnd w:id="2281"/>
    </w:p>
    <w:p w14:paraId="3219EC75" w14:textId="77777777" w:rsidR="00DC5D26" w:rsidRDefault="00EC1450">
      <w:r>
        <w:t>[licensing]</w:t>
      </w:r>
    </w:p>
    <w:p w14:paraId="3219EC76" w14:textId="77777777" w:rsidR="00DC5D26" w:rsidRDefault="00EC1450">
      <w:pPr>
        <w:pStyle w:val="BlockTitleParagraph"/>
      </w:pPr>
      <w:bookmarkStart w:id="2282" w:name="pPSkvCm9fXnqGXM3xNp2bZGPfow="/>
      <w:r>
        <w:t>Used By</w:t>
      </w:r>
      <w:bookmarkEnd w:id="2282"/>
    </w:p>
    <w:p w14:paraId="3219EC77" w14:textId="77777777" w:rsidR="00DC5D26" w:rsidRDefault="00EC1450">
      <w:hyperlink w:anchor="lwhn7riTIvypHY0gkd39j/IiQ4w=" w:history="1">
        <w:r>
          <w:t>[licensing].[p_subscription_search]</w:t>
        </w:r>
      </w:hyperlink>
    </w:p>
    <w:p w14:paraId="3219EC78" w14:textId="77777777" w:rsidR="00DC5D26" w:rsidRDefault="00DC5D26">
      <w:pPr>
        <w:sectPr w:rsidR="00DC5D26">
          <w:headerReference w:type="default" r:id="rId415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7B" w14:textId="77777777">
        <w:tc>
          <w:tcPr>
            <w:tcW w:w="0" w:type="auto"/>
            <w:shd w:val="clear" w:color="auto" w:fill="E6E6E6"/>
          </w:tcPr>
          <w:p w14:paraId="3219EC79" w14:textId="77777777" w:rsidR="00DC5D26" w:rsidRDefault="00EC1450">
            <w:pPr>
              <w:pStyle w:val="Heading6"/>
            </w:pPr>
            <w:bookmarkStart w:id="2283" w:name="_Toc256000398"/>
            <w:bookmarkStart w:id="2284" w:name="CMIbqxRCuJm2NtAUYHHqZZkXAR0="/>
            <w:r>
              <w:pict w14:anchorId="3219F1AC">
                <v:shape id="_x0000_i2118" type="#_x0000_t75" style="width:11.95pt;height:11.95pt">
                  <v:imagedata r:id="rId13" o:title=""/>
                </v:shape>
              </w:pict>
            </w:r>
            <w:r>
              <w:t xml:space="preserve"> [mft].[fn_</w:t>
            </w:r>
            <w:r>
              <w:softHyphen/>
              <w:t>Get</w:t>
            </w:r>
            <w:r>
              <w:softHyphen/>
              <w:t>Chunking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283"/>
          </w:p>
          <w:bookmarkEnd w:id="2284"/>
          <w:p w14:paraId="3219EC7A" w14:textId="77777777" w:rsidR="00DC5D26" w:rsidRDefault="00DC5D26"/>
        </w:tc>
      </w:tr>
    </w:tbl>
    <w:p w14:paraId="3219EC7C" w14:textId="77777777" w:rsidR="00DC5D26" w:rsidRDefault="00DC5D26">
      <w:pPr>
        <w:keepNext/>
      </w:pPr>
    </w:p>
    <w:p w14:paraId="3219EC7D" w14:textId="77777777" w:rsidR="00DC5D26" w:rsidRDefault="00EC1450">
      <w:pPr>
        <w:pStyle w:val="BlockTitleParagraph"/>
      </w:pPr>
      <w:bookmarkStart w:id="2285" w:name="IYixffDEvh2WXZYJsrv3hfsqso8="/>
      <w:r>
        <w:t>Parameters</w:t>
      </w:r>
      <w:bookmarkEnd w:id="228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628"/>
        <w:gridCol w:w="1842"/>
        <w:gridCol w:w="2772"/>
      </w:tblGrid>
      <w:tr w:rsidR="00DC5D26" w14:paraId="3219EC81" w14:textId="77777777">
        <w:tc>
          <w:tcPr>
            <w:tcW w:w="0" w:type="auto"/>
            <w:shd w:val="clear" w:color="auto" w:fill="F3F3F3"/>
            <w:vAlign w:val="bottom"/>
          </w:tcPr>
          <w:p w14:paraId="3219EC7E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7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8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C85" w14:textId="77777777">
        <w:tc>
          <w:tcPr>
            <w:tcW w:w="0" w:type="auto"/>
            <w:shd w:val="clear" w:color="auto" w:fill="FFFFFF"/>
          </w:tcPr>
          <w:p w14:paraId="3219EC82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@chunkingmachinestatusdescription</w:t>
            </w:r>
          </w:p>
        </w:tc>
        <w:tc>
          <w:tcPr>
            <w:tcW w:w="0" w:type="auto"/>
            <w:shd w:val="clear" w:color="auto" w:fill="FFFFFF"/>
          </w:tcPr>
          <w:p w14:paraId="3219EC8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C8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C86" w14:textId="77777777" w:rsidR="00DC5D26" w:rsidRDefault="00DC5D26">
      <w:pPr>
        <w:rPr>
          <w:rStyle w:val="Table-Header"/>
        </w:rPr>
      </w:pPr>
    </w:p>
    <w:p w14:paraId="3219EC87" w14:textId="77777777" w:rsidR="00DC5D26" w:rsidRDefault="00EC1450">
      <w:pPr>
        <w:pStyle w:val="BlockTitleParagraph"/>
        <w:rPr>
          <w:rStyle w:val="Table-Header"/>
        </w:rPr>
      </w:pPr>
      <w:bookmarkStart w:id="2286" w:name="IpBdyU/lVyJqb/pn8X3zi2IKROo="/>
      <w:r>
        <w:t>SQL Script</w:t>
      </w:r>
      <w:bookmarkEnd w:id="22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AC" w14:textId="77777777">
        <w:tc>
          <w:tcPr>
            <w:tcW w:w="0" w:type="auto"/>
            <w:shd w:val="clear" w:color="auto" w:fill="F5F5F5"/>
          </w:tcPr>
          <w:p w14:paraId="3219EC88" w14:textId="77777777" w:rsidR="00DC5D26" w:rsidRDefault="00DC5D26">
            <w:pPr>
              <w:rPr>
                <w:rStyle w:val="ScriptNormal"/>
              </w:rPr>
            </w:pPr>
          </w:p>
          <w:p w14:paraId="3219EC8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Chunking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C8A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C8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@chunkingmachinestatusdescription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C8C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C8D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C8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C8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C9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Keyword"/>
              </w:rPr>
              <w:t>int</w:t>
            </w:r>
          </w:p>
          <w:p w14:paraId="3219EC9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@chunkingmachinestatusdescription</w:t>
            </w:r>
            <w:r>
              <w:rPr>
                <w:rStyle w:val="ScriptOperator"/>
              </w:rPr>
              <w:t>)</w:t>
            </w:r>
          </w:p>
          <w:p w14:paraId="3219EC92" w14:textId="77777777" w:rsidR="00DC5D26" w:rsidRDefault="00DC5D26">
            <w:pPr>
              <w:rPr>
                <w:rStyle w:val="ScriptNormal"/>
              </w:rPr>
            </w:pPr>
          </w:p>
          <w:p w14:paraId="3219EC9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PROCESS'</w:t>
            </w:r>
          </w:p>
          <w:p w14:paraId="3219EC9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C9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'PROCESSING'</w:t>
            </w:r>
          </w:p>
          <w:p w14:paraId="3219EC9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C9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DOWNLOAD'</w:t>
            </w:r>
          </w:p>
          <w:p w14:paraId="3219EC9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C9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'DOWNLOAD COMPLETED'</w:t>
            </w:r>
          </w:p>
          <w:p w14:paraId="3219EC9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C9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CLEAN'</w:t>
            </w:r>
          </w:p>
          <w:p w14:paraId="3219EC9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C9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'CLEANING'</w:t>
            </w:r>
          </w:p>
          <w:p w14:paraId="3219EC9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12</w:t>
            </w:r>
          </w:p>
          <w:p w14:paraId="3219EC9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'CLEAN COMPLETED'</w:t>
            </w:r>
          </w:p>
          <w:p w14:paraId="3219ECA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</w:t>
            </w:r>
            <w:r>
              <w:rPr>
                <w:rStyle w:val="ScriptNormal"/>
              </w:rPr>
              <w:t xml:space="preserve">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13</w:t>
            </w:r>
          </w:p>
          <w:p w14:paraId="3219ECA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'OPERATION CANCELLED'</w:t>
            </w:r>
          </w:p>
          <w:p w14:paraId="3219ECA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20</w:t>
            </w:r>
          </w:p>
          <w:p w14:paraId="3219ECA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@chunkingmachinestatusdescription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CA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30</w:t>
            </w:r>
          </w:p>
          <w:p w14:paraId="3219ECA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CA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@chunkingmachinestatusid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CA7" w14:textId="77777777" w:rsidR="00DC5D26" w:rsidRDefault="00DC5D26">
            <w:pPr>
              <w:rPr>
                <w:rStyle w:val="ScriptNormal"/>
              </w:rPr>
            </w:pPr>
          </w:p>
          <w:p w14:paraId="3219ECA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@chunkingmachinestatusid</w:t>
            </w:r>
          </w:p>
          <w:p w14:paraId="3219ECA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CA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CA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CAD" w14:textId="77777777" w:rsidR="00DC5D26" w:rsidRDefault="00DC5D26">
      <w:pPr>
        <w:rPr>
          <w:rStyle w:val="ScriptNormal"/>
        </w:rPr>
      </w:pPr>
    </w:p>
    <w:p w14:paraId="3219ECAE" w14:textId="77777777" w:rsidR="00DC5D26" w:rsidRDefault="00EC1450">
      <w:pPr>
        <w:pStyle w:val="BlockTitleParagraph"/>
        <w:rPr>
          <w:rStyle w:val="ScriptNormal"/>
        </w:rPr>
      </w:pPr>
      <w:bookmarkStart w:id="2287" w:name="INe6nXMk9jgnbym7e3O+8rwLHoI="/>
      <w:r>
        <w:t>Uses</w:t>
      </w:r>
      <w:bookmarkEnd w:id="2287"/>
    </w:p>
    <w:p w14:paraId="3219ECAF" w14:textId="77777777" w:rsidR="00DC5D26" w:rsidRDefault="00EC1450">
      <w:r>
        <w:t>[mft]</w:t>
      </w:r>
    </w:p>
    <w:p w14:paraId="3219ECB0" w14:textId="77777777" w:rsidR="00DC5D26" w:rsidRDefault="00EC1450">
      <w:pPr>
        <w:pStyle w:val="BlockTitleParagraph"/>
      </w:pPr>
      <w:bookmarkStart w:id="2288" w:name="XlQ8BIQIg7jwU99jjRc0AdqJ6+0="/>
      <w:r>
        <w:t>Used By</w:t>
      </w:r>
      <w:bookmarkEnd w:id="2288"/>
    </w:p>
    <w:p w14:paraId="3219ECB1" w14:textId="77777777" w:rsidR="00DC5D26" w:rsidRDefault="00EC1450">
      <w:hyperlink w:anchor="9OQhqSWAVHD+UBy5XRVnUeTSWWU=" w:history="1">
        <w:r>
          <w:t>[mft].[p_check_download_available]</w:t>
        </w:r>
      </w:hyperlink>
    </w:p>
    <w:p w14:paraId="3219ECB2" w14:textId="77777777" w:rsidR="00DC5D26" w:rsidRDefault="00EC1450">
      <w:hyperlink w:anchor="PnS53PCRBYBj/nxp1iARCISBVY8=" w:history="1">
        <w:r>
          <w:t>[mft].[p_chunkingmachine_book]</w:t>
        </w:r>
      </w:hyperlink>
    </w:p>
    <w:p w14:paraId="3219ECB3" w14:textId="77777777" w:rsidR="00DC5D26" w:rsidRDefault="00EC1450">
      <w:hyperlink w:anchor="GbqFV8ZfXcU29GDG9v8bxnOw5Us=" w:history="1">
        <w:r>
          <w:t>[mft].[p_chunkingmachine_completed]</w:t>
        </w:r>
      </w:hyperlink>
    </w:p>
    <w:p w14:paraId="3219ECB4" w14:textId="77777777" w:rsidR="00DC5D26" w:rsidRDefault="00EC1450">
      <w:hyperlink w:anchor="f6LK3IajM3RnECpMSzPHWBs1WoU=" w:history="1">
        <w:r>
          <w:t>[mft].[p_chunkingmachine_insert]</w:t>
        </w:r>
      </w:hyperlink>
    </w:p>
    <w:p w14:paraId="3219ECB5" w14:textId="77777777" w:rsidR="00DC5D26" w:rsidRDefault="00EC1450">
      <w:hyperlink w:anchor="MwISX6HBX5uwfbo4eD1sPM5Ba+w=" w:history="1">
        <w:r>
          <w:t>[mft].[p_cleaningmachine_bookchunking]</w:t>
        </w:r>
      </w:hyperlink>
    </w:p>
    <w:p w14:paraId="3219ECB6" w14:textId="77777777" w:rsidR="00DC5D26" w:rsidRDefault="00EC1450">
      <w:hyperlink w:anchor="DQUu0qPhdSDXCubN8KtH3sGAOos=" w:history="1">
        <w:r>
          <w:t>[mft].[p_cleaningmachinenotcompleted_bookchunking]</w:t>
        </w:r>
      </w:hyperlink>
    </w:p>
    <w:p w14:paraId="3219ECB7" w14:textId="77777777" w:rsidR="00DC5D26" w:rsidRDefault="00EC1450">
      <w:hyperlink w:anchor="BlF5NLkxVeX1k7IbVyiELdR7Yzc=" w:history="1">
        <w:r>
          <w:t>[mft].[p_cleaningmachinenotcompleted_</w:t>
        </w:r>
        <w:r>
          <w:t>bookchunkingmoving]</w:t>
        </w:r>
      </w:hyperlink>
    </w:p>
    <w:p w14:paraId="3219ECB8" w14:textId="77777777" w:rsidR="00DC5D26" w:rsidRDefault="00EC1450">
      <w:hyperlink w:anchor="qXRdjSXddfxXIHJ7Eym6hAXQJDM=" w:history="1">
        <w:r>
          <w:t>[mft].[p_get_activity_from_chunking]</w:t>
        </w:r>
      </w:hyperlink>
    </w:p>
    <w:p w14:paraId="3219ECB9" w14:textId="77777777" w:rsidR="00DC5D26" w:rsidRDefault="00DC5D26">
      <w:pPr>
        <w:sectPr w:rsidR="00DC5D26">
          <w:headerReference w:type="default" r:id="rId416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BC" w14:textId="77777777">
        <w:tc>
          <w:tcPr>
            <w:tcW w:w="0" w:type="auto"/>
            <w:shd w:val="clear" w:color="auto" w:fill="E6E6E6"/>
          </w:tcPr>
          <w:p w14:paraId="3219ECBA" w14:textId="77777777" w:rsidR="00DC5D26" w:rsidRDefault="00EC1450">
            <w:pPr>
              <w:pStyle w:val="Heading6"/>
            </w:pPr>
            <w:bookmarkStart w:id="2289" w:name="_Toc256000399"/>
            <w:bookmarkStart w:id="2290" w:name="UuZJAA6onh5lt3Wq/ZTg4wh4gSE="/>
            <w:r>
              <w:pict w14:anchorId="3219F1AD">
                <v:shape id="_x0000_i2119" type="#_x0000_t75" style="width:11.95pt;height:11.95pt">
                  <v:imagedata r:id="rId13" o:title=""/>
                </v:shape>
              </w:pict>
            </w:r>
            <w:r>
              <w:t xml:space="preserve"> [mft].[fn_</w:t>
            </w:r>
            <w:r>
              <w:softHyphen/>
              <w:t>Get</w:t>
            </w:r>
            <w:r>
              <w:softHyphen/>
              <w:t>Merge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289"/>
          </w:p>
          <w:bookmarkEnd w:id="2290"/>
          <w:p w14:paraId="3219ECBB" w14:textId="77777777" w:rsidR="00DC5D26" w:rsidRDefault="00DC5D26"/>
        </w:tc>
      </w:tr>
    </w:tbl>
    <w:p w14:paraId="3219ECBD" w14:textId="77777777" w:rsidR="00DC5D26" w:rsidRDefault="00DC5D26">
      <w:pPr>
        <w:keepNext/>
      </w:pPr>
    </w:p>
    <w:p w14:paraId="3219ECBE" w14:textId="77777777" w:rsidR="00DC5D26" w:rsidRDefault="00EC1450">
      <w:pPr>
        <w:pStyle w:val="BlockTitleParagraph"/>
      </w:pPr>
      <w:bookmarkStart w:id="2291" w:name="RGx17qG56eGiuKi7/vxAMSOujtg="/>
      <w:r>
        <w:t>Parameters</w:t>
      </w:r>
      <w:bookmarkEnd w:id="229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70"/>
        <w:gridCol w:w="1905"/>
        <w:gridCol w:w="2867"/>
      </w:tblGrid>
      <w:tr w:rsidR="00DC5D26" w14:paraId="3219ECC2" w14:textId="77777777">
        <w:tc>
          <w:tcPr>
            <w:tcW w:w="0" w:type="auto"/>
            <w:shd w:val="clear" w:color="auto" w:fill="F3F3F3"/>
            <w:vAlign w:val="bottom"/>
          </w:tcPr>
          <w:p w14:paraId="3219ECBF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C0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CC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CC6" w14:textId="77777777">
        <w:tc>
          <w:tcPr>
            <w:tcW w:w="0" w:type="auto"/>
            <w:shd w:val="clear" w:color="auto" w:fill="FFFFFF"/>
          </w:tcPr>
          <w:p w14:paraId="3219ECC3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@mergemachinestatusdescription</w:t>
            </w:r>
          </w:p>
        </w:tc>
        <w:tc>
          <w:tcPr>
            <w:tcW w:w="0" w:type="auto"/>
            <w:shd w:val="clear" w:color="auto" w:fill="FFFFFF"/>
          </w:tcPr>
          <w:p w14:paraId="3219ECC4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CC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CC7" w14:textId="77777777" w:rsidR="00DC5D26" w:rsidRDefault="00DC5D26">
      <w:pPr>
        <w:rPr>
          <w:rStyle w:val="Table-Header"/>
        </w:rPr>
      </w:pPr>
    </w:p>
    <w:p w14:paraId="3219ECC8" w14:textId="77777777" w:rsidR="00DC5D26" w:rsidRDefault="00EC1450">
      <w:pPr>
        <w:pStyle w:val="BlockTitleParagraph"/>
        <w:rPr>
          <w:rStyle w:val="Table-Header"/>
        </w:rPr>
      </w:pPr>
      <w:bookmarkStart w:id="2292" w:name="+7KWQYPP5EFFnOMykcEPGxUhpTE="/>
      <w:r>
        <w:t>SQL Script</w:t>
      </w:r>
      <w:bookmarkEnd w:id="22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EF" w14:textId="77777777">
        <w:tc>
          <w:tcPr>
            <w:tcW w:w="0" w:type="auto"/>
            <w:shd w:val="clear" w:color="auto" w:fill="F5F5F5"/>
          </w:tcPr>
          <w:p w14:paraId="3219ECC9" w14:textId="77777777" w:rsidR="00DC5D26" w:rsidRDefault="00DC5D26">
            <w:pPr>
              <w:rPr>
                <w:rStyle w:val="ScriptNormal"/>
              </w:rPr>
            </w:pPr>
          </w:p>
          <w:p w14:paraId="3219ECCA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Merge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CCB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CC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@mergemachinestatusdescription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CC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CCE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CCF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CD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CD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Keyword"/>
              </w:rPr>
              <w:t>int</w:t>
            </w:r>
          </w:p>
          <w:p w14:paraId="3219ECD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@mergemachinestatusdescription</w:t>
            </w:r>
            <w:r>
              <w:rPr>
                <w:rStyle w:val="ScriptOperator"/>
              </w:rPr>
              <w:t>)</w:t>
            </w:r>
          </w:p>
          <w:p w14:paraId="3219ECD3" w14:textId="77777777" w:rsidR="00DC5D26" w:rsidRDefault="00DC5D26">
            <w:pPr>
              <w:rPr>
                <w:rStyle w:val="ScriptNormal"/>
              </w:rPr>
            </w:pPr>
          </w:p>
          <w:p w14:paraId="3219ECD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'CLIENT UPLOADING'</w:t>
            </w:r>
          </w:p>
          <w:p w14:paraId="3219ECD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CD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PROCESS'</w:t>
            </w:r>
          </w:p>
          <w:p w14:paraId="3219ECD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CD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'PROCESSING'</w:t>
            </w:r>
          </w:p>
          <w:p w14:paraId="3219ECD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CD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MERGE'</w:t>
            </w:r>
          </w:p>
          <w:p w14:paraId="3219ECD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CD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</w:t>
            </w:r>
            <w:r>
              <w:rPr>
                <w:rStyle w:val="ScriptNormal"/>
              </w:rPr>
              <w:t xml:space="preserve">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'MERGE COMPLETED'</w:t>
            </w:r>
          </w:p>
          <w:p w14:paraId="3219ECD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CD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CLEAN'</w:t>
            </w:r>
          </w:p>
          <w:p w14:paraId="3219ECD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CE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'CLEANING'</w:t>
            </w:r>
          </w:p>
          <w:p w14:paraId="3219ECE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</w:t>
            </w:r>
            <w:r>
              <w:rPr>
                <w:rStyle w:val="ScriptNormal"/>
              </w:rPr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12</w:t>
            </w:r>
          </w:p>
          <w:p w14:paraId="3219ECE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'CLEAN COMPLETED'</w:t>
            </w:r>
          </w:p>
          <w:p w14:paraId="3219ECE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13</w:t>
            </w:r>
          </w:p>
          <w:p w14:paraId="3219ECE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'OPERATION CANCELLED'</w:t>
            </w:r>
          </w:p>
          <w:p w14:paraId="3219ECE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20</w:t>
            </w:r>
          </w:p>
          <w:p w14:paraId="3219ECE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@mergemachinestatusdescription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CE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30</w:t>
            </w:r>
          </w:p>
          <w:p w14:paraId="3219ECE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CE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@mergemachinestatusid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2</w:t>
            </w:r>
          </w:p>
          <w:p w14:paraId="3219ECEA" w14:textId="77777777" w:rsidR="00DC5D26" w:rsidRDefault="00DC5D26">
            <w:pPr>
              <w:rPr>
                <w:rStyle w:val="ScriptNormal"/>
              </w:rPr>
            </w:pPr>
          </w:p>
          <w:p w14:paraId="3219ECE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@mergemachinestatusid</w:t>
            </w:r>
          </w:p>
          <w:p w14:paraId="3219ECE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CE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CEE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CF0" w14:textId="77777777" w:rsidR="00DC5D26" w:rsidRDefault="00DC5D26">
      <w:pPr>
        <w:rPr>
          <w:rStyle w:val="ScriptNormal"/>
        </w:rPr>
      </w:pPr>
    </w:p>
    <w:p w14:paraId="3219ECF1" w14:textId="77777777" w:rsidR="00DC5D26" w:rsidRDefault="00EC1450">
      <w:pPr>
        <w:pStyle w:val="BlockTitleParagraph"/>
        <w:rPr>
          <w:rStyle w:val="ScriptNormal"/>
        </w:rPr>
      </w:pPr>
      <w:bookmarkStart w:id="2293" w:name="VRCNeBNcrd8XOkF5fmfBEzxK6vo="/>
      <w:r>
        <w:t>Uses</w:t>
      </w:r>
      <w:bookmarkEnd w:id="2293"/>
    </w:p>
    <w:p w14:paraId="3219ECF2" w14:textId="77777777" w:rsidR="00DC5D26" w:rsidRDefault="00EC1450">
      <w:r>
        <w:t>[mft]</w:t>
      </w:r>
    </w:p>
    <w:p w14:paraId="3219ECF3" w14:textId="77777777" w:rsidR="00DC5D26" w:rsidRDefault="00EC1450">
      <w:pPr>
        <w:pStyle w:val="BlockTitleParagraph"/>
      </w:pPr>
      <w:bookmarkStart w:id="2294" w:name="nxkSm9iEwwOj6fmhFLEIh7ZxG5A="/>
      <w:r>
        <w:t>Used By</w:t>
      </w:r>
      <w:bookmarkEnd w:id="2294"/>
    </w:p>
    <w:p w14:paraId="3219ECF4" w14:textId="77777777" w:rsidR="00DC5D26" w:rsidRDefault="00EC1450">
      <w:hyperlink w:anchor="88BhiFm5uHwIoRoVhAIAiPjw0sw=" w:history="1">
        <w:r>
          <w:t>[mft].[p_check_upload_finished]</w:t>
        </w:r>
      </w:hyperlink>
    </w:p>
    <w:p w14:paraId="3219ECF5" w14:textId="77777777" w:rsidR="00DC5D26" w:rsidRDefault="00EC1450">
      <w:hyperlink w:anchor="lr7RkXHqmwkD5T1jKtSL+cyVZn8=" w:history="1">
        <w:r>
          <w:t>[mft].[p_cleaningmachine_bookmergemoving]</w:t>
        </w:r>
      </w:hyperlink>
    </w:p>
    <w:p w14:paraId="3219ECF6" w14:textId="77777777" w:rsidR="00DC5D26" w:rsidRDefault="00EC1450">
      <w:hyperlink w:anchor="PcBMt0tIPqIsieGQG+6oFWBJhXQ=" w:history="1">
        <w:r>
          <w:t>[mft].[p_cleaningmachine_bookmerging]</w:t>
        </w:r>
      </w:hyperlink>
    </w:p>
    <w:p w14:paraId="3219ECF7" w14:textId="77777777" w:rsidR="00DC5D26" w:rsidRDefault="00EC1450">
      <w:hyperlink w:anchor="BGEQIhIkhDirIWgbHwqOmRwJtIk=" w:history="1">
        <w:r>
          <w:t>[mft].[p_cleaningmachinenotcompleted_bookmerging]</w:t>
        </w:r>
      </w:hyperlink>
    </w:p>
    <w:p w14:paraId="3219ECF8" w14:textId="77777777" w:rsidR="00DC5D26" w:rsidRDefault="00EC1450">
      <w:hyperlink w:anchor="3yUdhmqUMo+5TUAe4NtlDssCtbs=" w:history="1">
        <w:r>
          <w:t>[mft].[p_get_activity_from_merge]</w:t>
        </w:r>
      </w:hyperlink>
    </w:p>
    <w:p w14:paraId="3219ECF9" w14:textId="77777777" w:rsidR="00DC5D26" w:rsidRDefault="00EC1450">
      <w:hyperlink w:anchor="pNy6chimtMu1ga2KNNPvnYdyfzA=" w:history="1">
        <w:r>
          <w:t>[mft].[p_mergemachine_book]</w:t>
        </w:r>
      </w:hyperlink>
    </w:p>
    <w:p w14:paraId="3219ECFA" w14:textId="77777777" w:rsidR="00DC5D26" w:rsidRDefault="00EC1450">
      <w:hyperlink w:anchor="iUuoicTqGrjxPJNYyujMR6ek43U=" w:history="1">
        <w:r>
          <w:t>[mft].[p_mergemachine_insert]</w:t>
        </w:r>
      </w:hyperlink>
    </w:p>
    <w:p w14:paraId="3219ECFB" w14:textId="77777777" w:rsidR="00DC5D26" w:rsidRDefault="00EC1450">
      <w:hyperlink w:anchor="Dh290Ssk5A7Vl7lE4ssUSvb0/To=" w:history="1">
        <w:r>
          <w:t>[mft].[p_mergemachine_ready_to_process]</w:t>
        </w:r>
      </w:hyperlink>
    </w:p>
    <w:p w14:paraId="3219ECFC" w14:textId="77777777" w:rsidR="00DC5D26" w:rsidRDefault="00DC5D26">
      <w:pPr>
        <w:sectPr w:rsidR="00DC5D26">
          <w:headerReference w:type="default" r:id="rId417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CFF" w14:textId="77777777">
        <w:tc>
          <w:tcPr>
            <w:tcW w:w="0" w:type="auto"/>
            <w:shd w:val="clear" w:color="auto" w:fill="E6E6E6"/>
          </w:tcPr>
          <w:p w14:paraId="3219ECFD" w14:textId="77777777" w:rsidR="00DC5D26" w:rsidRDefault="00EC1450">
            <w:pPr>
              <w:pStyle w:val="Heading6"/>
            </w:pPr>
            <w:bookmarkStart w:id="2295" w:name="_Toc256000400"/>
            <w:bookmarkStart w:id="2296" w:name="jjtZXPovRmvqhClb0TsUrLbTKEs="/>
            <w:r>
              <w:pict w14:anchorId="3219F1AE">
                <v:shape id="_x0000_i2120" type="#_x0000_t75" style="width:11.95pt;height:11.95pt">
                  <v:imagedata r:id="rId13" o:title=""/>
                </v:shape>
              </w:pict>
            </w:r>
            <w:r>
              <w:t xml:space="preserve"> [mft].[fn_</w:t>
            </w:r>
            <w:r>
              <w:softHyphen/>
              <w:t>Get</w:t>
            </w:r>
            <w:r>
              <w:softHyphen/>
              <w:t>State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295"/>
          </w:p>
          <w:bookmarkEnd w:id="2296"/>
          <w:p w14:paraId="3219ECFE" w14:textId="77777777" w:rsidR="00DC5D26" w:rsidRDefault="00DC5D26"/>
        </w:tc>
      </w:tr>
    </w:tbl>
    <w:p w14:paraId="3219ED00" w14:textId="77777777" w:rsidR="00DC5D26" w:rsidRDefault="00DC5D26">
      <w:pPr>
        <w:keepNext/>
      </w:pPr>
    </w:p>
    <w:p w14:paraId="3219ED01" w14:textId="77777777" w:rsidR="00DC5D26" w:rsidRDefault="00EC1450">
      <w:pPr>
        <w:pStyle w:val="BlockTitleParagraph"/>
      </w:pPr>
      <w:bookmarkStart w:id="2297" w:name="7suKO3+2F/UMtuX93FxEMR+X+S0="/>
      <w:r>
        <w:t>Parameters</w:t>
      </w:r>
      <w:bookmarkEnd w:id="2297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74"/>
        <w:gridCol w:w="1943"/>
        <w:gridCol w:w="2925"/>
      </w:tblGrid>
      <w:tr w:rsidR="00DC5D26" w14:paraId="3219ED05" w14:textId="77777777">
        <w:tc>
          <w:tcPr>
            <w:tcW w:w="0" w:type="auto"/>
            <w:shd w:val="clear" w:color="auto" w:fill="F3F3F3"/>
            <w:vAlign w:val="bottom"/>
          </w:tcPr>
          <w:p w14:paraId="3219ED0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D0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D04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D09" w14:textId="77777777">
        <w:tc>
          <w:tcPr>
            <w:tcW w:w="0" w:type="auto"/>
            <w:shd w:val="clear" w:color="auto" w:fill="FFFFFF"/>
          </w:tcPr>
          <w:p w14:paraId="3219ED0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@statemachinestatusdescription</w:t>
            </w:r>
          </w:p>
        </w:tc>
        <w:tc>
          <w:tcPr>
            <w:tcW w:w="0" w:type="auto"/>
            <w:shd w:val="clear" w:color="auto" w:fill="FFFFFF"/>
          </w:tcPr>
          <w:p w14:paraId="3219ED0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D08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D0A" w14:textId="77777777" w:rsidR="00DC5D26" w:rsidRDefault="00DC5D26">
      <w:pPr>
        <w:rPr>
          <w:rStyle w:val="Table-Header"/>
        </w:rPr>
      </w:pPr>
    </w:p>
    <w:p w14:paraId="3219ED0B" w14:textId="77777777" w:rsidR="00DC5D26" w:rsidRDefault="00EC1450">
      <w:pPr>
        <w:pStyle w:val="BlockTitleParagraph"/>
        <w:rPr>
          <w:rStyle w:val="Table-Header"/>
        </w:rPr>
      </w:pPr>
      <w:bookmarkStart w:id="2298" w:name="IQTJSvPcZWA6RQniGbswBXHDLVE="/>
      <w:r>
        <w:t>SQL Script</w:t>
      </w:r>
      <w:bookmarkEnd w:id="22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D27" w14:textId="77777777">
        <w:tc>
          <w:tcPr>
            <w:tcW w:w="0" w:type="auto"/>
            <w:shd w:val="clear" w:color="auto" w:fill="F5F5F5"/>
          </w:tcPr>
          <w:p w14:paraId="3219ED0C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State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D0D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D0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Normal"/>
              </w:rPr>
              <w:t xml:space="preserve">@statemachinestatusdescription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D0F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D10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D1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D12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D1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Keyword"/>
              </w:rPr>
              <w:t>int</w:t>
            </w:r>
          </w:p>
          <w:p w14:paraId="3219ED1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@statemachinestatusdescription</w:t>
            </w:r>
            <w:r>
              <w:rPr>
                <w:rStyle w:val="ScriptOperator"/>
              </w:rPr>
              <w:t>)</w:t>
            </w:r>
          </w:p>
          <w:p w14:paraId="3219ED15" w14:textId="77777777" w:rsidR="00DC5D26" w:rsidRDefault="00DC5D26">
            <w:pPr>
              <w:rPr>
                <w:rStyle w:val="ScriptNormal"/>
              </w:rPr>
            </w:pPr>
          </w:p>
          <w:p w14:paraId="3219ED1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'NOT READY'</w:t>
            </w:r>
          </w:p>
          <w:p w14:paraId="3219ED17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D1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'READY'</w:t>
            </w:r>
          </w:p>
          <w:p w14:paraId="3219ED1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D1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'WORKING'</w:t>
            </w:r>
          </w:p>
          <w:p w14:paraId="3219ED1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D1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'FINISHED'</w:t>
            </w:r>
          </w:p>
          <w:p w14:paraId="3219ED1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10</w:t>
            </w:r>
          </w:p>
          <w:p w14:paraId="3219ED1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@statemachinestatusdescription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D1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11</w:t>
            </w:r>
          </w:p>
          <w:p w14:paraId="3219ED2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D2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@statemachinestatusid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D22" w14:textId="77777777" w:rsidR="00DC5D26" w:rsidRDefault="00DC5D26">
            <w:pPr>
              <w:rPr>
                <w:rStyle w:val="ScriptNormal"/>
              </w:rPr>
            </w:pPr>
          </w:p>
          <w:p w14:paraId="3219ED2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>@statemachinestatusid</w:t>
            </w:r>
          </w:p>
          <w:p w14:paraId="3219ED24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D2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D26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D28" w14:textId="77777777" w:rsidR="00DC5D26" w:rsidRDefault="00DC5D26">
      <w:pPr>
        <w:rPr>
          <w:rStyle w:val="ScriptNormal"/>
        </w:rPr>
      </w:pPr>
    </w:p>
    <w:p w14:paraId="3219ED29" w14:textId="77777777" w:rsidR="00DC5D26" w:rsidRDefault="00EC1450">
      <w:pPr>
        <w:pStyle w:val="BlockTitleParagraph"/>
        <w:rPr>
          <w:rStyle w:val="ScriptNormal"/>
        </w:rPr>
      </w:pPr>
      <w:bookmarkStart w:id="2299" w:name="2NBNL6qtpBxT+H4jDb9jcS6C/C4="/>
      <w:r>
        <w:t>Uses</w:t>
      </w:r>
      <w:bookmarkEnd w:id="2299"/>
    </w:p>
    <w:p w14:paraId="3219ED2A" w14:textId="77777777" w:rsidR="00DC5D26" w:rsidRDefault="00EC1450">
      <w:r>
        <w:t>[mft]</w:t>
      </w:r>
    </w:p>
    <w:p w14:paraId="3219ED2B" w14:textId="77777777" w:rsidR="00DC5D26" w:rsidRDefault="00DC5D26">
      <w:pPr>
        <w:sectPr w:rsidR="00DC5D26">
          <w:headerReference w:type="default" r:id="rId418"/>
          <w:pgSz w:w="11906" w:h="16838"/>
          <w:pgMar w:top="1440" w:right="1440" w:bottom="1440" w:left="1440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D2E" w14:textId="77777777">
        <w:tc>
          <w:tcPr>
            <w:tcW w:w="0" w:type="auto"/>
            <w:shd w:val="clear" w:color="auto" w:fill="E6E6E6"/>
          </w:tcPr>
          <w:p w14:paraId="3219ED2C" w14:textId="77777777" w:rsidR="00DC5D26" w:rsidRDefault="00EC1450">
            <w:pPr>
              <w:pStyle w:val="Heading6"/>
            </w:pPr>
            <w:bookmarkStart w:id="2300" w:name="_Toc256000401"/>
            <w:bookmarkStart w:id="2301" w:name="bKKDMfJ/9OWj2U4ZVZB+zaF01q4="/>
            <w:r>
              <w:pict w14:anchorId="3219F1AF">
                <v:shape id="_x0000_i2121" type="#_x0000_t75" style="width:11.95pt;height:11.95pt">
                  <v:imagedata r:id="rId13" o:title=""/>
                </v:shape>
              </w:pict>
            </w:r>
            <w:r>
              <w:t xml:space="preserve"> [mft].[fn_</w:t>
            </w:r>
            <w:r>
              <w:softHyphen/>
              <w:t>Get</w:t>
            </w:r>
            <w:r>
              <w:softHyphen/>
              <w:t>Storage</w:t>
            </w:r>
            <w:r>
              <w:softHyphen/>
              <w:t>Machine</w:t>
            </w:r>
            <w:r>
              <w:softHyphen/>
              <w:t>Status</w:t>
            </w:r>
            <w:r>
              <w:softHyphen/>
              <w:t>Id]</w:t>
            </w:r>
            <w:bookmarkEnd w:id="2300"/>
          </w:p>
          <w:bookmarkEnd w:id="2301"/>
          <w:p w14:paraId="3219ED2D" w14:textId="77777777" w:rsidR="00DC5D26" w:rsidRDefault="00DC5D26"/>
        </w:tc>
      </w:tr>
    </w:tbl>
    <w:p w14:paraId="3219ED2F" w14:textId="77777777" w:rsidR="00DC5D26" w:rsidRDefault="00DC5D26">
      <w:pPr>
        <w:keepNext/>
      </w:pPr>
    </w:p>
    <w:p w14:paraId="3219ED30" w14:textId="77777777" w:rsidR="00DC5D26" w:rsidRDefault="00EC1450">
      <w:pPr>
        <w:pStyle w:val="BlockTitleParagraph"/>
      </w:pPr>
      <w:bookmarkStart w:id="2302" w:name="VhuTzAQh+gIICcrJRAgXiYileLI="/>
      <w:r>
        <w:t>Parameters</w:t>
      </w:r>
      <w:bookmarkEnd w:id="23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539"/>
        <w:gridCol w:w="1877"/>
        <w:gridCol w:w="2826"/>
      </w:tblGrid>
      <w:tr w:rsidR="00DC5D26" w14:paraId="3219ED34" w14:textId="77777777">
        <w:tc>
          <w:tcPr>
            <w:tcW w:w="0" w:type="auto"/>
            <w:shd w:val="clear" w:color="auto" w:fill="F3F3F3"/>
            <w:vAlign w:val="bottom"/>
          </w:tcPr>
          <w:p w14:paraId="3219ED31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Name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D32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Data Type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19ED33" w14:textId="77777777" w:rsidR="00DC5D26" w:rsidRDefault="00EC145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Max Length (Bytes)</w:t>
            </w:r>
          </w:p>
        </w:tc>
      </w:tr>
      <w:tr w:rsidR="00DC5D26" w14:paraId="3219ED38" w14:textId="77777777">
        <w:tc>
          <w:tcPr>
            <w:tcW w:w="0" w:type="auto"/>
            <w:shd w:val="clear" w:color="auto" w:fill="FFFFFF"/>
          </w:tcPr>
          <w:p w14:paraId="3219ED35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@storagemachinestatusdescription</w:t>
            </w:r>
          </w:p>
        </w:tc>
        <w:tc>
          <w:tcPr>
            <w:tcW w:w="0" w:type="auto"/>
            <w:shd w:val="clear" w:color="auto" w:fill="FFFFFF"/>
          </w:tcPr>
          <w:p w14:paraId="3219ED36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nvarchar(50)</w:t>
            </w:r>
          </w:p>
        </w:tc>
        <w:tc>
          <w:tcPr>
            <w:tcW w:w="0" w:type="auto"/>
            <w:shd w:val="clear" w:color="auto" w:fill="FFFFFF"/>
          </w:tcPr>
          <w:p w14:paraId="3219ED37" w14:textId="77777777" w:rsidR="00DC5D26" w:rsidRDefault="00EC145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3219ED39" w14:textId="77777777" w:rsidR="00DC5D26" w:rsidRDefault="00DC5D26">
      <w:pPr>
        <w:rPr>
          <w:rStyle w:val="Table-Header"/>
        </w:rPr>
      </w:pPr>
    </w:p>
    <w:p w14:paraId="3219ED3A" w14:textId="77777777" w:rsidR="00DC5D26" w:rsidRDefault="00EC1450">
      <w:pPr>
        <w:pStyle w:val="BlockTitleParagraph"/>
        <w:rPr>
          <w:rStyle w:val="Table-Header"/>
        </w:rPr>
      </w:pPr>
      <w:bookmarkStart w:id="2303" w:name="E3FC4pvT/4MS9b8304JtNxtroBE="/>
      <w:r>
        <w:t>SQL Script</w:t>
      </w:r>
      <w:bookmarkEnd w:id="23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242"/>
      </w:tblGrid>
      <w:tr w:rsidR="00DC5D26" w14:paraId="3219ED5C" w14:textId="77777777">
        <w:tc>
          <w:tcPr>
            <w:tcW w:w="0" w:type="auto"/>
            <w:shd w:val="clear" w:color="auto" w:fill="F5F5F5"/>
          </w:tcPr>
          <w:p w14:paraId="3219ED3B" w14:textId="77777777" w:rsidR="00DC5D26" w:rsidRDefault="00DC5D26">
            <w:pPr>
              <w:rPr>
                <w:rStyle w:val="ScriptNormal"/>
              </w:rPr>
            </w:pPr>
          </w:p>
          <w:p w14:paraId="3219ED3C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r>
              <w:rPr>
                <w:rStyle w:val="ScriptComment"/>
              </w:rPr>
              <w:t>=============================================</w:t>
            </w:r>
          </w:p>
          <w:p w14:paraId="3219ED3D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Author:        &lt;Author,,Name&gt;</w:t>
            </w:r>
          </w:p>
          <w:p w14:paraId="3219ED3E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Create date: &lt;Create Date, ,&gt;</w:t>
            </w:r>
          </w:p>
          <w:p w14:paraId="3219ED3F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Description:    &lt;Description, ,&gt;</w:t>
            </w:r>
          </w:p>
          <w:p w14:paraId="3219ED40" w14:textId="77777777" w:rsidR="00DC5D26" w:rsidRDefault="00EC1450">
            <w:pPr>
              <w:rPr>
                <w:rStyle w:val="ScriptComment"/>
              </w:rPr>
            </w:pPr>
            <w:r>
              <w:rPr>
                <w:rStyle w:val="ScriptComment"/>
              </w:rPr>
              <w:t>-- =============================================</w:t>
            </w:r>
          </w:p>
          <w:p w14:paraId="3219ED41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[mft]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[fn_</w:t>
            </w:r>
            <w:r>
              <w:rPr>
                <w:rStyle w:val="ScriptNormal"/>
              </w:rPr>
              <w:softHyphen/>
              <w:t>Get</w:t>
            </w:r>
            <w:r>
              <w:rPr>
                <w:rStyle w:val="ScriptNormal"/>
              </w:rPr>
              <w:softHyphen/>
              <w:t>Storage</w:t>
            </w:r>
            <w:r>
              <w:rPr>
                <w:rStyle w:val="ScriptNormal"/>
              </w:rPr>
              <w:softHyphen/>
              <w:t>Machine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Id]</w:t>
            </w:r>
          </w:p>
          <w:p w14:paraId="3219ED42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3219ED4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@storagemachinestatusdescription </w:t>
            </w:r>
            <w:r>
              <w:rPr>
                <w:rStyle w:val="ScriptKeyword"/>
              </w:rPr>
              <w:t>nvarchar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3219ED44" w14:textId="77777777" w:rsidR="00DC5D26" w:rsidRDefault="00EC145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3219ED45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3219ED46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219ED47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219ED4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Keyword"/>
              </w:rPr>
              <w:t>int</w:t>
            </w:r>
          </w:p>
          <w:p w14:paraId="3219ED49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UPPER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@storagemachinestatusdescription</w:t>
            </w:r>
            <w:r>
              <w:rPr>
                <w:rStyle w:val="ScriptOperator"/>
              </w:rPr>
              <w:t>)</w:t>
            </w:r>
          </w:p>
          <w:p w14:paraId="3219ED4A" w14:textId="77777777" w:rsidR="00DC5D26" w:rsidRDefault="00DC5D26">
            <w:pPr>
              <w:rPr>
                <w:rStyle w:val="ScriptNormal"/>
              </w:rPr>
            </w:pPr>
          </w:p>
          <w:p w14:paraId="3219ED4B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'READY TO PROCESS'</w:t>
            </w:r>
          </w:p>
          <w:p w14:paraId="3219ED4C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219ED4D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'PROCESSING'</w:t>
            </w:r>
          </w:p>
          <w:p w14:paraId="3219ED4E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3219ED4F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'COMPLETED'</w:t>
            </w:r>
          </w:p>
          <w:p w14:paraId="3219ED50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</w:t>
            </w:r>
            <w:r>
              <w:rPr>
                <w:rStyle w:val="ScriptNormal"/>
              </w:rPr>
              <w:t xml:space="preserve">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</w:p>
          <w:p w14:paraId="3219ED51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'OPERATION CANCELLED'</w:t>
            </w:r>
          </w:p>
          <w:p w14:paraId="3219ED52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20</w:t>
            </w:r>
          </w:p>
          <w:p w14:paraId="3219ED53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@storagemachinestatusdescription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'ERROR'</w:t>
            </w:r>
          </w:p>
          <w:p w14:paraId="3219ED54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Normal"/>
              </w:rPr>
              <w:t xml:space="preserve">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30</w:t>
            </w:r>
          </w:p>
          <w:p w14:paraId="3219ED55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3219ED56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@storagemachinestatusid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</w:p>
          <w:p w14:paraId="3219ED57" w14:textId="77777777" w:rsidR="00DC5D26" w:rsidRDefault="00DC5D26">
            <w:pPr>
              <w:rPr>
                <w:rStyle w:val="ScriptNormal"/>
              </w:rPr>
            </w:pPr>
          </w:p>
          <w:p w14:paraId="3219ED58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@storagemachinestatusid</w:t>
            </w:r>
          </w:p>
          <w:p w14:paraId="3219ED59" w14:textId="77777777" w:rsidR="00DC5D26" w:rsidRDefault="00EC145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219ED5A" w14:textId="77777777" w:rsidR="00DC5D26" w:rsidRDefault="00EC145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19ED5B" w14:textId="77777777" w:rsidR="00DC5D26" w:rsidRDefault="00DC5D26">
            <w:pPr>
              <w:rPr>
                <w:rStyle w:val="ScriptNormal"/>
              </w:rPr>
            </w:pPr>
          </w:p>
        </w:tc>
      </w:tr>
    </w:tbl>
    <w:p w14:paraId="3219ED5D" w14:textId="77777777" w:rsidR="00DC5D26" w:rsidRDefault="00DC5D26">
      <w:pPr>
        <w:rPr>
          <w:rStyle w:val="ScriptNormal"/>
        </w:rPr>
      </w:pPr>
    </w:p>
    <w:p w14:paraId="3219ED5E" w14:textId="77777777" w:rsidR="00DC5D26" w:rsidRDefault="00EC1450">
      <w:pPr>
        <w:pStyle w:val="BlockTitleParagraph"/>
        <w:rPr>
          <w:rStyle w:val="ScriptNormal"/>
        </w:rPr>
      </w:pPr>
      <w:bookmarkStart w:id="2304" w:name="4AKgwQhgJA7uQYKh/Vag6kVete4="/>
      <w:r>
        <w:t>Uses</w:t>
      </w:r>
      <w:bookmarkEnd w:id="2304"/>
    </w:p>
    <w:p w14:paraId="3219ED5F" w14:textId="77777777" w:rsidR="00DC5D26" w:rsidRDefault="00EC1450">
      <w:r>
        <w:t>[mft]</w:t>
      </w:r>
    </w:p>
    <w:p w14:paraId="3219ED60" w14:textId="77777777" w:rsidR="00DC5D26" w:rsidRDefault="00EC1450">
      <w:pPr>
        <w:pStyle w:val="BlockTitleParagraph"/>
      </w:pPr>
      <w:bookmarkStart w:id="2305" w:name="x5kCOcNWuwBFNpWWf2mXeS4mNi4="/>
      <w:r>
        <w:t>Used By</w:t>
      </w:r>
      <w:bookmarkEnd w:id="2305"/>
    </w:p>
    <w:p w14:paraId="3219ED61" w14:textId="77777777" w:rsidR="00DC5D26" w:rsidRDefault="00EC1450">
      <w:hyperlink w:anchor="YWckhcm8yx4WBJg+di4+9EJyP0Y=" w:history="1">
        <w:r>
          <w:t>[mft].[p_check_storageoperation_finished]</w:t>
        </w:r>
      </w:hyperlink>
    </w:p>
    <w:p w14:paraId="3219ED62" w14:textId="77777777" w:rsidR="00DC5D26" w:rsidRDefault="00EC1450">
      <w:hyperlink w:anchor="9e7ywF3uhRnjGcJZ4e9+VeUE340=" w:history="1">
        <w:r>
          <w:t>[mft].[p_get_activity_from_storage]</w:t>
        </w:r>
      </w:hyperlink>
    </w:p>
    <w:p w14:paraId="3219ED63" w14:textId="77777777" w:rsidR="00DC5D26" w:rsidRDefault="00EC1450">
      <w:hyperlink w:anchor="HjNI/SX3pG0VAK1u/2UQ3RjjiQc=" w:history="1">
        <w:r>
          <w:t>[mft].[p_storagemachine_book]</w:t>
        </w:r>
      </w:hyperlink>
    </w:p>
    <w:p w14:paraId="3219ED64" w14:textId="77777777" w:rsidR="00DC5D26" w:rsidRDefault="00EC1450">
      <w:hyperlink w:anchor="WiPK2k7Zanqsa370TGyEzfu2RLc=" w:history="1">
        <w:r>
          <w:t>[mft</w:t>
        </w:r>
        <w:r>
          <w:t>].[p_storagemachine_insert]</w:t>
        </w:r>
      </w:hyperlink>
    </w:p>
    <w:p w14:paraId="3219ED65" w14:textId="77777777" w:rsidR="00DC5D26" w:rsidRDefault="00EC1450">
      <w:hyperlink w:anchor="HzyPp0rH2W7p+J3+QqOKqUUnxuM=" w:history="1">
        <w:r>
          <w:t>[mft].[p_storageoperations_move_history]</w:t>
        </w:r>
      </w:hyperlink>
    </w:p>
    <w:p w14:paraId="3219ED66" w14:textId="77777777" w:rsidR="00DC5D26" w:rsidRDefault="00DC5D26"/>
    <w:sectPr w:rsidR="00DC5D26">
      <w:headerReference w:type="default" r:id="rId419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F7FD" w14:textId="77777777" w:rsidR="00000000" w:rsidRDefault="00EC1450">
      <w:pPr>
        <w:spacing w:before="0" w:after="0"/>
      </w:pPr>
      <w:r>
        <w:separator/>
      </w:r>
    </w:p>
  </w:endnote>
  <w:endnote w:type="continuationSeparator" w:id="0">
    <w:p w14:paraId="3219F7FF" w14:textId="77777777" w:rsidR="00000000" w:rsidRDefault="00EC145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3080"/>
      <w:gridCol w:w="3081"/>
      <w:gridCol w:w="3081"/>
    </w:tblGrid>
    <w:tr w:rsidR="00DC5D26" w14:paraId="3219F1B7" w14:textId="77777777">
      <w:tc>
        <w:tcPr>
          <w:tcW w:w="2769" w:type="dxa"/>
        </w:tcPr>
        <w:p w14:paraId="3219F1B4" w14:textId="77777777" w:rsidR="00DC5D26" w:rsidRDefault="00EC1450">
          <w:r>
            <w:t>Author: Dennis Vroegop</w:t>
          </w:r>
        </w:p>
      </w:tc>
      <w:tc>
        <w:tcPr>
          <w:tcW w:w="2769" w:type="dxa"/>
        </w:tcPr>
        <w:p w14:paraId="3219F1B5" w14:textId="77777777" w:rsidR="00DC5D26" w:rsidRDefault="00EC1450">
          <w:pPr>
            <w:jc w:val="center"/>
          </w:pPr>
          <w:r>
            <w:t>Copyright 2021 IBV - All Rights Reserved</w:t>
          </w:r>
        </w:p>
      </w:tc>
      <w:tc>
        <w:tcPr>
          <w:tcW w:w="2769" w:type="dxa"/>
        </w:tcPr>
        <w:p w14:paraId="3219F1B6" w14:textId="77777777" w:rsidR="00DC5D26" w:rsidRDefault="00EC1450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635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635</w:t>
          </w:r>
          <w:r>
            <w:fldChar w:fldCharType="end"/>
          </w:r>
        </w:p>
      </w:tc>
    </w:tr>
  </w:tbl>
  <w:p w14:paraId="3219F1B8" w14:textId="77777777" w:rsidR="00DC5D26" w:rsidRDefault="00DC5D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9F7F9" w14:textId="77777777" w:rsidR="00000000" w:rsidRDefault="00EC1450">
      <w:pPr>
        <w:spacing w:before="0" w:after="0"/>
      </w:pPr>
      <w:r>
        <w:separator/>
      </w:r>
    </w:p>
  </w:footnote>
  <w:footnote w:type="continuationSeparator" w:id="0">
    <w:p w14:paraId="3219F7FB" w14:textId="77777777" w:rsidR="00000000" w:rsidRDefault="00EC145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3812"/>
      <w:gridCol w:w="4710"/>
    </w:tblGrid>
    <w:tr w:rsidR="00DC5D26" w14:paraId="3219F1B2" w14:textId="77777777">
      <w:tc>
        <w:tcPr>
          <w:tcW w:w="0" w:type="auto"/>
        </w:tcPr>
        <w:p w14:paraId="3219F1B0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localhost</w:t>
          </w:r>
        </w:p>
      </w:tc>
      <w:tc>
        <w:tcPr>
          <w:tcW w:w="0" w:type="auto"/>
        </w:tcPr>
        <w:p w14:paraId="3219F1B1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B3" w14:textId="77777777" w:rsidR="00DC5D26" w:rsidRDefault="00DC5D26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35"/>
      <w:gridCol w:w="1787"/>
    </w:tblGrid>
    <w:tr w:rsidR="00DC5D26" w14:paraId="3219F1DB" w14:textId="77777777">
      <w:tc>
        <w:tcPr>
          <w:tcW w:w="0" w:type="auto"/>
        </w:tcPr>
        <w:p w14:paraId="3219F1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conversion.t_convertable_file_type</w:t>
          </w:r>
        </w:p>
      </w:tc>
      <w:tc>
        <w:tcPr>
          <w:tcW w:w="0" w:type="auto"/>
        </w:tcPr>
        <w:p w14:paraId="3219F1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DC" w14:textId="77777777" w:rsidR="00DC5D26" w:rsidRDefault="00DC5D26"/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6"/>
      <w:gridCol w:w="1576"/>
    </w:tblGrid>
    <w:tr w:rsidR="00DC5D26" w14:paraId="3219F343" w14:textId="77777777">
      <w:tc>
        <w:tcPr>
          <w:tcW w:w="0" w:type="auto"/>
        </w:tcPr>
        <w:p w14:paraId="3219F3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conversion.p_image_resi</w:t>
          </w:r>
          <w:r>
            <w:t>zing_book</w:t>
          </w:r>
        </w:p>
      </w:tc>
      <w:tc>
        <w:tcPr>
          <w:tcW w:w="0" w:type="auto"/>
        </w:tcPr>
        <w:p w14:paraId="3219F3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44" w14:textId="77777777" w:rsidR="00DC5D26" w:rsidRDefault="00DC5D26"/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3"/>
      <w:gridCol w:w="1509"/>
    </w:tblGrid>
    <w:tr w:rsidR="00DC5D26" w14:paraId="3219F347" w14:textId="77777777">
      <w:tc>
        <w:tcPr>
          <w:tcW w:w="0" w:type="auto"/>
        </w:tcPr>
        <w:p w14:paraId="3219F34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conversion.p_image_resizing_book_fallback</w:t>
          </w:r>
        </w:p>
      </w:tc>
      <w:tc>
        <w:tcPr>
          <w:tcW w:w="0" w:type="auto"/>
        </w:tcPr>
        <w:p w14:paraId="3219F3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48" w14:textId="77777777" w:rsidR="00DC5D26" w:rsidRDefault="00DC5D26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6"/>
      <w:gridCol w:w="1516"/>
    </w:tblGrid>
    <w:tr w:rsidR="00DC5D26" w14:paraId="3219F34B" w14:textId="77777777">
      <w:tc>
        <w:tcPr>
          <w:tcW w:w="0" w:type="auto"/>
        </w:tcPr>
        <w:p w14:paraId="3219F3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conversion.p_image_resizing_book_history</w:t>
          </w:r>
        </w:p>
      </w:tc>
      <w:tc>
        <w:tcPr>
          <w:tcW w:w="0" w:type="auto"/>
        </w:tcPr>
        <w:p w14:paraId="3219F3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4C" w14:textId="77777777" w:rsidR="00DC5D26" w:rsidRDefault="00DC5D26"/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20"/>
      <w:gridCol w:w="1502"/>
    </w:tblGrid>
    <w:tr w:rsidR="00DC5D26" w14:paraId="3219F34F" w14:textId="77777777">
      <w:tc>
        <w:tcPr>
          <w:tcW w:w="0" w:type="auto"/>
        </w:tcPr>
        <w:p w14:paraId="3219F3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conversion.p_image_resizing_booking_insert</w:t>
          </w:r>
        </w:p>
      </w:tc>
      <w:tc>
        <w:tcPr>
          <w:tcW w:w="0" w:type="auto"/>
        </w:tcPr>
        <w:p w14:paraId="3219F3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50" w14:textId="77777777" w:rsidR="00DC5D26" w:rsidRDefault="00DC5D26"/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5"/>
      <w:gridCol w:w="1557"/>
    </w:tblGrid>
    <w:tr w:rsidR="00DC5D26" w14:paraId="3219F353" w14:textId="77777777">
      <w:tc>
        <w:tcPr>
          <w:tcW w:w="0" w:type="auto"/>
        </w:tcPr>
        <w:p w14:paraId="3219F3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</w:t>
          </w:r>
          <w:r>
            <w:t>conversion.p_image_resizing_unbook</w:t>
          </w:r>
        </w:p>
      </w:tc>
      <w:tc>
        <w:tcPr>
          <w:tcW w:w="0" w:type="auto"/>
        </w:tcPr>
        <w:p w14:paraId="3219F3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54" w14:textId="77777777" w:rsidR="00DC5D26" w:rsidRDefault="00DC5D26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17"/>
      <w:gridCol w:w="1705"/>
    </w:tblGrid>
    <w:tr w:rsidR="00DC5D26" w14:paraId="3219F357" w14:textId="77777777">
      <w:tc>
        <w:tcPr>
          <w:tcW w:w="0" w:type="auto"/>
        </w:tcPr>
        <w:p w14:paraId="3219F35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dbo.p_cache_load</w:t>
          </w:r>
        </w:p>
      </w:tc>
      <w:tc>
        <w:tcPr>
          <w:tcW w:w="0" w:type="auto"/>
        </w:tcPr>
        <w:p w14:paraId="3219F3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58" w14:textId="77777777" w:rsidR="00DC5D26" w:rsidRDefault="00DC5D26"/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6"/>
      <w:gridCol w:w="1636"/>
    </w:tblGrid>
    <w:tr w:rsidR="00DC5D26" w14:paraId="3219F35B" w14:textId="77777777">
      <w:tc>
        <w:tcPr>
          <w:tcW w:w="0" w:type="auto"/>
        </w:tcPr>
        <w:p w14:paraId="3219F3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dbo.p_cache_publishid_get</w:t>
          </w:r>
        </w:p>
      </w:tc>
      <w:tc>
        <w:tcPr>
          <w:tcW w:w="0" w:type="auto"/>
        </w:tcPr>
        <w:p w14:paraId="3219F3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5C" w14:textId="77777777" w:rsidR="00DC5D26" w:rsidRDefault="00DC5D26"/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3"/>
      <w:gridCol w:w="1639"/>
    </w:tblGrid>
    <w:tr w:rsidR="00DC5D26" w14:paraId="3219F35F" w14:textId="77777777">
      <w:tc>
        <w:tcPr>
          <w:tcW w:w="0" w:type="auto"/>
        </w:tcPr>
        <w:p w14:paraId="3219F35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dbo.p_canvasshotter_book</w:t>
          </w:r>
        </w:p>
      </w:tc>
      <w:tc>
        <w:tcPr>
          <w:tcW w:w="0" w:type="auto"/>
        </w:tcPr>
        <w:p w14:paraId="3219F3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60" w14:textId="77777777" w:rsidR="00DC5D26" w:rsidRDefault="00DC5D26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27"/>
      <w:gridCol w:w="1495"/>
    </w:tblGrid>
    <w:tr w:rsidR="00DC5D26" w14:paraId="3219F363" w14:textId="77777777">
      <w:tc>
        <w:tcPr>
          <w:tcW w:w="0" w:type="auto"/>
        </w:tcPr>
        <w:p w14:paraId="3219F3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dbo.p_canvasshotter_booking_history_search</w:t>
          </w:r>
        </w:p>
      </w:tc>
      <w:tc>
        <w:tcPr>
          <w:tcW w:w="0" w:type="auto"/>
        </w:tcPr>
        <w:p w14:paraId="3219F3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64" w14:textId="77777777" w:rsidR="00DC5D26" w:rsidRDefault="00DC5D26"/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49"/>
      <w:gridCol w:w="1473"/>
    </w:tblGrid>
    <w:tr w:rsidR="00DC5D26" w14:paraId="3219F367" w14:textId="77777777">
      <w:tc>
        <w:tcPr>
          <w:tcW w:w="0" w:type="auto"/>
        </w:tcPr>
        <w:p w14:paraId="3219F3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</w:t>
            </w:r>
            <w:r>
              <w:t>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</w:t>
            </w:r>
            <w:r>
              <w:t>red Procedures</w:t>
            </w:r>
          </w:hyperlink>
          <w:r>
            <w:t xml:space="preserve"> &gt; dbo.p_canvasshotter_booking_insert_conditional</w:t>
          </w:r>
        </w:p>
      </w:tc>
      <w:tc>
        <w:tcPr>
          <w:tcW w:w="0" w:type="auto"/>
        </w:tcPr>
        <w:p w14:paraId="3219F36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68" w14:textId="77777777" w:rsidR="00DC5D26" w:rsidRDefault="00DC5D26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68"/>
      <w:gridCol w:w="1754"/>
    </w:tblGrid>
    <w:tr w:rsidR="00DC5D26" w14:paraId="3219F1DF" w14:textId="77777777">
      <w:tc>
        <w:tcPr>
          <w:tcW w:w="0" w:type="auto"/>
        </w:tcPr>
        <w:p w14:paraId="3219F1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</w:t>
            </w:r>
            <w:r>
              <w:t>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conversion.t_image_resizing_booking</w:t>
          </w:r>
        </w:p>
      </w:tc>
      <w:tc>
        <w:tcPr>
          <w:tcW w:w="0" w:type="auto"/>
        </w:tcPr>
        <w:p w14:paraId="3219F1D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E0" w14:textId="77777777" w:rsidR="00DC5D26" w:rsidRDefault="00DC5D26"/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4"/>
      <w:gridCol w:w="1618"/>
    </w:tblGrid>
    <w:tr w:rsidR="00DC5D26" w14:paraId="3219F36B" w14:textId="77777777">
      <w:tc>
        <w:tcPr>
          <w:tcW w:w="0" w:type="auto"/>
        </w:tcPr>
        <w:p w14:paraId="3219F3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dbo.p_canvasshotter_fallback</w:t>
          </w:r>
        </w:p>
      </w:tc>
      <w:tc>
        <w:tcPr>
          <w:tcW w:w="0" w:type="auto"/>
        </w:tcPr>
        <w:p w14:paraId="3219F36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6C" w14:textId="77777777" w:rsidR="00DC5D26" w:rsidRDefault="00DC5D26"/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6"/>
      <w:gridCol w:w="1626"/>
    </w:tblGrid>
    <w:tr w:rsidR="00DC5D26" w14:paraId="3219F36F" w14:textId="77777777">
      <w:tc>
        <w:tcPr>
          <w:tcW w:w="0" w:type="auto"/>
        </w:tcPr>
        <w:p w14:paraId="3219F3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dbo.p_canvasshotter_history</w:t>
          </w:r>
        </w:p>
      </w:tc>
      <w:tc>
        <w:tcPr>
          <w:tcW w:w="0" w:type="auto"/>
        </w:tcPr>
        <w:p w14:paraId="3219F36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70" w14:textId="77777777" w:rsidR="00DC5D26" w:rsidRDefault="00DC5D26"/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2"/>
      <w:gridCol w:w="1620"/>
    </w:tblGrid>
    <w:tr w:rsidR="00DC5D26" w14:paraId="3219F373" w14:textId="77777777">
      <w:tc>
        <w:tcPr>
          <w:tcW w:w="0" w:type="auto"/>
        </w:tcPr>
        <w:p w14:paraId="3219F3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dbo.p_canvasshotter</w:t>
          </w:r>
          <w:r>
            <w:t>_unbook</w:t>
          </w:r>
        </w:p>
      </w:tc>
      <w:tc>
        <w:tcPr>
          <w:tcW w:w="0" w:type="auto"/>
        </w:tcPr>
        <w:p w14:paraId="3219F37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74" w14:textId="77777777" w:rsidR="00DC5D26" w:rsidRDefault="00DC5D26"/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8"/>
      <w:gridCol w:w="1634"/>
    </w:tblGrid>
    <w:tr w:rsidR="00DC5D26" w14:paraId="3219F377" w14:textId="77777777">
      <w:tc>
        <w:tcPr>
          <w:tcW w:w="0" w:type="auto"/>
        </w:tcPr>
        <w:p w14:paraId="3219F3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dbo.p_configuration_get_all</w:t>
          </w:r>
        </w:p>
      </w:tc>
      <w:tc>
        <w:tcPr>
          <w:tcW w:w="0" w:type="auto"/>
        </w:tcPr>
        <w:p w14:paraId="3219F37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78" w14:textId="77777777" w:rsidR="00DC5D26" w:rsidRDefault="00DC5D26"/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0"/>
      <w:gridCol w:w="1652"/>
    </w:tblGrid>
    <w:tr w:rsidR="00DC5D26" w14:paraId="3219F37B" w14:textId="77777777">
      <w:tc>
        <w:tcPr>
          <w:tcW w:w="0" w:type="auto"/>
        </w:tcPr>
        <w:p w14:paraId="3219F3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</w:t>
          </w:r>
          <w:r>
            <w:t xml:space="preserve">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dbo.p_configuration_load</w:t>
          </w:r>
        </w:p>
      </w:tc>
      <w:tc>
        <w:tcPr>
          <w:tcW w:w="0" w:type="auto"/>
        </w:tcPr>
        <w:p w14:paraId="3219F37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7C" w14:textId="77777777" w:rsidR="00DC5D26" w:rsidRDefault="00DC5D26"/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0"/>
      <w:gridCol w:w="1662"/>
    </w:tblGrid>
    <w:tr w:rsidR="00DC5D26" w14:paraId="3219F37F" w14:textId="77777777">
      <w:tc>
        <w:tcPr>
          <w:tcW w:w="0" w:type="auto"/>
        </w:tcPr>
        <w:p w14:paraId="3219F3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</w:t>
            </w:r>
            <w:r>
              <w:t>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</w:t>
            </w:r>
            <w:r>
              <w:t>ocedures</w:t>
            </w:r>
          </w:hyperlink>
          <w:r>
            <w:t xml:space="preserve"> &gt; dbo.p_configuration_set</w:t>
          </w:r>
        </w:p>
      </w:tc>
      <w:tc>
        <w:tcPr>
          <w:tcW w:w="0" w:type="auto"/>
        </w:tcPr>
        <w:p w14:paraId="3219F3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80" w14:textId="77777777" w:rsidR="00DC5D26" w:rsidRDefault="00DC5D26"/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6"/>
      <w:gridCol w:w="1616"/>
    </w:tblGrid>
    <w:tr w:rsidR="00DC5D26" w14:paraId="3219F383" w14:textId="77777777">
      <w:tc>
        <w:tcPr>
          <w:tcW w:w="0" w:type="auto"/>
        </w:tcPr>
        <w:p w14:paraId="3219F3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dbo.p_get_all_template_types</w:t>
          </w:r>
        </w:p>
      </w:tc>
      <w:tc>
        <w:tcPr>
          <w:tcW w:w="0" w:type="auto"/>
        </w:tcPr>
        <w:p w14:paraId="3219F38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84" w14:textId="77777777" w:rsidR="00DC5D26" w:rsidRDefault="00DC5D26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23"/>
      <w:gridCol w:w="1699"/>
    </w:tblGrid>
    <w:tr w:rsidR="00DC5D26" w14:paraId="3219F387" w14:textId="77777777">
      <w:tc>
        <w:tcPr>
          <w:tcW w:w="0" w:type="auto"/>
        </w:tcPr>
        <w:p w14:paraId="3219F3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dbo.p_insert_event</w:t>
          </w:r>
        </w:p>
      </w:tc>
      <w:tc>
        <w:tcPr>
          <w:tcW w:w="0" w:type="auto"/>
        </w:tcPr>
        <w:p w14:paraId="3219F38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88" w14:textId="77777777" w:rsidR="00DC5D26" w:rsidRDefault="00DC5D26"/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19"/>
      <w:gridCol w:w="1703"/>
    </w:tblGrid>
    <w:tr w:rsidR="00DC5D26" w14:paraId="3219F38B" w14:textId="77777777">
      <w:tc>
        <w:tcPr>
          <w:tcW w:w="0" w:type="auto"/>
        </w:tcPr>
        <w:p w14:paraId="3219F3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dbo.p_insert_trace</w:t>
          </w:r>
        </w:p>
      </w:tc>
      <w:tc>
        <w:tcPr>
          <w:tcW w:w="0" w:type="auto"/>
        </w:tcPr>
        <w:p w14:paraId="3219F3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8C" w14:textId="77777777" w:rsidR="00DC5D26" w:rsidRDefault="00DC5D26"/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0"/>
      <w:gridCol w:w="1662"/>
    </w:tblGrid>
    <w:tr w:rsidR="00DC5D26" w14:paraId="3219F38F" w14:textId="77777777">
      <w:tc>
        <w:tcPr>
          <w:tcW w:w="0" w:type="auto"/>
        </w:tcPr>
        <w:p w14:paraId="3219F3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dbo.p_language_get_all</w:t>
          </w:r>
        </w:p>
      </w:tc>
      <w:tc>
        <w:tcPr>
          <w:tcW w:w="0" w:type="auto"/>
        </w:tcPr>
        <w:p w14:paraId="3219F38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90" w14:textId="77777777" w:rsidR="00DC5D26" w:rsidRDefault="00DC5D26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2"/>
      <w:gridCol w:w="1670"/>
    </w:tblGrid>
    <w:tr w:rsidR="00DC5D26" w14:paraId="3219F1E3" w14:textId="77777777">
      <w:tc>
        <w:tcPr>
          <w:tcW w:w="0" w:type="auto"/>
        </w:tcPr>
        <w:p w14:paraId="3219F1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conversion.t_image_resizing_booking_history</w:t>
          </w:r>
        </w:p>
      </w:tc>
      <w:tc>
        <w:tcPr>
          <w:tcW w:w="0" w:type="auto"/>
        </w:tcPr>
        <w:p w14:paraId="3219F1E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E4" w14:textId="77777777" w:rsidR="00DC5D26" w:rsidRDefault="00DC5D26"/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2"/>
      <w:gridCol w:w="1670"/>
    </w:tblGrid>
    <w:tr w:rsidR="00DC5D26" w14:paraId="3219F393" w14:textId="77777777">
      <w:tc>
        <w:tcPr>
          <w:tcW w:w="0" w:type="auto"/>
        </w:tcPr>
        <w:p w14:paraId="3219F3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dbo.p_language_insert</w:t>
          </w:r>
        </w:p>
      </w:tc>
      <w:tc>
        <w:tcPr>
          <w:tcW w:w="0" w:type="auto"/>
        </w:tcPr>
        <w:p w14:paraId="3219F3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94" w14:textId="77777777" w:rsidR="00DC5D26" w:rsidRDefault="00DC5D26"/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0"/>
      <w:gridCol w:w="1632"/>
    </w:tblGrid>
    <w:tr w:rsidR="00DC5D26" w14:paraId="3219F397" w14:textId="77777777">
      <w:tc>
        <w:tcPr>
          <w:tcW w:w="0" w:type="auto"/>
        </w:tcPr>
        <w:p w14:paraId="3219F3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dbo.p_language_is_id_valid</w:t>
          </w:r>
        </w:p>
      </w:tc>
      <w:tc>
        <w:tcPr>
          <w:tcW w:w="0" w:type="auto"/>
        </w:tcPr>
        <w:p w14:paraId="3219F39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98" w14:textId="77777777" w:rsidR="00DC5D26" w:rsidRDefault="00DC5D26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8"/>
      <w:gridCol w:w="1574"/>
    </w:tblGrid>
    <w:tr w:rsidR="00DC5D26" w14:paraId="3219F39B" w14:textId="77777777">
      <w:tc>
        <w:tcPr>
          <w:tcW w:w="0" w:type="auto"/>
        </w:tcPr>
        <w:p w14:paraId="3219F3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dbo.p_newsletter_subscriber_insert</w:t>
          </w:r>
        </w:p>
      </w:tc>
      <w:tc>
        <w:tcPr>
          <w:tcW w:w="0" w:type="auto"/>
        </w:tcPr>
        <w:p w14:paraId="3219F39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9C" w14:textId="77777777" w:rsidR="00DC5D26" w:rsidRDefault="00DC5D26"/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5"/>
      <w:gridCol w:w="1657"/>
    </w:tblGrid>
    <w:tr w:rsidR="00DC5D26" w14:paraId="3219F39F" w14:textId="77777777">
      <w:tc>
        <w:tcPr>
          <w:tcW w:w="0" w:type="auto"/>
        </w:tcPr>
        <w:p w14:paraId="3219F3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dbo.p_online_user_book</w:t>
          </w:r>
        </w:p>
      </w:tc>
      <w:tc>
        <w:tcPr>
          <w:tcW w:w="0" w:type="auto"/>
        </w:tcPr>
        <w:p w14:paraId="3219F3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A0" w14:textId="77777777" w:rsidR="00DC5D26" w:rsidRDefault="00DC5D26"/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1"/>
      <w:gridCol w:w="1561"/>
    </w:tblGrid>
    <w:tr w:rsidR="00DC5D26" w14:paraId="3219F3A3" w14:textId="77777777">
      <w:tc>
        <w:tcPr>
          <w:tcW w:w="0" w:type="auto"/>
        </w:tcPr>
        <w:p w14:paraId="3219F3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</w:t>
          </w:r>
          <w:r>
            <w:t>p_online_user_check_connected</w:t>
          </w:r>
        </w:p>
      </w:tc>
      <w:tc>
        <w:tcPr>
          <w:tcW w:w="0" w:type="auto"/>
        </w:tcPr>
        <w:p w14:paraId="3219F3A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A4" w14:textId="77777777" w:rsidR="00DC5D26" w:rsidRDefault="00DC5D26"/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4"/>
      <w:gridCol w:w="1648"/>
    </w:tblGrid>
    <w:tr w:rsidR="00DC5D26" w14:paraId="3219F3A7" w14:textId="77777777">
      <w:tc>
        <w:tcPr>
          <w:tcW w:w="0" w:type="auto"/>
        </w:tcPr>
        <w:p w14:paraId="3219F3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</w:t>
          </w:r>
          <w:r>
            <w:t xml:space="preserve">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</w:t>
            </w:r>
            <w:r>
              <w:t>es</w:t>
            </w:r>
          </w:hyperlink>
          <w:r>
            <w:t xml:space="preserve"> &gt; dbo.p_online_user_delete</w:t>
          </w:r>
        </w:p>
      </w:tc>
      <w:tc>
        <w:tcPr>
          <w:tcW w:w="0" w:type="auto"/>
        </w:tcPr>
        <w:p w14:paraId="3219F3A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A8" w14:textId="77777777" w:rsidR="00DC5D26" w:rsidRDefault="00DC5D26"/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5"/>
      <w:gridCol w:w="1537"/>
    </w:tblGrid>
    <w:tr w:rsidR="00DC5D26" w14:paraId="3219F3AB" w14:textId="77777777">
      <w:tc>
        <w:tcPr>
          <w:tcW w:w="0" w:type="auto"/>
        </w:tcPr>
        <w:p w14:paraId="3219F3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dbo.p_online_user_get_by_connectionid</w:t>
          </w:r>
        </w:p>
      </w:tc>
      <w:tc>
        <w:tcPr>
          <w:tcW w:w="0" w:type="auto"/>
        </w:tcPr>
        <w:p w14:paraId="3219F3A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AC" w14:textId="77777777" w:rsidR="00DC5D26" w:rsidRDefault="00DC5D26"/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5"/>
      <w:gridCol w:w="1557"/>
    </w:tblGrid>
    <w:tr w:rsidR="00DC5D26" w14:paraId="3219F3AF" w14:textId="77777777">
      <w:tc>
        <w:tcPr>
          <w:tcW w:w="0" w:type="auto"/>
        </w:tcPr>
        <w:p w14:paraId="3219F3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dbo.p_online_user_get_by_username</w:t>
          </w:r>
        </w:p>
      </w:tc>
      <w:tc>
        <w:tcPr>
          <w:tcW w:w="0" w:type="auto"/>
        </w:tcPr>
        <w:p w14:paraId="3219F3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B0" w14:textId="77777777" w:rsidR="00DC5D26" w:rsidRDefault="00DC5D26"/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0"/>
      <w:gridCol w:w="1522"/>
    </w:tblGrid>
    <w:tr w:rsidR="00DC5D26" w14:paraId="3219F3B3" w14:textId="77777777">
      <w:tc>
        <w:tcPr>
          <w:tcW w:w="0" w:type="auto"/>
        </w:tcPr>
        <w:p w14:paraId="3219F3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dbo.p_online_user_get_first_by_project_id</w:t>
          </w:r>
        </w:p>
      </w:tc>
      <w:tc>
        <w:tcPr>
          <w:tcW w:w="0" w:type="auto"/>
        </w:tcPr>
        <w:p w14:paraId="3219F3B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B4" w14:textId="77777777" w:rsidR="00DC5D26" w:rsidRDefault="00DC5D26"/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6"/>
      <w:gridCol w:w="1596"/>
    </w:tblGrid>
    <w:tr w:rsidR="00DC5D26" w14:paraId="3219F3B7" w14:textId="77777777">
      <w:tc>
        <w:tcPr>
          <w:tcW w:w="0" w:type="auto"/>
        </w:tcPr>
        <w:p w14:paraId="3219F3B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dbo.p_online_user_get_projectid</w:t>
          </w:r>
        </w:p>
      </w:tc>
      <w:tc>
        <w:tcPr>
          <w:tcW w:w="0" w:type="auto"/>
        </w:tcPr>
        <w:p w14:paraId="3219F3B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B8" w14:textId="77777777" w:rsidR="00DC5D26" w:rsidRDefault="00DC5D26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42"/>
      <w:gridCol w:w="1780"/>
    </w:tblGrid>
    <w:tr w:rsidR="00DC5D26" w14:paraId="3219F1E7" w14:textId="77777777">
      <w:tc>
        <w:tcPr>
          <w:tcW w:w="0" w:type="auto"/>
        </w:tcPr>
        <w:p w14:paraId="3219F1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conversion.t_state_machine_status</w:t>
          </w:r>
        </w:p>
      </w:tc>
      <w:tc>
        <w:tcPr>
          <w:tcW w:w="0" w:type="auto"/>
        </w:tcPr>
        <w:p w14:paraId="3219F1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E8" w14:textId="77777777" w:rsidR="00DC5D26" w:rsidRDefault="00DC5D26"/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0"/>
      <w:gridCol w:w="1652"/>
    </w:tblGrid>
    <w:tr w:rsidR="00DC5D26" w14:paraId="3219F3BB" w14:textId="77777777">
      <w:tc>
        <w:tcPr>
          <w:tcW w:w="0" w:type="auto"/>
        </w:tcPr>
        <w:p w14:paraId="3219F3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dbo.p_online_user_insert</w:t>
          </w:r>
        </w:p>
      </w:tc>
      <w:tc>
        <w:tcPr>
          <w:tcW w:w="0" w:type="auto"/>
        </w:tcPr>
        <w:p w14:paraId="3219F3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BC" w14:textId="77777777" w:rsidR="00DC5D26" w:rsidRDefault="00DC5D26"/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3"/>
      <w:gridCol w:w="1569"/>
    </w:tblGrid>
    <w:tr w:rsidR="00DC5D26" w14:paraId="3219F3BF" w14:textId="77777777">
      <w:tc>
        <w:tcPr>
          <w:tcW w:w="0" w:type="auto"/>
        </w:tcPr>
        <w:p w14:paraId="3219F3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</w:t>
          </w:r>
          <w:r>
            <w:t>o.p_online_user_search_backend</w:t>
          </w:r>
        </w:p>
      </w:tc>
      <w:tc>
        <w:tcPr>
          <w:tcW w:w="0" w:type="auto"/>
        </w:tcPr>
        <w:p w14:paraId="3219F3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C0" w14:textId="77777777" w:rsidR="00DC5D26" w:rsidRDefault="00DC5D26"/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1"/>
      <w:gridCol w:w="1561"/>
    </w:tblGrid>
    <w:tr w:rsidR="00DC5D26" w14:paraId="3219F3C3" w14:textId="77777777">
      <w:tc>
        <w:tcPr>
          <w:tcW w:w="0" w:type="auto"/>
        </w:tcPr>
        <w:p w14:paraId="3219F3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</w:t>
          </w:r>
          <w:r>
            <w:t>dbo.p_online_user_set_disconnected</w:t>
          </w:r>
        </w:p>
      </w:tc>
      <w:tc>
        <w:tcPr>
          <w:tcW w:w="0" w:type="auto"/>
        </w:tcPr>
        <w:p w14:paraId="3219F3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C4" w14:textId="77777777" w:rsidR="00DC5D26" w:rsidRDefault="00DC5D26"/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4"/>
      <w:gridCol w:w="1638"/>
    </w:tblGrid>
    <w:tr w:rsidR="00DC5D26" w14:paraId="3219F3C7" w14:textId="77777777">
      <w:tc>
        <w:tcPr>
          <w:tcW w:w="0" w:type="auto"/>
        </w:tcPr>
        <w:p w14:paraId="3219F3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dbo.p_online_user_unbook</w:t>
          </w:r>
        </w:p>
      </w:tc>
      <w:tc>
        <w:tcPr>
          <w:tcW w:w="0" w:type="auto"/>
        </w:tcPr>
        <w:p w14:paraId="3219F3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C8" w14:textId="77777777" w:rsidR="00DC5D26" w:rsidRDefault="00DC5D26"/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7"/>
      <w:gridCol w:w="1585"/>
    </w:tblGrid>
    <w:tr w:rsidR="00DC5D26" w14:paraId="3219F3CB" w14:textId="77777777">
      <w:tc>
        <w:tcPr>
          <w:tcW w:w="0" w:type="auto"/>
        </w:tcPr>
        <w:p w14:paraId="3219F3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dbo.p_online_user_unbook_forgot</w:t>
          </w:r>
        </w:p>
      </w:tc>
      <w:tc>
        <w:tcPr>
          <w:tcW w:w="0" w:type="auto"/>
        </w:tcPr>
        <w:p w14:paraId="3219F3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CC" w14:textId="77777777" w:rsidR="00DC5D26" w:rsidRDefault="00DC5D26"/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2"/>
      <w:gridCol w:w="1560"/>
    </w:tblGrid>
    <w:tr w:rsidR="00DC5D26" w14:paraId="3219F3CF" w14:textId="77777777">
      <w:tc>
        <w:tcPr>
          <w:tcW w:w="0" w:type="auto"/>
        </w:tcPr>
        <w:p w14:paraId="3219F3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</w:t>
            </w:r>
            <w:r>
              <w:t xml:space="preserve">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dbo.p_online_user_update_keepalive</w:t>
          </w:r>
        </w:p>
      </w:tc>
      <w:tc>
        <w:tcPr>
          <w:tcW w:w="0" w:type="auto"/>
        </w:tcPr>
        <w:p w14:paraId="3219F3CE" w14:textId="77777777" w:rsidR="00DC5D26" w:rsidRDefault="00EC1450">
          <w:pPr>
            <w:jc w:val="right"/>
          </w:pPr>
          <w:r>
            <w:t>Collaboa</w:t>
          </w:r>
          <w:r>
            <w:t>rd Architecture</w:t>
          </w:r>
        </w:p>
      </w:tc>
    </w:tr>
  </w:tbl>
  <w:p w14:paraId="3219F3D0" w14:textId="77777777" w:rsidR="00DC5D26" w:rsidRDefault="00DC5D26"/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3"/>
      <w:gridCol w:w="1649"/>
    </w:tblGrid>
    <w:tr w:rsidR="00DC5D26" w14:paraId="3219F3D3" w14:textId="77777777">
      <w:tc>
        <w:tcPr>
          <w:tcW w:w="0" w:type="auto"/>
        </w:tcPr>
        <w:p w14:paraId="3219F3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dbo.p_project_copy_book</w:t>
          </w:r>
        </w:p>
      </w:tc>
      <w:tc>
        <w:tcPr>
          <w:tcW w:w="0" w:type="auto"/>
        </w:tcPr>
        <w:p w14:paraId="3219F3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D4" w14:textId="77777777" w:rsidR="00DC5D26" w:rsidRDefault="00DC5D26"/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4"/>
      <w:gridCol w:w="1628"/>
    </w:tblGrid>
    <w:tr w:rsidR="00DC5D26" w14:paraId="3219F3D7" w14:textId="77777777">
      <w:tc>
        <w:tcPr>
          <w:tcW w:w="0" w:type="auto"/>
        </w:tcPr>
        <w:p w14:paraId="3219F3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dbo.p_project_copy_fallback</w:t>
          </w:r>
        </w:p>
      </w:tc>
      <w:tc>
        <w:tcPr>
          <w:tcW w:w="0" w:type="auto"/>
        </w:tcPr>
        <w:p w14:paraId="3219F3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D8" w14:textId="77777777" w:rsidR="00DC5D26" w:rsidRDefault="00DC5D26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7"/>
      <w:gridCol w:w="1635"/>
    </w:tblGrid>
    <w:tr w:rsidR="00DC5D26" w14:paraId="3219F3DB" w14:textId="77777777">
      <w:tc>
        <w:tcPr>
          <w:tcW w:w="0" w:type="auto"/>
        </w:tcPr>
        <w:p w14:paraId="3219F3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dbo.p_project_copy_history</w:t>
          </w:r>
        </w:p>
      </w:tc>
      <w:tc>
        <w:tcPr>
          <w:tcW w:w="0" w:type="auto"/>
        </w:tcPr>
        <w:p w14:paraId="3219F3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DC" w14:textId="77777777" w:rsidR="00DC5D26" w:rsidRDefault="00DC5D26"/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8"/>
      <w:gridCol w:w="1574"/>
    </w:tblGrid>
    <w:tr w:rsidR="00DC5D26" w14:paraId="3219F3DF" w14:textId="77777777">
      <w:tc>
        <w:tcPr>
          <w:tcW w:w="0" w:type="auto"/>
        </w:tcPr>
        <w:p w14:paraId="3219F3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dbo.p_project_copy_history_search</w:t>
          </w:r>
        </w:p>
      </w:tc>
      <w:tc>
        <w:tcPr>
          <w:tcW w:w="0" w:type="auto"/>
        </w:tcPr>
        <w:p w14:paraId="3219F3DE" w14:textId="77777777" w:rsidR="00DC5D26" w:rsidRDefault="00EC1450">
          <w:pPr>
            <w:jc w:val="right"/>
          </w:pPr>
          <w:r>
            <w:t>Collaboard</w:t>
          </w:r>
          <w:r>
            <w:t xml:space="preserve"> Architecture</w:t>
          </w:r>
        </w:p>
      </w:tc>
    </w:tr>
  </w:tbl>
  <w:p w14:paraId="3219F3E0" w14:textId="77777777" w:rsidR="00DC5D26" w:rsidRDefault="00DC5D26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10"/>
      <w:gridCol w:w="2012"/>
    </w:tblGrid>
    <w:tr w:rsidR="00DC5D26" w14:paraId="3219F1EB" w14:textId="77777777">
      <w:tc>
        <w:tcPr>
          <w:tcW w:w="0" w:type="auto"/>
        </w:tcPr>
        <w:p w14:paraId="3219F1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dbo.t_blob_status</w:t>
          </w:r>
        </w:p>
      </w:tc>
      <w:tc>
        <w:tcPr>
          <w:tcW w:w="0" w:type="auto"/>
        </w:tcPr>
        <w:p w14:paraId="3219F1E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EC" w14:textId="77777777" w:rsidR="00DC5D26" w:rsidRDefault="00DC5D26"/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8"/>
      <w:gridCol w:w="1644"/>
    </w:tblGrid>
    <w:tr w:rsidR="00DC5D26" w14:paraId="3219F3E3" w14:textId="77777777">
      <w:tc>
        <w:tcPr>
          <w:tcW w:w="0" w:type="auto"/>
        </w:tcPr>
        <w:p w14:paraId="3219F3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dbo.p_project_copy_insert</w:t>
          </w:r>
        </w:p>
      </w:tc>
      <w:tc>
        <w:tcPr>
          <w:tcW w:w="0" w:type="auto"/>
        </w:tcPr>
        <w:p w14:paraId="3219F3E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E4" w14:textId="77777777" w:rsidR="00DC5D26" w:rsidRDefault="00DC5D26"/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2"/>
      <w:gridCol w:w="1630"/>
    </w:tblGrid>
    <w:tr w:rsidR="00DC5D26" w14:paraId="3219F3E7" w14:textId="77777777">
      <w:tc>
        <w:tcPr>
          <w:tcW w:w="0" w:type="auto"/>
        </w:tcPr>
        <w:p w14:paraId="3219F3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</w:t>
            </w:r>
            <w:r>
              <w:t>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dbo.p_project_copy_unbook</w:t>
          </w:r>
        </w:p>
      </w:tc>
      <w:tc>
        <w:tcPr>
          <w:tcW w:w="0" w:type="auto"/>
        </w:tcPr>
        <w:p w14:paraId="3219F3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E8" w14:textId="77777777" w:rsidR="00DC5D26" w:rsidRDefault="00DC5D26"/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3EB" w14:textId="77777777">
      <w:tc>
        <w:tcPr>
          <w:tcW w:w="0" w:type="auto"/>
        </w:tcPr>
        <w:p w14:paraId="3219F3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</w:t>
            </w:r>
            <w:r>
              <w:t>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</w:t>
            </w:r>
            <w:r>
              <w:t>ed Procedures</w:t>
            </w:r>
          </w:hyperlink>
          <w:r>
            <w:t xml:space="preserve"> &gt; dbo.p_project_delete_template</w:t>
          </w:r>
        </w:p>
      </w:tc>
      <w:tc>
        <w:tcPr>
          <w:tcW w:w="0" w:type="auto"/>
        </w:tcPr>
        <w:p w14:paraId="3219F3E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EC" w14:textId="77777777" w:rsidR="00DC5D26" w:rsidRDefault="00DC5D26"/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5"/>
      <w:gridCol w:w="1657"/>
    </w:tblGrid>
    <w:tr w:rsidR="00DC5D26" w14:paraId="3219F3EF" w14:textId="77777777">
      <w:tc>
        <w:tcPr>
          <w:tcW w:w="0" w:type="auto"/>
        </w:tcPr>
        <w:p w14:paraId="3219F3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dbo.p_project_get_by_id</w:t>
          </w:r>
        </w:p>
      </w:tc>
      <w:tc>
        <w:tcPr>
          <w:tcW w:w="0" w:type="auto"/>
        </w:tcPr>
        <w:p w14:paraId="3219F3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F0" w14:textId="77777777" w:rsidR="00DC5D26" w:rsidRDefault="00DC5D26"/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8"/>
      <w:gridCol w:w="1624"/>
    </w:tblGrid>
    <w:tr w:rsidR="00DC5D26" w14:paraId="3219F3F3" w14:textId="77777777">
      <w:tc>
        <w:tcPr>
          <w:tcW w:w="0" w:type="auto"/>
        </w:tcPr>
        <w:p w14:paraId="3219F3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dbo.p_project_get_by_userid</w:t>
          </w:r>
        </w:p>
      </w:tc>
      <w:tc>
        <w:tcPr>
          <w:tcW w:w="0" w:type="auto"/>
        </w:tcPr>
        <w:p w14:paraId="3219F3F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F4" w14:textId="77777777" w:rsidR="00DC5D26" w:rsidRDefault="00DC5D26"/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32"/>
      <w:gridCol w:w="1490"/>
    </w:tblGrid>
    <w:tr w:rsidR="00DC5D26" w14:paraId="3219F3F7" w14:textId="77777777">
      <w:tc>
        <w:tcPr>
          <w:tcW w:w="0" w:type="auto"/>
        </w:tcPr>
        <w:p w14:paraId="3219F3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dbo.p_project_get_connectionid_for_presenter</w:t>
          </w:r>
        </w:p>
      </w:tc>
      <w:tc>
        <w:tcPr>
          <w:tcW w:w="0" w:type="auto"/>
        </w:tcPr>
        <w:p w14:paraId="3219F3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F8" w14:textId="77777777" w:rsidR="00DC5D26" w:rsidRDefault="00DC5D26"/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3FB" w14:textId="77777777">
      <w:tc>
        <w:tcPr>
          <w:tcW w:w="0" w:type="auto"/>
        </w:tcPr>
        <w:p w14:paraId="3219F3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dbo.p_project_get_containeruri</w:t>
          </w:r>
        </w:p>
      </w:tc>
      <w:tc>
        <w:tcPr>
          <w:tcW w:w="0" w:type="auto"/>
        </w:tcPr>
        <w:p w14:paraId="3219F3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FC" w14:textId="77777777" w:rsidR="00DC5D26" w:rsidRDefault="00DC5D26"/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4"/>
      <w:gridCol w:w="1518"/>
    </w:tblGrid>
    <w:tr w:rsidR="00DC5D26" w14:paraId="3219F3FF" w14:textId="77777777">
      <w:tc>
        <w:tcPr>
          <w:tcW w:w="0" w:type="auto"/>
        </w:tcPr>
        <w:p w14:paraId="3219F3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</w:t>
            </w:r>
            <w:r>
              <w:t>ures</w:t>
            </w:r>
          </w:hyperlink>
          <w:r>
            <w:t xml:space="preserve"> &gt; dbo.p_project_get_coparticipating_projects</w:t>
          </w:r>
        </w:p>
      </w:tc>
      <w:tc>
        <w:tcPr>
          <w:tcW w:w="0" w:type="auto"/>
        </w:tcPr>
        <w:p w14:paraId="3219F3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00" w14:textId="77777777" w:rsidR="00DC5D26" w:rsidRDefault="00DC5D26"/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6"/>
      <w:gridCol w:w="1536"/>
    </w:tblGrid>
    <w:tr w:rsidR="00DC5D26" w14:paraId="3219F403" w14:textId="77777777">
      <w:tc>
        <w:tcPr>
          <w:tcW w:w="0" w:type="auto"/>
        </w:tcPr>
        <w:p w14:paraId="3219F401" w14:textId="77777777" w:rsidR="00DC5D26" w:rsidRDefault="00EC1450">
          <w:hyperlink w:anchor="5UDN0TKLKyHimpVAXDAbkxO3w0Y=" w:history="1">
            <w:r>
              <w:t>Pro</w:t>
            </w:r>
            <w:r>
              <w:t>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dbo.p_project_get_coparticipating_users</w:t>
          </w:r>
        </w:p>
      </w:tc>
      <w:tc>
        <w:tcPr>
          <w:tcW w:w="0" w:type="auto"/>
        </w:tcPr>
        <w:p w14:paraId="3219F40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04" w14:textId="77777777" w:rsidR="00DC5D26" w:rsidRDefault="00DC5D26"/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6"/>
      <w:gridCol w:w="1566"/>
    </w:tblGrid>
    <w:tr w:rsidR="00DC5D26" w14:paraId="3219F407" w14:textId="77777777">
      <w:tc>
        <w:tcPr>
          <w:tcW w:w="0" w:type="auto"/>
        </w:tcPr>
        <w:p w14:paraId="3219F4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dbo.p_project_get_licensed_projects</w:t>
          </w:r>
        </w:p>
      </w:tc>
      <w:tc>
        <w:tcPr>
          <w:tcW w:w="0" w:type="auto"/>
        </w:tcPr>
        <w:p w14:paraId="3219F406" w14:textId="77777777" w:rsidR="00DC5D26" w:rsidRDefault="00EC1450">
          <w:pPr>
            <w:jc w:val="right"/>
          </w:pPr>
          <w:r>
            <w:t>Collaboard Archit</w:t>
          </w:r>
          <w:r>
            <w:t>ecture</w:t>
          </w:r>
        </w:p>
      </w:tc>
    </w:tr>
  </w:tbl>
  <w:p w14:paraId="3219F408" w14:textId="77777777" w:rsidR="00DC5D26" w:rsidRDefault="00DC5D26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29"/>
      <w:gridCol w:w="2093"/>
    </w:tblGrid>
    <w:tr w:rsidR="00DC5D26" w14:paraId="3219F1EF" w14:textId="77777777">
      <w:tc>
        <w:tcPr>
          <w:tcW w:w="0" w:type="auto"/>
        </w:tcPr>
        <w:p w14:paraId="3219F1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dbo.t_caches</w:t>
          </w:r>
        </w:p>
      </w:tc>
      <w:tc>
        <w:tcPr>
          <w:tcW w:w="0" w:type="auto"/>
        </w:tcPr>
        <w:p w14:paraId="3219F1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F0" w14:textId="77777777" w:rsidR="00DC5D26" w:rsidRDefault="00DC5D26"/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6"/>
      <w:gridCol w:w="1536"/>
    </w:tblGrid>
    <w:tr w:rsidR="00DC5D26" w14:paraId="3219F40B" w14:textId="77777777">
      <w:tc>
        <w:tcPr>
          <w:tcW w:w="0" w:type="auto"/>
        </w:tcPr>
        <w:p w14:paraId="3219F4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</w:t>
            </w:r>
            <w:r>
              <w:t>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dbo.p_project_get_participating_projects</w:t>
          </w:r>
        </w:p>
      </w:tc>
      <w:tc>
        <w:tcPr>
          <w:tcW w:w="0" w:type="auto"/>
        </w:tcPr>
        <w:p w14:paraId="3219F4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0C" w14:textId="77777777" w:rsidR="00DC5D26" w:rsidRDefault="00DC5D26"/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37"/>
      <w:gridCol w:w="1485"/>
    </w:tblGrid>
    <w:tr w:rsidR="00DC5D26" w14:paraId="3219F40F" w14:textId="77777777">
      <w:tc>
        <w:tcPr>
          <w:tcW w:w="0" w:type="auto"/>
        </w:tcPr>
        <w:p w14:paraId="3219F4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dbo.p_project_get_participating_projects_count</w:t>
          </w:r>
        </w:p>
      </w:tc>
      <w:tc>
        <w:tcPr>
          <w:tcW w:w="0" w:type="auto"/>
        </w:tcPr>
        <w:p w14:paraId="3219F40E" w14:textId="77777777" w:rsidR="00DC5D26" w:rsidRDefault="00EC1450">
          <w:pPr>
            <w:jc w:val="right"/>
          </w:pPr>
          <w:r>
            <w:t>Collab</w:t>
          </w:r>
          <w:r>
            <w:t>oard Architecture</w:t>
          </w:r>
        </w:p>
      </w:tc>
    </w:tr>
  </w:tbl>
  <w:p w14:paraId="3219F410" w14:textId="77777777" w:rsidR="00DC5D26" w:rsidRDefault="00DC5D26"/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8"/>
      <w:gridCol w:w="1624"/>
    </w:tblGrid>
    <w:tr w:rsidR="00DC5D26" w14:paraId="3219F413" w14:textId="77777777">
      <w:tc>
        <w:tcPr>
          <w:tcW w:w="0" w:type="auto"/>
        </w:tcPr>
        <w:p w14:paraId="3219F4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dbo.p_project_get_templates</w:t>
          </w:r>
        </w:p>
      </w:tc>
      <w:tc>
        <w:tcPr>
          <w:tcW w:w="0" w:type="auto"/>
        </w:tcPr>
        <w:p w14:paraId="3219F4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14" w14:textId="77777777" w:rsidR="00DC5D26" w:rsidRDefault="00DC5D26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33"/>
      <w:gridCol w:w="1689"/>
    </w:tblGrid>
    <w:tr w:rsidR="00DC5D26" w14:paraId="3219F417" w14:textId="77777777">
      <w:tc>
        <w:tcPr>
          <w:tcW w:w="0" w:type="auto"/>
        </w:tcPr>
        <w:p w14:paraId="3219F4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dbo.p_project_insert</w:t>
          </w:r>
        </w:p>
      </w:tc>
      <w:tc>
        <w:tcPr>
          <w:tcW w:w="0" w:type="auto"/>
        </w:tcPr>
        <w:p w14:paraId="3219F41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18" w14:textId="77777777" w:rsidR="00DC5D26" w:rsidRDefault="00DC5D26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6"/>
      <w:gridCol w:w="1596"/>
    </w:tblGrid>
    <w:tr w:rsidR="00DC5D26" w14:paraId="3219F41B" w14:textId="77777777">
      <w:tc>
        <w:tcPr>
          <w:tcW w:w="0" w:type="auto"/>
        </w:tcPr>
        <w:p w14:paraId="3219F4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dbo.p_project_participant_delete</w:t>
          </w:r>
        </w:p>
      </w:tc>
      <w:tc>
        <w:tcPr>
          <w:tcW w:w="0" w:type="auto"/>
        </w:tcPr>
        <w:p w14:paraId="3219F41A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41C" w14:textId="77777777" w:rsidR="00DC5D26" w:rsidRDefault="00DC5D26"/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37"/>
      <w:gridCol w:w="1485"/>
    </w:tblGrid>
    <w:tr w:rsidR="00DC5D26" w14:paraId="3219F41F" w14:textId="77777777">
      <w:tc>
        <w:tcPr>
          <w:tcW w:w="0" w:type="auto"/>
        </w:tcPr>
        <w:p w14:paraId="3219F4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dbo.p_project_participant_get_by_coparticipant</w:t>
          </w:r>
        </w:p>
      </w:tc>
      <w:tc>
        <w:tcPr>
          <w:tcW w:w="0" w:type="auto"/>
        </w:tcPr>
        <w:p w14:paraId="3219F41E" w14:textId="77777777" w:rsidR="00DC5D26" w:rsidRDefault="00EC1450">
          <w:pPr>
            <w:jc w:val="right"/>
          </w:pPr>
          <w:r>
            <w:t>Collab</w:t>
          </w:r>
          <w:r>
            <w:t>oard Architecture</w:t>
          </w:r>
        </w:p>
      </w:tc>
    </w:tr>
  </w:tbl>
  <w:p w14:paraId="3219F420" w14:textId="77777777" w:rsidR="00DC5D26" w:rsidRDefault="00DC5D26"/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5"/>
      <w:gridCol w:w="1517"/>
    </w:tblGrid>
    <w:tr w:rsidR="00DC5D26" w14:paraId="3219F423" w14:textId="77777777">
      <w:tc>
        <w:tcPr>
          <w:tcW w:w="0" w:type="auto"/>
        </w:tcPr>
        <w:p w14:paraId="3219F4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dbo.p_project_participant_get_by_projectid</w:t>
          </w:r>
        </w:p>
      </w:tc>
      <w:tc>
        <w:tcPr>
          <w:tcW w:w="0" w:type="auto"/>
        </w:tcPr>
        <w:p w14:paraId="3219F42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24" w14:textId="77777777" w:rsidR="00DC5D26" w:rsidRDefault="00DC5D26"/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99"/>
      <w:gridCol w:w="1423"/>
    </w:tblGrid>
    <w:tr w:rsidR="00DC5D26" w14:paraId="3219F427" w14:textId="77777777">
      <w:tc>
        <w:tcPr>
          <w:tcW w:w="0" w:type="auto"/>
        </w:tcPr>
        <w:p w14:paraId="3219F4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dbo.p_project_participant_get_by_projectid_and_userid</w:t>
          </w:r>
        </w:p>
      </w:tc>
      <w:tc>
        <w:tcPr>
          <w:tcW w:w="0" w:type="auto"/>
        </w:tcPr>
        <w:p w14:paraId="3219F42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28" w14:textId="77777777" w:rsidR="00DC5D26" w:rsidRDefault="00DC5D26"/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7"/>
      <w:gridCol w:w="1535"/>
    </w:tblGrid>
    <w:tr w:rsidR="00DC5D26" w14:paraId="3219F42B" w14:textId="77777777">
      <w:tc>
        <w:tcPr>
          <w:tcW w:w="0" w:type="auto"/>
        </w:tcPr>
        <w:p w14:paraId="3219F4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dbo.p_project_participant_get_by_userid</w:t>
          </w:r>
        </w:p>
      </w:tc>
      <w:tc>
        <w:tcPr>
          <w:tcW w:w="0" w:type="auto"/>
        </w:tcPr>
        <w:p w14:paraId="3219F42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2C" w14:textId="77777777" w:rsidR="00DC5D26" w:rsidRDefault="00DC5D26"/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1"/>
      <w:gridCol w:w="1601"/>
    </w:tblGrid>
    <w:tr w:rsidR="00DC5D26" w14:paraId="3219F42F" w14:textId="77777777">
      <w:tc>
        <w:tcPr>
          <w:tcW w:w="0" w:type="auto"/>
        </w:tcPr>
        <w:p w14:paraId="3219F4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dbo.p_project_participant_insert</w:t>
          </w:r>
        </w:p>
      </w:tc>
      <w:tc>
        <w:tcPr>
          <w:tcW w:w="0" w:type="auto"/>
        </w:tcPr>
        <w:p w14:paraId="3219F42E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430" w14:textId="77777777" w:rsidR="00DC5D26" w:rsidRDefault="00DC5D26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79"/>
      <w:gridCol w:w="1843"/>
    </w:tblGrid>
    <w:tr w:rsidR="00DC5D26" w14:paraId="3219F1F3" w14:textId="77777777">
      <w:tc>
        <w:tcPr>
          <w:tcW w:w="0" w:type="auto"/>
        </w:tcPr>
        <w:p w14:paraId="3219F1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dbo.t_canvasshotter_booking</w:t>
          </w:r>
        </w:p>
      </w:tc>
      <w:tc>
        <w:tcPr>
          <w:tcW w:w="0" w:type="auto"/>
        </w:tcPr>
        <w:p w14:paraId="3219F1F2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1F4" w14:textId="77777777" w:rsidR="00DC5D26" w:rsidRDefault="00DC5D26"/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2"/>
      <w:gridCol w:w="1590"/>
    </w:tblGrid>
    <w:tr w:rsidR="00DC5D26" w14:paraId="3219F433" w14:textId="77777777">
      <w:tc>
        <w:tcPr>
          <w:tcW w:w="0" w:type="auto"/>
        </w:tcPr>
        <w:p w14:paraId="3219F4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dbo.p_project_participant_update</w:t>
          </w:r>
        </w:p>
      </w:tc>
      <w:tc>
        <w:tcPr>
          <w:tcW w:w="0" w:type="auto"/>
        </w:tcPr>
        <w:p w14:paraId="3219F432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434" w14:textId="77777777" w:rsidR="00DC5D26" w:rsidRDefault="00DC5D26"/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50"/>
      <w:gridCol w:w="1472"/>
    </w:tblGrid>
    <w:tr w:rsidR="00DC5D26" w14:paraId="3219F437" w14:textId="77777777">
      <w:tc>
        <w:tcPr>
          <w:tcW w:w="0" w:type="auto"/>
        </w:tcPr>
        <w:p w14:paraId="3219F4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dbo.p_project_remove_user_as_presenter_in_all</w:t>
          </w:r>
        </w:p>
      </w:tc>
      <w:tc>
        <w:tcPr>
          <w:tcW w:w="0" w:type="auto"/>
        </w:tcPr>
        <w:p w14:paraId="3219F436" w14:textId="77777777" w:rsidR="00DC5D26" w:rsidRDefault="00EC1450">
          <w:pPr>
            <w:jc w:val="right"/>
          </w:pPr>
          <w:r>
            <w:t>Collaboard Architec</w:t>
          </w:r>
          <w:r>
            <w:t>ture</w:t>
          </w:r>
        </w:p>
      </w:tc>
    </w:tr>
  </w:tbl>
  <w:p w14:paraId="3219F438" w14:textId="77777777" w:rsidR="00DC5D26" w:rsidRDefault="00DC5D26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6"/>
      <w:gridCol w:w="1606"/>
    </w:tblGrid>
    <w:tr w:rsidR="00DC5D26" w14:paraId="3219F43B" w14:textId="77777777">
      <w:tc>
        <w:tcPr>
          <w:tcW w:w="0" w:type="auto"/>
        </w:tcPr>
        <w:p w14:paraId="3219F4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dbo.p_project_search_backend</w:t>
          </w:r>
        </w:p>
      </w:tc>
      <w:tc>
        <w:tcPr>
          <w:tcW w:w="0" w:type="auto"/>
        </w:tcPr>
        <w:p w14:paraId="3219F4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3C" w14:textId="77777777" w:rsidR="00DC5D26" w:rsidRDefault="00DC5D26"/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5"/>
      <w:gridCol w:w="1627"/>
    </w:tblGrid>
    <w:tr w:rsidR="00DC5D26" w14:paraId="3219F43F" w14:textId="77777777">
      <w:tc>
        <w:tcPr>
          <w:tcW w:w="0" w:type="auto"/>
        </w:tcPr>
        <w:p w14:paraId="3219F4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</w:t>
          </w:r>
          <w:r>
            <w:t xml:space="preserve">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dbo.p_project_set_presenter</w:t>
          </w:r>
        </w:p>
      </w:tc>
      <w:tc>
        <w:tcPr>
          <w:tcW w:w="0" w:type="auto"/>
        </w:tcPr>
        <w:p w14:paraId="3219F4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40" w14:textId="77777777" w:rsidR="00DC5D26" w:rsidRDefault="00DC5D26"/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4"/>
      <w:gridCol w:w="1678"/>
    </w:tblGrid>
    <w:tr w:rsidR="00DC5D26" w14:paraId="3219F443" w14:textId="77777777">
      <w:tc>
        <w:tcPr>
          <w:tcW w:w="0" w:type="auto"/>
        </w:tcPr>
        <w:p w14:paraId="3219F4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dbo.p_project_setlock</w:t>
          </w:r>
        </w:p>
      </w:tc>
      <w:tc>
        <w:tcPr>
          <w:tcW w:w="0" w:type="auto"/>
        </w:tcPr>
        <w:p w14:paraId="3219F4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44" w14:textId="77777777" w:rsidR="00DC5D26" w:rsidRDefault="00DC5D26"/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9"/>
      <w:gridCol w:w="1653"/>
    </w:tblGrid>
    <w:tr w:rsidR="00DC5D26" w14:paraId="3219F447" w14:textId="77777777">
      <w:tc>
        <w:tcPr>
          <w:tcW w:w="0" w:type="auto"/>
        </w:tcPr>
        <w:p w14:paraId="3219F44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dbo.p_project_setversion</w:t>
          </w:r>
        </w:p>
      </w:tc>
      <w:tc>
        <w:tcPr>
          <w:tcW w:w="0" w:type="auto"/>
        </w:tcPr>
        <w:p w14:paraId="3219F4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48" w14:textId="77777777" w:rsidR="00DC5D26" w:rsidRDefault="00DC5D26"/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1"/>
      <w:gridCol w:w="1651"/>
    </w:tblGrid>
    <w:tr w:rsidR="00DC5D26" w14:paraId="3219F44B" w14:textId="77777777">
      <w:tc>
        <w:tcPr>
          <w:tcW w:w="0" w:type="auto"/>
        </w:tcPr>
        <w:p w14:paraId="3219F4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dbo.p_project_tag_delete</w:t>
          </w:r>
        </w:p>
      </w:tc>
      <w:tc>
        <w:tcPr>
          <w:tcW w:w="0" w:type="auto"/>
        </w:tcPr>
        <w:p w14:paraId="3219F4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4C" w14:textId="77777777" w:rsidR="00DC5D26" w:rsidRDefault="00DC5D26"/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0"/>
      <w:gridCol w:w="1572"/>
    </w:tblGrid>
    <w:tr w:rsidR="00DC5D26" w14:paraId="3219F44F" w14:textId="77777777">
      <w:tc>
        <w:tcPr>
          <w:tcW w:w="0" w:type="auto"/>
        </w:tcPr>
        <w:p w14:paraId="3219F4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dbo.p_project_tag_get_by_projectid</w:t>
          </w:r>
        </w:p>
      </w:tc>
      <w:tc>
        <w:tcPr>
          <w:tcW w:w="0" w:type="auto"/>
        </w:tcPr>
        <w:p w14:paraId="3219F4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50" w14:textId="77777777" w:rsidR="00DC5D26" w:rsidRDefault="00DC5D26"/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8"/>
      <w:gridCol w:w="1564"/>
    </w:tblGrid>
    <w:tr w:rsidR="00DC5D26" w14:paraId="3219F453" w14:textId="77777777">
      <w:tc>
        <w:tcPr>
          <w:tcW w:w="0" w:type="auto"/>
        </w:tcPr>
        <w:p w14:paraId="3219F4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dbo.p_project_tag_get_by_projectids</w:t>
          </w:r>
        </w:p>
      </w:tc>
      <w:tc>
        <w:tcPr>
          <w:tcW w:w="0" w:type="auto"/>
        </w:tcPr>
        <w:p w14:paraId="3219F4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54" w14:textId="77777777" w:rsidR="00DC5D26" w:rsidRDefault="00DC5D26"/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6"/>
      <w:gridCol w:w="1656"/>
    </w:tblGrid>
    <w:tr w:rsidR="00DC5D26" w14:paraId="3219F457" w14:textId="77777777">
      <w:tc>
        <w:tcPr>
          <w:tcW w:w="0" w:type="auto"/>
        </w:tcPr>
        <w:p w14:paraId="3219F45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dbo.p_project_tag_insert</w:t>
          </w:r>
        </w:p>
      </w:tc>
      <w:tc>
        <w:tcPr>
          <w:tcW w:w="0" w:type="auto"/>
        </w:tcPr>
        <w:p w14:paraId="3219F4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58" w14:textId="77777777" w:rsidR="00DC5D26" w:rsidRDefault="00DC5D26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63"/>
      <w:gridCol w:w="1759"/>
    </w:tblGrid>
    <w:tr w:rsidR="00DC5D26" w14:paraId="3219F1F7" w14:textId="77777777">
      <w:tc>
        <w:tcPr>
          <w:tcW w:w="0" w:type="auto"/>
        </w:tcPr>
        <w:p w14:paraId="3219F1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dbo.t_canvasshotter_booking_histo</w:t>
          </w:r>
          <w:r>
            <w:t>ry</w:t>
          </w:r>
        </w:p>
      </w:tc>
      <w:tc>
        <w:tcPr>
          <w:tcW w:w="0" w:type="auto"/>
        </w:tcPr>
        <w:p w14:paraId="3219F1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F8" w14:textId="77777777" w:rsidR="00DC5D26" w:rsidRDefault="00DC5D26"/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3"/>
      <w:gridCol w:w="1679"/>
    </w:tblGrid>
    <w:tr w:rsidR="00DC5D26" w14:paraId="3219F45B" w14:textId="77777777">
      <w:tc>
        <w:tcPr>
          <w:tcW w:w="0" w:type="auto"/>
        </w:tcPr>
        <w:p w14:paraId="3219F4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</w:t>
          </w:r>
        </w:p>
      </w:tc>
      <w:tc>
        <w:tcPr>
          <w:tcW w:w="0" w:type="auto"/>
        </w:tcPr>
        <w:p w14:paraId="3219F4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5C" w14:textId="77777777" w:rsidR="00DC5D26" w:rsidRDefault="00DC5D26"/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2"/>
      <w:gridCol w:w="1580"/>
    </w:tblGrid>
    <w:tr w:rsidR="00DC5D26" w14:paraId="3219F45F" w14:textId="77777777">
      <w:tc>
        <w:tcPr>
          <w:tcW w:w="0" w:type="auto"/>
        </w:tcPr>
        <w:p w14:paraId="3219F45D" w14:textId="77777777" w:rsidR="00DC5D26" w:rsidRDefault="00EC1450">
          <w:hyperlink w:anchor="5UDN0TKLKyHimpVAXDAbkxO3w0Y=" w:history="1">
            <w:r>
              <w:t>Pro</w:t>
            </w:r>
            <w:r>
              <w:t>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</w:t>
            </w:r>
            <w:r>
              <w:t>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dbo.p_project_update_background</w:t>
          </w:r>
        </w:p>
      </w:tc>
      <w:tc>
        <w:tcPr>
          <w:tcW w:w="0" w:type="auto"/>
        </w:tcPr>
        <w:p w14:paraId="3219F4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60" w14:textId="77777777" w:rsidR="00DC5D26" w:rsidRDefault="00DC5D26"/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0"/>
      <w:gridCol w:w="1532"/>
    </w:tblGrid>
    <w:tr w:rsidR="00DC5D26" w14:paraId="3219F463" w14:textId="77777777">
      <w:tc>
        <w:tcPr>
          <w:tcW w:w="0" w:type="auto"/>
        </w:tcPr>
        <w:p w14:paraId="3219F4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dbo.p_project_update_canvas_size_ratio</w:t>
          </w:r>
        </w:p>
      </w:tc>
      <w:tc>
        <w:tcPr>
          <w:tcW w:w="0" w:type="auto"/>
        </w:tcPr>
        <w:p w14:paraId="3219F4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64" w14:textId="77777777" w:rsidR="00DC5D26" w:rsidRDefault="00DC5D26"/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9"/>
      <w:gridCol w:w="1613"/>
    </w:tblGrid>
    <w:tr w:rsidR="00DC5D26" w14:paraId="3219F467" w14:textId="77777777">
      <w:tc>
        <w:tcPr>
          <w:tcW w:w="0" w:type="auto"/>
        </w:tcPr>
        <w:p w14:paraId="3219F4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dbo.p_project_update_deleted</w:t>
          </w:r>
        </w:p>
      </w:tc>
      <w:tc>
        <w:tcPr>
          <w:tcW w:w="0" w:type="auto"/>
        </w:tcPr>
        <w:p w14:paraId="3219F46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68" w14:textId="77777777" w:rsidR="00DC5D26" w:rsidRDefault="00DC5D26"/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9"/>
      <w:gridCol w:w="1623"/>
    </w:tblGrid>
    <w:tr w:rsidR="00DC5D26" w14:paraId="3219F46B" w14:textId="77777777">
      <w:tc>
        <w:tcPr>
          <w:tcW w:w="0" w:type="auto"/>
        </w:tcPr>
        <w:p w14:paraId="3219F4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dbo.p_project_update_owner</w:t>
          </w:r>
        </w:p>
      </w:tc>
      <w:tc>
        <w:tcPr>
          <w:tcW w:w="0" w:type="auto"/>
        </w:tcPr>
        <w:p w14:paraId="3219F46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6C" w14:textId="77777777" w:rsidR="00DC5D26" w:rsidRDefault="00DC5D26"/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1"/>
      <w:gridCol w:w="1591"/>
    </w:tblGrid>
    <w:tr w:rsidR="00DC5D26" w14:paraId="3219F46F" w14:textId="77777777">
      <w:tc>
        <w:tcPr>
          <w:tcW w:w="0" w:type="auto"/>
        </w:tcPr>
        <w:p w14:paraId="3219F4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dbo.p_project_update_sas_token</w:t>
          </w:r>
        </w:p>
      </w:tc>
      <w:tc>
        <w:tcPr>
          <w:tcW w:w="0" w:type="auto"/>
        </w:tcPr>
        <w:p w14:paraId="3219F46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70" w14:textId="77777777" w:rsidR="00DC5D26" w:rsidRDefault="00DC5D26"/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473" w14:textId="77777777">
      <w:tc>
        <w:tcPr>
          <w:tcW w:w="0" w:type="auto"/>
        </w:tcPr>
        <w:p w14:paraId="3219F4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</w:t>
            </w:r>
            <w:r>
              <w:t>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dbo.p_project_update_template</w:t>
          </w:r>
        </w:p>
      </w:tc>
      <w:tc>
        <w:tcPr>
          <w:tcW w:w="0" w:type="auto"/>
        </w:tcPr>
        <w:p w14:paraId="3219F472" w14:textId="77777777" w:rsidR="00DC5D26" w:rsidRDefault="00EC1450">
          <w:pPr>
            <w:jc w:val="right"/>
          </w:pPr>
          <w:r>
            <w:t>Collaboard Architectur</w:t>
          </w:r>
          <w:r>
            <w:t>e</w:t>
          </w:r>
        </w:p>
      </w:tc>
    </w:tr>
  </w:tbl>
  <w:p w14:paraId="3219F474" w14:textId="77777777" w:rsidR="00DC5D26" w:rsidRDefault="00DC5D26"/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7"/>
      <w:gridCol w:w="1595"/>
    </w:tblGrid>
    <w:tr w:rsidR="00DC5D26" w14:paraId="3219F477" w14:textId="77777777">
      <w:tc>
        <w:tcPr>
          <w:tcW w:w="0" w:type="auto"/>
        </w:tcPr>
        <w:p w14:paraId="3219F4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dbo.p_project_update_thumbnail</w:t>
          </w:r>
        </w:p>
      </w:tc>
      <w:tc>
        <w:tcPr>
          <w:tcW w:w="0" w:type="auto"/>
        </w:tcPr>
        <w:p w14:paraId="3219F47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78" w14:textId="77777777" w:rsidR="00DC5D26" w:rsidRDefault="00DC5D26"/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6"/>
      <w:gridCol w:w="1576"/>
    </w:tblGrid>
    <w:tr w:rsidR="00DC5D26" w14:paraId="3219F47B" w14:textId="77777777">
      <w:tc>
        <w:tcPr>
          <w:tcW w:w="0" w:type="auto"/>
        </w:tcPr>
        <w:p w14:paraId="3219F4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dbo.p_project_update_zoom_offset</w:t>
          </w:r>
        </w:p>
      </w:tc>
      <w:tc>
        <w:tcPr>
          <w:tcW w:w="0" w:type="auto"/>
        </w:tcPr>
        <w:p w14:paraId="3219F47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7C" w14:textId="77777777" w:rsidR="00DC5D26" w:rsidRDefault="00DC5D26"/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0"/>
      <w:gridCol w:w="1622"/>
    </w:tblGrid>
    <w:tr w:rsidR="00DC5D26" w14:paraId="3219F47F" w14:textId="77777777">
      <w:tc>
        <w:tcPr>
          <w:tcW w:w="0" w:type="auto"/>
        </w:tcPr>
        <w:p w14:paraId="3219F4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dbo.p_project_upgrade_book</w:t>
          </w:r>
        </w:p>
      </w:tc>
      <w:tc>
        <w:tcPr>
          <w:tcW w:w="0" w:type="auto"/>
        </w:tcPr>
        <w:p w14:paraId="3219F4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80" w14:textId="77777777" w:rsidR="00DC5D26" w:rsidRDefault="00DC5D26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34"/>
      <w:gridCol w:w="1988"/>
    </w:tblGrid>
    <w:tr w:rsidR="00DC5D26" w14:paraId="3219F1FB" w14:textId="77777777">
      <w:tc>
        <w:tcPr>
          <w:tcW w:w="0" w:type="auto"/>
        </w:tcPr>
        <w:p w14:paraId="3219F1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dbo.t_configuration</w:t>
          </w:r>
        </w:p>
      </w:tc>
      <w:tc>
        <w:tcPr>
          <w:tcW w:w="0" w:type="auto"/>
        </w:tcPr>
        <w:p w14:paraId="3219F1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FC" w14:textId="77777777" w:rsidR="00DC5D26" w:rsidRDefault="00DC5D26"/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1"/>
      <w:gridCol w:w="1601"/>
    </w:tblGrid>
    <w:tr w:rsidR="00DC5D26" w14:paraId="3219F483" w14:textId="77777777">
      <w:tc>
        <w:tcPr>
          <w:tcW w:w="0" w:type="auto"/>
        </w:tcPr>
        <w:p w14:paraId="3219F4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dbo.p_project_upgrade_fallback</w:t>
          </w:r>
        </w:p>
      </w:tc>
      <w:tc>
        <w:tcPr>
          <w:tcW w:w="0" w:type="auto"/>
        </w:tcPr>
        <w:p w14:paraId="3219F48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84" w14:textId="77777777" w:rsidR="00DC5D26" w:rsidRDefault="00DC5D26"/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487" w14:textId="77777777">
      <w:tc>
        <w:tcPr>
          <w:tcW w:w="0" w:type="auto"/>
        </w:tcPr>
        <w:p w14:paraId="3219F4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</w:t>
          </w:r>
          <w:r>
            <w:t>project_upgrade_history</w:t>
          </w:r>
        </w:p>
      </w:tc>
      <w:tc>
        <w:tcPr>
          <w:tcW w:w="0" w:type="auto"/>
        </w:tcPr>
        <w:p w14:paraId="3219F48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88" w14:textId="77777777" w:rsidR="00DC5D26" w:rsidRDefault="00DC5D26"/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5"/>
      <w:gridCol w:w="1617"/>
    </w:tblGrid>
    <w:tr w:rsidR="00DC5D26" w14:paraId="3219F48B" w14:textId="77777777">
      <w:tc>
        <w:tcPr>
          <w:tcW w:w="0" w:type="auto"/>
        </w:tcPr>
        <w:p w14:paraId="3219F4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dbo.p_project_upgrade_insert</w:t>
          </w:r>
        </w:p>
      </w:tc>
      <w:tc>
        <w:tcPr>
          <w:tcW w:w="0" w:type="auto"/>
        </w:tcPr>
        <w:p w14:paraId="3219F4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8C" w14:textId="77777777" w:rsidR="00DC5D26" w:rsidRDefault="00DC5D26"/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9"/>
      <w:gridCol w:w="1603"/>
    </w:tblGrid>
    <w:tr w:rsidR="00DC5D26" w14:paraId="3219F48F" w14:textId="77777777">
      <w:tc>
        <w:tcPr>
          <w:tcW w:w="0" w:type="auto"/>
        </w:tcPr>
        <w:p w14:paraId="3219F4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</w:t>
            </w:r>
            <w:r>
              <w:t>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dbo.p_project_upgrade_unbook</w:t>
          </w:r>
        </w:p>
      </w:tc>
      <w:tc>
        <w:tcPr>
          <w:tcW w:w="0" w:type="auto"/>
        </w:tcPr>
        <w:p w14:paraId="3219F48E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490" w14:textId="77777777" w:rsidR="00DC5D26" w:rsidRDefault="00DC5D26"/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7"/>
      <w:gridCol w:w="1535"/>
    </w:tblGrid>
    <w:tr w:rsidR="00DC5D26" w14:paraId="3219F493" w14:textId="77777777">
      <w:tc>
        <w:tcPr>
          <w:tcW w:w="0" w:type="auto"/>
        </w:tcPr>
        <w:p w14:paraId="3219F4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dbo.p_projecttypes_convert_to_template</w:t>
          </w:r>
        </w:p>
      </w:tc>
      <w:tc>
        <w:tcPr>
          <w:tcW w:w="0" w:type="auto"/>
        </w:tcPr>
        <w:p w14:paraId="3219F4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94" w14:textId="77777777" w:rsidR="00DC5D26" w:rsidRDefault="00DC5D26"/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8"/>
      <w:gridCol w:w="1644"/>
    </w:tblGrid>
    <w:tr w:rsidR="00DC5D26" w14:paraId="3219F497" w14:textId="77777777">
      <w:tc>
        <w:tcPr>
          <w:tcW w:w="0" w:type="auto"/>
        </w:tcPr>
        <w:p w14:paraId="3219F4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dbo.p_projecttypes_delete</w:t>
          </w:r>
        </w:p>
      </w:tc>
      <w:tc>
        <w:tcPr>
          <w:tcW w:w="0" w:type="auto"/>
        </w:tcPr>
        <w:p w14:paraId="3219F49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98" w14:textId="77777777" w:rsidR="00DC5D26" w:rsidRDefault="00DC5D26"/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8"/>
      <w:gridCol w:w="1514"/>
    </w:tblGrid>
    <w:tr w:rsidR="00DC5D26" w14:paraId="3219F49B" w14:textId="77777777">
      <w:tc>
        <w:tcPr>
          <w:tcW w:w="0" w:type="auto"/>
        </w:tcPr>
        <w:p w14:paraId="3219F4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</w:t>
            </w:r>
            <w:r>
              <w:t>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dbo.p_projecttypes_get_all_template_types</w:t>
          </w:r>
        </w:p>
      </w:tc>
      <w:tc>
        <w:tcPr>
          <w:tcW w:w="0" w:type="auto"/>
        </w:tcPr>
        <w:p w14:paraId="3219F49A" w14:textId="77777777" w:rsidR="00DC5D26" w:rsidRDefault="00EC1450">
          <w:pPr>
            <w:jc w:val="right"/>
          </w:pPr>
          <w:r>
            <w:t>Collab</w:t>
          </w:r>
          <w:r>
            <w:t>oard Architecture</w:t>
          </w:r>
        </w:p>
      </w:tc>
    </w:tr>
  </w:tbl>
  <w:p w14:paraId="3219F49C" w14:textId="77777777" w:rsidR="00DC5D26" w:rsidRDefault="00DC5D26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8"/>
      <w:gridCol w:w="1514"/>
    </w:tblGrid>
    <w:tr w:rsidR="00DC5D26" w14:paraId="3219F49F" w14:textId="77777777">
      <w:tc>
        <w:tcPr>
          <w:tcW w:w="0" w:type="auto"/>
        </w:tcPr>
        <w:p w14:paraId="3219F4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dbo.p_projecttypes_insert_new_projecttype</w:t>
          </w:r>
        </w:p>
      </w:tc>
      <w:tc>
        <w:tcPr>
          <w:tcW w:w="0" w:type="auto"/>
        </w:tcPr>
        <w:p w14:paraId="3219F4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A0" w14:textId="77777777" w:rsidR="00DC5D26" w:rsidRDefault="00DC5D26"/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4"/>
      <w:gridCol w:w="1638"/>
    </w:tblGrid>
    <w:tr w:rsidR="00DC5D26" w14:paraId="3219F4A3" w14:textId="77777777">
      <w:tc>
        <w:tcPr>
          <w:tcW w:w="0" w:type="auto"/>
        </w:tcPr>
        <w:p w14:paraId="3219F4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</w:t>
            </w:r>
            <w:r>
              <w:t>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dbo.p_projecttypes_update</w:t>
          </w:r>
        </w:p>
      </w:tc>
      <w:tc>
        <w:tcPr>
          <w:tcW w:w="0" w:type="auto"/>
        </w:tcPr>
        <w:p w14:paraId="3219F4A2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4A4" w14:textId="77777777" w:rsidR="00DC5D26" w:rsidRDefault="00DC5D26"/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6"/>
      <w:gridCol w:w="1556"/>
    </w:tblGrid>
    <w:tr w:rsidR="00DC5D26" w14:paraId="3219F4A7" w14:textId="77777777">
      <w:tc>
        <w:tcPr>
          <w:tcW w:w="0" w:type="auto"/>
        </w:tcPr>
        <w:p w14:paraId="3219F4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dbo.p_projecttypes_verify_if_template</w:t>
          </w:r>
        </w:p>
      </w:tc>
      <w:tc>
        <w:tcPr>
          <w:tcW w:w="0" w:type="auto"/>
        </w:tcPr>
        <w:p w14:paraId="3219F4A6" w14:textId="77777777" w:rsidR="00DC5D26" w:rsidRDefault="00EC1450">
          <w:pPr>
            <w:jc w:val="right"/>
          </w:pPr>
          <w:r>
            <w:t>Collaboard Architectu</w:t>
          </w:r>
          <w:r>
            <w:t>re</w:t>
          </w:r>
        </w:p>
      </w:tc>
    </w:tr>
  </w:tbl>
  <w:p w14:paraId="3219F4A8" w14:textId="77777777" w:rsidR="00DC5D26" w:rsidRDefault="00DC5D26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19"/>
      <w:gridCol w:w="2103"/>
    </w:tblGrid>
    <w:tr w:rsidR="00DC5D26" w14:paraId="3219F1FF" w14:textId="77777777">
      <w:tc>
        <w:tcPr>
          <w:tcW w:w="0" w:type="auto"/>
        </w:tcPr>
        <w:p w14:paraId="3219F1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dbo.t_events</w:t>
          </w:r>
        </w:p>
      </w:tc>
      <w:tc>
        <w:tcPr>
          <w:tcW w:w="0" w:type="auto"/>
        </w:tcPr>
        <w:p w14:paraId="3219F1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00" w14:textId="77777777" w:rsidR="00DC5D26" w:rsidRDefault="00DC5D26"/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2"/>
      <w:gridCol w:w="1670"/>
    </w:tblGrid>
    <w:tr w:rsidR="00DC5D26" w14:paraId="3219F4AB" w14:textId="77777777">
      <w:tc>
        <w:tcPr>
          <w:tcW w:w="0" w:type="auto"/>
        </w:tcPr>
        <w:p w14:paraId="3219F4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dbo.p_quicklink_delete</w:t>
          </w:r>
        </w:p>
      </w:tc>
      <w:tc>
        <w:tcPr>
          <w:tcW w:w="0" w:type="auto"/>
        </w:tcPr>
        <w:p w14:paraId="3219F4A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AC" w14:textId="77777777" w:rsidR="00DC5D26" w:rsidRDefault="00DC5D26"/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9"/>
      <w:gridCol w:w="1643"/>
    </w:tblGrid>
    <w:tr w:rsidR="00DC5D26" w14:paraId="3219F4AF" w14:textId="77777777">
      <w:tc>
        <w:tcPr>
          <w:tcW w:w="0" w:type="auto"/>
        </w:tcPr>
        <w:p w14:paraId="3219F4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dbo.p_quicklink_get_by_id</w:t>
          </w:r>
        </w:p>
      </w:tc>
      <w:tc>
        <w:tcPr>
          <w:tcW w:w="0" w:type="auto"/>
        </w:tcPr>
        <w:p w14:paraId="3219F4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B0" w14:textId="77777777" w:rsidR="00DC5D26" w:rsidRDefault="00DC5D26"/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1"/>
      <w:gridCol w:w="1591"/>
    </w:tblGrid>
    <w:tr w:rsidR="00DC5D26" w14:paraId="3219F4B3" w14:textId="77777777">
      <w:tc>
        <w:tcPr>
          <w:tcW w:w="0" w:type="auto"/>
        </w:tcPr>
        <w:p w14:paraId="3219F4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dbo.p_quicklink_get_by_projectid</w:t>
          </w:r>
        </w:p>
      </w:tc>
      <w:tc>
        <w:tcPr>
          <w:tcW w:w="0" w:type="auto"/>
        </w:tcPr>
        <w:p w14:paraId="3219F4B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B4" w14:textId="77777777" w:rsidR="00DC5D26" w:rsidRDefault="00DC5D26"/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3"/>
      <w:gridCol w:w="1549"/>
    </w:tblGrid>
    <w:tr w:rsidR="00DC5D26" w14:paraId="3219F4B7" w14:textId="77777777">
      <w:tc>
        <w:tcPr>
          <w:tcW w:w="0" w:type="auto"/>
        </w:tcPr>
        <w:p w14:paraId="3219F4B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dbo.p_quicklink_get_tiles_for_quicklink</w:t>
          </w:r>
        </w:p>
      </w:tc>
      <w:tc>
        <w:tcPr>
          <w:tcW w:w="0" w:type="auto"/>
        </w:tcPr>
        <w:p w14:paraId="3219F4B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B8" w14:textId="77777777" w:rsidR="00DC5D26" w:rsidRDefault="00DC5D26"/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7"/>
      <w:gridCol w:w="1675"/>
    </w:tblGrid>
    <w:tr w:rsidR="00DC5D26" w14:paraId="3219F4BB" w14:textId="77777777">
      <w:tc>
        <w:tcPr>
          <w:tcW w:w="0" w:type="auto"/>
        </w:tcPr>
        <w:p w14:paraId="3219F4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dbo.p_quicklink_insert</w:t>
          </w:r>
        </w:p>
      </w:tc>
      <w:tc>
        <w:tcPr>
          <w:tcW w:w="0" w:type="auto"/>
        </w:tcPr>
        <w:p w14:paraId="3219F4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BC" w14:textId="77777777" w:rsidR="00DC5D26" w:rsidRDefault="00DC5D26"/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21"/>
      <w:gridCol w:w="1501"/>
    </w:tblGrid>
    <w:tr w:rsidR="00DC5D26" w14:paraId="3219F4BF" w14:textId="77777777">
      <w:tc>
        <w:tcPr>
          <w:tcW w:w="0" w:type="auto"/>
        </w:tcPr>
        <w:p w14:paraId="3219F4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dbo.p_quicklink_remove_tile_from_quicklinks</w:t>
          </w:r>
        </w:p>
      </w:tc>
      <w:tc>
        <w:tcPr>
          <w:tcW w:w="0" w:type="auto"/>
        </w:tcPr>
        <w:p w14:paraId="3219F4BE" w14:textId="77777777" w:rsidR="00DC5D26" w:rsidRDefault="00EC1450">
          <w:pPr>
            <w:jc w:val="right"/>
          </w:pPr>
          <w:r>
            <w:t>Collaboard Arch</w:t>
          </w:r>
          <w:r>
            <w:t>itecture</w:t>
          </w:r>
        </w:p>
      </w:tc>
    </w:tr>
  </w:tbl>
  <w:p w14:paraId="3219F4C0" w14:textId="77777777" w:rsidR="00DC5D26" w:rsidRDefault="00DC5D26"/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7"/>
      <w:gridCol w:w="1665"/>
    </w:tblGrid>
    <w:tr w:rsidR="00DC5D26" w14:paraId="3219F4C3" w14:textId="77777777">
      <w:tc>
        <w:tcPr>
          <w:tcW w:w="0" w:type="auto"/>
        </w:tcPr>
        <w:p w14:paraId="3219F4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dbo.p_quicklink_update</w:t>
          </w:r>
        </w:p>
      </w:tc>
      <w:tc>
        <w:tcPr>
          <w:tcW w:w="0" w:type="auto"/>
        </w:tcPr>
        <w:p w14:paraId="3219F4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C4" w14:textId="77777777" w:rsidR="00DC5D26" w:rsidRDefault="00DC5D26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2"/>
      <w:gridCol w:w="1630"/>
    </w:tblGrid>
    <w:tr w:rsidR="00DC5D26" w14:paraId="3219F4C7" w14:textId="77777777">
      <w:tc>
        <w:tcPr>
          <w:tcW w:w="0" w:type="auto"/>
        </w:tcPr>
        <w:p w14:paraId="3219F4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dbo.p_storage_eraser_book</w:t>
          </w:r>
        </w:p>
      </w:tc>
      <w:tc>
        <w:tcPr>
          <w:tcW w:w="0" w:type="auto"/>
        </w:tcPr>
        <w:p w14:paraId="3219F4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C8" w14:textId="77777777" w:rsidR="00DC5D26" w:rsidRDefault="00DC5D26"/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1"/>
      <w:gridCol w:w="1611"/>
    </w:tblGrid>
    <w:tr w:rsidR="00DC5D26" w14:paraId="3219F4CB" w14:textId="77777777">
      <w:tc>
        <w:tcPr>
          <w:tcW w:w="0" w:type="auto"/>
        </w:tcPr>
        <w:p w14:paraId="3219F4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dbo.p_storage_eraser_unbook</w:t>
          </w:r>
        </w:p>
      </w:tc>
      <w:tc>
        <w:tcPr>
          <w:tcW w:w="0" w:type="auto"/>
        </w:tcPr>
        <w:p w14:paraId="3219F4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CC" w14:textId="77777777" w:rsidR="00DC5D26" w:rsidRDefault="00DC5D26"/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1"/>
      <w:gridCol w:w="1671"/>
    </w:tblGrid>
    <w:tr w:rsidR="00DC5D26" w14:paraId="3219F4CF" w14:textId="77777777">
      <w:tc>
        <w:tcPr>
          <w:tcW w:w="0" w:type="auto"/>
        </w:tcPr>
        <w:p w14:paraId="3219F4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dbo.p_telemetry_insert</w:t>
          </w:r>
        </w:p>
      </w:tc>
      <w:tc>
        <w:tcPr>
          <w:tcW w:w="0" w:type="auto"/>
        </w:tcPr>
        <w:p w14:paraId="3219F4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D0" w14:textId="77777777" w:rsidR="00DC5D26" w:rsidRDefault="00DC5D2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5112"/>
      <w:gridCol w:w="3410"/>
    </w:tblGrid>
    <w:tr w:rsidR="00DC5D26" w14:paraId="3219F1BB" w14:textId="77777777">
      <w:tc>
        <w:tcPr>
          <w:tcW w:w="0" w:type="auto"/>
        </w:tcPr>
        <w:p w14:paraId="3219F1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User databases</w:t>
          </w:r>
        </w:p>
      </w:tc>
      <w:tc>
        <w:tcPr>
          <w:tcW w:w="0" w:type="auto"/>
        </w:tcPr>
        <w:p w14:paraId="3219F1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BC" w14:textId="77777777" w:rsidR="00DC5D26" w:rsidRDefault="00DC5D26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69"/>
      <w:gridCol w:w="2053"/>
    </w:tblGrid>
    <w:tr w:rsidR="00DC5D26" w14:paraId="3219F203" w14:textId="77777777">
      <w:tc>
        <w:tcPr>
          <w:tcW w:w="0" w:type="auto"/>
        </w:tcPr>
        <w:p w14:paraId="3219F20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</w:t>
            </w:r>
            <w:r>
              <w:t>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dbo.t_language</w:t>
          </w:r>
        </w:p>
      </w:tc>
      <w:tc>
        <w:tcPr>
          <w:tcW w:w="0" w:type="auto"/>
        </w:tcPr>
        <w:p w14:paraId="3219F20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04" w14:textId="77777777" w:rsidR="00DC5D26" w:rsidRDefault="00DC5D26"/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8"/>
      <w:gridCol w:w="1544"/>
    </w:tblGrid>
    <w:tr w:rsidR="00DC5D26" w14:paraId="3219F4D3" w14:textId="77777777">
      <w:tc>
        <w:tcPr>
          <w:tcW w:w="0" w:type="auto"/>
        </w:tcPr>
        <w:p w14:paraId="3219F4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dbo.p_tile_relation_by_participating_tile</w:t>
          </w:r>
        </w:p>
      </w:tc>
      <w:tc>
        <w:tcPr>
          <w:tcW w:w="0" w:type="auto"/>
        </w:tcPr>
        <w:p w14:paraId="3219F4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D4" w14:textId="77777777" w:rsidR="00DC5D26" w:rsidRDefault="00DC5D26"/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3"/>
      <w:gridCol w:w="1649"/>
    </w:tblGrid>
    <w:tr w:rsidR="00DC5D26" w14:paraId="3219F4D7" w14:textId="77777777">
      <w:tc>
        <w:tcPr>
          <w:tcW w:w="0" w:type="auto"/>
        </w:tcPr>
        <w:p w14:paraId="3219F4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dbo.p_tile_relation_delete</w:t>
          </w:r>
        </w:p>
      </w:tc>
      <w:tc>
        <w:tcPr>
          <w:tcW w:w="0" w:type="auto"/>
        </w:tcPr>
        <w:p w14:paraId="3219F4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D8" w14:textId="77777777" w:rsidR="00DC5D26" w:rsidRDefault="00DC5D26"/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2"/>
      <w:gridCol w:w="1550"/>
    </w:tblGrid>
    <w:tr w:rsidR="00DC5D26" w14:paraId="3219F4DB" w14:textId="77777777">
      <w:tc>
        <w:tcPr>
          <w:tcW w:w="0" w:type="auto"/>
        </w:tcPr>
        <w:p w14:paraId="3219F4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dbo.p_tile_relation_delete_all_by_tileid</w:t>
          </w:r>
        </w:p>
      </w:tc>
      <w:tc>
        <w:tcPr>
          <w:tcW w:w="0" w:type="auto"/>
        </w:tcPr>
        <w:p w14:paraId="3219F4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DC" w14:textId="77777777" w:rsidR="00DC5D26" w:rsidRDefault="00DC5D26"/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3"/>
      <w:gridCol w:w="1569"/>
    </w:tblGrid>
    <w:tr w:rsidR="00DC5D26" w14:paraId="3219F4DF" w14:textId="77777777">
      <w:tc>
        <w:tcPr>
          <w:tcW w:w="0" w:type="auto"/>
        </w:tcPr>
        <w:p w14:paraId="3219F4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dbo.p_tile_relation_get_by_projectid</w:t>
          </w:r>
        </w:p>
      </w:tc>
      <w:tc>
        <w:tcPr>
          <w:tcW w:w="0" w:type="auto"/>
        </w:tcPr>
        <w:p w14:paraId="3219F4DE" w14:textId="77777777" w:rsidR="00DC5D26" w:rsidRDefault="00EC1450">
          <w:pPr>
            <w:jc w:val="right"/>
          </w:pPr>
          <w:r>
            <w:t>Collaboard Archit</w:t>
          </w:r>
          <w:r>
            <w:t>ecture</w:t>
          </w:r>
        </w:p>
      </w:tc>
    </w:tr>
  </w:tbl>
  <w:p w14:paraId="3219F4E0" w14:textId="77777777" w:rsidR="00DC5D26" w:rsidRDefault="00DC5D26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0"/>
      <w:gridCol w:w="1512"/>
    </w:tblGrid>
    <w:tr w:rsidR="00DC5D26" w14:paraId="3219F4E3" w14:textId="77777777">
      <w:tc>
        <w:tcPr>
          <w:tcW w:w="0" w:type="auto"/>
        </w:tcPr>
        <w:p w14:paraId="3219F4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dbo.p_tile_relation_get_by_projectid_paged</w:t>
          </w:r>
        </w:p>
      </w:tc>
      <w:tc>
        <w:tcPr>
          <w:tcW w:w="0" w:type="auto"/>
        </w:tcPr>
        <w:p w14:paraId="3219F4E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E4" w14:textId="77777777" w:rsidR="00DC5D26" w:rsidRDefault="00DC5D26"/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9"/>
      <w:gridCol w:w="1653"/>
    </w:tblGrid>
    <w:tr w:rsidR="00DC5D26" w14:paraId="3219F4E7" w14:textId="77777777">
      <w:tc>
        <w:tcPr>
          <w:tcW w:w="0" w:type="auto"/>
        </w:tcPr>
        <w:p w14:paraId="3219F4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dbo.p_tile_relation_insert</w:t>
          </w:r>
        </w:p>
      </w:tc>
      <w:tc>
        <w:tcPr>
          <w:tcW w:w="0" w:type="auto"/>
        </w:tcPr>
        <w:p w14:paraId="3219F4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E8" w14:textId="77777777" w:rsidR="00DC5D26" w:rsidRDefault="00DC5D26"/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9"/>
      <w:gridCol w:w="1643"/>
    </w:tblGrid>
    <w:tr w:rsidR="00DC5D26" w14:paraId="3219F4EB" w14:textId="77777777">
      <w:tc>
        <w:tcPr>
          <w:tcW w:w="0" w:type="auto"/>
        </w:tcPr>
        <w:p w14:paraId="3219F4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dbo.p_tile_relation_update</w:t>
          </w:r>
        </w:p>
      </w:tc>
      <w:tc>
        <w:tcPr>
          <w:tcW w:w="0" w:type="auto"/>
        </w:tcPr>
        <w:p w14:paraId="3219F4E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EC" w14:textId="77777777" w:rsidR="00DC5D26" w:rsidRDefault="00DC5D26"/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9"/>
      <w:gridCol w:w="1633"/>
    </w:tblGrid>
    <w:tr w:rsidR="00DC5D26" w14:paraId="3219F4EF" w14:textId="77777777">
      <w:tc>
        <w:tcPr>
          <w:tcW w:w="0" w:type="auto"/>
        </w:tcPr>
        <w:p w14:paraId="3219F4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dbo.p_tile_relation_with_tile</w:t>
          </w:r>
        </w:p>
      </w:tc>
      <w:tc>
        <w:tcPr>
          <w:tcW w:w="0" w:type="auto"/>
        </w:tcPr>
        <w:p w14:paraId="3219F4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F0" w14:textId="77777777" w:rsidR="00DC5D26" w:rsidRDefault="00DC5D26"/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46"/>
      <w:gridCol w:w="1476"/>
    </w:tblGrid>
    <w:tr w:rsidR="00DC5D26" w14:paraId="3219F4F3" w14:textId="77777777">
      <w:tc>
        <w:tcPr>
          <w:tcW w:w="0" w:type="auto"/>
        </w:tcPr>
        <w:p w14:paraId="3219F4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dbo.p_tile_voting_get_by_projectid_and_user_id</w:t>
          </w:r>
        </w:p>
      </w:tc>
      <w:tc>
        <w:tcPr>
          <w:tcW w:w="0" w:type="auto"/>
        </w:tcPr>
        <w:p w14:paraId="3219F4F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F4" w14:textId="77777777" w:rsidR="00DC5D26" w:rsidRDefault="00DC5D26"/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103"/>
      <w:gridCol w:w="1419"/>
    </w:tblGrid>
    <w:tr w:rsidR="00DC5D26" w14:paraId="3219F4F7" w14:textId="77777777">
      <w:tc>
        <w:tcPr>
          <w:tcW w:w="0" w:type="auto"/>
        </w:tcPr>
        <w:p w14:paraId="3219F4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dbo.p_tile_voting_get_by_projectid_and_user_id_paged</w:t>
          </w:r>
        </w:p>
      </w:tc>
      <w:tc>
        <w:tcPr>
          <w:tcW w:w="0" w:type="auto"/>
        </w:tcPr>
        <w:p w14:paraId="3219F4F6" w14:textId="77777777" w:rsidR="00DC5D26" w:rsidRDefault="00EC1450">
          <w:pPr>
            <w:jc w:val="right"/>
          </w:pPr>
          <w:r>
            <w:t>Col</w:t>
          </w:r>
          <w:r>
            <w:t>laboard Architecture</w:t>
          </w:r>
        </w:p>
      </w:tc>
    </w:tr>
  </w:tbl>
  <w:p w14:paraId="3219F4F8" w14:textId="77777777" w:rsidR="00DC5D26" w:rsidRDefault="00DC5D26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6"/>
      <w:gridCol w:w="1856"/>
    </w:tblGrid>
    <w:tr w:rsidR="00DC5D26" w14:paraId="3219F207" w14:textId="77777777">
      <w:tc>
        <w:tcPr>
          <w:tcW w:w="0" w:type="auto"/>
        </w:tcPr>
        <w:p w14:paraId="3219F2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dbo.t_newsletter_subscriber</w:t>
          </w:r>
        </w:p>
      </w:tc>
      <w:tc>
        <w:tcPr>
          <w:tcW w:w="0" w:type="auto"/>
        </w:tcPr>
        <w:p w14:paraId="3219F20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08" w14:textId="77777777" w:rsidR="00DC5D26" w:rsidRDefault="00DC5D26"/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9"/>
      <w:gridCol w:w="1653"/>
    </w:tblGrid>
    <w:tr w:rsidR="00DC5D26" w14:paraId="3219F4FB" w14:textId="77777777">
      <w:tc>
        <w:tcPr>
          <w:tcW w:w="0" w:type="auto"/>
        </w:tcPr>
        <w:p w14:paraId="3219F4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dbo.p_tile_voting_update</w:t>
          </w:r>
        </w:p>
      </w:tc>
      <w:tc>
        <w:tcPr>
          <w:tcW w:w="0" w:type="auto"/>
        </w:tcPr>
        <w:p w14:paraId="3219F4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4FC" w14:textId="77777777" w:rsidR="00DC5D26" w:rsidRDefault="00DC5D26"/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7"/>
      <w:gridCol w:w="1665"/>
    </w:tblGrid>
    <w:tr w:rsidR="00DC5D26" w14:paraId="3219F4FF" w14:textId="77777777">
      <w:tc>
        <w:tcPr>
          <w:tcW w:w="0" w:type="auto"/>
        </w:tcPr>
        <w:p w14:paraId="3219F4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dbo.p_tilecopy_cleanup</w:t>
          </w:r>
        </w:p>
      </w:tc>
      <w:tc>
        <w:tcPr>
          <w:tcW w:w="0" w:type="auto"/>
        </w:tcPr>
        <w:p w14:paraId="3219F4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00" w14:textId="77777777" w:rsidR="00DC5D26" w:rsidRDefault="00DC5D26"/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1"/>
      <w:gridCol w:w="1541"/>
    </w:tblGrid>
    <w:tr w:rsidR="00DC5D26" w14:paraId="3219F503" w14:textId="77777777">
      <w:tc>
        <w:tcPr>
          <w:tcW w:w="0" w:type="auto"/>
        </w:tcPr>
        <w:p w14:paraId="3219F50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dbo.p_tilecopy_getcopiedtiles_by_token</w:t>
          </w:r>
        </w:p>
      </w:tc>
      <w:tc>
        <w:tcPr>
          <w:tcW w:w="0" w:type="auto"/>
        </w:tcPr>
        <w:p w14:paraId="3219F50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04" w14:textId="77777777" w:rsidR="00DC5D26" w:rsidRDefault="00DC5D26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5"/>
      <w:gridCol w:w="1557"/>
    </w:tblGrid>
    <w:tr w:rsidR="00DC5D26" w14:paraId="3219F507" w14:textId="77777777">
      <w:tc>
        <w:tcPr>
          <w:tcW w:w="0" w:type="auto"/>
        </w:tcPr>
        <w:p w14:paraId="3219F5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dbo.p_tilecopy_getrelations_by_token</w:t>
          </w:r>
        </w:p>
      </w:tc>
      <w:tc>
        <w:tcPr>
          <w:tcW w:w="0" w:type="auto"/>
        </w:tcPr>
        <w:p w14:paraId="3219F50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08" w14:textId="77777777" w:rsidR="00DC5D26" w:rsidRDefault="00DC5D26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2"/>
      <w:gridCol w:w="1540"/>
    </w:tblGrid>
    <w:tr w:rsidR="00DC5D26" w14:paraId="3219F50B" w14:textId="77777777">
      <w:tc>
        <w:tcPr>
          <w:tcW w:w="0" w:type="auto"/>
        </w:tcPr>
        <w:p w14:paraId="3219F5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dbo.p_tilecopy_getsourcetiles_by_token</w:t>
          </w:r>
        </w:p>
      </w:tc>
      <w:tc>
        <w:tcPr>
          <w:tcW w:w="0" w:type="auto"/>
        </w:tcPr>
        <w:p w14:paraId="3219F5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0C" w14:textId="77777777" w:rsidR="00DC5D26" w:rsidRDefault="00DC5D26"/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2"/>
      <w:gridCol w:w="1610"/>
    </w:tblGrid>
    <w:tr w:rsidR="00DC5D26" w14:paraId="3219F50F" w14:textId="77777777">
      <w:tc>
        <w:tcPr>
          <w:tcW w:w="0" w:type="auto"/>
        </w:tcPr>
        <w:p w14:paraId="3219F5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dbo.p_tilecopy_insertcopiedtile</w:t>
          </w:r>
        </w:p>
      </w:tc>
      <w:tc>
        <w:tcPr>
          <w:tcW w:w="0" w:type="auto"/>
        </w:tcPr>
        <w:p w14:paraId="3219F50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10" w14:textId="77777777" w:rsidR="00DC5D26" w:rsidRDefault="00DC5D26"/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5"/>
      <w:gridCol w:w="1627"/>
    </w:tblGrid>
    <w:tr w:rsidR="00DC5D26" w14:paraId="3219F513" w14:textId="77777777">
      <w:tc>
        <w:tcPr>
          <w:tcW w:w="0" w:type="auto"/>
        </w:tcPr>
        <w:p w14:paraId="3219F5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dbo.p_tilecopy_i</w:t>
          </w:r>
          <w:r>
            <w:t>nsertrelation</w:t>
          </w:r>
        </w:p>
      </w:tc>
      <w:tc>
        <w:tcPr>
          <w:tcW w:w="0" w:type="auto"/>
        </w:tcPr>
        <w:p w14:paraId="3219F5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14" w14:textId="77777777" w:rsidR="00DC5D26" w:rsidRDefault="00DC5D26"/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2"/>
      <w:gridCol w:w="1610"/>
    </w:tblGrid>
    <w:tr w:rsidR="00DC5D26" w14:paraId="3219F517" w14:textId="77777777">
      <w:tc>
        <w:tcPr>
          <w:tcW w:w="0" w:type="auto"/>
        </w:tcPr>
        <w:p w14:paraId="3219F5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dbo.p_tilecopy_insertsourcetile</w:t>
          </w:r>
        </w:p>
      </w:tc>
      <w:tc>
        <w:tcPr>
          <w:tcW w:w="0" w:type="auto"/>
        </w:tcPr>
        <w:p w14:paraId="3219F516" w14:textId="77777777" w:rsidR="00DC5D26" w:rsidRDefault="00EC1450">
          <w:pPr>
            <w:jc w:val="right"/>
          </w:pPr>
          <w:r>
            <w:t>Collaboard Architectu</w:t>
          </w:r>
          <w:r>
            <w:t>re</w:t>
          </w:r>
        </w:p>
      </w:tc>
    </w:tr>
  </w:tbl>
  <w:p w14:paraId="3219F518" w14:textId="77777777" w:rsidR="00DC5D26" w:rsidRDefault="00DC5D26"/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0"/>
      <w:gridCol w:w="1632"/>
    </w:tblGrid>
    <w:tr w:rsidR="00DC5D26" w14:paraId="3219F51B" w14:textId="77777777">
      <w:tc>
        <w:tcPr>
          <w:tcW w:w="0" w:type="auto"/>
        </w:tcPr>
        <w:p w14:paraId="3219F5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dbo.p_tilestatus_copy_book</w:t>
          </w:r>
        </w:p>
      </w:tc>
      <w:tc>
        <w:tcPr>
          <w:tcW w:w="0" w:type="auto"/>
        </w:tcPr>
        <w:p w14:paraId="3219F51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1C" w14:textId="77777777" w:rsidR="00DC5D26" w:rsidRDefault="00DC5D26"/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1"/>
      <w:gridCol w:w="1611"/>
    </w:tblGrid>
    <w:tr w:rsidR="00DC5D26" w14:paraId="3219F51F" w14:textId="77777777">
      <w:tc>
        <w:tcPr>
          <w:tcW w:w="0" w:type="auto"/>
        </w:tcPr>
        <w:p w14:paraId="3219F5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dbo.p_tilestatus_copy_fallback</w:t>
          </w:r>
        </w:p>
      </w:tc>
      <w:tc>
        <w:tcPr>
          <w:tcW w:w="0" w:type="auto"/>
        </w:tcPr>
        <w:p w14:paraId="3219F51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20" w14:textId="77777777" w:rsidR="00DC5D26" w:rsidRDefault="00DC5D26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12"/>
      <w:gridCol w:w="2010"/>
    </w:tblGrid>
    <w:tr w:rsidR="00DC5D26" w14:paraId="3219F20B" w14:textId="77777777">
      <w:tc>
        <w:tcPr>
          <w:tcW w:w="0" w:type="auto"/>
        </w:tcPr>
        <w:p w14:paraId="3219F2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dbo.t_online_user</w:t>
          </w:r>
        </w:p>
      </w:tc>
      <w:tc>
        <w:tcPr>
          <w:tcW w:w="0" w:type="auto"/>
        </w:tcPr>
        <w:p w14:paraId="3219F2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0C" w14:textId="77777777" w:rsidR="00DC5D26" w:rsidRDefault="00DC5D26"/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3"/>
      <w:gridCol w:w="1619"/>
    </w:tblGrid>
    <w:tr w:rsidR="00DC5D26" w14:paraId="3219F523" w14:textId="77777777">
      <w:tc>
        <w:tcPr>
          <w:tcW w:w="0" w:type="auto"/>
        </w:tcPr>
        <w:p w14:paraId="3219F5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dbo.p_tilestatus_copy_history</w:t>
          </w:r>
        </w:p>
      </w:tc>
      <w:tc>
        <w:tcPr>
          <w:tcW w:w="0" w:type="auto"/>
        </w:tcPr>
        <w:p w14:paraId="3219F52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24" w14:textId="77777777" w:rsidR="00DC5D26" w:rsidRDefault="00DC5D26"/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4"/>
      <w:gridCol w:w="1558"/>
    </w:tblGrid>
    <w:tr w:rsidR="00DC5D26" w14:paraId="3219F527" w14:textId="77777777">
      <w:tc>
        <w:tcPr>
          <w:tcW w:w="0" w:type="auto"/>
        </w:tcPr>
        <w:p w14:paraId="3219F5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</w:t>
            </w:r>
            <w:r>
              <w:t>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dbo.p_tilestatus_copy_history_search</w:t>
          </w:r>
        </w:p>
      </w:tc>
      <w:tc>
        <w:tcPr>
          <w:tcW w:w="0" w:type="auto"/>
        </w:tcPr>
        <w:p w14:paraId="3219F526" w14:textId="77777777" w:rsidR="00DC5D26" w:rsidRDefault="00EC1450">
          <w:pPr>
            <w:jc w:val="right"/>
          </w:pPr>
          <w:r>
            <w:t>Coll</w:t>
          </w:r>
          <w:r>
            <w:t>aboard Architecture</w:t>
          </w:r>
        </w:p>
      </w:tc>
    </w:tr>
  </w:tbl>
  <w:p w14:paraId="3219F528" w14:textId="77777777" w:rsidR="00DC5D26" w:rsidRDefault="00DC5D26"/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4"/>
      <w:gridCol w:w="1628"/>
    </w:tblGrid>
    <w:tr w:rsidR="00DC5D26" w14:paraId="3219F52B" w14:textId="77777777">
      <w:tc>
        <w:tcPr>
          <w:tcW w:w="0" w:type="auto"/>
        </w:tcPr>
        <w:p w14:paraId="3219F5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dbo.p_tilestatus_copy_insert</w:t>
          </w:r>
        </w:p>
      </w:tc>
      <w:tc>
        <w:tcPr>
          <w:tcW w:w="0" w:type="auto"/>
        </w:tcPr>
        <w:p w14:paraId="3219F52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2C" w14:textId="77777777" w:rsidR="00DC5D26" w:rsidRDefault="00DC5D26"/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9"/>
      <w:gridCol w:w="1613"/>
    </w:tblGrid>
    <w:tr w:rsidR="00DC5D26" w14:paraId="3219F52F" w14:textId="77777777">
      <w:tc>
        <w:tcPr>
          <w:tcW w:w="0" w:type="auto"/>
        </w:tcPr>
        <w:p w14:paraId="3219F5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dbo.p_tilestatus_copy_unbook</w:t>
          </w:r>
        </w:p>
      </w:tc>
      <w:tc>
        <w:tcPr>
          <w:tcW w:w="0" w:type="auto"/>
        </w:tcPr>
        <w:p w14:paraId="3219F52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30" w14:textId="77777777" w:rsidR="00DC5D26" w:rsidRDefault="00DC5D26"/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3"/>
      <w:gridCol w:w="1669"/>
    </w:tblGrid>
    <w:tr w:rsidR="00DC5D26" w14:paraId="3219F533" w14:textId="77777777">
      <w:tc>
        <w:tcPr>
          <w:tcW w:w="0" w:type="auto"/>
        </w:tcPr>
        <w:p w14:paraId="3219F5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dbo.p_tilestatus_delete</w:t>
          </w:r>
        </w:p>
      </w:tc>
      <w:tc>
        <w:tcPr>
          <w:tcW w:w="0" w:type="auto"/>
        </w:tcPr>
        <w:p w14:paraId="3219F53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34" w14:textId="77777777" w:rsidR="00DC5D26" w:rsidRDefault="00DC5D26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1"/>
      <w:gridCol w:w="1641"/>
    </w:tblGrid>
    <w:tr w:rsidR="00DC5D26" w14:paraId="3219F537" w14:textId="77777777">
      <w:tc>
        <w:tcPr>
          <w:tcW w:w="0" w:type="auto"/>
        </w:tcPr>
        <w:p w14:paraId="3219F5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dbo.p_tilestatus_get_by_id</w:t>
          </w:r>
        </w:p>
      </w:tc>
      <w:tc>
        <w:tcPr>
          <w:tcW w:w="0" w:type="auto"/>
        </w:tcPr>
        <w:p w14:paraId="3219F53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38" w14:textId="77777777" w:rsidR="00DC5D26" w:rsidRDefault="00DC5D26"/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8"/>
      <w:gridCol w:w="1584"/>
    </w:tblGrid>
    <w:tr w:rsidR="00DC5D26" w14:paraId="3219F53B" w14:textId="77777777">
      <w:tc>
        <w:tcPr>
          <w:tcW w:w="0" w:type="auto"/>
        </w:tcPr>
        <w:p w14:paraId="3219F5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</w:t>
            </w:r>
            <w:r>
              <w:t>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dbo.p_tilestatus_get_by_parenttile</w:t>
          </w:r>
        </w:p>
      </w:tc>
      <w:tc>
        <w:tcPr>
          <w:tcW w:w="0" w:type="auto"/>
        </w:tcPr>
        <w:p w14:paraId="3219F5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3C" w14:textId="77777777" w:rsidR="00DC5D26" w:rsidRDefault="00DC5D26"/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3"/>
      <w:gridCol w:w="1589"/>
    </w:tblGrid>
    <w:tr w:rsidR="00DC5D26" w14:paraId="3219F53F" w14:textId="77777777">
      <w:tc>
        <w:tcPr>
          <w:tcW w:w="0" w:type="auto"/>
        </w:tcPr>
        <w:p w14:paraId="3219F5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</w:t>
            </w:r>
            <w:r>
              <w:t>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dbo.p_tilestatus_get_by_projectid</w:t>
          </w:r>
        </w:p>
      </w:tc>
      <w:tc>
        <w:tcPr>
          <w:tcW w:w="0" w:type="auto"/>
        </w:tcPr>
        <w:p w14:paraId="3219F5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40" w14:textId="77777777" w:rsidR="00DC5D26" w:rsidRDefault="00DC5D26"/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0"/>
      <w:gridCol w:w="1532"/>
    </w:tblGrid>
    <w:tr w:rsidR="00DC5D26" w14:paraId="3219F543" w14:textId="77777777">
      <w:tc>
        <w:tcPr>
          <w:tcW w:w="0" w:type="auto"/>
        </w:tcPr>
        <w:p w14:paraId="3219F5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</w:t>
            </w:r>
            <w:r>
              <w:t>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</w:t>
            </w:r>
            <w:r>
              <w:t>ed Procedures</w:t>
            </w:r>
          </w:hyperlink>
          <w:r>
            <w:t xml:space="preserve"> &gt; dbo.p_tilestatus_get_by_projectid_paged</w:t>
          </w:r>
        </w:p>
      </w:tc>
      <w:tc>
        <w:tcPr>
          <w:tcW w:w="0" w:type="auto"/>
        </w:tcPr>
        <w:p w14:paraId="3219F5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44" w14:textId="77777777" w:rsidR="00DC5D26" w:rsidRDefault="00DC5D26"/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65"/>
      <w:gridCol w:w="1457"/>
    </w:tblGrid>
    <w:tr w:rsidR="00DC5D26" w14:paraId="3219F547" w14:textId="77777777">
      <w:tc>
        <w:tcPr>
          <w:tcW w:w="0" w:type="auto"/>
        </w:tcPr>
        <w:p w14:paraId="3219F54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dbo.p_tilestatus_get_by_projectid_with_thumbnails</w:t>
          </w:r>
        </w:p>
      </w:tc>
      <w:tc>
        <w:tcPr>
          <w:tcW w:w="0" w:type="auto"/>
        </w:tcPr>
        <w:p w14:paraId="3219F5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48" w14:textId="77777777" w:rsidR="00DC5D26" w:rsidRDefault="00DC5D26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21"/>
      <w:gridCol w:w="2101"/>
    </w:tblGrid>
    <w:tr w:rsidR="00DC5D26" w14:paraId="3219F20F" w14:textId="77777777">
      <w:tc>
        <w:tcPr>
          <w:tcW w:w="0" w:type="auto"/>
        </w:tcPr>
        <w:p w14:paraId="3219F2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</w:t>
          </w:r>
        </w:p>
      </w:tc>
      <w:tc>
        <w:tcPr>
          <w:tcW w:w="0" w:type="auto"/>
        </w:tcPr>
        <w:p w14:paraId="3219F20E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210" w14:textId="77777777" w:rsidR="00DC5D26" w:rsidRDefault="00DC5D26"/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2"/>
      <w:gridCol w:w="1590"/>
    </w:tblGrid>
    <w:tr w:rsidR="00DC5D26" w14:paraId="3219F54B" w14:textId="77777777">
      <w:tc>
        <w:tcPr>
          <w:tcW w:w="0" w:type="auto"/>
        </w:tcPr>
        <w:p w14:paraId="3219F5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dbo.p_tilestatus_get_max_zindex</w:t>
          </w:r>
        </w:p>
      </w:tc>
      <w:tc>
        <w:tcPr>
          <w:tcW w:w="0" w:type="auto"/>
        </w:tcPr>
        <w:p w14:paraId="3219F5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4C" w14:textId="77777777" w:rsidR="00DC5D26" w:rsidRDefault="00DC5D26"/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4"/>
      <w:gridCol w:w="1538"/>
    </w:tblGrid>
    <w:tr w:rsidR="00DC5D26" w14:paraId="3219F54F" w14:textId="77777777">
      <w:tc>
        <w:tcPr>
          <w:tcW w:w="0" w:type="auto"/>
        </w:tcPr>
        <w:p w14:paraId="3219F5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dbo.p_tilestatus_get_thumbnails_for_tile</w:t>
          </w:r>
        </w:p>
      </w:tc>
      <w:tc>
        <w:tcPr>
          <w:tcW w:w="0" w:type="auto"/>
        </w:tcPr>
        <w:p w14:paraId="3219F5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50" w14:textId="77777777" w:rsidR="00DC5D26" w:rsidRDefault="00DC5D26"/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1"/>
      <w:gridCol w:w="1521"/>
    </w:tblGrid>
    <w:tr w:rsidR="00DC5D26" w14:paraId="3219F553" w14:textId="77777777">
      <w:tc>
        <w:tcPr>
          <w:tcW w:w="0" w:type="auto"/>
        </w:tcPr>
        <w:p w14:paraId="3219F5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dbo.p_tilestatus_get_toplevel_by_projectid</w:t>
          </w:r>
        </w:p>
      </w:tc>
      <w:tc>
        <w:tcPr>
          <w:tcW w:w="0" w:type="auto"/>
        </w:tcPr>
        <w:p w14:paraId="3219F5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54" w14:textId="77777777" w:rsidR="00DC5D26" w:rsidRDefault="00DC5D26"/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6"/>
      <w:gridCol w:w="1506"/>
    </w:tblGrid>
    <w:tr w:rsidR="00DC5D26" w14:paraId="3219F557" w14:textId="77777777">
      <w:tc>
        <w:tcPr>
          <w:tcW w:w="0" w:type="auto"/>
        </w:tcPr>
        <w:p w14:paraId="3219F55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</w:t>
            </w:r>
            <w:r>
              <w:t>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</w:t>
            </w:r>
            <w:r>
              <w:t>ed Procedures</w:t>
            </w:r>
          </w:hyperlink>
          <w:r>
            <w:t xml:space="preserve"> &gt; dbo.p_tilestatus_get_upgradable_for_project</w:t>
          </w:r>
        </w:p>
      </w:tc>
      <w:tc>
        <w:tcPr>
          <w:tcW w:w="0" w:type="auto"/>
        </w:tcPr>
        <w:p w14:paraId="3219F5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58" w14:textId="77777777" w:rsidR="00DC5D26" w:rsidRDefault="00DC5D26"/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1"/>
      <w:gridCol w:w="1611"/>
    </w:tblGrid>
    <w:tr w:rsidR="00DC5D26" w14:paraId="3219F55B" w14:textId="77777777">
      <w:tc>
        <w:tcPr>
          <w:tcW w:w="0" w:type="auto"/>
        </w:tcPr>
        <w:p w14:paraId="3219F5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dbo.p_tilestatus_gettree_by_id</w:t>
          </w:r>
        </w:p>
      </w:tc>
      <w:tc>
        <w:tcPr>
          <w:tcW w:w="0" w:type="auto"/>
        </w:tcPr>
        <w:p w14:paraId="3219F5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5C" w14:textId="77777777" w:rsidR="00DC5D26" w:rsidRDefault="00DC5D26"/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9"/>
      <w:gridCol w:w="1673"/>
    </w:tblGrid>
    <w:tr w:rsidR="00DC5D26" w14:paraId="3219F55F" w14:textId="77777777">
      <w:tc>
        <w:tcPr>
          <w:tcW w:w="0" w:type="auto"/>
        </w:tcPr>
        <w:p w14:paraId="3219F55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dbo.p_tilestatus_insert</w:t>
          </w:r>
        </w:p>
      </w:tc>
      <w:tc>
        <w:tcPr>
          <w:tcW w:w="0" w:type="auto"/>
        </w:tcPr>
        <w:p w14:paraId="3219F5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60" w14:textId="77777777" w:rsidR="00DC5D26" w:rsidRDefault="00DC5D26"/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6"/>
      <w:gridCol w:w="1596"/>
    </w:tblGrid>
    <w:tr w:rsidR="00DC5D26" w14:paraId="3219F563" w14:textId="77777777">
      <w:tc>
        <w:tcPr>
          <w:tcW w:w="0" w:type="auto"/>
        </w:tcPr>
        <w:p w14:paraId="3219F5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dbo.p_tilestatus_stroke_by_tileid</w:t>
          </w:r>
        </w:p>
      </w:tc>
      <w:tc>
        <w:tcPr>
          <w:tcW w:w="0" w:type="auto"/>
        </w:tcPr>
        <w:p w14:paraId="3219F5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64" w14:textId="77777777" w:rsidR="00DC5D26" w:rsidRDefault="00DC5D26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5"/>
      <w:gridCol w:w="1617"/>
    </w:tblGrid>
    <w:tr w:rsidR="00DC5D26" w14:paraId="3219F567" w14:textId="77777777">
      <w:tc>
        <w:tcPr>
          <w:tcW w:w="0" w:type="auto"/>
        </w:tcPr>
        <w:p w14:paraId="3219F5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dbo.p_tilestatus_stroke_insert</w:t>
          </w:r>
        </w:p>
      </w:tc>
      <w:tc>
        <w:tcPr>
          <w:tcW w:w="0" w:type="auto"/>
        </w:tcPr>
        <w:p w14:paraId="3219F56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68" w14:textId="77777777" w:rsidR="00DC5D26" w:rsidRDefault="00DC5D26"/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5"/>
      <w:gridCol w:w="1607"/>
    </w:tblGrid>
    <w:tr w:rsidR="00DC5D26" w14:paraId="3219F56B" w14:textId="77777777">
      <w:tc>
        <w:tcPr>
          <w:tcW w:w="0" w:type="auto"/>
        </w:tcPr>
        <w:p w14:paraId="3219F5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dbo.p_tilestatus_stroke_update</w:t>
          </w:r>
        </w:p>
      </w:tc>
      <w:tc>
        <w:tcPr>
          <w:tcW w:w="0" w:type="auto"/>
        </w:tcPr>
        <w:p w14:paraId="3219F56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6C" w14:textId="77777777" w:rsidR="00DC5D26" w:rsidRDefault="00DC5D26"/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5"/>
      <w:gridCol w:w="1607"/>
    </w:tblGrid>
    <w:tr w:rsidR="00DC5D26" w14:paraId="3219F56F" w14:textId="77777777">
      <w:tc>
        <w:tcPr>
          <w:tcW w:w="0" w:type="auto"/>
        </w:tcPr>
        <w:p w14:paraId="3219F5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dbo.p_tilestatus_unlock_by_ids</w:t>
          </w:r>
        </w:p>
      </w:tc>
      <w:tc>
        <w:tcPr>
          <w:tcW w:w="0" w:type="auto"/>
        </w:tcPr>
        <w:p w14:paraId="3219F56E" w14:textId="77777777" w:rsidR="00DC5D26" w:rsidRDefault="00EC1450">
          <w:pPr>
            <w:jc w:val="right"/>
          </w:pPr>
          <w:r>
            <w:t>Coll</w:t>
          </w:r>
          <w:r>
            <w:t>aboard Architecture</w:t>
          </w:r>
        </w:p>
      </w:tc>
    </w:tr>
  </w:tbl>
  <w:p w14:paraId="3219F570" w14:textId="77777777" w:rsidR="00DC5D26" w:rsidRDefault="00DC5D26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6"/>
      <w:gridCol w:w="1856"/>
    </w:tblGrid>
    <w:tr w:rsidR="00DC5D26" w14:paraId="3219F213" w14:textId="77777777">
      <w:tc>
        <w:tcPr>
          <w:tcW w:w="0" w:type="auto"/>
        </w:tcPr>
        <w:p w14:paraId="3219F2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dbo.t_project_copy_booking</w:t>
          </w:r>
        </w:p>
      </w:tc>
      <w:tc>
        <w:tcPr>
          <w:tcW w:w="0" w:type="auto"/>
        </w:tcPr>
        <w:p w14:paraId="3219F2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14" w14:textId="77777777" w:rsidR="00DC5D26" w:rsidRDefault="00DC5D26"/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1"/>
      <w:gridCol w:w="1561"/>
    </w:tblGrid>
    <w:tr w:rsidR="00DC5D26" w14:paraId="3219F573" w14:textId="77777777">
      <w:tc>
        <w:tcPr>
          <w:tcW w:w="0" w:type="auto"/>
        </w:tcPr>
        <w:p w14:paraId="3219F5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dbo.p_tilestatus_unlock_by_lockedby</w:t>
          </w:r>
        </w:p>
      </w:tc>
      <w:tc>
        <w:tcPr>
          <w:tcW w:w="0" w:type="auto"/>
        </w:tcPr>
        <w:p w14:paraId="3219F57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74" w14:textId="77777777" w:rsidR="00DC5D26" w:rsidRDefault="00DC5D26"/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22"/>
      <w:gridCol w:w="1500"/>
    </w:tblGrid>
    <w:tr w:rsidR="00DC5D26" w14:paraId="3219F577" w14:textId="77777777">
      <w:tc>
        <w:tcPr>
          <w:tcW w:w="0" w:type="auto"/>
        </w:tcPr>
        <w:p w14:paraId="3219F5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dbo.p_tilestatus_unlock_by_project_lockedby</w:t>
          </w:r>
        </w:p>
      </w:tc>
      <w:tc>
        <w:tcPr>
          <w:tcW w:w="0" w:type="auto"/>
        </w:tcPr>
        <w:p w14:paraId="3219F576" w14:textId="77777777" w:rsidR="00DC5D26" w:rsidRDefault="00EC1450">
          <w:pPr>
            <w:jc w:val="right"/>
          </w:pPr>
          <w:r>
            <w:t>Collaboard Archite</w:t>
          </w:r>
          <w:r>
            <w:t>cture</w:t>
          </w:r>
        </w:p>
      </w:tc>
    </w:tr>
  </w:tbl>
  <w:p w14:paraId="3219F578" w14:textId="77777777" w:rsidR="00DC5D26" w:rsidRDefault="00DC5D26"/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57B" w14:textId="77777777">
      <w:tc>
        <w:tcPr>
          <w:tcW w:w="0" w:type="auto"/>
        </w:tcPr>
        <w:p w14:paraId="3219F5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</w:t>
          </w:r>
          <w:r>
            <w:t xml:space="preserve">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</w:t>
            </w:r>
            <w:r>
              <w:t>es</w:t>
            </w:r>
          </w:hyperlink>
          <w:r>
            <w:t xml:space="preserve"> &gt; dbo.p_tilestatus_unlock_forgot</w:t>
          </w:r>
        </w:p>
      </w:tc>
      <w:tc>
        <w:tcPr>
          <w:tcW w:w="0" w:type="auto"/>
        </w:tcPr>
        <w:p w14:paraId="3219F57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7C" w14:textId="77777777" w:rsidR="00DC5D26" w:rsidRDefault="00DC5D26"/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9"/>
      <w:gridCol w:w="1663"/>
    </w:tblGrid>
    <w:tr w:rsidR="00DC5D26" w14:paraId="3219F57F" w14:textId="77777777">
      <w:tc>
        <w:tcPr>
          <w:tcW w:w="0" w:type="auto"/>
        </w:tcPr>
        <w:p w14:paraId="3219F5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</w:t>
          </w:r>
          <w:r>
            <w:t xml:space="preserve">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</w:t>
            </w:r>
            <w:r>
              <w:t>es</w:t>
            </w:r>
          </w:hyperlink>
          <w:r>
            <w:t xml:space="preserve"> &gt; dbo.p_tilestatus_update</w:t>
          </w:r>
        </w:p>
      </w:tc>
      <w:tc>
        <w:tcPr>
          <w:tcW w:w="0" w:type="auto"/>
        </w:tcPr>
        <w:p w14:paraId="3219F5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80" w14:textId="77777777" w:rsidR="00DC5D26" w:rsidRDefault="00DC5D26"/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0"/>
      <w:gridCol w:w="1562"/>
    </w:tblGrid>
    <w:tr w:rsidR="00DC5D26" w14:paraId="3219F583" w14:textId="77777777">
      <w:tc>
        <w:tcPr>
          <w:tcW w:w="0" w:type="auto"/>
        </w:tcPr>
        <w:p w14:paraId="3219F5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</w:t>
            </w:r>
            <w:r>
              <w:t>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dbo.p_tilestatus_update_blobstatusid</w:t>
          </w:r>
        </w:p>
      </w:tc>
      <w:tc>
        <w:tcPr>
          <w:tcW w:w="0" w:type="auto"/>
        </w:tcPr>
        <w:p w14:paraId="3219F582" w14:textId="77777777" w:rsidR="00DC5D26" w:rsidRDefault="00EC1450">
          <w:pPr>
            <w:jc w:val="right"/>
          </w:pPr>
          <w:r>
            <w:t>Collaboard Arch</w:t>
          </w:r>
          <w:r>
            <w:t>itecture</w:t>
          </w:r>
        </w:p>
      </w:tc>
    </w:tr>
  </w:tbl>
  <w:p w14:paraId="3219F584" w14:textId="77777777" w:rsidR="00DC5D26" w:rsidRDefault="00DC5D26"/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2"/>
      <w:gridCol w:w="1550"/>
    </w:tblGrid>
    <w:tr w:rsidR="00DC5D26" w14:paraId="3219F587" w14:textId="77777777">
      <w:tc>
        <w:tcPr>
          <w:tcW w:w="0" w:type="auto"/>
        </w:tcPr>
        <w:p w14:paraId="3219F5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dbo.p_tilestatus_update_containertype</w:t>
          </w:r>
        </w:p>
      </w:tc>
      <w:tc>
        <w:tcPr>
          <w:tcW w:w="0" w:type="auto"/>
        </w:tcPr>
        <w:p w14:paraId="3219F58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88" w14:textId="77777777" w:rsidR="00DC5D26" w:rsidRDefault="00DC5D26"/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5"/>
      <w:gridCol w:w="1597"/>
    </w:tblGrid>
    <w:tr w:rsidR="00DC5D26" w14:paraId="3219F58B" w14:textId="77777777">
      <w:tc>
        <w:tcPr>
          <w:tcW w:w="0" w:type="auto"/>
        </w:tcPr>
        <w:p w14:paraId="3219F5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dbo.p_tilestatus_update_content</w:t>
          </w:r>
        </w:p>
      </w:tc>
      <w:tc>
        <w:tcPr>
          <w:tcW w:w="0" w:type="auto"/>
        </w:tcPr>
        <w:p w14:paraId="3219F5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8C" w14:textId="77777777" w:rsidR="00DC5D26" w:rsidRDefault="00DC5D26"/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2"/>
      <w:gridCol w:w="1590"/>
    </w:tblGrid>
    <w:tr w:rsidR="00DC5D26" w14:paraId="3219F58F" w14:textId="77777777">
      <w:tc>
        <w:tcPr>
          <w:tcW w:w="0" w:type="auto"/>
        </w:tcPr>
        <w:p w14:paraId="3219F5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dbo.p_tilestatus_update_grouped</w:t>
          </w:r>
        </w:p>
      </w:tc>
      <w:tc>
        <w:tcPr>
          <w:tcW w:w="0" w:type="auto"/>
        </w:tcPr>
        <w:p w14:paraId="3219F58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90" w14:textId="77777777" w:rsidR="00DC5D26" w:rsidRDefault="00DC5D26"/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9"/>
      <w:gridCol w:w="1623"/>
    </w:tblGrid>
    <w:tr w:rsidR="00DC5D26" w14:paraId="3219F593" w14:textId="77777777">
      <w:tc>
        <w:tcPr>
          <w:tcW w:w="0" w:type="auto"/>
        </w:tcPr>
        <w:p w14:paraId="3219F5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</w:t>
            </w:r>
            <w:r>
              <w:t>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</w:t>
            </w:r>
            <w:r>
              <w:t>cedures</w:t>
            </w:r>
          </w:hyperlink>
          <w:r>
            <w:t xml:space="preserve"> &gt; dbo.p_tilestatus_update_lock</w:t>
          </w:r>
        </w:p>
      </w:tc>
      <w:tc>
        <w:tcPr>
          <w:tcW w:w="0" w:type="auto"/>
        </w:tcPr>
        <w:p w14:paraId="3219F5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94" w14:textId="77777777" w:rsidR="00DC5D26" w:rsidRDefault="00DC5D26"/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4"/>
      <w:gridCol w:w="1598"/>
    </w:tblGrid>
    <w:tr w:rsidR="00DC5D26" w14:paraId="3219F597" w14:textId="77777777">
      <w:tc>
        <w:tcPr>
          <w:tcW w:w="0" w:type="auto"/>
        </w:tcPr>
        <w:p w14:paraId="3219F5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dbo.p_tilestatus_update_pinning</w:t>
          </w:r>
        </w:p>
      </w:tc>
      <w:tc>
        <w:tcPr>
          <w:tcW w:w="0" w:type="auto"/>
        </w:tcPr>
        <w:p w14:paraId="3219F59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98" w14:textId="77777777" w:rsidR="00DC5D26" w:rsidRDefault="00DC5D26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50"/>
      <w:gridCol w:w="1772"/>
    </w:tblGrid>
    <w:tr w:rsidR="00DC5D26" w14:paraId="3219F217" w14:textId="77777777">
      <w:tc>
        <w:tcPr>
          <w:tcW w:w="0" w:type="auto"/>
        </w:tcPr>
        <w:p w14:paraId="3219F2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dbo.t_project_copy_booking_history</w:t>
          </w:r>
        </w:p>
      </w:tc>
      <w:tc>
        <w:tcPr>
          <w:tcW w:w="0" w:type="auto"/>
        </w:tcPr>
        <w:p w14:paraId="3219F21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18" w14:textId="77777777" w:rsidR="00DC5D26" w:rsidRDefault="00DC5D26"/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8"/>
      <w:gridCol w:w="1594"/>
    </w:tblGrid>
    <w:tr w:rsidR="00DC5D26" w14:paraId="3219F59B" w14:textId="77777777">
      <w:tc>
        <w:tcPr>
          <w:tcW w:w="0" w:type="auto"/>
        </w:tcPr>
        <w:p w14:paraId="3219F5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</w:t>
          </w:r>
          <w:r>
            <w:t xml:space="preserve">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dbo.p_tilestatus_update_position</w:t>
          </w:r>
        </w:p>
      </w:tc>
      <w:tc>
        <w:tcPr>
          <w:tcW w:w="0" w:type="auto"/>
        </w:tcPr>
        <w:p w14:paraId="3219F59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9C" w14:textId="77777777" w:rsidR="00DC5D26" w:rsidRDefault="00DC5D26"/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4"/>
      <w:gridCol w:w="1608"/>
    </w:tblGrid>
    <w:tr w:rsidR="00DC5D26" w14:paraId="3219F59F" w14:textId="77777777">
      <w:tc>
        <w:tcPr>
          <w:tcW w:w="0" w:type="auto"/>
        </w:tcPr>
        <w:p w14:paraId="3219F5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dbo.p_tilestatus_update_voting</w:t>
          </w:r>
        </w:p>
      </w:tc>
      <w:tc>
        <w:tcPr>
          <w:tcW w:w="0" w:type="auto"/>
        </w:tcPr>
        <w:p w14:paraId="3219F5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A0" w14:textId="77777777" w:rsidR="00DC5D26" w:rsidRDefault="00DC5D26"/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5A3" w14:textId="77777777">
      <w:tc>
        <w:tcPr>
          <w:tcW w:w="0" w:type="auto"/>
        </w:tcPr>
        <w:p w14:paraId="3219F5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dbo.p_tilestatus_update_zindex</w:t>
          </w:r>
        </w:p>
      </w:tc>
      <w:tc>
        <w:tcPr>
          <w:tcW w:w="0" w:type="auto"/>
        </w:tcPr>
        <w:p w14:paraId="3219F5A2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5A4" w14:textId="77777777" w:rsidR="00DC5D26" w:rsidRDefault="00DC5D26"/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6"/>
      <w:gridCol w:w="1606"/>
    </w:tblGrid>
    <w:tr w:rsidR="00DC5D26" w14:paraId="3219F5A7" w14:textId="77777777">
      <w:tc>
        <w:tcPr>
          <w:tcW w:w="0" w:type="auto"/>
        </w:tcPr>
        <w:p w14:paraId="3219F5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dbo.p_tilestatus_upgrade_book</w:t>
          </w:r>
        </w:p>
      </w:tc>
      <w:tc>
        <w:tcPr>
          <w:tcW w:w="0" w:type="auto"/>
        </w:tcPr>
        <w:p w14:paraId="3219F5A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A8" w14:textId="77777777" w:rsidR="00DC5D26" w:rsidRDefault="00DC5D26"/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1"/>
      <w:gridCol w:w="1621"/>
    </w:tblGrid>
    <w:tr w:rsidR="00DC5D26" w14:paraId="3219F5AB" w14:textId="77777777">
      <w:tc>
        <w:tcPr>
          <w:tcW w:w="0" w:type="auto"/>
        </w:tcPr>
        <w:p w14:paraId="3219F5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dbo.p_tilestatus_upgrade_file</w:t>
          </w:r>
        </w:p>
      </w:tc>
      <w:tc>
        <w:tcPr>
          <w:tcW w:w="0" w:type="auto"/>
        </w:tcPr>
        <w:p w14:paraId="3219F5A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AC" w14:textId="77777777" w:rsidR="00DC5D26" w:rsidRDefault="00DC5D26"/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1"/>
      <w:gridCol w:w="1601"/>
    </w:tblGrid>
    <w:tr w:rsidR="00DC5D26" w14:paraId="3219F5AF" w14:textId="77777777">
      <w:tc>
        <w:tcPr>
          <w:tcW w:w="0" w:type="auto"/>
        </w:tcPr>
        <w:p w14:paraId="3219F5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dbo.p_tilestatus_upgrade_insert</w:t>
          </w:r>
        </w:p>
      </w:tc>
      <w:tc>
        <w:tcPr>
          <w:tcW w:w="0" w:type="auto"/>
        </w:tcPr>
        <w:p w14:paraId="3219F5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B0" w14:textId="77777777" w:rsidR="00DC5D26" w:rsidRDefault="00DC5D26"/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5"/>
      <w:gridCol w:w="1587"/>
    </w:tblGrid>
    <w:tr w:rsidR="00DC5D26" w14:paraId="3219F5B3" w14:textId="77777777">
      <w:tc>
        <w:tcPr>
          <w:tcW w:w="0" w:type="auto"/>
        </w:tcPr>
        <w:p w14:paraId="3219F5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</w:t>
            </w:r>
            <w:r>
              <w:t>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</w:t>
          </w:r>
          <w:r>
            <w:t>dbo.p_tilestatus_upgrade_unbook</w:t>
          </w:r>
        </w:p>
      </w:tc>
      <w:tc>
        <w:tcPr>
          <w:tcW w:w="0" w:type="auto"/>
        </w:tcPr>
        <w:p w14:paraId="3219F5B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B4" w14:textId="77777777" w:rsidR="00DC5D26" w:rsidRDefault="00DC5D26"/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2"/>
      <w:gridCol w:w="1530"/>
    </w:tblGrid>
    <w:tr w:rsidR="00DC5D26" w14:paraId="3219F5B7" w14:textId="77777777">
      <w:tc>
        <w:tcPr>
          <w:tcW w:w="0" w:type="auto"/>
        </w:tcPr>
        <w:p w14:paraId="3219F5B5" w14:textId="77777777" w:rsidR="00DC5D26" w:rsidRDefault="00EC1450">
          <w:hyperlink w:anchor="5UDN0TKLKyHimpVAXDAbkxO3w0Y=" w:history="1">
            <w:r>
              <w:t>Projec</w:t>
            </w:r>
            <w:r>
              <w:t>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dbo.p_update_blobstatus_for_thumbnails</w:t>
          </w:r>
        </w:p>
      </w:tc>
      <w:tc>
        <w:tcPr>
          <w:tcW w:w="0" w:type="auto"/>
        </w:tcPr>
        <w:p w14:paraId="3219F5B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B8" w14:textId="77777777" w:rsidR="00DC5D26" w:rsidRDefault="00DC5D26"/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23"/>
      <w:gridCol w:w="1699"/>
    </w:tblGrid>
    <w:tr w:rsidR="00DC5D26" w14:paraId="3219F5BB" w14:textId="77777777">
      <w:tc>
        <w:tcPr>
          <w:tcW w:w="0" w:type="auto"/>
        </w:tcPr>
        <w:p w14:paraId="3219F5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</w:t>
            </w:r>
            <w:r>
              <w:t>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 xml:space="preserve">Stored </w:t>
            </w:r>
            <w:r>
              <w:t>Procedures</w:t>
            </w:r>
          </w:hyperlink>
          <w:r>
            <w:t xml:space="preserve"> &gt; dbo.p_user_get_all</w:t>
          </w:r>
        </w:p>
      </w:tc>
      <w:tc>
        <w:tcPr>
          <w:tcW w:w="0" w:type="auto"/>
        </w:tcPr>
        <w:p w14:paraId="3219F5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BC" w14:textId="77777777" w:rsidR="00DC5D26" w:rsidRDefault="00DC5D26"/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5"/>
      <w:gridCol w:w="1637"/>
    </w:tblGrid>
    <w:tr w:rsidR="00DC5D26" w14:paraId="3219F5BF" w14:textId="77777777">
      <w:tc>
        <w:tcPr>
          <w:tcW w:w="0" w:type="auto"/>
        </w:tcPr>
        <w:p w14:paraId="3219F5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dbo.p_user_get_by_project</w:t>
          </w:r>
        </w:p>
      </w:tc>
      <w:tc>
        <w:tcPr>
          <w:tcW w:w="0" w:type="auto"/>
        </w:tcPr>
        <w:p w14:paraId="3219F5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C0" w14:textId="77777777" w:rsidR="00DC5D26" w:rsidRDefault="00DC5D26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26"/>
      <w:gridCol w:w="1896"/>
    </w:tblGrid>
    <w:tr w:rsidR="00DC5D26" w14:paraId="3219F21B" w14:textId="77777777">
      <w:tc>
        <w:tcPr>
          <w:tcW w:w="0" w:type="auto"/>
        </w:tcPr>
        <w:p w14:paraId="3219F2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dbo.t_project_participant</w:t>
          </w:r>
        </w:p>
      </w:tc>
      <w:tc>
        <w:tcPr>
          <w:tcW w:w="0" w:type="auto"/>
        </w:tcPr>
        <w:p w14:paraId="3219F21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1C" w14:textId="77777777" w:rsidR="00DC5D26" w:rsidRDefault="00DC5D26"/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6"/>
      <w:gridCol w:w="1586"/>
    </w:tblGrid>
    <w:tr w:rsidR="00DC5D26" w14:paraId="3219F5C3" w14:textId="77777777">
      <w:tc>
        <w:tcPr>
          <w:tcW w:w="0" w:type="auto"/>
        </w:tcPr>
        <w:p w14:paraId="3219F5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dbo.p_user_get_by_project_count</w:t>
          </w:r>
        </w:p>
      </w:tc>
      <w:tc>
        <w:tcPr>
          <w:tcW w:w="0" w:type="auto"/>
        </w:tcPr>
        <w:p w14:paraId="3219F5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C4" w14:textId="77777777" w:rsidR="00DC5D26" w:rsidRDefault="00DC5D26"/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0"/>
      <w:gridCol w:w="1642"/>
    </w:tblGrid>
    <w:tr w:rsidR="00DC5D26" w14:paraId="3219F5C7" w14:textId="77777777">
      <w:tc>
        <w:tcPr>
          <w:tcW w:w="0" w:type="auto"/>
        </w:tcPr>
        <w:p w14:paraId="3219F5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dbo.p_user_get_by_userid</w:t>
          </w:r>
        </w:p>
      </w:tc>
      <w:tc>
        <w:tcPr>
          <w:tcW w:w="0" w:type="auto"/>
        </w:tcPr>
        <w:p w14:paraId="3219F5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C8" w14:textId="77777777" w:rsidR="00DC5D26" w:rsidRDefault="00DC5D26"/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5CB" w14:textId="77777777">
      <w:tc>
        <w:tcPr>
          <w:tcW w:w="0" w:type="auto"/>
        </w:tcPr>
        <w:p w14:paraId="3219F5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dbo.p_user_get_by_username</w:t>
          </w:r>
        </w:p>
      </w:tc>
      <w:tc>
        <w:tcPr>
          <w:tcW w:w="0" w:type="auto"/>
        </w:tcPr>
        <w:p w14:paraId="3219F5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CC" w14:textId="77777777" w:rsidR="00DC5D26" w:rsidRDefault="00DC5D26"/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14"/>
      <w:gridCol w:w="1708"/>
    </w:tblGrid>
    <w:tr w:rsidR="00DC5D26" w14:paraId="3219F5CF" w14:textId="77777777">
      <w:tc>
        <w:tcPr>
          <w:tcW w:w="0" w:type="auto"/>
        </w:tcPr>
        <w:p w14:paraId="3219F5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dbo.p_user_insert</w:t>
          </w:r>
        </w:p>
      </w:tc>
      <w:tc>
        <w:tcPr>
          <w:tcW w:w="0" w:type="auto"/>
        </w:tcPr>
        <w:p w14:paraId="3219F5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D0" w14:textId="77777777" w:rsidR="00DC5D26" w:rsidRDefault="00DC5D26"/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25"/>
      <w:gridCol w:w="1697"/>
    </w:tblGrid>
    <w:tr w:rsidR="00DC5D26" w14:paraId="3219F5D3" w14:textId="77777777">
      <w:tc>
        <w:tcPr>
          <w:tcW w:w="0" w:type="auto"/>
        </w:tcPr>
        <w:p w14:paraId="3219F5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dbo.p_user_update</w:t>
          </w:r>
        </w:p>
      </w:tc>
      <w:tc>
        <w:tcPr>
          <w:tcW w:w="0" w:type="auto"/>
        </w:tcPr>
        <w:p w14:paraId="3219F5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D4" w14:textId="77777777" w:rsidR="00DC5D26" w:rsidRDefault="00DC5D26"/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5D7" w14:textId="77777777">
      <w:tc>
        <w:tcPr>
          <w:tcW w:w="0" w:type="auto"/>
        </w:tcPr>
        <w:p w14:paraId="3219F5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licensing.p_billing_type_delete</w:t>
          </w:r>
        </w:p>
      </w:tc>
      <w:tc>
        <w:tcPr>
          <w:tcW w:w="0" w:type="auto"/>
        </w:tcPr>
        <w:p w14:paraId="3219F5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D8" w14:textId="77777777" w:rsidR="00DC5D26" w:rsidRDefault="00DC5D26"/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5DB" w14:textId="77777777">
      <w:tc>
        <w:tcPr>
          <w:tcW w:w="0" w:type="auto"/>
        </w:tcPr>
        <w:p w14:paraId="3219F5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licensing.p_billing_type_get_al</w:t>
          </w:r>
          <w:r>
            <w:t>l</w:t>
          </w:r>
        </w:p>
      </w:tc>
      <w:tc>
        <w:tcPr>
          <w:tcW w:w="0" w:type="auto"/>
        </w:tcPr>
        <w:p w14:paraId="3219F5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DC" w14:textId="77777777" w:rsidR="00DC5D26" w:rsidRDefault="00DC5D26"/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7"/>
      <w:gridCol w:w="1585"/>
    </w:tblGrid>
    <w:tr w:rsidR="00DC5D26" w14:paraId="3219F5DF" w14:textId="77777777">
      <w:tc>
        <w:tcPr>
          <w:tcW w:w="0" w:type="auto"/>
        </w:tcPr>
        <w:p w14:paraId="3219F5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licensing.p_billing_type_get_by_id</w:t>
          </w:r>
        </w:p>
      </w:tc>
      <w:tc>
        <w:tcPr>
          <w:tcW w:w="0" w:type="auto"/>
        </w:tcPr>
        <w:p w14:paraId="3219F5D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E0" w14:textId="77777777" w:rsidR="00DC5D26" w:rsidRDefault="00DC5D26"/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5"/>
      <w:gridCol w:w="1617"/>
    </w:tblGrid>
    <w:tr w:rsidR="00DC5D26" w14:paraId="3219F5E3" w14:textId="77777777">
      <w:tc>
        <w:tcPr>
          <w:tcW w:w="0" w:type="auto"/>
        </w:tcPr>
        <w:p w14:paraId="3219F5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licensing.p_billing_type_insert</w:t>
          </w:r>
        </w:p>
      </w:tc>
      <w:tc>
        <w:tcPr>
          <w:tcW w:w="0" w:type="auto"/>
        </w:tcPr>
        <w:p w14:paraId="3219F5E2" w14:textId="77777777" w:rsidR="00DC5D26" w:rsidRDefault="00EC1450">
          <w:pPr>
            <w:jc w:val="right"/>
          </w:pPr>
          <w:r>
            <w:t>Colla</w:t>
          </w:r>
          <w:r>
            <w:t>board Architecture</w:t>
          </w:r>
        </w:p>
      </w:tc>
    </w:tr>
  </w:tbl>
  <w:p w14:paraId="3219F5E4" w14:textId="77777777" w:rsidR="00DC5D26" w:rsidRDefault="00DC5D26"/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5"/>
      <w:gridCol w:w="1607"/>
    </w:tblGrid>
    <w:tr w:rsidR="00DC5D26" w14:paraId="3219F5E7" w14:textId="77777777">
      <w:tc>
        <w:tcPr>
          <w:tcW w:w="0" w:type="auto"/>
        </w:tcPr>
        <w:p w14:paraId="3219F5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licensing.p_billing_type_update</w:t>
          </w:r>
        </w:p>
      </w:tc>
      <w:tc>
        <w:tcPr>
          <w:tcW w:w="0" w:type="auto"/>
        </w:tcPr>
        <w:p w14:paraId="3219F5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E8" w14:textId="77777777" w:rsidR="00DC5D26" w:rsidRDefault="00DC5D26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03"/>
      <w:gridCol w:w="2019"/>
    </w:tblGrid>
    <w:tr w:rsidR="00DC5D26" w14:paraId="3219F21F" w14:textId="77777777">
      <w:tc>
        <w:tcPr>
          <w:tcW w:w="0" w:type="auto"/>
        </w:tcPr>
        <w:p w14:paraId="3219F2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dbo.t_project_tag</w:t>
          </w:r>
        </w:p>
      </w:tc>
      <w:tc>
        <w:tcPr>
          <w:tcW w:w="0" w:type="auto"/>
        </w:tcPr>
        <w:p w14:paraId="3219F21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20" w14:textId="77777777" w:rsidR="00DC5D26" w:rsidRDefault="00DC5D26"/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4"/>
      <w:gridCol w:w="1628"/>
    </w:tblGrid>
    <w:tr w:rsidR="00DC5D26" w14:paraId="3219F5EB" w14:textId="77777777">
      <w:tc>
        <w:tcPr>
          <w:tcW w:w="0" w:type="auto"/>
        </w:tcPr>
        <w:p w14:paraId="3219F5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</w:t>
            </w:r>
            <w:r>
              <w:t>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licensing.p_customer_delete</w:t>
          </w:r>
        </w:p>
      </w:tc>
      <w:tc>
        <w:tcPr>
          <w:tcW w:w="0" w:type="auto"/>
        </w:tcPr>
        <w:p w14:paraId="3219F5EA" w14:textId="77777777" w:rsidR="00DC5D26" w:rsidRDefault="00EC1450">
          <w:pPr>
            <w:jc w:val="right"/>
          </w:pPr>
          <w:r>
            <w:t>Collaboard Archite</w:t>
          </w:r>
          <w:r>
            <w:t>cture</w:t>
          </w:r>
        </w:p>
      </w:tc>
    </w:tr>
  </w:tbl>
  <w:p w14:paraId="3219F5EC" w14:textId="77777777" w:rsidR="00DC5D26" w:rsidRDefault="00DC5D26"/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8"/>
      <w:gridCol w:w="1624"/>
    </w:tblGrid>
    <w:tr w:rsidR="00DC5D26" w14:paraId="3219F5EF" w14:textId="77777777">
      <w:tc>
        <w:tcPr>
          <w:tcW w:w="0" w:type="auto"/>
        </w:tcPr>
        <w:p w14:paraId="3219F5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licensing.p_customer_get_all</w:t>
          </w:r>
        </w:p>
      </w:tc>
      <w:tc>
        <w:tcPr>
          <w:tcW w:w="0" w:type="auto"/>
        </w:tcPr>
        <w:p w14:paraId="3219F5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F0" w14:textId="77777777" w:rsidR="00DC5D26" w:rsidRDefault="00DC5D26"/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2"/>
      <w:gridCol w:w="1600"/>
    </w:tblGrid>
    <w:tr w:rsidR="00DC5D26" w14:paraId="3219F5F3" w14:textId="77777777">
      <w:tc>
        <w:tcPr>
          <w:tcW w:w="0" w:type="auto"/>
        </w:tcPr>
        <w:p w14:paraId="3219F5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licensing.p_customer_get_by_id</w:t>
          </w:r>
        </w:p>
      </w:tc>
      <w:tc>
        <w:tcPr>
          <w:tcW w:w="0" w:type="auto"/>
        </w:tcPr>
        <w:p w14:paraId="3219F5F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F4" w14:textId="77777777" w:rsidR="00DC5D26" w:rsidRDefault="00DC5D26"/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5"/>
      <w:gridCol w:w="1537"/>
    </w:tblGrid>
    <w:tr w:rsidR="00DC5D26" w14:paraId="3219F5F7" w14:textId="77777777">
      <w:tc>
        <w:tcPr>
          <w:tcW w:w="0" w:type="auto"/>
        </w:tcPr>
        <w:p w14:paraId="3219F5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licensing.p_customer_get_by_username</w:t>
          </w:r>
        </w:p>
      </w:tc>
      <w:tc>
        <w:tcPr>
          <w:tcW w:w="0" w:type="auto"/>
        </w:tcPr>
        <w:p w14:paraId="3219F5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F8" w14:textId="77777777" w:rsidR="00DC5D26" w:rsidRDefault="00DC5D26"/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0"/>
      <w:gridCol w:w="1632"/>
    </w:tblGrid>
    <w:tr w:rsidR="00DC5D26" w14:paraId="3219F5FB" w14:textId="77777777">
      <w:tc>
        <w:tcPr>
          <w:tcW w:w="0" w:type="auto"/>
        </w:tcPr>
        <w:p w14:paraId="3219F5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</w:t>
            </w:r>
            <w:r>
              <w:t>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licensing.p_customer_insert</w:t>
          </w:r>
        </w:p>
      </w:tc>
      <w:tc>
        <w:tcPr>
          <w:tcW w:w="0" w:type="auto"/>
        </w:tcPr>
        <w:p w14:paraId="3219F5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5FC" w14:textId="77777777" w:rsidR="00DC5D26" w:rsidRDefault="00DC5D26"/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9"/>
      <w:gridCol w:w="1623"/>
    </w:tblGrid>
    <w:tr w:rsidR="00DC5D26" w14:paraId="3219F5FF" w14:textId="77777777">
      <w:tc>
        <w:tcPr>
          <w:tcW w:w="0" w:type="auto"/>
        </w:tcPr>
        <w:p w14:paraId="3219F5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</w:t>
            </w:r>
            <w:r>
              <w:t>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licensing.p_customer_search</w:t>
          </w:r>
        </w:p>
      </w:tc>
      <w:tc>
        <w:tcPr>
          <w:tcW w:w="0" w:type="auto"/>
        </w:tcPr>
        <w:p w14:paraId="3219F5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00" w14:textId="77777777" w:rsidR="00DC5D26" w:rsidRDefault="00DC5D26"/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0"/>
      <w:gridCol w:w="1622"/>
    </w:tblGrid>
    <w:tr w:rsidR="00DC5D26" w14:paraId="3219F603" w14:textId="77777777">
      <w:tc>
        <w:tcPr>
          <w:tcW w:w="0" w:type="auto"/>
        </w:tcPr>
        <w:p w14:paraId="3219F60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</w:t>
            </w:r>
            <w:r>
              <w:t>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licensing.p_customer_update</w:t>
          </w:r>
        </w:p>
      </w:tc>
      <w:tc>
        <w:tcPr>
          <w:tcW w:w="0" w:type="auto"/>
        </w:tcPr>
        <w:p w14:paraId="3219F602" w14:textId="77777777" w:rsidR="00DC5D26" w:rsidRDefault="00EC1450">
          <w:pPr>
            <w:jc w:val="right"/>
          </w:pPr>
          <w:r>
            <w:t>Collaboard Archite</w:t>
          </w:r>
          <w:r>
            <w:t>cture</w:t>
          </w:r>
        </w:p>
      </w:tc>
    </w:tr>
  </w:tbl>
  <w:p w14:paraId="3219F604" w14:textId="77777777" w:rsidR="00DC5D26" w:rsidRDefault="00DC5D26"/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5"/>
      <w:gridCol w:w="1617"/>
    </w:tblGrid>
    <w:tr w:rsidR="00DC5D26" w14:paraId="3219F607" w14:textId="77777777">
      <w:tc>
        <w:tcPr>
          <w:tcW w:w="0" w:type="auto"/>
        </w:tcPr>
        <w:p w14:paraId="3219F6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licensing.p_import_data_book</w:t>
          </w:r>
        </w:p>
      </w:tc>
      <w:tc>
        <w:tcPr>
          <w:tcW w:w="0" w:type="auto"/>
        </w:tcPr>
        <w:p w14:paraId="3219F60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08" w14:textId="77777777" w:rsidR="00DC5D26" w:rsidRDefault="00DC5D26"/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4"/>
      <w:gridCol w:w="1608"/>
    </w:tblGrid>
    <w:tr w:rsidR="00DC5D26" w14:paraId="3219F60B" w14:textId="77777777">
      <w:tc>
        <w:tcPr>
          <w:tcW w:w="0" w:type="auto"/>
        </w:tcPr>
        <w:p w14:paraId="3219F6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licensing.p_import_data_delete</w:t>
          </w:r>
        </w:p>
      </w:tc>
      <w:tc>
        <w:tcPr>
          <w:tcW w:w="0" w:type="auto"/>
        </w:tcPr>
        <w:p w14:paraId="3219F6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0C" w14:textId="77777777" w:rsidR="00DC5D26" w:rsidRDefault="00DC5D26"/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60F" w14:textId="77777777">
      <w:tc>
        <w:tcPr>
          <w:tcW w:w="0" w:type="auto"/>
        </w:tcPr>
        <w:p w14:paraId="3219F6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licensing.p_import_data_insert</w:t>
          </w:r>
        </w:p>
      </w:tc>
      <w:tc>
        <w:tcPr>
          <w:tcW w:w="0" w:type="auto"/>
        </w:tcPr>
        <w:p w14:paraId="3219F60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10" w14:textId="77777777" w:rsidR="00DC5D26" w:rsidRDefault="00DC5D26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23"/>
      <w:gridCol w:w="1999"/>
    </w:tblGrid>
    <w:tr w:rsidR="00DC5D26" w14:paraId="3219F223" w14:textId="77777777">
      <w:tc>
        <w:tcPr>
          <w:tcW w:w="0" w:type="auto"/>
        </w:tcPr>
        <w:p w14:paraId="3219F2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dbo.t_project_type</w:t>
          </w:r>
        </w:p>
      </w:tc>
      <w:tc>
        <w:tcPr>
          <w:tcW w:w="0" w:type="auto"/>
        </w:tcPr>
        <w:p w14:paraId="3219F222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224" w14:textId="77777777" w:rsidR="00DC5D26" w:rsidRDefault="00DC5D26"/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4"/>
      <w:gridCol w:w="1598"/>
    </w:tblGrid>
    <w:tr w:rsidR="00DC5D26" w14:paraId="3219F613" w14:textId="77777777">
      <w:tc>
        <w:tcPr>
          <w:tcW w:w="0" w:type="auto"/>
        </w:tcPr>
        <w:p w14:paraId="3219F6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licensing.p_import_data_unbook</w:t>
          </w:r>
        </w:p>
      </w:tc>
      <w:tc>
        <w:tcPr>
          <w:tcW w:w="0" w:type="auto"/>
        </w:tcPr>
        <w:p w14:paraId="3219F6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14" w14:textId="77777777" w:rsidR="00DC5D26" w:rsidRDefault="00DC5D26"/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6"/>
      <w:gridCol w:w="1526"/>
    </w:tblGrid>
    <w:tr w:rsidR="00DC5D26" w14:paraId="3219F617" w14:textId="77777777">
      <w:tc>
        <w:tcPr>
          <w:tcW w:w="0" w:type="auto"/>
        </w:tcPr>
        <w:p w14:paraId="3219F6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licensing.p_license_file_history_g</w:t>
          </w:r>
          <w:r>
            <w:t>et_by_id</w:t>
          </w:r>
        </w:p>
      </w:tc>
      <w:tc>
        <w:tcPr>
          <w:tcW w:w="0" w:type="auto"/>
        </w:tcPr>
        <w:p w14:paraId="3219F61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18" w14:textId="77777777" w:rsidR="00DC5D26" w:rsidRDefault="00DC5D26"/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4"/>
      <w:gridCol w:w="1558"/>
    </w:tblGrid>
    <w:tr w:rsidR="00DC5D26" w14:paraId="3219F61B" w14:textId="77777777">
      <w:tc>
        <w:tcPr>
          <w:tcW w:w="0" w:type="auto"/>
        </w:tcPr>
        <w:p w14:paraId="3219F6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licensing.p_license_file_history_i</w:t>
          </w:r>
          <w:r>
            <w:t>nsert</w:t>
          </w:r>
        </w:p>
      </w:tc>
      <w:tc>
        <w:tcPr>
          <w:tcW w:w="0" w:type="auto"/>
        </w:tcPr>
        <w:p w14:paraId="3219F61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1C" w14:textId="77777777" w:rsidR="00DC5D26" w:rsidRDefault="00DC5D26"/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3"/>
      <w:gridCol w:w="1549"/>
    </w:tblGrid>
    <w:tr w:rsidR="00DC5D26" w14:paraId="3219F61F" w14:textId="77777777">
      <w:tc>
        <w:tcPr>
          <w:tcW w:w="0" w:type="auto"/>
        </w:tcPr>
        <w:p w14:paraId="3219F6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licensing.p_license_file_history_search</w:t>
          </w:r>
        </w:p>
      </w:tc>
      <w:tc>
        <w:tcPr>
          <w:tcW w:w="0" w:type="auto"/>
        </w:tcPr>
        <w:p w14:paraId="3219F61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20" w14:textId="77777777" w:rsidR="00DC5D26" w:rsidRDefault="00DC5D26"/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4"/>
      <w:gridCol w:w="1658"/>
    </w:tblGrid>
    <w:tr w:rsidR="00DC5D26" w14:paraId="3219F623" w14:textId="77777777">
      <w:tc>
        <w:tcPr>
          <w:tcW w:w="0" w:type="auto"/>
        </w:tcPr>
        <w:p w14:paraId="3219F6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licensing.p_order_delete</w:t>
          </w:r>
        </w:p>
      </w:tc>
      <w:tc>
        <w:tcPr>
          <w:tcW w:w="0" w:type="auto"/>
        </w:tcPr>
        <w:p w14:paraId="3219F622" w14:textId="77777777" w:rsidR="00DC5D26" w:rsidRDefault="00EC1450">
          <w:pPr>
            <w:jc w:val="right"/>
          </w:pPr>
          <w:r>
            <w:t>Collaboard Architec</w:t>
          </w:r>
          <w:r>
            <w:t>ture</w:t>
          </w:r>
        </w:p>
      </w:tc>
    </w:tr>
  </w:tbl>
  <w:p w14:paraId="3219F624" w14:textId="77777777" w:rsidR="00DC5D26" w:rsidRDefault="00DC5D26"/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8"/>
      <w:gridCol w:w="1654"/>
    </w:tblGrid>
    <w:tr w:rsidR="00DC5D26" w14:paraId="3219F627" w14:textId="77777777">
      <w:tc>
        <w:tcPr>
          <w:tcW w:w="0" w:type="auto"/>
        </w:tcPr>
        <w:p w14:paraId="3219F6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licensing.p_order_get_all</w:t>
          </w:r>
        </w:p>
      </w:tc>
      <w:tc>
        <w:tcPr>
          <w:tcW w:w="0" w:type="auto"/>
        </w:tcPr>
        <w:p w14:paraId="3219F62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28" w14:textId="77777777" w:rsidR="00DC5D26" w:rsidRDefault="00DC5D26"/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2"/>
      <w:gridCol w:w="1630"/>
    </w:tblGrid>
    <w:tr w:rsidR="00DC5D26" w14:paraId="3219F62B" w14:textId="77777777">
      <w:tc>
        <w:tcPr>
          <w:tcW w:w="0" w:type="auto"/>
        </w:tcPr>
        <w:p w14:paraId="3219F6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licensing.p_order_get_by_id</w:t>
          </w:r>
        </w:p>
      </w:tc>
      <w:tc>
        <w:tcPr>
          <w:tcW w:w="0" w:type="auto"/>
        </w:tcPr>
        <w:p w14:paraId="3219F62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2C" w14:textId="77777777" w:rsidR="00DC5D26" w:rsidRDefault="00DC5D26"/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9"/>
      <w:gridCol w:w="1663"/>
    </w:tblGrid>
    <w:tr w:rsidR="00DC5D26" w14:paraId="3219F62F" w14:textId="77777777">
      <w:tc>
        <w:tcPr>
          <w:tcW w:w="0" w:type="auto"/>
        </w:tcPr>
        <w:p w14:paraId="3219F6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licensing.p_order_insert</w:t>
          </w:r>
        </w:p>
      </w:tc>
      <w:tc>
        <w:tcPr>
          <w:tcW w:w="0" w:type="auto"/>
        </w:tcPr>
        <w:p w14:paraId="3219F62E" w14:textId="77777777" w:rsidR="00DC5D26" w:rsidRDefault="00EC1450">
          <w:pPr>
            <w:jc w:val="right"/>
          </w:pPr>
          <w:r>
            <w:t>Collaboard Architec</w:t>
          </w:r>
          <w:r>
            <w:t>ture</w:t>
          </w:r>
        </w:p>
      </w:tc>
    </w:tr>
  </w:tbl>
  <w:p w14:paraId="3219F630" w14:textId="77777777" w:rsidR="00DC5D26" w:rsidRDefault="00DC5D26"/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9"/>
      <w:gridCol w:w="1653"/>
    </w:tblGrid>
    <w:tr w:rsidR="00DC5D26" w14:paraId="3219F633" w14:textId="77777777">
      <w:tc>
        <w:tcPr>
          <w:tcW w:w="0" w:type="auto"/>
        </w:tcPr>
        <w:p w14:paraId="3219F6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licensing.p_order_search</w:t>
          </w:r>
        </w:p>
      </w:tc>
      <w:tc>
        <w:tcPr>
          <w:tcW w:w="0" w:type="auto"/>
        </w:tcPr>
        <w:p w14:paraId="3219F63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34" w14:textId="77777777" w:rsidR="00DC5D26" w:rsidRDefault="00DC5D26"/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0"/>
      <w:gridCol w:w="1652"/>
    </w:tblGrid>
    <w:tr w:rsidR="00DC5D26" w14:paraId="3219F637" w14:textId="77777777">
      <w:tc>
        <w:tcPr>
          <w:tcW w:w="0" w:type="auto"/>
        </w:tcPr>
        <w:p w14:paraId="3219F6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licensing.p_order_update</w:t>
          </w:r>
        </w:p>
      </w:tc>
      <w:tc>
        <w:tcPr>
          <w:tcW w:w="0" w:type="auto"/>
        </w:tcPr>
        <w:p w14:paraId="3219F63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38" w14:textId="77777777" w:rsidR="00DC5D26" w:rsidRDefault="00DC5D26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87"/>
      <w:gridCol w:w="1835"/>
    </w:tblGrid>
    <w:tr w:rsidR="00DC5D26" w14:paraId="3219F227" w14:textId="77777777">
      <w:tc>
        <w:tcPr>
          <w:tcW w:w="0" w:type="auto"/>
        </w:tcPr>
        <w:p w14:paraId="3219F2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</w:t>
            </w:r>
            <w:r>
              <w:t xml:space="preserve">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dbo.t_project_type_translation</w:t>
          </w:r>
        </w:p>
      </w:tc>
      <w:tc>
        <w:tcPr>
          <w:tcW w:w="0" w:type="auto"/>
        </w:tcPr>
        <w:p w14:paraId="3219F22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28" w14:textId="77777777" w:rsidR="00DC5D26" w:rsidRDefault="00DC5D26"/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1"/>
      <w:gridCol w:w="1631"/>
    </w:tblGrid>
    <w:tr w:rsidR="00DC5D26" w14:paraId="3219F63B" w14:textId="77777777">
      <w:tc>
        <w:tcPr>
          <w:tcW w:w="0" w:type="auto"/>
        </w:tcPr>
        <w:p w14:paraId="3219F6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licensing.p_orderline_delete</w:t>
          </w:r>
        </w:p>
      </w:tc>
      <w:tc>
        <w:tcPr>
          <w:tcW w:w="0" w:type="auto"/>
        </w:tcPr>
        <w:p w14:paraId="3219F6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3C" w14:textId="77777777" w:rsidR="00DC5D26" w:rsidRDefault="00DC5D26"/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4"/>
      <w:gridCol w:w="1628"/>
    </w:tblGrid>
    <w:tr w:rsidR="00DC5D26" w14:paraId="3219F63F" w14:textId="77777777">
      <w:tc>
        <w:tcPr>
          <w:tcW w:w="0" w:type="auto"/>
        </w:tcPr>
        <w:p w14:paraId="3219F6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licensing.p_orderline_get_all</w:t>
          </w:r>
        </w:p>
      </w:tc>
      <w:tc>
        <w:tcPr>
          <w:tcW w:w="0" w:type="auto"/>
        </w:tcPr>
        <w:p w14:paraId="3219F6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40" w14:textId="77777777" w:rsidR="00DC5D26" w:rsidRDefault="00DC5D26"/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643" w14:textId="77777777">
      <w:tc>
        <w:tcPr>
          <w:tcW w:w="0" w:type="auto"/>
        </w:tcPr>
        <w:p w14:paraId="3219F6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licensing.p_orderline_get_by_id</w:t>
          </w:r>
        </w:p>
      </w:tc>
      <w:tc>
        <w:tcPr>
          <w:tcW w:w="0" w:type="auto"/>
        </w:tcPr>
        <w:p w14:paraId="3219F6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44" w14:textId="77777777" w:rsidR="00DC5D26" w:rsidRDefault="00DC5D26"/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8"/>
      <w:gridCol w:w="1564"/>
    </w:tblGrid>
    <w:tr w:rsidR="00DC5D26" w14:paraId="3219F647" w14:textId="77777777">
      <w:tc>
        <w:tcPr>
          <w:tcW w:w="0" w:type="auto"/>
        </w:tcPr>
        <w:p w14:paraId="3219F64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licensing.p_orderline_get_by_orderid</w:t>
          </w:r>
        </w:p>
      </w:tc>
      <w:tc>
        <w:tcPr>
          <w:tcW w:w="0" w:type="auto"/>
        </w:tcPr>
        <w:p w14:paraId="3219F6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48" w14:textId="77777777" w:rsidR="00DC5D26" w:rsidRDefault="00DC5D26"/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6"/>
      <w:gridCol w:w="1636"/>
    </w:tblGrid>
    <w:tr w:rsidR="00DC5D26" w14:paraId="3219F64B" w14:textId="77777777">
      <w:tc>
        <w:tcPr>
          <w:tcW w:w="0" w:type="auto"/>
        </w:tcPr>
        <w:p w14:paraId="3219F6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licensing.p_orderline_insert</w:t>
          </w:r>
        </w:p>
      </w:tc>
      <w:tc>
        <w:tcPr>
          <w:tcW w:w="0" w:type="auto"/>
        </w:tcPr>
        <w:p w14:paraId="3219F6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4C" w14:textId="77777777" w:rsidR="00DC5D26" w:rsidRDefault="00DC5D26"/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6"/>
      <w:gridCol w:w="1626"/>
    </w:tblGrid>
    <w:tr w:rsidR="00DC5D26" w14:paraId="3219F64F" w14:textId="77777777">
      <w:tc>
        <w:tcPr>
          <w:tcW w:w="0" w:type="auto"/>
        </w:tcPr>
        <w:p w14:paraId="3219F6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licensing.p_orderline_update</w:t>
          </w:r>
        </w:p>
      </w:tc>
      <w:tc>
        <w:tcPr>
          <w:tcW w:w="0" w:type="auto"/>
        </w:tcPr>
        <w:p w14:paraId="3219F6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50" w14:textId="77777777" w:rsidR="00DC5D26" w:rsidRDefault="00DC5D26"/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0"/>
      <w:gridCol w:w="1632"/>
    </w:tblGrid>
    <w:tr w:rsidR="00DC5D26" w14:paraId="3219F653" w14:textId="77777777">
      <w:tc>
        <w:tcPr>
          <w:tcW w:w="0" w:type="auto"/>
        </w:tcPr>
        <w:p w14:paraId="3219F6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licensing.p_payment_delete</w:t>
          </w:r>
        </w:p>
      </w:tc>
      <w:tc>
        <w:tcPr>
          <w:tcW w:w="0" w:type="auto"/>
        </w:tcPr>
        <w:p w14:paraId="3219F6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54" w14:textId="77777777" w:rsidR="00DC5D26" w:rsidRDefault="00DC5D26"/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3"/>
      <w:gridCol w:w="1629"/>
    </w:tblGrid>
    <w:tr w:rsidR="00DC5D26" w14:paraId="3219F657" w14:textId="77777777">
      <w:tc>
        <w:tcPr>
          <w:tcW w:w="0" w:type="auto"/>
        </w:tcPr>
        <w:p w14:paraId="3219F65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licensing.p_payment_get_all</w:t>
          </w:r>
        </w:p>
      </w:tc>
      <w:tc>
        <w:tcPr>
          <w:tcW w:w="0" w:type="auto"/>
        </w:tcPr>
        <w:p w14:paraId="3219F6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58" w14:textId="77777777" w:rsidR="00DC5D26" w:rsidRDefault="00DC5D26"/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7"/>
      <w:gridCol w:w="1605"/>
    </w:tblGrid>
    <w:tr w:rsidR="00DC5D26" w14:paraId="3219F65B" w14:textId="77777777">
      <w:tc>
        <w:tcPr>
          <w:tcW w:w="0" w:type="auto"/>
        </w:tcPr>
        <w:p w14:paraId="3219F6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licensing.p_payment_get_by_id</w:t>
          </w:r>
        </w:p>
      </w:tc>
      <w:tc>
        <w:tcPr>
          <w:tcW w:w="0" w:type="auto"/>
        </w:tcPr>
        <w:p w14:paraId="3219F6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5C" w14:textId="77777777" w:rsidR="00DC5D26" w:rsidRDefault="00DC5D26"/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5"/>
      <w:gridCol w:w="1637"/>
    </w:tblGrid>
    <w:tr w:rsidR="00DC5D26" w14:paraId="3219F65F" w14:textId="77777777">
      <w:tc>
        <w:tcPr>
          <w:tcW w:w="0" w:type="auto"/>
        </w:tcPr>
        <w:p w14:paraId="3219F65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licensing.p_payment_insert</w:t>
          </w:r>
        </w:p>
      </w:tc>
      <w:tc>
        <w:tcPr>
          <w:tcW w:w="0" w:type="auto"/>
        </w:tcPr>
        <w:p w14:paraId="3219F6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60" w14:textId="77777777" w:rsidR="00DC5D26" w:rsidRDefault="00DC5D2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5790"/>
      <w:gridCol w:w="2732"/>
    </w:tblGrid>
    <w:tr w:rsidR="00DC5D26" w14:paraId="3219F1BF" w14:textId="77777777">
      <w:tc>
        <w:tcPr>
          <w:tcW w:w="0" w:type="auto"/>
        </w:tcPr>
        <w:p w14:paraId="3219F1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IBV.Database</w:t>
          </w:r>
        </w:p>
      </w:tc>
      <w:tc>
        <w:tcPr>
          <w:tcW w:w="0" w:type="auto"/>
        </w:tcPr>
        <w:p w14:paraId="3219F1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C0" w14:textId="77777777" w:rsidR="00DC5D26" w:rsidRDefault="00DC5D26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03"/>
      <w:gridCol w:w="1819"/>
    </w:tblGrid>
    <w:tr w:rsidR="00DC5D26" w14:paraId="3219F22B" w14:textId="77777777">
      <w:tc>
        <w:tcPr>
          <w:tcW w:w="0" w:type="auto"/>
        </w:tcPr>
        <w:p w14:paraId="3219F2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dbo.t_project_upgrade_booking</w:t>
          </w:r>
        </w:p>
      </w:tc>
      <w:tc>
        <w:tcPr>
          <w:tcW w:w="0" w:type="auto"/>
        </w:tcPr>
        <w:p w14:paraId="3219F22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2C" w14:textId="77777777" w:rsidR="00DC5D26" w:rsidRDefault="00DC5D26"/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6"/>
      <w:gridCol w:w="1566"/>
    </w:tblGrid>
    <w:tr w:rsidR="00DC5D26" w14:paraId="3219F663" w14:textId="77777777">
      <w:tc>
        <w:tcPr>
          <w:tcW w:w="0" w:type="auto"/>
        </w:tcPr>
        <w:p w14:paraId="3219F6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licensing.p_payment_method_delete</w:t>
          </w:r>
        </w:p>
      </w:tc>
      <w:tc>
        <w:tcPr>
          <w:tcW w:w="0" w:type="auto"/>
        </w:tcPr>
        <w:p w14:paraId="3219F6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64" w14:textId="77777777" w:rsidR="00DC5D26" w:rsidRDefault="00DC5D26"/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0"/>
      <w:gridCol w:w="1562"/>
    </w:tblGrid>
    <w:tr w:rsidR="00DC5D26" w14:paraId="3219F667" w14:textId="77777777">
      <w:tc>
        <w:tcPr>
          <w:tcW w:w="0" w:type="auto"/>
        </w:tcPr>
        <w:p w14:paraId="3219F6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</w:t>
            </w:r>
            <w:r>
              <w:t>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licensing.p_payment_method_get_all</w:t>
          </w:r>
        </w:p>
      </w:tc>
      <w:tc>
        <w:tcPr>
          <w:tcW w:w="0" w:type="auto"/>
        </w:tcPr>
        <w:p w14:paraId="3219F666" w14:textId="77777777" w:rsidR="00DC5D26" w:rsidRDefault="00EC1450">
          <w:pPr>
            <w:jc w:val="right"/>
          </w:pPr>
          <w:r>
            <w:t>Colla</w:t>
          </w:r>
          <w:r>
            <w:t>board Architecture</w:t>
          </w:r>
        </w:p>
      </w:tc>
    </w:tr>
  </w:tbl>
  <w:p w14:paraId="3219F668" w14:textId="77777777" w:rsidR="00DC5D26" w:rsidRDefault="00DC5D26"/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4"/>
      <w:gridCol w:w="1538"/>
    </w:tblGrid>
    <w:tr w:rsidR="00DC5D26" w14:paraId="3219F66B" w14:textId="77777777">
      <w:tc>
        <w:tcPr>
          <w:tcW w:w="0" w:type="auto"/>
        </w:tcPr>
        <w:p w14:paraId="3219F6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licensing.p_payment_method_get_by_id</w:t>
          </w:r>
        </w:p>
      </w:tc>
      <w:tc>
        <w:tcPr>
          <w:tcW w:w="0" w:type="auto"/>
        </w:tcPr>
        <w:p w14:paraId="3219F66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6C" w14:textId="77777777" w:rsidR="00DC5D26" w:rsidRDefault="00DC5D26"/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1"/>
      <w:gridCol w:w="1571"/>
    </w:tblGrid>
    <w:tr w:rsidR="00DC5D26" w14:paraId="3219F66F" w14:textId="77777777">
      <w:tc>
        <w:tcPr>
          <w:tcW w:w="0" w:type="auto"/>
        </w:tcPr>
        <w:p w14:paraId="3219F6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licensing.p_payment_method_in</w:t>
          </w:r>
          <w:r>
            <w:t>sert</w:t>
          </w:r>
        </w:p>
      </w:tc>
      <w:tc>
        <w:tcPr>
          <w:tcW w:w="0" w:type="auto"/>
        </w:tcPr>
        <w:p w14:paraId="3219F66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70" w14:textId="77777777" w:rsidR="00DC5D26" w:rsidRDefault="00DC5D26"/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2"/>
      <w:gridCol w:w="1560"/>
    </w:tblGrid>
    <w:tr w:rsidR="00DC5D26" w14:paraId="3219F673" w14:textId="77777777">
      <w:tc>
        <w:tcPr>
          <w:tcW w:w="0" w:type="auto"/>
        </w:tcPr>
        <w:p w14:paraId="3219F6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</w:t>
          </w:r>
          <w:r>
            <w:t>licensing.p_payment_method_update</w:t>
          </w:r>
        </w:p>
      </w:tc>
      <w:tc>
        <w:tcPr>
          <w:tcW w:w="0" w:type="auto"/>
        </w:tcPr>
        <w:p w14:paraId="3219F67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74" w14:textId="77777777" w:rsidR="00DC5D26" w:rsidRDefault="00DC5D26"/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4"/>
      <w:gridCol w:w="1628"/>
    </w:tblGrid>
    <w:tr w:rsidR="00DC5D26" w14:paraId="3219F677" w14:textId="77777777">
      <w:tc>
        <w:tcPr>
          <w:tcW w:w="0" w:type="auto"/>
        </w:tcPr>
        <w:p w14:paraId="3219F6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licensing.p_payment_search</w:t>
          </w:r>
        </w:p>
      </w:tc>
      <w:tc>
        <w:tcPr>
          <w:tcW w:w="0" w:type="auto"/>
        </w:tcPr>
        <w:p w14:paraId="3219F67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78" w14:textId="77777777" w:rsidR="00DC5D26" w:rsidRDefault="00DC5D26"/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5"/>
      <w:gridCol w:w="1627"/>
    </w:tblGrid>
    <w:tr w:rsidR="00DC5D26" w14:paraId="3219F67B" w14:textId="77777777">
      <w:tc>
        <w:tcPr>
          <w:tcW w:w="0" w:type="auto"/>
        </w:tcPr>
        <w:p w14:paraId="3219F6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licensing.p_payment_update</w:t>
          </w:r>
        </w:p>
      </w:tc>
      <w:tc>
        <w:tcPr>
          <w:tcW w:w="0" w:type="auto"/>
        </w:tcPr>
        <w:p w14:paraId="3219F67A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67C" w14:textId="77777777" w:rsidR="00DC5D26" w:rsidRDefault="00DC5D26"/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1"/>
      <w:gridCol w:w="1661"/>
    </w:tblGrid>
    <w:tr w:rsidR="00DC5D26" w14:paraId="3219F67F" w14:textId="77777777">
      <w:tc>
        <w:tcPr>
          <w:tcW w:w="0" w:type="auto"/>
        </w:tcPr>
        <w:p w14:paraId="3219F6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licensing.p_price_delete</w:t>
          </w:r>
        </w:p>
      </w:tc>
      <w:tc>
        <w:tcPr>
          <w:tcW w:w="0" w:type="auto"/>
        </w:tcPr>
        <w:p w14:paraId="3219F6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80" w14:textId="77777777" w:rsidR="00DC5D26" w:rsidRDefault="00DC5D26"/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5"/>
      <w:gridCol w:w="1657"/>
    </w:tblGrid>
    <w:tr w:rsidR="00DC5D26" w14:paraId="3219F683" w14:textId="77777777">
      <w:tc>
        <w:tcPr>
          <w:tcW w:w="0" w:type="auto"/>
        </w:tcPr>
        <w:p w14:paraId="3219F6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</w:t>
            </w:r>
            <w:r>
              <w:t>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licensing.p_price_get_all</w:t>
          </w:r>
        </w:p>
      </w:tc>
      <w:tc>
        <w:tcPr>
          <w:tcW w:w="0" w:type="auto"/>
        </w:tcPr>
        <w:p w14:paraId="3219F682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684" w14:textId="77777777" w:rsidR="00DC5D26" w:rsidRDefault="00DC5D26"/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9"/>
      <w:gridCol w:w="1633"/>
    </w:tblGrid>
    <w:tr w:rsidR="00DC5D26" w14:paraId="3219F687" w14:textId="77777777">
      <w:tc>
        <w:tcPr>
          <w:tcW w:w="0" w:type="auto"/>
        </w:tcPr>
        <w:p w14:paraId="3219F6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</w:t>
            </w:r>
            <w:r>
              <w:t>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licensing.p_price_get_by_id</w:t>
          </w:r>
        </w:p>
      </w:tc>
      <w:tc>
        <w:tcPr>
          <w:tcW w:w="0" w:type="auto"/>
        </w:tcPr>
        <w:p w14:paraId="3219F686" w14:textId="77777777" w:rsidR="00DC5D26" w:rsidRDefault="00EC1450">
          <w:pPr>
            <w:jc w:val="right"/>
          </w:pPr>
          <w:r>
            <w:t>Collaboard Architectu</w:t>
          </w:r>
          <w:r>
            <w:t>re</w:t>
          </w:r>
        </w:p>
      </w:tc>
    </w:tr>
  </w:tbl>
  <w:p w14:paraId="3219F688" w14:textId="77777777" w:rsidR="00DC5D26" w:rsidRDefault="00DC5D26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88"/>
      <w:gridCol w:w="1734"/>
    </w:tblGrid>
    <w:tr w:rsidR="00DC5D26" w14:paraId="3219F22F" w14:textId="77777777">
      <w:tc>
        <w:tcPr>
          <w:tcW w:w="0" w:type="auto"/>
        </w:tcPr>
        <w:p w14:paraId="3219F2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dbo.t_project_upgrade_booking_history</w:t>
          </w:r>
        </w:p>
      </w:tc>
      <w:tc>
        <w:tcPr>
          <w:tcW w:w="0" w:type="auto"/>
        </w:tcPr>
        <w:p w14:paraId="3219F22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30" w14:textId="77777777" w:rsidR="00DC5D26" w:rsidRDefault="00DC5D26"/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7"/>
      <w:gridCol w:w="1575"/>
    </w:tblGrid>
    <w:tr w:rsidR="00DC5D26" w14:paraId="3219F68B" w14:textId="77777777">
      <w:tc>
        <w:tcPr>
          <w:tcW w:w="0" w:type="auto"/>
        </w:tcPr>
        <w:p w14:paraId="3219F6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licensing.p_price_get_by_pricelistid</w:t>
          </w:r>
        </w:p>
      </w:tc>
      <w:tc>
        <w:tcPr>
          <w:tcW w:w="0" w:type="auto"/>
        </w:tcPr>
        <w:p w14:paraId="3219F6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8C" w14:textId="77777777" w:rsidR="00DC5D26" w:rsidRDefault="00DC5D26"/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56"/>
      <w:gridCol w:w="1666"/>
    </w:tblGrid>
    <w:tr w:rsidR="00DC5D26" w14:paraId="3219F68F" w14:textId="77777777">
      <w:tc>
        <w:tcPr>
          <w:tcW w:w="0" w:type="auto"/>
        </w:tcPr>
        <w:p w14:paraId="3219F6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</w:t>
            </w:r>
            <w:r>
              <w:t>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licensing.p_price_insert</w:t>
          </w:r>
        </w:p>
      </w:tc>
      <w:tc>
        <w:tcPr>
          <w:tcW w:w="0" w:type="auto"/>
        </w:tcPr>
        <w:p w14:paraId="3219F68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90" w14:textId="77777777" w:rsidR="00DC5D26" w:rsidRDefault="00DC5D26"/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67"/>
      <w:gridCol w:w="1655"/>
    </w:tblGrid>
    <w:tr w:rsidR="00DC5D26" w14:paraId="3219F693" w14:textId="77777777">
      <w:tc>
        <w:tcPr>
          <w:tcW w:w="0" w:type="auto"/>
        </w:tcPr>
        <w:p w14:paraId="3219F6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licensing.p_price_update</w:t>
          </w:r>
        </w:p>
      </w:tc>
      <w:tc>
        <w:tcPr>
          <w:tcW w:w="0" w:type="auto"/>
        </w:tcPr>
        <w:p w14:paraId="3219F6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94" w14:textId="77777777" w:rsidR="00DC5D26" w:rsidRDefault="00DC5D26"/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2"/>
      <w:gridCol w:w="1640"/>
    </w:tblGrid>
    <w:tr w:rsidR="00DC5D26" w14:paraId="3219F697" w14:textId="77777777">
      <w:tc>
        <w:tcPr>
          <w:tcW w:w="0" w:type="auto"/>
        </w:tcPr>
        <w:p w14:paraId="3219F6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</w:t>
            </w:r>
            <w:r>
              <w:t>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licensing.p_pricelist_delete</w:t>
          </w:r>
        </w:p>
      </w:tc>
      <w:tc>
        <w:tcPr>
          <w:tcW w:w="0" w:type="auto"/>
        </w:tcPr>
        <w:p w14:paraId="3219F696" w14:textId="77777777" w:rsidR="00DC5D26" w:rsidRDefault="00EC1450">
          <w:pPr>
            <w:jc w:val="right"/>
          </w:pPr>
          <w:r>
            <w:t>Collaboard Archi</w:t>
          </w:r>
          <w:r>
            <w:t>tecture</w:t>
          </w:r>
        </w:p>
      </w:tc>
    </w:tr>
  </w:tbl>
  <w:p w14:paraId="3219F698" w14:textId="77777777" w:rsidR="00DC5D26" w:rsidRDefault="00DC5D26"/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6"/>
      <w:gridCol w:w="1636"/>
    </w:tblGrid>
    <w:tr w:rsidR="00DC5D26" w14:paraId="3219F69B" w14:textId="77777777">
      <w:tc>
        <w:tcPr>
          <w:tcW w:w="0" w:type="auto"/>
        </w:tcPr>
        <w:p w14:paraId="3219F6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</w:t>
            </w:r>
            <w:r>
              <w:t>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licensing.p_pricelist_get_all</w:t>
          </w:r>
        </w:p>
      </w:tc>
      <w:tc>
        <w:tcPr>
          <w:tcW w:w="0" w:type="auto"/>
        </w:tcPr>
        <w:p w14:paraId="3219F69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9C" w14:textId="77777777" w:rsidR="00DC5D26" w:rsidRDefault="00DC5D26"/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69F" w14:textId="77777777">
      <w:tc>
        <w:tcPr>
          <w:tcW w:w="0" w:type="auto"/>
        </w:tcPr>
        <w:p w14:paraId="3219F6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licensing.p_pricelist_get_by_id</w:t>
          </w:r>
        </w:p>
      </w:tc>
      <w:tc>
        <w:tcPr>
          <w:tcW w:w="0" w:type="auto"/>
        </w:tcPr>
        <w:p w14:paraId="3219F6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A0" w14:textId="77777777" w:rsidR="00DC5D26" w:rsidRDefault="00DC5D26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7"/>
      <w:gridCol w:w="1645"/>
    </w:tblGrid>
    <w:tr w:rsidR="00DC5D26" w14:paraId="3219F6A3" w14:textId="77777777">
      <w:tc>
        <w:tcPr>
          <w:tcW w:w="0" w:type="auto"/>
        </w:tcPr>
        <w:p w14:paraId="3219F6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</w:t>
            </w:r>
            <w:r>
              <w:t>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licensing.p_pricelist_insert</w:t>
          </w:r>
        </w:p>
      </w:tc>
      <w:tc>
        <w:tcPr>
          <w:tcW w:w="0" w:type="auto"/>
        </w:tcPr>
        <w:p w14:paraId="3219F6A2" w14:textId="77777777" w:rsidR="00DC5D26" w:rsidRDefault="00EC1450">
          <w:pPr>
            <w:jc w:val="right"/>
          </w:pPr>
          <w:r>
            <w:t>Collaboard Archi</w:t>
          </w:r>
          <w:r>
            <w:t>tecture</w:t>
          </w:r>
        </w:p>
      </w:tc>
    </w:tr>
  </w:tbl>
  <w:p w14:paraId="3219F6A4" w14:textId="77777777" w:rsidR="00DC5D26" w:rsidRDefault="00DC5D26"/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8"/>
      <w:gridCol w:w="1634"/>
    </w:tblGrid>
    <w:tr w:rsidR="00DC5D26" w14:paraId="3219F6A7" w14:textId="77777777">
      <w:tc>
        <w:tcPr>
          <w:tcW w:w="0" w:type="auto"/>
        </w:tcPr>
        <w:p w14:paraId="3219F6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licensing.p_pricelist_update</w:t>
          </w:r>
        </w:p>
      </w:tc>
      <w:tc>
        <w:tcPr>
          <w:tcW w:w="0" w:type="auto"/>
        </w:tcPr>
        <w:p w14:paraId="3219F6A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A8" w14:textId="77777777" w:rsidR="00DC5D26" w:rsidRDefault="00DC5D26"/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1"/>
      <w:gridCol w:w="1641"/>
    </w:tblGrid>
    <w:tr w:rsidR="00DC5D26" w14:paraId="3219F6AB" w14:textId="77777777">
      <w:tc>
        <w:tcPr>
          <w:tcW w:w="0" w:type="auto"/>
        </w:tcPr>
        <w:p w14:paraId="3219F6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licensing.p_product_delete</w:t>
          </w:r>
        </w:p>
      </w:tc>
      <w:tc>
        <w:tcPr>
          <w:tcW w:w="0" w:type="auto"/>
        </w:tcPr>
        <w:p w14:paraId="3219F6AA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6AC" w14:textId="77777777" w:rsidR="00DC5D26" w:rsidRDefault="00DC5D26"/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5"/>
      <w:gridCol w:w="1637"/>
    </w:tblGrid>
    <w:tr w:rsidR="00DC5D26" w14:paraId="3219F6AF" w14:textId="77777777">
      <w:tc>
        <w:tcPr>
          <w:tcW w:w="0" w:type="auto"/>
        </w:tcPr>
        <w:p w14:paraId="3219F6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licensing.p_product_get_all</w:t>
          </w:r>
        </w:p>
      </w:tc>
      <w:tc>
        <w:tcPr>
          <w:tcW w:w="0" w:type="auto"/>
        </w:tcPr>
        <w:p w14:paraId="3219F6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B0" w14:textId="77777777" w:rsidR="00DC5D26" w:rsidRDefault="00DC5D26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57"/>
      <w:gridCol w:w="2065"/>
    </w:tblGrid>
    <w:tr w:rsidR="00DC5D26" w14:paraId="3219F233" w14:textId="77777777">
      <w:tc>
        <w:tcPr>
          <w:tcW w:w="0" w:type="auto"/>
        </w:tcPr>
        <w:p w14:paraId="3219F2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dbo.t_quicklink</w:t>
          </w:r>
        </w:p>
      </w:tc>
      <w:tc>
        <w:tcPr>
          <w:tcW w:w="0" w:type="auto"/>
        </w:tcPr>
        <w:p w14:paraId="3219F232" w14:textId="77777777" w:rsidR="00DC5D26" w:rsidRDefault="00EC1450">
          <w:pPr>
            <w:jc w:val="right"/>
          </w:pPr>
          <w:r>
            <w:t>Collaboard</w:t>
          </w:r>
          <w:r>
            <w:t xml:space="preserve"> Architecture</w:t>
          </w:r>
        </w:p>
      </w:tc>
    </w:tr>
  </w:tbl>
  <w:p w14:paraId="3219F234" w14:textId="77777777" w:rsidR="00DC5D26" w:rsidRDefault="00DC5D26"/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9"/>
      <w:gridCol w:w="1613"/>
    </w:tblGrid>
    <w:tr w:rsidR="00DC5D26" w14:paraId="3219F6B3" w14:textId="77777777">
      <w:tc>
        <w:tcPr>
          <w:tcW w:w="0" w:type="auto"/>
        </w:tcPr>
        <w:p w14:paraId="3219F6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</w:t>
            </w:r>
            <w:r>
              <w:t>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licensing.p_product_get_by_id</w:t>
          </w:r>
        </w:p>
      </w:tc>
      <w:tc>
        <w:tcPr>
          <w:tcW w:w="0" w:type="auto"/>
        </w:tcPr>
        <w:p w14:paraId="3219F6B2" w14:textId="77777777" w:rsidR="00DC5D26" w:rsidRDefault="00EC1450">
          <w:pPr>
            <w:jc w:val="right"/>
          </w:pPr>
          <w:r>
            <w:t>Collaboard A</w:t>
          </w:r>
          <w:r>
            <w:t>rchitecture</w:t>
          </w:r>
        </w:p>
      </w:tc>
    </w:tr>
  </w:tbl>
  <w:p w14:paraId="3219F6B4" w14:textId="77777777" w:rsidR="00DC5D26" w:rsidRDefault="00DC5D26"/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7"/>
      <w:gridCol w:w="1525"/>
    </w:tblGrid>
    <w:tr w:rsidR="00DC5D26" w14:paraId="3219F6B7" w14:textId="77777777">
      <w:tc>
        <w:tcPr>
          <w:tcW w:w="0" w:type="auto"/>
        </w:tcPr>
        <w:p w14:paraId="3219F6B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licensing.p_product_get_by_productfamily</w:t>
          </w:r>
        </w:p>
      </w:tc>
      <w:tc>
        <w:tcPr>
          <w:tcW w:w="0" w:type="auto"/>
        </w:tcPr>
        <w:p w14:paraId="3219F6B6" w14:textId="77777777" w:rsidR="00DC5D26" w:rsidRDefault="00EC1450">
          <w:pPr>
            <w:jc w:val="right"/>
          </w:pPr>
          <w:r>
            <w:t>Collab</w:t>
          </w:r>
          <w:r>
            <w:t>oard Architecture</w:t>
          </w:r>
        </w:p>
      </w:tc>
    </w:tr>
  </w:tbl>
  <w:p w14:paraId="3219F6B8" w14:textId="77777777" w:rsidR="00DC5D26" w:rsidRDefault="00DC5D26"/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6"/>
      <w:gridCol w:w="1646"/>
    </w:tblGrid>
    <w:tr w:rsidR="00DC5D26" w14:paraId="3219F6BB" w14:textId="77777777">
      <w:tc>
        <w:tcPr>
          <w:tcW w:w="0" w:type="auto"/>
        </w:tcPr>
        <w:p w14:paraId="3219F6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licensing.p_product_insert</w:t>
          </w:r>
        </w:p>
      </w:tc>
      <w:tc>
        <w:tcPr>
          <w:tcW w:w="0" w:type="auto"/>
        </w:tcPr>
        <w:p w14:paraId="3219F6BA" w14:textId="77777777" w:rsidR="00DC5D26" w:rsidRDefault="00EC1450">
          <w:pPr>
            <w:jc w:val="right"/>
          </w:pPr>
          <w:r>
            <w:t>Collaboard Architect</w:t>
          </w:r>
          <w:r>
            <w:t>ure</w:t>
          </w:r>
        </w:p>
      </w:tc>
    </w:tr>
  </w:tbl>
  <w:p w14:paraId="3219F6BC" w14:textId="77777777" w:rsidR="00DC5D26" w:rsidRDefault="00DC5D26"/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7"/>
      <w:gridCol w:w="1635"/>
    </w:tblGrid>
    <w:tr w:rsidR="00DC5D26" w14:paraId="3219F6BF" w14:textId="77777777">
      <w:tc>
        <w:tcPr>
          <w:tcW w:w="0" w:type="auto"/>
        </w:tcPr>
        <w:p w14:paraId="3219F6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licensing.p_product_update</w:t>
          </w:r>
        </w:p>
      </w:tc>
      <w:tc>
        <w:tcPr>
          <w:tcW w:w="0" w:type="auto"/>
        </w:tcPr>
        <w:p w14:paraId="3219F6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C0" w14:textId="77777777" w:rsidR="00DC5D26" w:rsidRDefault="00DC5D26"/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9"/>
      <w:gridCol w:w="1603"/>
    </w:tblGrid>
    <w:tr w:rsidR="00DC5D26" w14:paraId="3219F6C3" w14:textId="77777777">
      <w:tc>
        <w:tcPr>
          <w:tcW w:w="0" w:type="auto"/>
        </w:tcPr>
        <w:p w14:paraId="3219F6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licensing.p_promo_code_delete</w:t>
          </w:r>
        </w:p>
      </w:tc>
      <w:tc>
        <w:tcPr>
          <w:tcW w:w="0" w:type="auto"/>
        </w:tcPr>
        <w:p w14:paraId="3219F6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C4" w14:textId="77777777" w:rsidR="00DC5D26" w:rsidRDefault="00DC5D26"/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3"/>
      <w:gridCol w:w="1599"/>
    </w:tblGrid>
    <w:tr w:rsidR="00DC5D26" w14:paraId="3219F6C7" w14:textId="77777777">
      <w:tc>
        <w:tcPr>
          <w:tcW w:w="0" w:type="auto"/>
        </w:tcPr>
        <w:p w14:paraId="3219F6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licensing.p_promo_code_get_all</w:t>
          </w:r>
        </w:p>
      </w:tc>
      <w:tc>
        <w:tcPr>
          <w:tcW w:w="0" w:type="auto"/>
        </w:tcPr>
        <w:p w14:paraId="3219F6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C8" w14:textId="77777777" w:rsidR="00DC5D26" w:rsidRDefault="00DC5D26"/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1"/>
      <w:gridCol w:w="1551"/>
    </w:tblGrid>
    <w:tr w:rsidR="00DC5D26" w14:paraId="3219F6CB" w14:textId="77777777">
      <w:tc>
        <w:tcPr>
          <w:tcW w:w="0" w:type="auto"/>
        </w:tcPr>
        <w:p w14:paraId="3219F6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licensing.p_promo_code_get_by_code</w:t>
          </w:r>
        </w:p>
      </w:tc>
      <w:tc>
        <w:tcPr>
          <w:tcW w:w="0" w:type="auto"/>
        </w:tcPr>
        <w:p w14:paraId="3219F6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CC" w14:textId="77777777" w:rsidR="00DC5D26" w:rsidRDefault="00DC5D26"/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7"/>
      <w:gridCol w:w="1575"/>
    </w:tblGrid>
    <w:tr w:rsidR="00DC5D26" w14:paraId="3219F6CF" w14:textId="77777777">
      <w:tc>
        <w:tcPr>
          <w:tcW w:w="0" w:type="auto"/>
        </w:tcPr>
        <w:p w14:paraId="3219F6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licensing.p_promo_code_get_by_id</w:t>
          </w:r>
        </w:p>
      </w:tc>
      <w:tc>
        <w:tcPr>
          <w:tcW w:w="0" w:type="auto"/>
        </w:tcPr>
        <w:p w14:paraId="3219F6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D0" w14:textId="77777777" w:rsidR="00DC5D26" w:rsidRDefault="00DC5D26"/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28"/>
      <w:gridCol w:w="1494"/>
    </w:tblGrid>
    <w:tr w:rsidR="00DC5D26" w14:paraId="3219F6D3" w14:textId="77777777">
      <w:tc>
        <w:tcPr>
          <w:tcW w:w="0" w:type="auto"/>
        </w:tcPr>
        <w:p w14:paraId="3219F6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licensing.p_promo_code_get_by_promotypeid</w:t>
          </w:r>
        </w:p>
      </w:tc>
      <w:tc>
        <w:tcPr>
          <w:tcW w:w="0" w:type="auto"/>
        </w:tcPr>
        <w:p w14:paraId="3219F6D2" w14:textId="77777777" w:rsidR="00DC5D26" w:rsidRDefault="00EC1450">
          <w:pPr>
            <w:jc w:val="right"/>
          </w:pPr>
          <w:r>
            <w:t>Collaboard Archit</w:t>
          </w:r>
          <w:r>
            <w:t>ecture</w:t>
          </w:r>
        </w:p>
      </w:tc>
    </w:tr>
  </w:tbl>
  <w:p w14:paraId="3219F6D4" w14:textId="77777777" w:rsidR="00DC5D26" w:rsidRDefault="00DC5D26"/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4"/>
      <w:gridCol w:w="1608"/>
    </w:tblGrid>
    <w:tr w:rsidR="00DC5D26" w14:paraId="3219F6D7" w14:textId="77777777">
      <w:tc>
        <w:tcPr>
          <w:tcW w:w="0" w:type="auto"/>
        </w:tcPr>
        <w:p w14:paraId="3219F6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licensing.p_promo_code_insert</w:t>
          </w:r>
        </w:p>
      </w:tc>
      <w:tc>
        <w:tcPr>
          <w:tcW w:w="0" w:type="auto"/>
        </w:tcPr>
        <w:p w14:paraId="3219F6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D8" w14:textId="77777777" w:rsidR="00DC5D26" w:rsidRDefault="00DC5D26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32"/>
      <w:gridCol w:w="1990"/>
    </w:tblGrid>
    <w:tr w:rsidR="00DC5D26" w14:paraId="3219F237" w14:textId="77777777">
      <w:tc>
        <w:tcPr>
          <w:tcW w:w="0" w:type="auto"/>
        </w:tcPr>
        <w:p w14:paraId="3219F2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dbo.t_quicklink_tile</w:t>
          </w:r>
        </w:p>
      </w:tc>
      <w:tc>
        <w:tcPr>
          <w:tcW w:w="0" w:type="auto"/>
        </w:tcPr>
        <w:p w14:paraId="3219F23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38" w14:textId="77777777" w:rsidR="00DC5D26" w:rsidRDefault="00DC5D26"/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5"/>
      <w:gridCol w:w="1597"/>
    </w:tblGrid>
    <w:tr w:rsidR="00DC5D26" w14:paraId="3219F6DB" w14:textId="77777777">
      <w:tc>
        <w:tcPr>
          <w:tcW w:w="0" w:type="auto"/>
        </w:tcPr>
        <w:p w14:paraId="3219F6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licensing.p_promo_code_update</w:t>
          </w:r>
        </w:p>
      </w:tc>
      <w:tc>
        <w:tcPr>
          <w:tcW w:w="0" w:type="auto"/>
        </w:tcPr>
        <w:p w14:paraId="3219F6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DC" w14:textId="77777777" w:rsidR="00DC5D26" w:rsidRDefault="00DC5D26"/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4"/>
      <w:gridCol w:w="1608"/>
    </w:tblGrid>
    <w:tr w:rsidR="00DC5D26" w14:paraId="3219F6DF" w14:textId="77777777">
      <w:tc>
        <w:tcPr>
          <w:tcW w:w="0" w:type="auto"/>
        </w:tcPr>
        <w:p w14:paraId="3219F6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licensing.p_promo_type_delete</w:t>
          </w:r>
        </w:p>
      </w:tc>
      <w:tc>
        <w:tcPr>
          <w:tcW w:w="0" w:type="auto"/>
        </w:tcPr>
        <w:p w14:paraId="3219F6DE" w14:textId="77777777" w:rsidR="00DC5D26" w:rsidRDefault="00EC1450">
          <w:pPr>
            <w:jc w:val="right"/>
          </w:pPr>
          <w:r>
            <w:t>Collaboar</w:t>
          </w:r>
          <w:r>
            <w:t>d Architecture</w:t>
          </w:r>
        </w:p>
      </w:tc>
    </w:tr>
  </w:tbl>
  <w:p w14:paraId="3219F6E0" w14:textId="77777777" w:rsidR="00DC5D26" w:rsidRDefault="00DC5D26"/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6E3" w14:textId="77777777">
      <w:tc>
        <w:tcPr>
          <w:tcW w:w="0" w:type="auto"/>
        </w:tcPr>
        <w:p w14:paraId="3219F6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licensing.p_promo_type_get_all</w:t>
          </w:r>
        </w:p>
      </w:tc>
      <w:tc>
        <w:tcPr>
          <w:tcW w:w="0" w:type="auto"/>
        </w:tcPr>
        <w:p w14:paraId="3219F6E2" w14:textId="77777777" w:rsidR="00DC5D26" w:rsidRDefault="00EC1450">
          <w:pPr>
            <w:jc w:val="right"/>
          </w:pPr>
          <w:r>
            <w:t>Collaboard Ar</w:t>
          </w:r>
          <w:r>
            <w:t>chitecture</w:t>
          </w:r>
        </w:p>
      </w:tc>
    </w:tr>
  </w:tbl>
  <w:p w14:paraId="3219F6E4" w14:textId="77777777" w:rsidR="00DC5D26" w:rsidRDefault="00DC5D26"/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2"/>
      <w:gridCol w:w="1580"/>
    </w:tblGrid>
    <w:tr w:rsidR="00DC5D26" w14:paraId="3219F6E7" w14:textId="77777777">
      <w:tc>
        <w:tcPr>
          <w:tcW w:w="0" w:type="auto"/>
        </w:tcPr>
        <w:p w14:paraId="3219F6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licensing.p_promo_type_get_by_id</w:t>
          </w:r>
        </w:p>
      </w:tc>
      <w:tc>
        <w:tcPr>
          <w:tcW w:w="0" w:type="auto"/>
        </w:tcPr>
        <w:p w14:paraId="3219F6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E8" w14:textId="77777777" w:rsidR="00DC5D26" w:rsidRDefault="00DC5D26"/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6EB" w14:textId="77777777">
      <w:tc>
        <w:tcPr>
          <w:tcW w:w="0" w:type="auto"/>
        </w:tcPr>
        <w:p w14:paraId="3219F6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licensing.p_promo_type_insert</w:t>
          </w:r>
        </w:p>
      </w:tc>
      <w:tc>
        <w:tcPr>
          <w:tcW w:w="0" w:type="auto"/>
        </w:tcPr>
        <w:p w14:paraId="3219F6EA" w14:textId="77777777" w:rsidR="00DC5D26" w:rsidRDefault="00EC1450">
          <w:pPr>
            <w:jc w:val="right"/>
          </w:pPr>
          <w:r>
            <w:t>Collaboar</w:t>
          </w:r>
          <w:r>
            <w:t>d Architecture</w:t>
          </w:r>
        </w:p>
      </w:tc>
    </w:tr>
  </w:tbl>
  <w:p w14:paraId="3219F6EC" w14:textId="77777777" w:rsidR="00DC5D26" w:rsidRDefault="00DC5D26"/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0"/>
      <w:gridCol w:w="1602"/>
    </w:tblGrid>
    <w:tr w:rsidR="00DC5D26" w14:paraId="3219F6EF" w14:textId="77777777">
      <w:tc>
        <w:tcPr>
          <w:tcW w:w="0" w:type="auto"/>
        </w:tcPr>
        <w:p w14:paraId="3219F6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 xml:space="preserve">User </w:t>
            </w:r>
            <w:r>
              <w:t>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</w:t>
          </w:r>
          <w:r>
            <w:t>licensing.p_promo_type_update</w:t>
          </w:r>
        </w:p>
      </w:tc>
      <w:tc>
        <w:tcPr>
          <w:tcW w:w="0" w:type="auto"/>
        </w:tcPr>
        <w:p w14:paraId="3219F6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F0" w14:textId="77777777" w:rsidR="00DC5D26" w:rsidRDefault="00DC5D26"/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5"/>
      <w:gridCol w:w="1607"/>
    </w:tblGrid>
    <w:tr w:rsidR="00DC5D26" w14:paraId="3219F6F3" w14:textId="77777777">
      <w:tc>
        <w:tcPr>
          <w:tcW w:w="0" w:type="auto"/>
        </w:tcPr>
        <w:p w14:paraId="3219F6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</w:t>
            </w:r>
            <w:r>
              <w:t>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licensing.p_subscription_delete</w:t>
          </w:r>
        </w:p>
      </w:tc>
      <w:tc>
        <w:tcPr>
          <w:tcW w:w="0" w:type="auto"/>
        </w:tcPr>
        <w:p w14:paraId="3219F6F2" w14:textId="77777777" w:rsidR="00DC5D26" w:rsidRDefault="00EC1450">
          <w:pPr>
            <w:jc w:val="right"/>
          </w:pPr>
          <w:r>
            <w:t>Collaboard</w:t>
          </w:r>
          <w:r>
            <w:t xml:space="preserve"> Architecture</w:t>
          </w:r>
        </w:p>
      </w:tc>
    </w:tr>
  </w:tbl>
  <w:p w14:paraId="3219F6F4" w14:textId="77777777" w:rsidR="00DC5D26" w:rsidRDefault="00DC5D26"/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4"/>
      <w:gridCol w:w="1548"/>
    </w:tblGrid>
    <w:tr w:rsidR="00DC5D26" w14:paraId="3219F6F7" w14:textId="77777777">
      <w:tc>
        <w:tcPr>
          <w:tcW w:w="0" w:type="auto"/>
        </w:tcPr>
        <w:p w14:paraId="3219F6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licensing.p_subscription_device_delete</w:t>
          </w:r>
        </w:p>
      </w:tc>
      <w:tc>
        <w:tcPr>
          <w:tcW w:w="0" w:type="auto"/>
        </w:tcPr>
        <w:p w14:paraId="3219F6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F8" w14:textId="77777777" w:rsidR="00DC5D26" w:rsidRDefault="00DC5D26"/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8"/>
      <w:gridCol w:w="1544"/>
    </w:tblGrid>
    <w:tr w:rsidR="00DC5D26" w14:paraId="3219F6FB" w14:textId="77777777">
      <w:tc>
        <w:tcPr>
          <w:tcW w:w="0" w:type="auto"/>
        </w:tcPr>
        <w:p w14:paraId="3219F6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licensing.p_subscription_device_get_all</w:t>
          </w:r>
        </w:p>
      </w:tc>
      <w:tc>
        <w:tcPr>
          <w:tcW w:w="0" w:type="auto"/>
        </w:tcPr>
        <w:p w14:paraId="3219F6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6FC" w14:textId="77777777" w:rsidR="00DC5D26" w:rsidRDefault="00DC5D26"/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2"/>
      <w:gridCol w:w="1520"/>
    </w:tblGrid>
    <w:tr w:rsidR="00DC5D26" w14:paraId="3219F6FF" w14:textId="77777777">
      <w:tc>
        <w:tcPr>
          <w:tcW w:w="0" w:type="auto"/>
        </w:tcPr>
        <w:p w14:paraId="3219F6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licensing.p_subscription_device_get</w:t>
          </w:r>
          <w:r>
            <w:t>_by_id</w:t>
          </w:r>
        </w:p>
      </w:tc>
      <w:tc>
        <w:tcPr>
          <w:tcW w:w="0" w:type="auto"/>
        </w:tcPr>
        <w:p w14:paraId="3219F6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00" w14:textId="77777777" w:rsidR="00DC5D26" w:rsidRDefault="00DC5D26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6"/>
      <w:gridCol w:w="1856"/>
    </w:tblGrid>
    <w:tr w:rsidR="00DC5D26" w14:paraId="3219F23B" w14:textId="77777777">
      <w:tc>
        <w:tcPr>
          <w:tcW w:w="0" w:type="auto"/>
        </w:tcPr>
        <w:p w14:paraId="3219F2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dbo.t_state_machine_status</w:t>
          </w:r>
        </w:p>
      </w:tc>
      <w:tc>
        <w:tcPr>
          <w:tcW w:w="0" w:type="auto"/>
        </w:tcPr>
        <w:p w14:paraId="3219F2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3C" w14:textId="77777777" w:rsidR="00DC5D26" w:rsidRDefault="00DC5D26"/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93"/>
      <w:gridCol w:w="1429"/>
    </w:tblGrid>
    <w:tr w:rsidR="00DC5D26" w14:paraId="3219F703" w14:textId="77777777">
      <w:tc>
        <w:tcPr>
          <w:tcW w:w="0" w:type="auto"/>
        </w:tcPr>
        <w:p w14:paraId="3219F70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licensing.p_subscription_device_get_by_subscriptionid</w:t>
          </w:r>
        </w:p>
      </w:tc>
      <w:tc>
        <w:tcPr>
          <w:tcW w:w="0" w:type="auto"/>
        </w:tcPr>
        <w:p w14:paraId="3219F70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04" w14:textId="77777777" w:rsidR="00DC5D26" w:rsidRDefault="00DC5D26"/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190"/>
      <w:gridCol w:w="1332"/>
    </w:tblGrid>
    <w:tr w:rsidR="00DC5D26" w14:paraId="3219F707" w14:textId="77777777">
      <w:tc>
        <w:tcPr>
          <w:tcW w:w="0" w:type="auto"/>
        </w:tcPr>
        <w:p w14:paraId="3219F7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licensing.p_subscription_device_get</w:t>
          </w:r>
          <w:r>
            <w:t>_by_subscriptionid_devicecode</w:t>
          </w:r>
        </w:p>
      </w:tc>
      <w:tc>
        <w:tcPr>
          <w:tcW w:w="0" w:type="auto"/>
        </w:tcPr>
        <w:p w14:paraId="3219F70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08" w14:textId="77777777" w:rsidR="00DC5D26" w:rsidRDefault="00DC5D26"/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0"/>
      <w:gridCol w:w="1552"/>
    </w:tblGrid>
    <w:tr w:rsidR="00DC5D26" w14:paraId="3219F70B" w14:textId="77777777">
      <w:tc>
        <w:tcPr>
          <w:tcW w:w="0" w:type="auto"/>
        </w:tcPr>
        <w:p w14:paraId="3219F7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licensing.p_subscription_device_insert</w:t>
          </w:r>
        </w:p>
      </w:tc>
      <w:tc>
        <w:tcPr>
          <w:tcW w:w="0" w:type="auto"/>
        </w:tcPr>
        <w:p w14:paraId="3219F7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0C" w14:textId="77777777" w:rsidR="00DC5D26" w:rsidRDefault="00DC5D26"/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0"/>
      <w:gridCol w:w="1542"/>
    </w:tblGrid>
    <w:tr w:rsidR="00DC5D26" w14:paraId="3219F70F" w14:textId="77777777">
      <w:tc>
        <w:tcPr>
          <w:tcW w:w="0" w:type="auto"/>
        </w:tcPr>
        <w:p w14:paraId="3219F7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</w:t>
            </w:r>
            <w:r>
              <w:t>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</w:t>
            </w:r>
            <w:r>
              <w:t>red Procedures</w:t>
            </w:r>
          </w:hyperlink>
          <w:r>
            <w:t xml:space="preserve"> &gt; licensing.p_subscription_device_update</w:t>
          </w:r>
        </w:p>
      </w:tc>
      <w:tc>
        <w:tcPr>
          <w:tcW w:w="0" w:type="auto"/>
        </w:tcPr>
        <w:p w14:paraId="3219F70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10" w14:textId="77777777" w:rsidR="00DC5D26" w:rsidRDefault="00DC5D26"/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9"/>
      <w:gridCol w:w="1603"/>
    </w:tblGrid>
    <w:tr w:rsidR="00DC5D26" w14:paraId="3219F713" w14:textId="77777777">
      <w:tc>
        <w:tcPr>
          <w:tcW w:w="0" w:type="auto"/>
        </w:tcPr>
        <w:p w14:paraId="3219F7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licensing.p_subscription_get_all</w:t>
          </w:r>
        </w:p>
      </w:tc>
      <w:tc>
        <w:tcPr>
          <w:tcW w:w="0" w:type="auto"/>
        </w:tcPr>
        <w:p w14:paraId="3219F7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14" w14:textId="77777777" w:rsidR="00DC5D26" w:rsidRDefault="00DC5D26"/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3"/>
      <w:gridCol w:w="1509"/>
    </w:tblGrid>
    <w:tr w:rsidR="00DC5D26" w14:paraId="3219F717" w14:textId="77777777">
      <w:tc>
        <w:tcPr>
          <w:tcW w:w="0" w:type="auto"/>
        </w:tcPr>
        <w:p w14:paraId="3219F7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licensing.p_subscription_get_by_customerid</w:t>
          </w:r>
        </w:p>
      </w:tc>
      <w:tc>
        <w:tcPr>
          <w:tcW w:w="0" w:type="auto"/>
        </w:tcPr>
        <w:p w14:paraId="3219F71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18" w14:textId="77777777" w:rsidR="00DC5D26" w:rsidRDefault="00DC5D26"/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162"/>
      <w:gridCol w:w="1360"/>
    </w:tblGrid>
    <w:tr w:rsidR="00DC5D26" w14:paraId="3219F71B" w14:textId="77777777">
      <w:tc>
        <w:tcPr>
          <w:tcW w:w="0" w:type="auto"/>
        </w:tcPr>
        <w:p w14:paraId="3219F7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licensing.p_subscription_get_by_customerid_productfamilycode</w:t>
          </w:r>
        </w:p>
      </w:tc>
      <w:tc>
        <w:tcPr>
          <w:tcW w:w="0" w:type="auto"/>
        </w:tcPr>
        <w:p w14:paraId="3219F71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1C" w14:textId="77777777" w:rsidR="00DC5D26" w:rsidRDefault="00DC5D26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3"/>
      <w:gridCol w:w="1579"/>
    </w:tblGrid>
    <w:tr w:rsidR="00DC5D26" w14:paraId="3219F71F" w14:textId="77777777">
      <w:tc>
        <w:tcPr>
          <w:tcW w:w="0" w:type="auto"/>
        </w:tcPr>
        <w:p w14:paraId="3219F7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licensing.p_subscription_get_by_id</w:t>
          </w:r>
        </w:p>
      </w:tc>
      <w:tc>
        <w:tcPr>
          <w:tcW w:w="0" w:type="auto"/>
        </w:tcPr>
        <w:p w14:paraId="3219F71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20" w14:textId="77777777" w:rsidR="00DC5D26" w:rsidRDefault="00DC5D26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71"/>
      <w:gridCol w:w="1451"/>
    </w:tblGrid>
    <w:tr w:rsidR="00DC5D26" w14:paraId="3219F723" w14:textId="77777777">
      <w:tc>
        <w:tcPr>
          <w:tcW w:w="0" w:type="auto"/>
        </w:tcPr>
        <w:p w14:paraId="3219F7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licensing.p_subscription_get_by_subscriptiondevice</w:t>
          </w:r>
        </w:p>
      </w:tc>
      <w:tc>
        <w:tcPr>
          <w:tcW w:w="0" w:type="auto"/>
        </w:tcPr>
        <w:p w14:paraId="3219F72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24" w14:textId="77777777" w:rsidR="00DC5D26" w:rsidRDefault="00DC5D26"/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54"/>
      <w:gridCol w:w="1468"/>
    </w:tblGrid>
    <w:tr w:rsidR="00DC5D26" w14:paraId="3219F727" w14:textId="77777777">
      <w:tc>
        <w:tcPr>
          <w:tcW w:w="0" w:type="auto"/>
        </w:tcPr>
        <w:p w14:paraId="3219F7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licensing.p_subscription_get_by_subscriptionuser</w:t>
          </w:r>
        </w:p>
      </w:tc>
      <w:tc>
        <w:tcPr>
          <w:tcW w:w="0" w:type="auto"/>
        </w:tcPr>
        <w:p w14:paraId="3219F72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28" w14:textId="77777777" w:rsidR="00DC5D26" w:rsidRDefault="00DC5D26"/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47"/>
      <w:gridCol w:w="1975"/>
    </w:tblGrid>
    <w:tr w:rsidR="00DC5D26" w14:paraId="3219F23F" w14:textId="77777777">
      <w:tc>
        <w:tcPr>
          <w:tcW w:w="0" w:type="auto"/>
        </w:tcPr>
        <w:p w14:paraId="3219F2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dbo.t_telemetrydata</w:t>
          </w:r>
        </w:p>
      </w:tc>
      <w:tc>
        <w:tcPr>
          <w:tcW w:w="0" w:type="auto"/>
        </w:tcPr>
        <w:p w14:paraId="3219F2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40" w14:textId="77777777" w:rsidR="00DC5D26" w:rsidRDefault="00DC5D26"/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1"/>
      <w:gridCol w:w="1611"/>
    </w:tblGrid>
    <w:tr w:rsidR="00DC5D26" w14:paraId="3219F72B" w14:textId="77777777">
      <w:tc>
        <w:tcPr>
          <w:tcW w:w="0" w:type="auto"/>
        </w:tcPr>
        <w:p w14:paraId="3219F7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</w:t>
            </w:r>
            <w:r>
              <w:t>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licensing.p_subscription_insert</w:t>
          </w:r>
        </w:p>
      </w:tc>
      <w:tc>
        <w:tcPr>
          <w:tcW w:w="0" w:type="auto"/>
        </w:tcPr>
        <w:p w14:paraId="3219F72A" w14:textId="77777777" w:rsidR="00DC5D26" w:rsidRDefault="00EC1450">
          <w:pPr>
            <w:jc w:val="right"/>
          </w:pPr>
          <w:r>
            <w:t>Collaboard</w:t>
          </w:r>
          <w:r>
            <w:t xml:space="preserve"> Architecture</w:t>
          </w:r>
        </w:p>
      </w:tc>
    </w:tr>
  </w:tbl>
  <w:p w14:paraId="3219F72C" w14:textId="77777777" w:rsidR="00DC5D26" w:rsidRDefault="00DC5D26"/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0"/>
      <w:gridCol w:w="1602"/>
    </w:tblGrid>
    <w:tr w:rsidR="00DC5D26" w14:paraId="3219F72F" w14:textId="77777777">
      <w:tc>
        <w:tcPr>
          <w:tcW w:w="0" w:type="auto"/>
        </w:tcPr>
        <w:p w14:paraId="3219F7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</w:t>
            </w:r>
            <w:r>
              <w:t>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licensing.p_subscription_search</w:t>
          </w:r>
        </w:p>
      </w:tc>
      <w:tc>
        <w:tcPr>
          <w:tcW w:w="0" w:type="auto"/>
        </w:tcPr>
        <w:p w14:paraId="3219F72E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730" w14:textId="77777777" w:rsidR="00DC5D26" w:rsidRDefault="00DC5D26"/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1"/>
      <w:gridCol w:w="1601"/>
    </w:tblGrid>
    <w:tr w:rsidR="00DC5D26" w14:paraId="3219F733" w14:textId="77777777">
      <w:tc>
        <w:tcPr>
          <w:tcW w:w="0" w:type="auto"/>
        </w:tcPr>
        <w:p w14:paraId="3219F7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</w:t>
            </w:r>
            <w:r>
              <w:t>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licensing.p_subscription_update</w:t>
          </w:r>
        </w:p>
      </w:tc>
      <w:tc>
        <w:tcPr>
          <w:tcW w:w="0" w:type="auto"/>
        </w:tcPr>
        <w:p w14:paraId="3219F732" w14:textId="77777777" w:rsidR="00DC5D26" w:rsidRDefault="00EC1450">
          <w:pPr>
            <w:jc w:val="right"/>
          </w:pPr>
          <w:r>
            <w:t>Collaboard</w:t>
          </w:r>
          <w:r>
            <w:t xml:space="preserve"> Architecture</w:t>
          </w:r>
        </w:p>
      </w:tc>
    </w:tr>
  </w:tbl>
  <w:p w14:paraId="3219F734" w14:textId="77777777" w:rsidR="00DC5D26" w:rsidRDefault="00DC5D26"/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8"/>
      <w:gridCol w:w="1564"/>
    </w:tblGrid>
    <w:tr w:rsidR="00DC5D26" w14:paraId="3219F737" w14:textId="77777777">
      <w:tc>
        <w:tcPr>
          <w:tcW w:w="0" w:type="auto"/>
        </w:tcPr>
        <w:p w14:paraId="3219F7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licensing.p_subscription_user_delete</w:t>
          </w:r>
        </w:p>
      </w:tc>
      <w:tc>
        <w:tcPr>
          <w:tcW w:w="0" w:type="auto"/>
        </w:tcPr>
        <w:p w14:paraId="3219F73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38" w14:textId="77777777" w:rsidR="00DC5D26" w:rsidRDefault="00DC5D26"/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2"/>
      <w:gridCol w:w="1560"/>
    </w:tblGrid>
    <w:tr w:rsidR="00DC5D26" w14:paraId="3219F73B" w14:textId="77777777">
      <w:tc>
        <w:tcPr>
          <w:tcW w:w="0" w:type="auto"/>
        </w:tcPr>
        <w:p w14:paraId="3219F7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licensing.p_subscription_user_get_all</w:t>
          </w:r>
        </w:p>
      </w:tc>
      <w:tc>
        <w:tcPr>
          <w:tcW w:w="0" w:type="auto"/>
        </w:tcPr>
        <w:p w14:paraId="3219F7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3C" w14:textId="77777777" w:rsidR="00DC5D26" w:rsidRDefault="00DC5D26"/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6"/>
      <w:gridCol w:w="1536"/>
    </w:tblGrid>
    <w:tr w:rsidR="00DC5D26" w14:paraId="3219F73F" w14:textId="77777777">
      <w:tc>
        <w:tcPr>
          <w:tcW w:w="0" w:type="auto"/>
        </w:tcPr>
        <w:p w14:paraId="3219F7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licensing.p_subscription_user_get_by_id</w:t>
          </w:r>
        </w:p>
      </w:tc>
      <w:tc>
        <w:tcPr>
          <w:tcW w:w="0" w:type="auto"/>
        </w:tcPr>
        <w:p w14:paraId="3219F7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40" w14:textId="77777777" w:rsidR="00DC5D26" w:rsidRDefault="00DC5D26"/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163"/>
      <w:gridCol w:w="1359"/>
    </w:tblGrid>
    <w:tr w:rsidR="00DC5D26" w14:paraId="3219F743" w14:textId="77777777">
      <w:tc>
        <w:tcPr>
          <w:tcW w:w="0" w:type="auto"/>
        </w:tcPr>
        <w:p w14:paraId="3219F7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licensing.p_subscription_user_get_by_subscriptionid_usernam</w:t>
          </w:r>
          <w:r>
            <w:t>e</w:t>
          </w:r>
        </w:p>
      </w:tc>
      <w:tc>
        <w:tcPr>
          <w:tcW w:w="0" w:type="auto"/>
        </w:tcPr>
        <w:p w14:paraId="3219F7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44" w14:textId="77777777" w:rsidR="00DC5D26" w:rsidRDefault="00DC5D26"/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3"/>
      <w:gridCol w:w="1569"/>
    </w:tblGrid>
    <w:tr w:rsidR="00DC5D26" w14:paraId="3219F747" w14:textId="77777777">
      <w:tc>
        <w:tcPr>
          <w:tcW w:w="0" w:type="auto"/>
        </w:tcPr>
        <w:p w14:paraId="3219F74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licensing.p_subscription_user_insert</w:t>
          </w:r>
        </w:p>
      </w:tc>
      <w:tc>
        <w:tcPr>
          <w:tcW w:w="0" w:type="auto"/>
        </w:tcPr>
        <w:p w14:paraId="3219F7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48" w14:textId="77777777" w:rsidR="00DC5D26" w:rsidRDefault="00DC5D26"/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3"/>
      <w:gridCol w:w="1559"/>
    </w:tblGrid>
    <w:tr w:rsidR="00DC5D26" w14:paraId="3219F74B" w14:textId="77777777">
      <w:tc>
        <w:tcPr>
          <w:tcW w:w="0" w:type="auto"/>
        </w:tcPr>
        <w:p w14:paraId="3219F7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licensing.p_subscription_user_search</w:t>
          </w:r>
        </w:p>
      </w:tc>
      <w:tc>
        <w:tcPr>
          <w:tcW w:w="0" w:type="auto"/>
        </w:tcPr>
        <w:p w14:paraId="3219F7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4C" w14:textId="77777777" w:rsidR="00DC5D26" w:rsidRDefault="00DC5D26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4"/>
      <w:gridCol w:w="1558"/>
    </w:tblGrid>
    <w:tr w:rsidR="00DC5D26" w14:paraId="3219F74F" w14:textId="77777777">
      <w:tc>
        <w:tcPr>
          <w:tcW w:w="0" w:type="auto"/>
        </w:tcPr>
        <w:p w14:paraId="3219F7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licensing.p_subscription_user_up</w:t>
          </w:r>
          <w:r>
            <w:t>date</w:t>
          </w:r>
        </w:p>
      </w:tc>
      <w:tc>
        <w:tcPr>
          <w:tcW w:w="0" w:type="auto"/>
        </w:tcPr>
        <w:p w14:paraId="3219F7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50" w14:textId="77777777" w:rsidR="00DC5D26" w:rsidRDefault="00DC5D26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49"/>
      <w:gridCol w:w="1873"/>
    </w:tblGrid>
    <w:tr w:rsidR="00DC5D26" w14:paraId="3219F243" w14:textId="77777777">
      <w:tc>
        <w:tcPr>
          <w:tcW w:w="0" w:type="auto"/>
        </w:tcPr>
        <w:p w14:paraId="3219F24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</w:t>
            </w:r>
            <w:r>
              <w:t>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dbo.t_template_translation</w:t>
          </w:r>
        </w:p>
      </w:tc>
      <w:tc>
        <w:tcPr>
          <w:tcW w:w="0" w:type="auto"/>
        </w:tcPr>
        <w:p w14:paraId="3219F24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44" w14:textId="77777777" w:rsidR="00DC5D26" w:rsidRDefault="00DC5D26"/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0"/>
      <w:gridCol w:w="1592"/>
    </w:tblGrid>
    <w:tr w:rsidR="00DC5D26" w14:paraId="3219F753" w14:textId="77777777">
      <w:tc>
        <w:tcPr>
          <w:tcW w:w="0" w:type="auto"/>
        </w:tcPr>
        <w:p w14:paraId="3219F7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mft.p_check_download_available</w:t>
          </w:r>
        </w:p>
      </w:tc>
      <w:tc>
        <w:tcPr>
          <w:tcW w:w="0" w:type="auto"/>
        </w:tcPr>
        <w:p w14:paraId="3219F7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54" w14:textId="77777777" w:rsidR="00DC5D26" w:rsidRDefault="00DC5D26"/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6"/>
      <w:gridCol w:w="1546"/>
    </w:tblGrid>
    <w:tr w:rsidR="00DC5D26" w14:paraId="3219F757" w14:textId="77777777">
      <w:tc>
        <w:tcPr>
          <w:tcW w:w="0" w:type="auto"/>
        </w:tcPr>
        <w:p w14:paraId="3219F755" w14:textId="77777777" w:rsidR="00DC5D26" w:rsidRDefault="00EC1450">
          <w:hyperlink w:anchor="5UDN0TKLKyHimpVAXDAbkxO3w0Y=" w:history="1">
            <w:r>
              <w:t>Projec</w:t>
            </w:r>
            <w:r>
              <w:t>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mft.p_check_storageoperation_finished</w:t>
          </w:r>
        </w:p>
      </w:tc>
      <w:tc>
        <w:tcPr>
          <w:tcW w:w="0" w:type="auto"/>
        </w:tcPr>
        <w:p w14:paraId="3219F7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58" w14:textId="77777777" w:rsidR="00DC5D26" w:rsidRDefault="00DC5D26"/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9"/>
      <w:gridCol w:w="1623"/>
    </w:tblGrid>
    <w:tr w:rsidR="00DC5D26" w14:paraId="3219F75B" w14:textId="77777777">
      <w:tc>
        <w:tcPr>
          <w:tcW w:w="0" w:type="auto"/>
        </w:tcPr>
        <w:p w14:paraId="3219F7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mft.p_check_upload_finished</w:t>
          </w:r>
        </w:p>
      </w:tc>
      <w:tc>
        <w:tcPr>
          <w:tcW w:w="0" w:type="auto"/>
        </w:tcPr>
        <w:p w14:paraId="3219F7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5C" w14:textId="77777777" w:rsidR="00DC5D26" w:rsidRDefault="00DC5D26"/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5"/>
      <w:gridCol w:w="1617"/>
    </w:tblGrid>
    <w:tr w:rsidR="00DC5D26" w14:paraId="3219F75F" w14:textId="77777777">
      <w:tc>
        <w:tcPr>
          <w:tcW w:w="0" w:type="auto"/>
        </w:tcPr>
        <w:p w14:paraId="3219F75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mft.p_chunkingmachine_book</w:t>
          </w:r>
        </w:p>
      </w:tc>
      <w:tc>
        <w:tcPr>
          <w:tcW w:w="0" w:type="auto"/>
        </w:tcPr>
        <w:p w14:paraId="3219F7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60" w14:textId="77777777" w:rsidR="00DC5D26" w:rsidRDefault="00DC5D26"/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47"/>
      <w:gridCol w:w="1575"/>
    </w:tblGrid>
    <w:tr w:rsidR="00DC5D26" w14:paraId="3219F763" w14:textId="77777777">
      <w:tc>
        <w:tcPr>
          <w:tcW w:w="0" w:type="auto"/>
        </w:tcPr>
        <w:p w14:paraId="3219F7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mft.p_chunkingmachine_completed</w:t>
          </w:r>
        </w:p>
      </w:tc>
      <w:tc>
        <w:tcPr>
          <w:tcW w:w="0" w:type="auto"/>
        </w:tcPr>
        <w:p w14:paraId="3219F7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64" w14:textId="77777777" w:rsidR="00DC5D26" w:rsidRDefault="00DC5D26"/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0"/>
      <w:gridCol w:w="1612"/>
    </w:tblGrid>
    <w:tr w:rsidR="00DC5D26" w14:paraId="3219F767" w14:textId="77777777">
      <w:tc>
        <w:tcPr>
          <w:tcW w:w="0" w:type="auto"/>
        </w:tcPr>
        <w:p w14:paraId="3219F7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mft.p_chunkingmachine_insert</w:t>
          </w:r>
        </w:p>
      </w:tc>
      <w:tc>
        <w:tcPr>
          <w:tcW w:w="0" w:type="auto"/>
        </w:tcPr>
        <w:p w14:paraId="3219F76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68" w14:textId="77777777" w:rsidR="00DC5D26" w:rsidRDefault="00DC5D26"/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4"/>
      <w:gridCol w:w="1598"/>
    </w:tblGrid>
    <w:tr w:rsidR="00DC5D26" w14:paraId="3219F76B" w14:textId="77777777">
      <w:tc>
        <w:tcPr>
          <w:tcW w:w="0" w:type="auto"/>
        </w:tcPr>
        <w:p w14:paraId="3219F7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mft.p_chunkingmachine_unbook</w:t>
          </w:r>
        </w:p>
      </w:tc>
      <w:tc>
        <w:tcPr>
          <w:tcW w:w="0" w:type="auto"/>
        </w:tcPr>
        <w:p w14:paraId="3219F76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6C" w14:textId="77777777" w:rsidR="00DC5D26" w:rsidRDefault="00DC5D26"/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9"/>
      <w:gridCol w:w="1553"/>
    </w:tblGrid>
    <w:tr w:rsidR="00DC5D26" w14:paraId="3219F76F" w14:textId="77777777">
      <w:tc>
        <w:tcPr>
          <w:tcW w:w="0" w:type="auto"/>
        </w:tcPr>
        <w:p w14:paraId="3219F7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mft.p_cleaningmachine_bookchunking</w:t>
          </w:r>
        </w:p>
      </w:tc>
      <w:tc>
        <w:tcPr>
          <w:tcW w:w="0" w:type="auto"/>
        </w:tcPr>
        <w:p w14:paraId="3219F76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70" w14:textId="77777777" w:rsidR="00DC5D26" w:rsidRDefault="00DC5D26"/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04"/>
      <w:gridCol w:w="1518"/>
    </w:tblGrid>
    <w:tr w:rsidR="00DC5D26" w14:paraId="3219F773" w14:textId="77777777">
      <w:tc>
        <w:tcPr>
          <w:tcW w:w="0" w:type="auto"/>
        </w:tcPr>
        <w:p w14:paraId="3219F7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mft.p_cleaningmachine_bookmergemoving</w:t>
          </w:r>
        </w:p>
      </w:tc>
      <w:tc>
        <w:tcPr>
          <w:tcW w:w="0" w:type="auto"/>
        </w:tcPr>
        <w:p w14:paraId="3219F77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74" w14:textId="77777777" w:rsidR="00DC5D26" w:rsidRDefault="00DC5D26"/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2"/>
      <w:gridCol w:w="1560"/>
    </w:tblGrid>
    <w:tr w:rsidR="00DC5D26" w14:paraId="3219F777" w14:textId="77777777">
      <w:tc>
        <w:tcPr>
          <w:tcW w:w="0" w:type="auto"/>
        </w:tcPr>
        <w:p w14:paraId="3219F7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mft.p_cleaningmachine_bookmerging</w:t>
          </w:r>
        </w:p>
      </w:tc>
      <w:tc>
        <w:tcPr>
          <w:tcW w:w="0" w:type="auto"/>
        </w:tcPr>
        <w:p w14:paraId="3219F77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78" w14:textId="77777777" w:rsidR="00DC5D26" w:rsidRDefault="00DC5D26"/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10"/>
      <w:gridCol w:w="2012"/>
    </w:tblGrid>
    <w:tr w:rsidR="00DC5D26" w14:paraId="3219F247" w14:textId="77777777">
      <w:tc>
        <w:tcPr>
          <w:tcW w:w="0" w:type="auto"/>
        </w:tcPr>
        <w:p w14:paraId="3219F245" w14:textId="77777777" w:rsidR="00DC5D26" w:rsidRDefault="00EC1450">
          <w:hyperlink w:anchor="5UDN0TKLKyHimpVAXDAbkxO3w0Y=" w:history="1">
            <w:r>
              <w:t>P</w:t>
            </w:r>
            <w:r>
              <w:t>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</w:t>
          </w:r>
          <w:r>
            <w:t xml:space="preserve"> dbo.t_tile_relation</w:t>
          </w:r>
        </w:p>
      </w:tc>
      <w:tc>
        <w:tcPr>
          <w:tcW w:w="0" w:type="auto"/>
        </w:tcPr>
        <w:p w14:paraId="3219F24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48" w14:textId="77777777" w:rsidR="00DC5D26" w:rsidRDefault="00DC5D26"/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33"/>
      <w:gridCol w:w="1489"/>
    </w:tblGrid>
    <w:tr w:rsidR="00DC5D26" w14:paraId="3219F77B" w14:textId="77777777">
      <w:tc>
        <w:tcPr>
          <w:tcW w:w="0" w:type="auto"/>
        </w:tcPr>
        <w:p w14:paraId="3219F7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mft.p_cleaningmachine_move_chunkinghistory</w:t>
          </w:r>
        </w:p>
      </w:tc>
      <w:tc>
        <w:tcPr>
          <w:tcW w:w="0" w:type="auto"/>
        </w:tcPr>
        <w:p w14:paraId="3219F77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7C" w14:textId="77777777" w:rsidR="00DC5D26" w:rsidRDefault="00DC5D26"/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3"/>
      <w:gridCol w:w="1509"/>
    </w:tblGrid>
    <w:tr w:rsidR="00DC5D26" w14:paraId="3219F77F" w14:textId="77777777">
      <w:tc>
        <w:tcPr>
          <w:tcW w:w="0" w:type="auto"/>
        </w:tcPr>
        <w:p w14:paraId="3219F7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mft.p_cleaningmachine_move_mergehistory</w:t>
          </w:r>
        </w:p>
      </w:tc>
      <w:tc>
        <w:tcPr>
          <w:tcW w:w="0" w:type="auto"/>
        </w:tcPr>
        <w:p w14:paraId="3219F7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80" w14:textId="77777777" w:rsidR="00DC5D26" w:rsidRDefault="00DC5D26"/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8"/>
      <w:gridCol w:w="1534"/>
    </w:tblGrid>
    <w:tr w:rsidR="00DC5D26" w14:paraId="3219F783" w14:textId="77777777">
      <w:tc>
        <w:tcPr>
          <w:tcW w:w="0" w:type="auto"/>
        </w:tcPr>
        <w:p w14:paraId="3219F7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</w:t>
            </w:r>
            <w:r>
              <w:t>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mft.p_cleaningmachine_unbookchunking</w:t>
          </w:r>
        </w:p>
      </w:tc>
      <w:tc>
        <w:tcPr>
          <w:tcW w:w="0" w:type="auto"/>
        </w:tcPr>
        <w:p w14:paraId="3219F782" w14:textId="77777777" w:rsidR="00DC5D26" w:rsidRDefault="00EC1450">
          <w:pPr>
            <w:jc w:val="right"/>
          </w:pPr>
          <w:r>
            <w:t>Collaboard Arc</w:t>
          </w:r>
          <w:r>
            <w:t>hitecture</w:t>
          </w:r>
        </w:p>
      </w:tc>
    </w:tr>
  </w:tbl>
  <w:p w14:paraId="3219F784" w14:textId="77777777" w:rsidR="00DC5D26" w:rsidRDefault="00DC5D26"/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1"/>
      <w:gridCol w:w="1541"/>
    </w:tblGrid>
    <w:tr w:rsidR="00DC5D26" w14:paraId="3219F787" w14:textId="77777777">
      <w:tc>
        <w:tcPr>
          <w:tcW w:w="0" w:type="auto"/>
        </w:tcPr>
        <w:p w14:paraId="3219F7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mft.p_cleaningmachine_unbookmerging</w:t>
          </w:r>
        </w:p>
      </w:tc>
      <w:tc>
        <w:tcPr>
          <w:tcW w:w="0" w:type="auto"/>
        </w:tcPr>
        <w:p w14:paraId="3219F78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88" w14:textId="77777777" w:rsidR="00DC5D26" w:rsidRDefault="00DC5D26"/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72"/>
      <w:gridCol w:w="1450"/>
    </w:tblGrid>
    <w:tr w:rsidR="00DC5D26" w14:paraId="3219F78B" w14:textId="77777777">
      <w:tc>
        <w:tcPr>
          <w:tcW w:w="0" w:type="auto"/>
        </w:tcPr>
        <w:p w14:paraId="3219F7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mft.p_cleaningmachinenotcompleted_bookchunking</w:t>
          </w:r>
        </w:p>
      </w:tc>
      <w:tc>
        <w:tcPr>
          <w:tcW w:w="0" w:type="auto"/>
        </w:tcPr>
        <w:p w14:paraId="3219F7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8C" w14:textId="77777777" w:rsidR="00DC5D26" w:rsidRDefault="00DC5D26"/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127"/>
      <w:gridCol w:w="1395"/>
    </w:tblGrid>
    <w:tr w:rsidR="00DC5D26" w14:paraId="3219F78F" w14:textId="77777777">
      <w:tc>
        <w:tcPr>
          <w:tcW w:w="0" w:type="auto"/>
        </w:tcPr>
        <w:p w14:paraId="3219F7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mft.p_cleaningmachinenotcompleted_bookchunkingmoving</w:t>
          </w:r>
        </w:p>
      </w:tc>
      <w:tc>
        <w:tcPr>
          <w:tcW w:w="0" w:type="auto"/>
        </w:tcPr>
        <w:p w14:paraId="3219F78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90" w14:textId="77777777" w:rsidR="00DC5D26" w:rsidRDefault="00DC5D26"/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65"/>
      <w:gridCol w:w="1457"/>
    </w:tblGrid>
    <w:tr w:rsidR="00DC5D26" w14:paraId="3219F793" w14:textId="77777777">
      <w:tc>
        <w:tcPr>
          <w:tcW w:w="0" w:type="auto"/>
        </w:tcPr>
        <w:p w14:paraId="3219F7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mft.p_cleaningmachinenotcompleted_boo</w:t>
          </w:r>
          <w:r>
            <w:t>kmerging</w:t>
          </w:r>
        </w:p>
      </w:tc>
      <w:tc>
        <w:tcPr>
          <w:tcW w:w="0" w:type="auto"/>
        </w:tcPr>
        <w:p w14:paraId="3219F7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94" w14:textId="77777777" w:rsidR="00DC5D26" w:rsidRDefault="00DC5D26"/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7012"/>
      <w:gridCol w:w="1510"/>
    </w:tblGrid>
    <w:tr w:rsidR="00DC5D26" w14:paraId="3219F797" w14:textId="77777777">
      <w:tc>
        <w:tcPr>
          <w:tcW w:w="0" w:type="auto"/>
        </w:tcPr>
        <w:p w14:paraId="3219F7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mft.p_configuration_load_documentexplorer</w:t>
          </w:r>
        </w:p>
      </w:tc>
      <w:tc>
        <w:tcPr>
          <w:tcW w:w="0" w:type="auto"/>
        </w:tcPr>
        <w:p w14:paraId="3219F79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98" w14:textId="77777777" w:rsidR="00DC5D26" w:rsidRDefault="00DC5D26"/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2"/>
      <w:gridCol w:w="1590"/>
    </w:tblGrid>
    <w:tr w:rsidR="00DC5D26" w14:paraId="3219F79B" w14:textId="77777777">
      <w:tc>
        <w:tcPr>
          <w:tcW w:w="0" w:type="auto"/>
        </w:tcPr>
        <w:p w14:paraId="3219F7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mft.p_get_activity_from_chunking</w:t>
          </w:r>
        </w:p>
      </w:tc>
      <w:tc>
        <w:tcPr>
          <w:tcW w:w="0" w:type="auto"/>
        </w:tcPr>
        <w:p w14:paraId="3219F79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9C" w14:textId="77777777" w:rsidR="00DC5D26" w:rsidRDefault="00DC5D26"/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2"/>
      <w:gridCol w:w="1610"/>
    </w:tblGrid>
    <w:tr w:rsidR="00DC5D26" w14:paraId="3219F79F" w14:textId="77777777">
      <w:tc>
        <w:tcPr>
          <w:tcW w:w="0" w:type="auto"/>
        </w:tcPr>
        <w:p w14:paraId="3219F7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mft.p_get_activity_from_merge</w:t>
          </w:r>
        </w:p>
      </w:tc>
      <w:tc>
        <w:tcPr>
          <w:tcW w:w="0" w:type="auto"/>
        </w:tcPr>
        <w:p w14:paraId="3219F7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A0" w14:textId="77777777" w:rsidR="00DC5D26" w:rsidRDefault="00DC5D26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42"/>
      <w:gridCol w:w="1880"/>
    </w:tblGrid>
    <w:tr w:rsidR="00DC5D26" w14:paraId="3219F24B" w14:textId="77777777">
      <w:tc>
        <w:tcPr>
          <w:tcW w:w="0" w:type="auto"/>
        </w:tcPr>
        <w:p w14:paraId="3219F24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</w:t>
          </w:r>
          <w:r>
            <w:t>relation_anchor</w:t>
          </w:r>
        </w:p>
      </w:tc>
      <w:tc>
        <w:tcPr>
          <w:tcW w:w="0" w:type="auto"/>
        </w:tcPr>
        <w:p w14:paraId="3219F24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4C" w14:textId="77777777" w:rsidR="00DC5D26" w:rsidRDefault="00DC5D26"/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1"/>
      <w:gridCol w:w="1601"/>
    </w:tblGrid>
    <w:tr w:rsidR="00DC5D26" w14:paraId="3219F7A3" w14:textId="77777777">
      <w:tc>
        <w:tcPr>
          <w:tcW w:w="0" w:type="auto"/>
        </w:tcPr>
        <w:p w14:paraId="3219F7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mft.p_get_activity_from_storage</w:t>
          </w:r>
        </w:p>
      </w:tc>
      <w:tc>
        <w:tcPr>
          <w:tcW w:w="0" w:type="auto"/>
        </w:tcPr>
        <w:p w14:paraId="3219F7A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A4" w14:textId="77777777" w:rsidR="00DC5D26" w:rsidRDefault="00DC5D26"/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5"/>
      <w:gridCol w:w="1637"/>
    </w:tblGrid>
    <w:tr w:rsidR="00DC5D26" w14:paraId="3219F7A7" w14:textId="77777777">
      <w:tc>
        <w:tcPr>
          <w:tcW w:w="0" w:type="auto"/>
        </w:tcPr>
        <w:p w14:paraId="3219F7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mft.p_mergemachine_book</w:t>
          </w:r>
        </w:p>
      </w:tc>
      <w:tc>
        <w:tcPr>
          <w:tcW w:w="0" w:type="auto"/>
        </w:tcPr>
        <w:p w14:paraId="3219F7A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A8" w14:textId="77777777" w:rsidR="00DC5D26" w:rsidRDefault="00DC5D26"/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0"/>
      <w:gridCol w:w="1632"/>
    </w:tblGrid>
    <w:tr w:rsidR="00DC5D26" w14:paraId="3219F7AB" w14:textId="77777777">
      <w:tc>
        <w:tcPr>
          <w:tcW w:w="0" w:type="auto"/>
        </w:tcPr>
        <w:p w14:paraId="3219F7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mft.p_mergemachine_insert</w:t>
          </w:r>
        </w:p>
      </w:tc>
      <w:tc>
        <w:tcPr>
          <w:tcW w:w="0" w:type="auto"/>
        </w:tcPr>
        <w:p w14:paraId="3219F7A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AC" w14:textId="77777777" w:rsidR="00DC5D26" w:rsidRDefault="00DC5D26"/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4"/>
      <w:gridCol w:w="1538"/>
    </w:tblGrid>
    <w:tr w:rsidR="00DC5D26" w14:paraId="3219F7AF" w14:textId="77777777">
      <w:tc>
        <w:tcPr>
          <w:tcW w:w="0" w:type="auto"/>
        </w:tcPr>
        <w:p w14:paraId="3219F7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mft.p_mergemachine_ready_to_p</w:t>
          </w:r>
          <w:r>
            <w:t>rocess</w:t>
          </w:r>
        </w:p>
      </w:tc>
      <w:tc>
        <w:tcPr>
          <w:tcW w:w="0" w:type="auto"/>
        </w:tcPr>
        <w:p w14:paraId="3219F7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B0" w14:textId="77777777" w:rsidR="00DC5D26" w:rsidRDefault="00DC5D26"/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4"/>
      <w:gridCol w:w="1618"/>
    </w:tblGrid>
    <w:tr w:rsidR="00DC5D26" w14:paraId="3219F7B3" w14:textId="77777777">
      <w:tc>
        <w:tcPr>
          <w:tcW w:w="0" w:type="auto"/>
        </w:tcPr>
        <w:p w14:paraId="3219F7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mft.p_mergemachine_unbook</w:t>
          </w:r>
        </w:p>
      </w:tc>
      <w:tc>
        <w:tcPr>
          <w:tcW w:w="0" w:type="auto"/>
        </w:tcPr>
        <w:p w14:paraId="3219F7B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B4" w14:textId="77777777" w:rsidR="00DC5D26" w:rsidRDefault="00DC5D26"/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3"/>
      <w:gridCol w:w="1629"/>
    </w:tblGrid>
    <w:tr w:rsidR="00DC5D26" w14:paraId="3219F7B7" w14:textId="77777777">
      <w:tc>
        <w:tcPr>
          <w:tcW w:w="0" w:type="auto"/>
        </w:tcPr>
        <w:p w14:paraId="3219F7B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mft.p_storagemachine_book</w:t>
          </w:r>
        </w:p>
      </w:tc>
      <w:tc>
        <w:tcPr>
          <w:tcW w:w="0" w:type="auto"/>
        </w:tcPr>
        <w:p w14:paraId="3219F7B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B8" w14:textId="77777777" w:rsidR="00DC5D26" w:rsidRDefault="00DC5D26"/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98"/>
      <w:gridCol w:w="1624"/>
    </w:tblGrid>
    <w:tr w:rsidR="00DC5D26" w14:paraId="3219F7BB" w14:textId="77777777">
      <w:tc>
        <w:tcPr>
          <w:tcW w:w="0" w:type="auto"/>
        </w:tcPr>
        <w:p w14:paraId="3219F7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mft.p_storagemachine_insert</w:t>
          </w:r>
        </w:p>
      </w:tc>
      <w:tc>
        <w:tcPr>
          <w:tcW w:w="0" w:type="auto"/>
        </w:tcPr>
        <w:p w14:paraId="3219F7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BC" w14:textId="77777777" w:rsidR="00DC5D26" w:rsidRDefault="00DC5D26"/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2"/>
      <w:gridCol w:w="1610"/>
    </w:tblGrid>
    <w:tr w:rsidR="00DC5D26" w14:paraId="3219F7BF" w14:textId="77777777">
      <w:tc>
        <w:tcPr>
          <w:tcW w:w="0" w:type="auto"/>
        </w:tcPr>
        <w:p w14:paraId="3219F7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mft.p_storagemachine_unbook</w:t>
          </w:r>
        </w:p>
      </w:tc>
      <w:tc>
        <w:tcPr>
          <w:tcW w:w="0" w:type="auto"/>
        </w:tcPr>
        <w:p w14:paraId="3219F7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C0" w14:textId="77777777" w:rsidR="00DC5D26" w:rsidRDefault="00DC5D26"/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3"/>
      <w:gridCol w:w="1549"/>
    </w:tblGrid>
    <w:tr w:rsidR="00DC5D26" w14:paraId="3219F7C3" w14:textId="77777777">
      <w:tc>
        <w:tcPr>
          <w:tcW w:w="0" w:type="auto"/>
        </w:tcPr>
        <w:p w14:paraId="3219F7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mft.p_storageoperations_move_history</w:t>
          </w:r>
        </w:p>
      </w:tc>
      <w:tc>
        <w:tcPr>
          <w:tcW w:w="0" w:type="auto"/>
        </w:tcPr>
        <w:p w14:paraId="3219F7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C4" w14:textId="77777777" w:rsidR="00DC5D26" w:rsidRDefault="00DC5D26"/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94"/>
      <w:gridCol w:w="1728"/>
    </w:tblGrid>
    <w:tr w:rsidR="00DC5D26" w14:paraId="3219F7C7" w14:textId="77777777">
      <w:tc>
        <w:tcPr>
          <w:tcW w:w="0" w:type="auto"/>
        </w:tcPr>
        <w:p w14:paraId="3219F7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Scalar-valued Functions</w:t>
          </w:r>
        </w:p>
      </w:tc>
      <w:tc>
        <w:tcPr>
          <w:tcW w:w="0" w:type="auto"/>
        </w:tcPr>
        <w:p w14:paraId="3219F7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C8" w14:textId="77777777" w:rsidR="00DC5D26" w:rsidRDefault="00DC5D26"/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92"/>
      <w:gridCol w:w="1930"/>
    </w:tblGrid>
    <w:tr w:rsidR="00DC5D26" w14:paraId="3219F24F" w14:textId="77777777">
      <w:tc>
        <w:tcPr>
          <w:tcW w:w="0" w:type="auto"/>
        </w:tcPr>
        <w:p w14:paraId="3219F24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</w:t>
          </w:r>
          <w:r>
            <w:t>relation_line</w:t>
          </w:r>
        </w:p>
      </w:tc>
      <w:tc>
        <w:tcPr>
          <w:tcW w:w="0" w:type="auto"/>
        </w:tcPr>
        <w:p w14:paraId="3219F24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50" w14:textId="77777777" w:rsidR="00DC5D26" w:rsidRDefault="00DC5D26"/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5"/>
      <w:gridCol w:w="1537"/>
    </w:tblGrid>
    <w:tr w:rsidR="00DC5D26" w14:paraId="3219F7CB" w14:textId="77777777">
      <w:tc>
        <w:tcPr>
          <w:tcW w:w="0" w:type="auto"/>
        </w:tcPr>
        <w:p w14:paraId="3219F7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conversion.fn_</w:t>
          </w:r>
          <w:r>
            <w:softHyphen/>
            <w:t>Get</w:t>
          </w:r>
          <w:r>
            <w:softHyphen/>
            <w:t>Convertable</w:t>
          </w:r>
          <w:r>
            <w:softHyphen/>
            <w:t>File</w:t>
          </w:r>
          <w:r>
            <w:softHyphen/>
            <w:t>Type</w:t>
          </w:r>
          <w:r>
            <w:softHyphen/>
            <w:t>Id</w:t>
          </w:r>
        </w:p>
      </w:tc>
      <w:tc>
        <w:tcPr>
          <w:tcW w:w="0" w:type="auto"/>
        </w:tcPr>
        <w:p w14:paraId="3219F7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CC" w14:textId="77777777" w:rsidR="00DC5D26" w:rsidRDefault="00DC5D26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3"/>
      <w:gridCol w:w="1539"/>
    </w:tblGrid>
    <w:tr w:rsidR="00DC5D26" w14:paraId="3219F7CF" w14:textId="77777777">
      <w:tc>
        <w:tcPr>
          <w:tcW w:w="0" w:type="auto"/>
        </w:tcPr>
        <w:p w14:paraId="3219F7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conversion.fn_</w:t>
          </w:r>
          <w:r>
            <w:softHyphen/>
            <w:t>Get</w:t>
          </w:r>
          <w:r>
            <w:softHyphen/>
            <w:t>State</w:t>
          </w:r>
          <w:r>
            <w:softHyphen/>
            <w:t>Machine</w:t>
          </w:r>
          <w:r>
            <w:softHyphen/>
            <w:t>Statu</w:t>
          </w:r>
          <w:r>
            <w:t>s</w:t>
          </w:r>
          <w:r>
            <w:softHyphen/>
            <w:t>Id</w:t>
          </w:r>
        </w:p>
      </w:tc>
      <w:tc>
        <w:tcPr>
          <w:tcW w:w="0" w:type="auto"/>
        </w:tcPr>
        <w:p w14:paraId="3219F7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D0" w14:textId="77777777" w:rsidR="00DC5D26" w:rsidRDefault="00DC5D26"/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7D3" w14:textId="77777777">
      <w:tc>
        <w:tcPr>
          <w:tcW w:w="0" w:type="auto"/>
        </w:tcPr>
        <w:p w14:paraId="3219F7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dbo.fn_</w:t>
          </w:r>
          <w:r>
            <w:softHyphen/>
            <w:t>Get</w:t>
          </w:r>
          <w:r>
            <w:softHyphen/>
            <w:t>Blob</w:t>
          </w:r>
          <w:r>
            <w:softHyphen/>
            <w:t>Status</w:t>
          </w:r>
        </w:p>
      </w:tc>
      <w:tc>
        <w:tcPr>
          <w:tcW w:w="0" w:type="auto"/>
        </w:tcPr>
        <w:p w14:paraId="3219F7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D4" w14:textId="77777777" w:rsidR="00DC5D26" w:rsidRDefault="00DC5D26"/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7"/>
      <w:gridCol w:w="1615"/>
    </w:tblGrid>
    <w:tr w:rsidR="00DC5D26" w14:paraId="3219F7D7" w14:textId="77777777">
      <w:tc>
        <w:tcPr>
          <w:tcW w:w="0" w:type="auto"/>
        </w:tcPr>
        <w:p w14:paraId="3219F7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dbo.fn_</w:t>
          </w:r>
          <w:r>
            <w:softHyphen/>
            <w:t>Get</w:t>
          </w:r>
          <w:r>
            <w:softHyphen/>
            <w:t>Cache</w:t>
          </w:r>
          <w:r>
            <w:softHyphen/>
            <w:t>Id</w:t>
          </w:r>
        </w:p>
      </w:tc>
      <w:tc>
        <w:tcPr>
          <w:tcW w:w="0" w:type="auto"/>
        </w:tcPr>
        <w:p w14:paraId="3219F7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D8" w14:textId="77777777" w:rsidR="00DC5D26" w:rsidRDefault="00DC5D26"/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92"/>
      <w:gridCol w:w="1530"/>
    </w:tblGrid>
    <w:tr w:rsidR="00DC5D26" w14:paraId="3219F7DB" w14:textId="77777777">
      <w:tc>
        <w:tcPr>
          <w:tcW w:w="0" w:type="auto"/>
        </w:tcPr>
        <w:p w14:paraId="3219F7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dbo.fn_</w:t>
          </w:r>
          <w:r>
            <w:softHyphen/>
            <w:t>Get</w:t>
          </w:r>
          <w:r>
            <w:softHyphen/>
            <w:t>Officeconverter</w:t>
          </w:r>
          <w:r>
            <w:softHyphen/>
            <w:t>Machine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DC" w14:textId="77777777" w:rsidR="00DC5D26" w:rsidRDefault="00DC5D26"/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0"/>
      <w:gridCol w:w="1562"/>
    </w:tblGrid>
    <w:tr w:rsidR="00DC5D26" w14:paraId="3219F7DF" w14:textId="77777777">
      <w:tc>
        <w:tcPr>
          <w:tcW w:w="0" w:type="auto"/>
        </w:tcPr>
        <w:p w14:paraId="3219F7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</w:t>
          </w:r>
          <w:r>
            <w:t>dbo.fn_</w:t>
          </w:r>
          <w:r>
            <w:softHyphen/>
            <w:t>Get</w:t>
          </w:r>
          <w:r>
            <w:softHyphen/>
            <w:t>State</w:t>
          </w:r>
          <w:r>
            <w:softHyphen/>
            <w:t>Machine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D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E0" w14:textId="77777777" w:rsidR="00DC5D26" w:rsidRDefault="00DC5D26"/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08"/>
      <w:gridCol w:w="1614"/>
    </w:tblGrid>
    <w:tr w:rsidR="00DC5D26" w14:paraId="3219F7E3" w14:textId="77777777">
      <w:tc>
        <w:tcPr>
          <w:tcW w:w="0" w:type="auto"/>
        </w:tcPr>
        <w:p w14:paraId="3219F7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dbo.fn_</w:t>
          </w:r>
          <w:r>
            <w:softHyphen/>
            <w:t>Get</w:t>
          </w:r>
          <w:r>
            <w:softHyphen/>
            <w:t>Tile</w:t>
          </w:r>
          <w:r>
            <w:softHyphen/>
            <w:t>Type</w:t>
          </w:r>
        </w:p>
      </w:tc>
      <w:tc>
        <w:tcPr>
          <w:tcW w:w="0" w:type="auto"/>
        </w:tcPr>
        <w:p w14:paraId="3219F7E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E4" w14:textId="77777777" w:rsidR="00DC5D26" w:rsidRDefault="00DC5D26"/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22"/>
      <w:gridCol w:w="1600"/>
    </w:tblGrid>
    <w:tr w:rsidR="00DC5D26" w14:paraId="3219F7E7" w14:textId="77777777">
      <w:tc>
        <w:tcPr>
          <w:tcW w:w="0" w:type="auto"/>
        </w:tcPr>
        <w:p w14:paraId="3219F7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</w:t>
            </w:r>
            <w:r>
              <w:t>ued Functions</w:t>
            </w:r>
          </w:hyperlink>
          <w:r>
            <w:t xml:space="preserve"> &gt; licensing.fn_</w:t>
          </w:r>
          <w:r>
            <w:softHyphen/>
            <w:t>Apply</w:t>
          </w:r>
          <w:r>
            <w:softHyphen/>
            <w:t>Filter</w:t>
          </w:r>
        </w:p>
      </w:tc>
      <w:tc>
        <w:tcPr>
          <w:tcW w:w="0" w:type="auto"/>
        </w:tcPr>
        <w:p w14:paraId="3219F7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E8" w14:textId="77777777" w:rsidR="00DC5D26" w:rsidRDefault="00DC5D26"/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2"/>
      <w:gridCol w:w="1550"/>
    </w:tblGrid>
    <w:tr w:rsidR="00DC5D26" w14:paraId="3219F7EB" w14:textId="77777777">
      <w:tc>
        <w:tcPr>
          <w:tcW w:w="0" w:type="auto"/>
        </w:tcPr>
        <w:p w14:paraId="3219F7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mft.fn_</w:t>
          </w:r>
          <w:r>
            <w:softHyphen/>
            <w:t>Get</w:t>
          </w:r>
          <w:r>
            <w:softHyphen/>
            <w:t>Chunking</w:t>
          </w:r>
          <w:r>
            <w:softHyphen/>
            <w:t>Machine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E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EC" w14:textId="77777777" w:rsidR="00DC5D26" w:rsidRDefault="00DC5D26"/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1"/>
      <w:gridCol w:w="1561"/>
    </w:tblGrid>
    <w:tr w:rsidR="00DC5D26" w14:paraId="3219F7EF" w14:textId="77777777">
      <w:tc>
        <w:tcPr>
          <w:tcW w:w="0" w:type="auto"/>
        </w:tcPr>
        <w:p w14:paraId="3219F7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mft.fn_</w:t>
          </w:r>
          <w:r>
            <w:softHyphen/>
            <w:t>Get</w:t>
          </w:r>
          <w:r>
            <w:softHyphen/>
            <w:t>Merge</w:t>
          </w:r>
          <w:r>
            <w:softHyphen/>
            <w:t>Machine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F0" w14:textId="77777777" w:rsidR="00DC5D26" w:rsidRDefault="00DC5D2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066"/>
      <w:gridCol w:w="2456"/>
    </w:tblGrid>
    <w:tr w:rsidR="00DC5D26" w14:paraId="3219F1C3" w14:textId="77777777">
      <w:tc>
        <w:tcPr>
          <w:tcW w:w="0" w:type="auto"/>
        </w:tcPr>
        <w:p w14:paraId="3219F1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Tables</w:t>
          </w:r>
        </w:p>
      </w:tc>
      <w:tc>
        <w:tcPr>
          <w:tcW w:w="0" w:type="auto"/>
        </w:tcPr>
        <w:p w14:paraId="3219F1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C4" w14:textId="77777777" w:rsidR="00DC5D26" w:rsidRDefault="00DC5D26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9"/>
      <w:gridCol w:w="1853"/>
    </w:tblGrid>
    <w:tr w:rsidR="00DC5D26" w14:paraId="3219F253" w14:textId="77777777">
      <w:tc>
        <w:tcPr>
          <w:tcW w:w="0" w:type="auto"/>
        </w:tcPr>
        <w:p w14:paraId="3219F25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dbo.t_tile_relation_line_style</w:t>
          </w:r>
        </w:p>
      </w:tc>
      <w:tc>
        <w:tcPr>
          <w:tcW w:w="0" w:type="auto"/>
        </w:tcPr>
        <w:p w14:paraId="3219F25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54" w14:textId="77777777" w:rsidR="00DC5D26" w:rsidRDefault="00DC5D26"/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57"/>
      <w:gridCol w:w="1565"/>
    </w:tblGrid>
    <w:tr w:rsidR="00DC5D26" w14:paraId="3219F7F3" w14:textId="77777777">
      <w:tc>
        <w:tcPr>
          <w:tcW w:w="0" w:type="auto"/>
        </w:tcPr>
        <w:p w14:paraId="3219F7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mft.fn_</w:t>
          </w:r>
          <w:r>
            <w:softHyphen/>
            <w:t>Get</w:t>
          </w:r>
          <w:r>
            <w:softHyphen/>
            <w:t>State</w:t>
          </w:r>
          <w:r>
            <w:softHyphen/>
            <w:t>Mach</w:t>
          </w:r>
          <w:r>
            <w:t>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F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F4" w14:textId="77777777" w:rsidR="00DC5D26" w:rsidRDefault="00DC5D26"/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66"/>
      <w:gridCol w:w="1556"/>
    </w:tblGrid>
    <w:tr w:rsidR="00DC5D26" w14:paraId="3219F7F7" w14:textId="77777777">
      <w:tc>
        <w:tcPr>
          <w:tcW w:w="0" w:type="auto"/>
        </w:tcPr>
        <w:p w14:paraId="3219F7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ictupb5j2ssvMaBxDuo33weLwMQ=" w:history="1">
            <w:r>
              <w:t>Functions</w:t>
            </w:r>
          </w:hyperlink>
          <w:r>
            <w:t xml:space="preserve"> &gt; </w:t>
          </w:r>
          <w:hyperlink w:anchor="r+EqLjfQsPxQD2DUqA2Xg/ZJpiM=" w:history="1">
            <w:r>
              <w:t>Scalar-valued Functions</w:t>
            </w:r>
          </w:hyperlink>
          <w:r>
            <w:t xml:space="preserve"> &gt; mft.fn_</w:t>
          </w:r>
          <w:r>
            <w:softHyphen/>
            <w:t>Get</w:t>
          </w:r>
          <w:r>
            <w:softHyphen/>
            <w:t>Storage</w:t>
          </w:r>
          <w:r>
            <w:softHyphen/>
            <w:t>Machine</w:t>
          </w:r>
          <w:r>
            <w:softHyphen/>
            <w:t>Status</w:t>
          </w:r>
          <w:r>
            <w:softHyphen/>
            <w:t>Id</w:t>
          </w:r>
        </w:p>
      </w:tc>
      <w:tc>
        <w:tcPr>
          <w:tcW w:w="0" w:type="auto"/>
        </w:tcPr>
        <w:p w14:paraId="3219F7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7F8" w14:textId="77777777" w:rsidR="00DC5D26" w:rsidRDefault="00DC5D26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45"/>
      <w:gridCol w:w="1777"/>
    </w:tblGrid>
    <w:tr w:rsidR="00DC5D26" w14:paraId="3219F257" w14:textId="77777777">
      <w:tc>
        <w:tcPr>
          <w:tcW w:w="0" w:type="auto"/>
        </w:tcPr>
        <w:p w14:paraId="3219F25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dbo.t_tile_relation_startend_symbol</w:t>
          </w:r>
        </w:p>
      </w:tc>
      <w:tc>
        <w:tcPr>
          <w:tcW w:w="0" w:type="auto"/>
        </w:tcPr>
        <w:p w14:paraId="3219F25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58" w14:textId="77777777" w:rsidR="00DC5D26" w:rsidRDefault="00DC5D26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10"/>
      <w:gridCol w:w="1912"/>
    </w:tblGrid>
    <w:tr w:rsidR="00DC5D26" w14:paraId="3219F25B" w14:textId="77777777">
      <w:tc>
        <w:tcPr>
          <w:tcW w:w="0" w:type="auto"/>
        </w:tcPr>
        <w:p w14:paraId="3219F25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dbo.t_tile_relation_style</w:t>
          </w:r>
        </w:p>
      </w:tc>
      <w:tc>
        <w:tcPr>
          <w:tcW w:w="0" w:type="auto"/>
        </w:tcPr>
        <w:p w14:paraId="3219F25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5C" w14:textId="77777777" w:rsidR="00DC5D26" w:rsidRDefault="00DC5D26"/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04"/>
      <w:gridCol w:w="1918"/>
    </w:tblGrid>
    <w:tr w:rsidR="00DC5D26" w14:paraId="3219F25F" w14:textId="77777777">
      <w:tc>
        <w:tcPr>
          <w:tcW w:w="0" w:type="auto"/>
        </w:tcPr>
        <w:p w14:paraId="3219F25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dbo.t_tile_relation_type</w:t>
          </w:r>
        </w:p>
      </w:tc>
      <w:tc>
        <w:tcPr>
          <w:tcW w:w="0" w:type="auto"/>
        </w:tcPr>
        <w:p w14:paraId="3219F25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60" w14:textId="77777777" w:rsidR="00DC5D26" w:rsidRDefault="00DC5D26"/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53"/>
      <w:gridCol w:w="2069"/>
    </w:tblGrid>
    <w:tr w:rsidR="00DC5D26" w14:paraId="3219F263" w14:textId="77777777">
      <w:tc>
        <w:tcPr>
          <w:tcW w:w="0" w:type="auto"/>
        </w:tcPr>
        <w:p w14:paraId="3219F26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dbo.t_tile_type</w:t>
          </w:r>
        </w:p>
      </w:tc>
      <w:tc>
        <w:tcPr>
          <w:tcW w:w="0" w:type="auto"/>
        </w:tcPr>
        <w:p w14:paraId="3219F26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64" w14:textId="77777777" w:rsidR="00DC5D26" w:rsidRDefault="00DC5D26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85"/>
      <w:gridCol w:w="2037"/>
    </w:tblGrid>
    <w:tr w:rsidR="00DC5D26" w14:paraId="3219F267" w14:textId="77777777">
      <w:tc>
        <w:tcPr>
          <w:tcW w:w="0" w:type="auto"/>
        </w:tcPr>
        <w:p w14:paraId="3219F26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dbo.t_tile_voting</w:t>
          </w:r>
        </w:p>
      </w:tc>
      <w:tc>
        <w:tcPr>
          <w:tcW w:w="0" w:type="auto"/>
        </w:tcPr>
        <w:p w14:paraId="3219F26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68" w14:textId="77777777" w:rsidR="00DC5D26" w:rsidRDefault="00DC5D26"/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77"/>
      <w:gridCol w:w="1845"/>
    </w:tblGrid>
    <w:tr w:rsidR="00DC5D26" w14:paraId="3219F26B" w14:textId="77777777">
      <w:tc>
        <w:tcPr>
          <w:tcW w:w="0" w:type="auto"/>
        </w:tcPr>
        <w:p w14:paraId="3219F26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dbo.t_tilecopy_copiedrelation</w:t>
          </w:r>
        </w:p>
      </w:tc>
      <w:tc>
        <w:tcPr>
          <w:tcW w:w="0" w:type="auto"/>
        </w:tcPr>
        <w:p w14:paraId="3219F26A" w14:textId="77777777" w:rsidR="00DC5D26" w:rsidRDefault="00EC1450">
          <w:pPr>
            <w:jc w:val="right"/>
          </w:pPr>
          <w:r>
            <w:t>Collabo</w:t>
          </w:r>
          <w:r>
            <w:t>ard Architecture</w:t>
          </w:r>
        </w:p>
      </w:tc>
    </w:tr>
  </w:tbl>
  <w:p w14:paraId="3219F26C" w14:textId="77777777" w:rsidR="00DC5D26" w:rsidRDefault="00DC5D26"/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26"/>
      <w:gridCol w:w="1896"/>
    </w:tblGrid>
    <w:tr w:rsidR="00DC5D26" w14:paraId="3219F26F" w14:textId="77777777">
      <w:tc>
        <w:tcPr>
          <w:tcW w:w="0" w:type="auto"/>
        </w:tcPr>
        <w:p w14:paraId="3219F26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dbo.t_tilecopy_copiedtile</w:t>
          </w:r>
        </w:p>
      </w:tc>
      <w:tc>
        <w:tcPr>
          <w:tcW w:w="0" w:type="auto"/>
        </w:tcPr>
        <w:p w14:paraId="3219F26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70" w14:textId="77777777" w:rsidR="00DC5D26" w:rsidRDefault="00DC5D26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28"/>
      <w:gridCol w:w="1894"/>
    </w:tblGrid>
    <w:tr w:rsidR="00DC5D26" w14:paraId="3219F273" w14:textId="77777777">
      <w:tc>
        <w:tcPr>
          <w:tcW w:w="0" w:type="auto"/>
        </w:tcPr>
        <w:p w14:paraId="3219F27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dbo.t_tilecopy_sourcetile</w:t>
          </w:r>
        </w:p>
      </w:tc>
      <w:tc>
        <w:tcPr>
          <w:tcW w:w="0" w:type="auto"/>
        </w:tcPr>
        <w:p w14:paraId="3219F27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74" w14:textId="77777777" w:rsidR="00DC5D26" w:rsidRDefault="00DC5D26"/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62"/>
      <w:gridCol w:w="2060"/>
    </w:tblGrid>
    <w:tr w:rsidR="00DC5D26" w14:paraId="3219F277" w14:textId="77777777">
      <w:tc>
        <w:tcPr>
          <w:tcW w:w="0" w:type="auto"/>
        </w:tcPr>
        <w:p w14:paraId="3219F27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dbo.t_tilestatus</w:t>
          </w:r>
        </w:p>
      </w:tc>
      <w:tc>
        <w:tcPr>
          <w:tcW w:w="0" w:type="auto"/>
        </w:tcPr>
        <w:p w14:paraId="3219F27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78" w14:textId="77777777" w:rsidR="00DC5D26" w:rsidRDefault="00DC5D26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374"/>
      <w:gridCol w:w="2148"/>
    </w:tblGrid>
    <w:tr w:rsidR="00DC5D26" w14:paraId="3219F1C7" w14:textId="77777777">
      <w:tc>
        <w:tcPr>
          <w:tcW w:w="0" w:type="auto"/>
        </w:tcPr>
        <w:p w14:paraId="3219F1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auth.t_role</w:t>
          </w:r>
        </w:p>
      </w:tc>
      <w:tc>
        <w:tcPr>
          <w:tcW w:w="0" w:type="auto"/>
        </w:tcPr>
        <w:p w14:paraId="3219F1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C8" w14:textId="77777777" w:rsidR="00DC5D26" w:rsidRDefault="00DC5D26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89"/>
      <w:gridCol w:w="1833"/>
    </w:tblGrid>
    <w:tr w:rsidR="00DC5D26" w14:paraId="3219F27B" w14:textId="77777777">
      <w:tc>
        <w:tcPr>
          <w:tcW w:w="0" w:type="auto"/>
        </w:tcPr>
        <w:p w14:paraId="3219F27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</w:t>
            </w:r>
            <w:r>
              <w:t>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dbo.t_tilestatus_copy_booking</w:t>
          </w:r>
        </w:p>
      </w:tc>
      <w:tc>
        <w:tcPr>
          <w:tcW w:w="0" w:type="auto"/>
        </w:tcPr>
        <w:p w14:paraId="3219F27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7C" w14:textId="77777777" w:rsidR="00DC5D26" w:rsidRDefault="00DC5D26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73"/>
      <w:gridCol w:w="1749"/>
    </w:tblGrid>
    <w:tr w:rsidR="00DC5D26" w14:paraId="3219F27F" w14:textId="77777777">
      <w:tc>
        <w:tcPr>
          <w:tcW w:w="0" w:type="auto"/>
        </w:tcPr>
        <w:p w14:paraId="3219F27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dbo.t_tilestatus_copy_booking_histo</w:t>
          </w:r>
          <w:r>
            <w:t>ry</w:t>
          </w:r>
        </w:p>
      </w:tc>
      <w:tc>
        <w:tcPr>
          <w:tcW w:w="0" w:type="auto"/>
        </w:tcPr>
        <w:p w14:paraId="3219F27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80" w14:textId="77777777" w:rsidR="00DC5D26" w:rsidRDefault="00DC5D26"/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92"/>
      <w:gridCol w:w="1930"/>
    </w:tblGrid>
    <w:tr w:rsidR="00DC5D26" w14:paraId="3219F283" w14:textId="77777777">
      <w:tc>
        <w:tcPr>
          <w:tcW w:w="0" w:type="auto"/>
        </w:tcPr>
        <w:p w14:paraId="3219F28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dbo.t_tiles</w:t>
          </w:r>
          <w:r>
            <w:t>tatus_stroke</w:t>
          </w:r>
        </w:p>
      </w:tc>
      <w:tc>
        <w:tcPr>
          <w:tcW w:w="0" w:type="auto"/>
        </w:tcPr>
        <w:p w14:paraId="3219F28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84" w14:textId="77777777" w:rsidR="00DC5D26" w:rsidRDefault="00DC5D26"/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26"/>
      <w:gridCol w:w="1796"/>
    </w:tblGrid>
    <w:tr w:rsidR="00DC5D26" w14:paraId="3219F287" w14:textId="77777777">
      <w:tc>
        <w:tcPr>
          <w:tcW w:w="0" w:type="auto"/>
        </w:tcPr>
        <w:p w14:paraId="3219F28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dbo.t_tilestatus_upgr</w:t>
          </w:r>
          <w:r>
            <w:t>ade_booking</w:t>
          </w:r>
        </w:p>
      </w:tc>
      <w:tc>
        <w:tcPr>
          <w:tcW w:w="0" w:type="auto"/>
        </w:tcPr>
        <w:p w14:paraId="3219F28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88" w14:textId="77777777" w:rsidR="00DC5D26" w:rsidRDefault="00DC5D26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09"/>
      <w:gridCol w:w="2113"/>
    </w:tblGrid>
    <w:tr w:rsidR="00DC5D26" w14:paraId="3219F28B" w14:textId="77777777">
      <w:tc>
        <w:tcPr>
          <w:tcW w:w="0" w:type="auto"/>
        </w:tcPr>
        <w:p w14:paraId="3219F28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dbo.t_traces</w:t>
          </w:r>
        </w:p>
      </w:tc>
      <w:tc>
        <w:tcPr>
          <w:tcW w:w="0" w:type="auto"/>
        </w:tcPr>
        <w:p w14:paraId="3219F28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8C" w14:textId="77777777" w:rsidR="00DC5D26" w:rsidRDefault="00DC5D26"/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374"/>
      <w:gridCol w:w="2148"/>
    </w:tblGrid>
    <w:tr w:rsidR="00DC5D26" w14:paraId="3219F28F" w14:textId="77777777">
      <w:tc>
        <w:tcPr>
          <w:tcW w:w="0" w:type="auto"/>
        </w:tcPr>
        <w:p w14:paraId="3219F28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dbo.t_user</w:t>
          </w:r>
        </w:p>
      </w:tc>
      <w:tc>
        <w:tcPr>
          <w:tcW w:w="0" w:type="auto"/>
        </w:tcPr>
        <w:p w14:paraId="3219F28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90" w14:textId="77777777" w:rsidR="00DC5D26" w:rsidRDefault="00DC5D26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92"/>
      <w:gridCol w:w="1930"/>
    </w:tblGrid>
    <w:tr w:rsidR="00DC5D26" w14:paraId="3219F293" w14:textId="77777777">
      <w:tc>
        <w:tcPr>
          <w:tcW w:w="0" w:type="auto"/>
        </w:tcPr>
        <w:p w14:paraId="3219F29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licensing.t_billing_type</w:t>
          </w:r>
        </w:p>
      </w:tc>
      <w:tc>
        <w:tcPr>
          <w:tcW w:w="0" w:type="auto"/>
        </w:tcPr>
        <w:p w14:paraId="3219F29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94" w14:textId="77777777" w:rsidR="00DC5D26" w:rsidRDefault="00DC5D26"/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58"/>
      <w:gridCol w:w="1964"/>
    </w:tblGrid>
    <w:tr w:rsidR="00DC5D26" w14:paraId="3219F297" w14:textId="77777777">
      <w:tc>
        <w:tcPr>
          <w:tcW w:w="0" w:type="auto"/>
        </w:tcPr>
        <w:p w14:paraId="3219F29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</w:t>
            </w:r>
            <w:r>
              <w:t>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licensing.t_customer</w:t>
          </w:r>
        </w:p>
      </w:tc>
      <w:tc>
        <w:tcPr>
          <w:tcW w:w="0" w:type="auto"/>
        </w:tcPr>
        <w:p w14:paraId="3219F29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98" w14:textId="77777777" w:rsidR="00DC5D26" w:rsidRDefault="00DC5D26"/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02"/>
      <w:gridCol w:w="1920"/>
    </w:tblGrid>
    <w:tr w:rsidR="00DC5D26" w14:paraId="3219F29B" w14:textId="77777777">
      <w:tc>
        <w:tcPr>
          <w:tcW w:w="0" w:type="auto"/>
        </w:tcPr>
        <w:p w14:paraId="3219F29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</w:t>
            </w:r>
            <w:r>
              <w:t>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licensing.t_import_data</w:t>
          </w:r>
        </w:p>
      </w:tc>
      <w:tc>
        <w:tcPr>
          <w:tcW w:w="0" w:type="auto"/>
        </w:tcPr>
        <w:p w14:paraId="3219F29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9C" w14:textId="77777777" w:rsidR="00DC5D26" w:rsidRDefault="00DC5D26"/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89"/>
      <w:gridCol w:w="1833"/>
    </w:tblGrid>
    <w:tr w:rsidR="00DC5D26" w14:paraId="3219F29F" w14:textId="77777777">
      <w:tc>
        <w:tcPr>
          <w:tcW w:w="0" w:type="auto"/>
        </w:tcPr>
        <w:p w14:paraId="3219F29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licensing.t_license_file_history</w:t>
          </w:r>
        </w:p>
      </w:tc>
      <w:tc>
        <w:tcPr>
          <w:tcW w:w="0" w:type="auto"/>
        </w:tcPr>
        <w:p w14:paraId="3219F29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A0" w14:textId="77777777" w:rsidR="00DC5D26" w:rsidRDefault="00DC5D26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386"/>
      <w:gridCol w:w="2136"/>
    </w:tblGrid>
    <w:tr w:rsidR="00DC5D26" w14:paraId="3219F1CB" w14:textId="77777777">
      <w:tc>
        <w:tcPr>
          <w:tcW w:w="0" w:type="auto"/>
        </w:tcPr>
        <w:p w14:paraId="3219F1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auth.t_user</w:t>
          </w:r>
        </w:p>
      </w:tc>
      <w:tc>
        <w:tcPr>
          <w:tcW w:w="0" w:type="auto"/>
        </w:tcPr>
        <w:p w14:paraId="3219F1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CC" w14:textId="77777777" w:rsidR="00DC5D26" w:rsidRDefault="00DC5D26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96"/>
      <w:gridCol w:w="1926"/>
    </w:tblGrid>
    <w:tr w:rsidR="00DC5D26" w14:paraId="3219F2A3" w14:textId="77777777">
      <w:tc>
        <w:tcPr>
          <w:tcW w:w="0" w:type="auto"/>
        </w:tcPr>
        <w:p w14:paraId="3219F2A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licensing.t_object_type</w:t>
          </w:r>
        </w:p>
      </w:tc>
      <w:tc>
        <w:tcPr>
          <w:tcW w:w="0" w:type="auto"/>
        </w:tcPr>
        <w:p w14:paraId="3219F2A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A4" w14:textId="77777777" w:rsidR="00DC5D26" w:rsidRDefault="00DC5D26"/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87"/>
      <w:gridCol w:w="2035"/>
    </w:tblGrid>
    <w:tr w:rsidR="00DC5D26" w14:paraId="3219F2A7" w14:textId="77777777">
      <w:tc>
        <w:tcPr>
          <w:tcW w:w="0" w:type="auto"/>
        </w:tcPr>
        <w:p w14:paraId="3219F2A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</w:t>
            </w:r>
            <w:r>
              <w:t xml:space="preserve">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licensing.t_order</w:t>
          </w:r>
        </w:p>
      </w:tc>
      <w:tc>
        <w:tcPr>
          <w:tcW w:w="0" w:type="auto"/>
        </w:tcPr>
        <w:p w14:paraId="3219F2A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A8" w14:textId="77777777" w:rsidR="00DC5D26" w:rsidRDefault="00DC5D26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50"/>
      <w:gridCol w:w="1972"/>
    </w:tblGrid>
    <w:tr w:rsidR="00DC5D26" w14:paraId="3219F2AB" w14:textId="77777777">
      <w:tc>
        <w:tcPr>
          <w:tcW w:w="0" w:type="auto"/>
        </w:tcPr>
        <w:p w14:paraId="3219F2A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licensing.t_orderline</w:t>
          </w:r>
        </w:p>
      </w:tc>
      <w:tc>
        <w:tcPr>
          <w:tcW w:w="0" w:type="auto"/>
        </w:tcPr>
        <w:p w14:paraId="3219F2A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AC" w14:textId="77777777" w:rsidR="00DC5D26" w:rsidRDefault="00DC5D26"/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47"/>
      <w:gridCol w:w="1975"/>
    </w:tblGrid>
    <w:tr w:rsidR="00DC5D26" w14:paraId="3219F2AF" w14:textId="77777777">
      <w:tc>
        <w:tcPr>
          <w:tcW w:w="0" w:type="auto"/>
        </w:tcPr>
        <w:p w14:paraId="3219F2A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licensing.t_payment</w:t>
          </w:r>
        </w:p>
      </w:tc>
      <w:tc>
        <w:tcPr>
          <w:tcW w:w="0" w:type="auto"/>
        </w:tcPr>
        <w:p w14:paraId="3219F2A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B0" w14:textId="77777777" w:rsidR="00DC5D26" w:rsidRDefault="00DC5D26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71"/>
      <w:gridCol w:w="1851"/>
    </w:tblGrid>
    <w:tr w:rsidR="00DC5D26" w14:paraId="3219F2B3" w14:textId="77777777">
      <w:tc>
        <w:tcPr>
          <w:tcW w:w="0" w:type="auto"/>
        </w:tcPr>
        <w:p w14:paraId="3219F2B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licensing.t_payment_method</w:t>
          </w:r>
        </w:p>
      </w:tc>
      <w:tc>
        <w:tcPr>
          <w:tcW w:w="0" w:type="auto"/>
        </w:tcPr>
        <w:p w14:paraId="3219F2B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B4" w14:textId="77777777" w:rsidR="00DC5D26" w:rsidRDefault="00DC5D26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80"/>
      <w:gridCol w:w="2042"/>
    </w:tblGrid>
    <w:tr w:rsidR="00DC5D26" w14:paraId="3219F2B7" w14:textId="77777777">
      <w:tc>
        <w:tcPr>
          <w:tcW w:w="0" w:type="auto"/>
        </w:tcPr>
        <w:p w14:paraId="3219F2B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</w:t>
            </w:r>
            <w:r>
              <w:t>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licensing.t_price</w:t>
          </w:r>
        </w:p>
      </w:tc>
      <w:tc>
        <w:tcPr>
          <w:tcW w:w="0" w:type="auto"/>
        </w:tcPr>
        <w:p w14:paraId="3219F2B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B8" w14:textId="77777777" w:rsidR="00DC5D26" w:rsidRDefault="00DC5D26"/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30"/>
      <w:gridCol w:w="1992"/>
    </w:tblGrid>
    <w:tr w:rsidR="00DC5D26" w14:paraId="3219F2BB" w14:textId="77777777">
      <w:tc>
        <w:tcPr>
          <w:tcW w:w="0" w:type="auto"/>
        </w:tcPr>
        <w:p w14:paraId="3219F2B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licensing.t_pricelist</w:t>
          </w:r>
        </w:p>
      </w:tc>
      <w:tc>
        <w:tcPr>
          <w:tcW w:w="0" w:type="auto"/>
        </w:tcPr>
        <w:p w14:paraId="3219F2B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BC" w14:textId="77777777" w:rsidR="00DC5D26" w:rsidRDefault="00DC5D26"/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28"/>
      <w:gridCol w:w="1994"/>
    </w:tblGrid>
    <w:tr w:rsidR="00DC5D26" w14:paraId="3219F2BF" w14:textId="77777777">
      <w:tc>
        <w:tcPr>
          <w:tcW w:w="0" w:type="auto"/>
        </w:tcPr>
        <w:p w14:paraId="3219F2B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licensing.t_product</w:t>
          </w:r>
        </w:p>
      </w:tc>
      <w:tc>
        <w:tcPr>
          <w:tcW w:w="0" w:type="auto"/>
        </w:tcPr>
        <w:p w14:paraId="3219F2B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C0" w14:textId="77777777" w:rsidR="00DC5D26" w:rsidRDefault="00DC5D26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12"/>
      <w:gridCol w:w="1910"/>
    </w:tblGrid>
    <w:tr w:rsidR="00DC5D26" w14:paraId="3219F2C3" w14:textId="77777777">
      <w:tc>
        <w:tcPr>
          <w:tcW w:w="0" w:type="auto"/>
        </w:tcPr>
        <w:p w14:paraId="3219F2C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licensing.t_promo_code</w:t>
          </w:r>
        </w:p>
      </w:tc>
      <w:tc>
        <w:tcPr>
          <w:tcW w:w="0" w:type="auto"/>
        </w:tcPr>
        <w:p w14:paraId="3219F2C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C4" w14:textId="77777777" w:rsidR="00DC5D26" w:rsidRDefault="00DC5D26"/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02"/>
      <w:gridCol w:w="1920"/>
    </w:tblGrid>
    <w:tr w:rsidR="00DC5D26" w14:paraId="3219F2C7" w14:textId="77777777">
      <w:tc>
        <w:tcPr>
          <w:tcW w:w="0" w:type="auto"/>
        </w:tcPr>
        <w:p w14:paraId="3219F2C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licensing.t_promo_type</w:t>
          </w:r>
        </w:p>
      </w:tc>
      <w:tc>
        <w:tcPr>
          <w:tcW w:w="0" w:type="auto"/>
        </w:tcPr>
        <w:p w14:paraId="3219F2C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C8" w14:textId="77777777" w:rsidR="00DC5D26" w:rsidRDefault="00DC5D2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483"/>
      <w:gridCol w:w="2039"/>
    </w:tblGrid>
    <w:tr w:rsidR="00DC5D26" w14:paraId="3219F1CF" w14:textId="77777777">
      <w:tc>
        <w:tcPr>
          <w:tcW w:w="0" w:type="auto"/>
        </w:tcPr>
        <w:p w14:paraId="3219F1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</w:t>
            </w:r>
            <w:r>
              <w:t>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auth.t_user_role</w:t>
          </w:r>
        </w:p>
      </w:tc>
      <w:tc>
        <w:tcPr>
          <w:tcW w:w="0" w:type="auto"/>
        </w:tcPr>
        <w:p w14:paraId="3219F1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D0" w14:textId="77777777" w:rsidR="00DC5D26" w:rsidRDefault="00DC5D26"/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01"/>
      <w:gridCol w:w="2021"/>
    </w:tblGrid>
    <w:tr w:rsidR="00DC5D26" w14:paraId="3219F2CB" w14:textId="77777777">
      <w:tc>
        <w:tcPr>
          <w:tcW w:w="0" w:type="auto"/>
        </w:tcPr>
        <w:p w14:paraId="3219F2C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licensing.t_status</w:t>
          </w:r>
        </w:p>
      </w:tc>
      <w:tc>
        <w:tcPr>
          <w:tcW w:w="0" w:type="auto"/>
        </w:tcPr>
        <w:p w14:paraId="3219F2C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CC" w14:textId="77777777" w:rsidR="00DC5D26" w:rsidRDefault="00DC5D26"/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04"/>
      <w:gridCol w:w="1918"/>
    </w:tblGrid>
    <w:tr w:rsidR="00DC5D26" w14:paraId="3219F2CF" w14:textId="77777777">
      <w:tc>
        <w:tcPr>
          <w:tcW w:w="0" w:type="auto"/>
        </w:tcPr>
        <w:p w14:paraId="3219F2C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</w:t>
            </w:r>
            <w:r>
              <w:t>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licensing.t_subscription</w:t>
          </w:r>
        </w:p>
      </w:tc>
      <w:tc>
        <w:tcPr>
          <w:tcW w:w="0" w:type="auto"/>
        </w:tcPr>
        <w:p w14:paraId="3219F2C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D0" w14:textId="77777777" w:rsidR="00DC5D26" w:rsidRDefault="00DC5D26"/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97"/>
      <w:gridCol w:w="1825"/>
    </w:tblGrid>
    <w:tr w:rsidR="00DC5D26" w14:paraId="3219F2D3" w14:textId="77777777">
      <w:tc>
        <w:tcPr>
          <w:tcW w:w="0" w:type="auto"/>
        </w:tcPr>
        <w:p w14:paraId="3219F2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licensing.t_su</w:t>
          </w:r>
          <w:r>
            <w:t>bscription_device</w:t>
          </w:r>
        </w:p>
      </w:tc>
      <w:tc>
        <w:tcPr>
          <w:tcW w:w="0" w:type="auto"/>
        </w:tcPr>
        <w:p w14:paraId="3219F2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D4" w14:textId="77777777" w:rsidR="00DC5D26" w:rsidRDefault="00DC5D26"/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74"/>
      <w:gridCol w:w="1848"/>
    </w:tblGrid>
    <w:tr w:rsidR="00DC5D26" w14:paraId="3219F2D7" w14:textId="77777777">
      <w:tc>
        <w:tcPr>
          <w:tcW w:w="0" w:type="auto"/>
        </w:tcPr>
        <w:p w14:paraId="3219F2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licensing.t_subscription_user</w:t>
          </w:r>
        </w:p>
      </w:tc>
      <w:tc>
        <w:tcPr>
          <w:tcW w:w="0" w:type="auto"/>
        </w:tcPr>
        <w:p w14:paraId="3219F2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D8" w14:textId="77777777" w:rsidR="00DC5D26" w:rsidRDefault="00DC5D26"/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02"/>
      <w:gridCol w:w="1920"/>
    </w:tblGrid>
    <w:tr w:rsidR="00DC5D26" w14:paraId="3219F2DB" w14:textId="77777777">
      <w:tc>
        <w:tcPr>
          <w:tcW w:w="0" w:type="auto"/>
        </w:tcPr>
        <w:p w14:paraId="3219F2D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mft.t_chunkingmachine</w:t>
          </w:r>
        </w:p>
      </w:tc>
      <w:tc>
        <w:tcPr>
          <w:tcW w:w="0" w:type="auto"/>
        </w:tcPr>
        <w:p w14:paraId="3219F2D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DC" w14:textId="77777777" w:rsidR="00DC5D26" w:rsidRDefault="00DC5D26"/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97"/>
      <w:gridCol w:w="1825"/>
    </w:tblGrid>
    <w:tr w:rsidR="00DC5D26" w14:paraId="3219F2DF" w14:textId="77777777">
      <w:tc>
        <w:tcPr>
          <w:tcW w:w="0" w:type="auto"/>
        </w:tcPr>
        <w:p w14:paraId="3219F2D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mft.t_chunkingmachine_history</w:t>
          </w:r>
        </w:p>
      </w:tc>
      <w:tc>
        <w:tcPr>
          <w:tcW w:w="0" w:type="auto"/>
        </w:tcPr>
        <w:p w14:paraId="3219F2D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E0" w14:textId="77777777" w:rsidR="00DC5D26" w:rsidRDefault="00DC5D26"/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90"/>
      <w:gridCol w:w="1832"/>
    </w:tblGrid>
    <w:tr w:rsidR="00DC5D26" w14:paraId="3219F2E3" w14:textId="77777777">
      <w:tc>
        <w:tcPr>
          <w:tcW w:w="0" w:type="auto"/>
        </w:tcPr>
        <w:p w14:paraId="3219F2E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</w:t>
            </w:r>
            <w:r>
              <w:t>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mft.t_chunkingmachine_status</w:t>
          </w:r>
        </w:p>
      </w:tc>
      <w:tc>
        <w:tcPr>
          <w:tcW w:w="0" w:type="auto"/>
        </w:tcPr>
        <w:p w14:paraId="3219F2E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E4" w14:textId="77777777" w:rsidR="00DC5D26" w:rsidRDefault="00DC5D26"/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558"/>
      <w:gridCol w:w="1964"/>
    </w:tblGrid>
    <w:tr w:rsidR="00DC5D26" w14:paraId="3219F2E7" w14:textId="77777777">
      <w:tc>
        <w:tcPr>
          <w:tcW w:w="0" w:type="auto"/>
        </w:tcPr>
        <w:p w14:paraId="3219F2E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mft.t_mergemachine</w:t>
          </w:r>
        </w:p>
      </w:tc>
      <w:tc>
        <w:tcPr>
          <w:tcW w:w="0" w:type="auto"/>
        </w:tcPr>
        <w:p w14:paraId="3219F2E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E8" w14:textId="77777777" w:rsidR="00DC5D26" w:rsidRDefault="00DC5D26"/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9"/>
      <w:gridCol w:w="1853"/>
    </w:tblGrid>
    <w:tr w:rsidR="00DC5D26" w14:paraId="3219F2EB" w14:textId="77777777">
      <w:tc>
        <w:tcPr>
          <w:tcW w:w="0" w:type="auto"/>
        </w:tcPr>
        <w:p w14:paraId="3219F2E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mft.t_mergemachine_history</w:t>
          </w:r>
        </w:p>
      </w:tc>
      <w:tc>
        <w:tcPr>
          <w:tcW w:w="0" w:type="auto"/>
        </w:tcPr>
        <w:p w14:paraId="3219F2E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EC" w14:textId="77777777" w:rsidR="00DC5D26" w:rsidRDefault="00DC5D26"/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2"/>
      <w:gridCol w:w="1860"/>
    </w:tblGrid>
    <w:tr w:rsidR="00DC5D26" w14:paraId="3219F2EF" w14:textId="77777777">
      <w:tc>
        <w:tcPr>
          <w:tcW w:w="0" w:type="auto"/>
        </w:tcPr>
        <w:p w14:paraId="3219F2E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</w:t>
          </w:r>
          <w:r>
            <w:t>mft.t_mergemachine_status</w:t>
          </w:r>
        </w:p>
      </w:tc>
      <w:tc>
        <w:tcPr>
          <w:tcW w:w="0" w:type="auto"/>
        </w:tcPr>
        <w:p w14:paraId="3219F2E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F0" w14:textId="77777777" w:rsidR="00DC5D26" w:rsidRDefault="00DC5D26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22"/>
      <w:gridCol w:w="1800"/>
    </w:tblGrid>
    <w:tr w:rsidR="00DC5D26" w14:paraId="3219F1D3" w14:textId="77777777">
      <w:tc>
        <w:tcPr>
          <w:tcW w:w="0" w:type="auto"/>
        </w:tcPr>
        <w:p w14:paraId="3219F1D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conversion.t_conversion_booking</w:t>
          </w:r>
        </w:p>
      </w:tc>
      <w:tc>
        <w:tcPr>
          <w:tcW w:w="0" w:type="auto"/>
        </w:tcPr>
        <w:p w14:paraId="3219F1D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D4" w14:textId="77777777" w:rsidR="00DC5D26" w:rsidRDefault="00DC5D26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59"/>
      <w:gridCol w:w="1863"/>
    </w:tblGrid>
    <w:tr w:rsidR="00DC5D26" w14:paraId="3219F2F3" w14:textId="77777777">
      <w:tc>
        <w:tcPr>
          <w:tcW w:w="0" w:type="auto"/>
        </w:tcPr>
        <w:p w14:paraId="3219F2F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mft.t_state</w:t>
          </w:r>
          <w:r>
            <w:t>_machine_status</w:t>
          </w:r>
        </w:p>
      </w:tc>
      <w:tc>
        <w:tcPr>
          <w:tcW w:w="0" w:type="auto"/>
        </w:tcPr>
        <w:p w14:paraId="3219F2F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F4" w14:textId="77777777" w:rsidR="00DC5D26" w:rsidRDefault="00DC5D26"/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74"/>
      <w:gridCol w:w="1848"/>
    </w:tblGrid>
    <w:tr w:rsidR="00DC5D26" w14:paraId="3219F2F7" w14:textId="77777777">
      <w:tc>
        <w:tcPr>
          <w:tcW w:w="0" w:type="auto"/>
        </w:tcPr>
        <w:p w14:paraId="3219F2F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mft.t_storagemachine_status</w:t>
          </w:r>
        </w:p>
      </w:tc>
      <w:tc>
        <w:tcPr>
          <w:tcW w:w="0" w:type="auto"/>
        </w:tcPr>
        <w:p w14:paraId="3219F2F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F8" w14:textId="77777777" w:rsidR="00DC5D26" w:rsidRDefault="00DC5D26"/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10"/>
      <w:gridCol w:w="1912"/>
    </w:tblGrid>
    <w:tr w:rsidR="00DC5D26" w14:paraId="3219F2FB" w14:textId="77777777">
      <w:tc>
        <w:tcPr>
          <w:tcW w:w="0" w:type="auto"/>
        </w:tcPr>
        <w:p w14:paraId="3219F2F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mft.t_storageoperations</w:t>
          </w:r>
        </w:p>
      </w:tc>
      <w:tc>
        <w:tcPr>
          <w:tcW w:w="0" w:type="auto"/>
        </w:tcPr>
        <w:p w14:paraId="3219F2F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2FC" w14:textId="77777777" w:rsidR="00DC5D26" w:rsidRDefault="00DC5D26"/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702"/>
      <w:gridCol w:w="1820"/>
    </w:tblGrid>
    <w:tr w:rsidR="00DC5D26" w14:paraId="3219F2FF" w14:textId="77777777">
      <w:tc>
        <w:tcPr>
          <w:tcW w:w="0" w:type="auto"/>
        </w:tcPr>
        <w:p w14:paraId="3219F2F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mft.t_storageoperations_history</w:t>
          </w:r>
        </w:p>
      </w:tc>
      <w:tc>
        <w:tcPr>
          <w:tcW w:w="0" w:type="auto"/>
        </w:tcPr>
        <w:p w14:paraId="3219F2F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00" w14:textId="77777777" w:rsidR="00DC5D26" w:rsidRDefault="00DC5D26"/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51"/>
      <w:gridCol w:w="1871"/>
    </w:tblGrid>
    <w:tr w:rsidR="00DC5D26" w14:paraId="3219F303" w14:textId="77777777">
      <w:tc>
        <w:tcPr>
          <w:tcW w:w="0" w:type="auto"/>
        </w:tcPr>
        <w:p w14:paraId="3219F30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</w:t>
            </w:r>
            <w:r>
              <w:t>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mft.t_storageoperationtype</w:t>
          </w:r>
        </w:p>
      </w:tc>
      <w:tc>
        <w:tcPr>
          <w:tcW w:w="0" w:type="auto"/>
        </w:tcPr>
        <w:p w14:paraId="3219F30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04" w14:textId="77777777" w:rsidR="00DC5D26" w:rsidRDefault="00DC5D26"/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663"/>
      <w:gridCol w:w="1859"/>
    </w:tblGrid>
    <w:tr w:rsidR="00DC5D26" w14:paraId="3219F307" w14:textId="77777777">
      <w:tc>
        <w:tcPr>
          <w:tcW w:w="0" w:type="auto"/>
        </w:tcPr>
        <w:p w14:paraId="3219F30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Stored Procedures</w:t>
          </w:r>
        </w:p>
      </w:tc>
      <w:tc>
        <w:tcPr>
          <w:tcW w:w="0" w:type="auto"/>
        </w:tcPr>
        <w:p w14:paraId="3219F30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08" w14:textId="77777777" w:rsidR="00DC5D26" w:rsidRDefault="00DC5D26"/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4"/>
      <w:gridCol w:w="1678"/>
    </w:tblGrid>
    <w:tr w:rsidR="00DC5D26" w14:paraId="3219F30B" w14:textId="77777777">
      <w:tc>
        <w:tcPr>
          <w:tcW w:w="0" w:type="auto"/>
        </w:tcPr>
        <w:p w14:paraId="3219F30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</w:t>
            </w:r>
            <w:r>
              <w:t>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auth.p_user_add_role</w:t>
          </w:r>
        </w:p>
      </w:tc>
      <w:tc>
        <w:tcPr>
          <w:tcW w:w="0" w:type="auto"/>
        </w:tcPr>
        <w:p w14:paraId="3219F30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0C" w14:textId="77777777" w:rsidR="00DC5D26" w:rsidRDefault="00DC5D26"/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24"/>
      <w:gridCol w:w="1698"/>
    </w:tblGrid>
    <w:tr w:rsidR="00DC5D26" w14:paraId="3219F30F" w14:textId="77777777">
      <w:tc>
        <w:tcPr>
          <w:tcW w:w="0" w:type="auto"/>
        </w:tcPr>
        <w:p w14:paraId="3219F30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auth.p_user_delete</w:t>
          </w:r>
        </w:p>
      </w:tc>
      <w:tc>
        <w:tcPr>
          <w:tcW w:w="0" w:type="auto"/>
        </w:tcPr>
        <w:p w14:paraId="3219F30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10" w14:textId="77777777" w:rsidR="00DC5D26" w:rsidRDefault="00DC5D26"/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4"/>
      <w:gridCol w:w="1608"/>
    </w:tblGrid>
    <w:tr w:rsidR="00DC5D26" w14:paraId="3219F313" w14:textId="77777777">
      <w:tc>
        <w:tcPr>
          <w:tcW w:w="0" w:type="auto"/>
        </w:tcPr>
        <w:p w14:paraId="3219F31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auth.p_user_get_by_username</w:t>
          </w:r>
        </w:p>
      </w:tc>
      <w:tc>
        <w:tcPr>
          <w:tcW w:w="0" w:type="auto"/>
        </w:tcPr>
        <w:p w14:paraId="3219F31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14" w14:textId="77777777" w:rsidR="00DC5D26" w:rsidRDefault="00DC5D26"/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84"/>
      <w:gridCol w:w="1638"/>
    </w:tblGrid>
    <w:tr w:rsidR="00DC5D26" w14:paraId="3219F317" w14:textId="77777777">
      <w:tc>
        <w:tcPr>
          <w:tcW w:w="0" w:type="auto"/>
        </w:tcPr>
        <w:p w14:paraId="3219F31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auth.p_user_get_password</w:t>
          </w:r>
        </w:p>
      </w:tc>
      <w:tc>
        <w:tcPr>
          <w:tcW w:w="0" w:type="auto"/>
        </w:tcPr>
        <w:p w14:paraId="3219F31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18" w14:textId="77777777" w:rsidR="00DC5D26" w:rsidRDefault="00DC5D2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06"/>
      <w:gridCol w:w="1716"/>
    </w:tblGrid>
    <w:tr w:rsidR="00DC5D26" w14:paraId="3219F1D7" w14:textId="77777777">
      <w:tc>
        <w:tcPr>
          <w:tcW w:w="0" w:type="auto"/>
        </w:tcPr>
        <w:p w14:paraId="3219F1D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3JyglWdXeZ7d38g75ZrBSourgvY=" w:history="1">
            <w:r>
              <w:t>Tables</w:t>
            </w:r>
          </w:hyperlink>
          <w:r>
            <w:t xml:space="preserve"> &gt; conversion.t_conversion_booking_history</w:t>
          </w:r>
        </w:p>
      </w:tc>
      <w:tc>
        <w:tcPr>
          <w:tcW w:w="0" w:type="auto"/>
        </w:tcPr>
        <w:p w14:paraId="3219F1D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1D8" w14:textId="77777777" w:rsidR="00DC5D26" w:rsidRDefault="00DC5D26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48"/>
      <w:gridCol w:w="1674"/>
    </w:tblGrid>
    <w:tr w:rsidR="00DC5D26" w14:paraId="3219F31B" w14:textId="77777777">
      <w:tc>
        <w:tcPr>
          <w:tcW w:w="0" w:type="auto"/>
        </w:tcPr>
        <w:p w14:paraId="3219F31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auth.p_user_get_roles</w:t>
          </w:r>
        </w:p>
      </w:tc>
      <w:tc>
        <w:tcPr>
          <w:tcW w:w="0" w:type="auto"/>
        </w:tcPr>
        <w:p w14:paraId="3219F31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1C" w14:textId="77777777" w:rsidR="00DC5D26" w:rsidRDefault="00DC5D26"/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19"/>
      <w:gridCol w:w="1703"/>
    </w:tblGrid>
    <w:tr w:rsidR="00DC5D26" w14:paraId="3219F31F" w14:textId="77777777">
      <w:tc>
        <w:tcPr>
          <w:tcW w:w="0" w:type="auto"/>
        </w:tcPr>
        <w:p w14:paraId="3219F31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auth.p_user_insert</w:t>
          </w:r>
        </w:p>
      </w:tc>
      <w:tc>
        <w:tcPr>
          <w:tcW w:w="0" w:type="auto"/>
        </w:tcPr>
        <w:p w14:paraId="3219F31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20" w14:textId="77777777" w:rsidR="00DC5D26" w:rsidRDefault="00DC5D26"/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72"/>
      <w:gridCol w:w="1650"/>
    </w:tblGrid>
    <w:tr w:rsidR="00DC5D26" w14:paraId="3219F323" w14:textId="77777777">
      <w:tc>
        <w:tcPr>
          <w:tcW w:w="0" w:type="auto"/>
        </w:tcPr>
        <w:p w14:paraId="3219F32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auth.p_user_remove_role</w:t>
          </w:r>
        </w:p>
      </w:tc>
      <w:tc>
        <w:tcPr>
          <w:tcW w:w="0" w:type="auto"/>
        </w:tcPr>
        <w:p w14:paraId="3219F322" w14:textId="77777777" w:rsidR="00DC5D26" w:rsidRDefault="00EC1450">
          <w:pPr>
            <w:jc w:val="right"/>
          </w:pPr>
          <w:r>
            <w:t xml:space="preserve">Collaboard </w:t>
          </w:r>
          <w:r>
            <w:t>Architecture</w:t>
          </w:r>
        </w:p>
      </w:tc>
    </w:tr>
  </w:tbl>
  <w:p w14:paraId="3219F324" w14:textId="77777777" w:rsidR="00DC5D26" w:rsidRDefault="00DC5D26"/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830"/>
      <w:gridCol w:w="1692"/>
    </w:tblGrid>
    <w:tr w:rsidR="00DC5D26" w14:paraId="3219F327" w14:textId="77777777">
      <w:tc>
        <w:tcPr>
          <w:tcW w:w="0" w:type="auto"/>
        </w:tcPr>
        <w:p w14:paraId="3219F32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auth.p_user_update</w:t>
          </w:r>
        </w:p>
      </w:tc>
      <w:tc>
        <w:tcPr>
          <w:tcW w:w="0" w:type="auto"/>
        </w:tcPr>
        <w:p w14:paraId="3219F326" w14:textId="77777777" w:rsidR="00DC5D26" w:rsidRDefault="00EC1450">
          <w:pPr>
            <w:jc w:val="right"/>
          </w:pPr>
          <w:r>
            <w:t>Collaboard Archit</w:t>
          </w:r>
          <w:r>
            <w:t>ecture</w:t>
          </w:r>
        </w:p>
      </w:tc>
    </w:tr>
  </w:tbl>
  <w:p w14:paraId="3219F328" w14:textId="77777777" w:rsidR="00DC5D26" w:rsidRDefault="00DC5D26"/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32B" w14:textId="77777777">
      <w:tc>
        <w:tcPr>
          <w:tcW w:w="0" w:type="auto"/>
        </w:tcPr>
        <w:p w14:paraId="3219F32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auth.p_user_update_password</w:t>
          </w:r>
        </w:p>
      </w:tc>
      <w:tc>
        <w:tcPr>
          <w:tcW w:w="0" w:type="auto"/>
        </w:tcPr>
        <w:p w14:paraId="3219F32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2C" w14:textId="77777777" w:rsidR="00DC5D26" w:rsidRDefault="00DC5D26"/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3"/>
      <w:gridCol w:w="1609"/>
    </w:tblGrid>
    <w:tr w:rsidR="00DC5D26" w14:paraId="3219F32F" w14:textId="77777777">
      <w:tc>
        <w:tcPr>
          <w:tcW w:w="0" w:type="auto"/>
        </w:tcPr>
        <w:p w14:paraId="3219F32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conversion.p_conversion_book</w:t>
          </w:r>
        </w:p>
      </w:tc>
      <w:tc>
        <w:tcPr>
          <w:tcW w:w="0" w:type="auto"/>
        </w:tcPr>
        <w:p w14:paraId="3219F32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30" w14:textId="77777777" w:rsidR="00DC5D26" w:rsidRDefault="00DC5D26"/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81"/>
      <w:gridCol w:w="1541"/>
    </w:tblGrid>
    <w:tr w:rsidR="00DC5D26" w14:paraId="3219F333" w14:textId="77777777">
      <w:tc>
        <w:tcPr>
          <w:tcW w:w="0" w:type="auto"/>
        </w:tcPr>
        <w:p w14:paraId="3219F331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</w:t>
          </w:r>
          <w:r>
            <w:t xml:space="preserve">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conversion.p_conversion_book_fallback</w:t>
          </w:r>
        </w:p>
      </w:tc>
      <w:tc>
        <w:tcPr>
          <w:tcW w:w="0" w:type="auto"/>
        </w:tcPr>
        <w:p w14:paraId="3219F332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34" w14:textId="77777777" w:rsidR="00DC5D26" w:rsidRDefault="00DC5D26"/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73"/>
      <w:gridCol w:w="1549"/>
    </w:tblGrid>
    <w:tr w:rsidR="00DC5D26" w14:paraId="3219F337" w14:textId="77777777">
      <w:tc>
        <w:tcPr>
          <w:tcW w:w="0" w:type="auto"/>
        </w:tcPr>
        <w:p w14:paraId="3219F335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conversion.p_conversion_book_history</w:t>
          </w:r>
        </w:p>
      </w:tc>
      <w:tc>
        <w:tcPr>
          <w:tcW w:w="0" w:type="auto"/>
        </w:tcPr>
        <w:p w14:paraId="3219F336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38" w14:textId="77777777" w:rsidR="00DC5D26" w:rsidRDefault="00DC5D26"/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18"/>
      <w:gridCol w:w="1604"/>
    </w:tblGrid>
    <w:tr w:rsidR="00DC5D26" w14:paraId="3219F33B" w14:textId="77777777">
      <w:tc>
        <w:tcPr>
          <w:tcW w:w="0" w:type="auto"/>
        </w:tcPr>
        <w:p w14:paraId="3219F339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conversion.p_conversion_insert</w:t>
          </w:r>
        </w:p>
      </w:tc>
      <w:tc>
        <w:tcPr>
          <w:tcW w:w="0" w:type="auto"/>
        </w:tcPr>
        <w:p w14:paraId="3219F33A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3C" w14:textId="77777777" w:rsidR="00DC5D26" w:rsidRDefault="00DC5D26"/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6933"/>
      <w:gridCol w:w="1589"/>
    </w:tblGrid>
    <w:tr w:rsidR="00DC5D26" w14:paraId="3219F33F" w14:textId="77777777">
      <w:tc>
        <w:tcPr>
          <w:tcW w:w="0" w:type="auto"/>
        </w:tcPr>
        <w:p w14:paraId="3219F33D" w14:textId="77777777" w:rsidR="00DC5D26" w:rsidRDefault="00EC1450">
          <w:hyperlink w:anchor="5UDN0TKLKyHimpVAXDAbkxO3w0Y=" w:history="1">
            <w:r>
              <w:t>Project</w:t>
            </w:r>
          </w:hyperlink>
          <w:r>
            <w:t xml:space="preserve"> &gt; </w:t>
          </w:r>
          <w:hyperlink w:anchor="P/O5wprZjo619G/X/qCxnwY/T9U=" w:history="1">
            <w:r>
              <w:t>localhost</w:t>
            </w:r>
          </w:hyperlink>
          <w:r>
            <w:t xml:space="preserve"> &gt; </w:t>
          </w:r>
          <w:hyperlink w:anchor="YEKHlvTZ/H42mCRmOxovXTikHFg=" w:history="1">
            <w:r>
              <w:t>User databases</w:t>
            </w:r>
          </w:hyperlink>
          <w:r>
            <w:t xml:space="preserve"> &gt; </w:t>
          </w:r>
          <w:hyperlink w:anchor="DgGLlFQTVNBJ0yLmcZ68QltSdNE=" w:history="1">
            <w:r>
              <w:t>IBV.Database</w:t>
            </w:r>
          </w:hyperlink>
          <w:r>
            <w:t xml:space="preserve"> &gt; </w:t>
          </w:r>
          <w:hyperlink w:anchor="wKuCulubGHjK+ohCqruNuLmqLXU=" w:history="1">
            <w:r>
              <w:t>Programmability</w:t>
            </w:r>
          </w:hyperlink>
          <w:r>
            <w:t xml:space="preserve"> &gt; </w:t>
          </w:r>
          <w:hyperlink w:anchor="toBJH6BC67GKXs8en8nMQyjamgI=" w:history="1">
            <w:r>
              <w:t>Stored Procedures</w:t>
            </w:r>
          </w:hyperlink>
          <w:r>
            <w:t xml:space="preserve"> &gt; conversion.p_conversion_unbook</w:t>
          </w:r>
        </w:p>
      </w:tc>
      <w:tc>
        <w:tcPr>
          <w:tcW w:w="0" w:type="auto"/>
        </w:tcPr>
        <w:p w14:paraId="3219F33E" w14:textId="77777777" w:rsidR="00DC5D26" w:rsidRDefault="00EC1450">
          <w:pPr>
            <w:jc w:val="right"/>
          </w:pPr>
          <w:r>
            <w:t>Collaboard Architecture</w:t>
          </w:r>
        </w:p>
      </w:tc>
    </w:tr>
  </w:tbl>
  <w:p w14:paraId="3219F340" w14:textId="77777777" w:rsidR="00DC5D26" w:rsidRDefault="00DC5D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50AA0D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072A9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51842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88813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D207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C2706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6230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66E7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673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9C0D3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E3ED3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2C8D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5D83B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007F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E6C04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26DD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F869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603E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3MjGwNDW1tDQ0NDVW0lEKTi0uzszPAykwrAUAoUaWWywAAAA="/>
  </w:docVars>
  <w:rsids>
    <w:rsidRoot w:val="00DC5D26"/>
    <w:rsid w:val="00DC5D26"/>
    <w:rsid w:val="00EC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3"/>
    <o:shapelayout v:ext="edit">
      <o:idmap v:ext="edit" data="1,2"/>
    </o:shapelayout>
  </w:shapeDefaults>
  <w:decimalSymbol w:val=","/>
  <w:listSeparator w:val=";"/>
  <w14:docId w14:val="321965C3"/>
  <w15:docId w15:val="{0234BF27-0369-4BA5-8BC4-6F93AAE18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60" w:after="60"/>
    </w:pPr>
    <w:rPr>
      <w:rFonts w:ascii="Arial" w:eastAsia="Arial" w:hAnsi="Arial" w:cs="Arial"/>
      <w:sz w:val="16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spacing w:before="24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Title">
    <w:name w:val="Main Title"/>
    <w:basedOn w:val="Normal"/>
    <w:pPr>
      <w:spacing w:before="4120"/>
    </w:pPr>
    <w:rPr>
      <w:b/>
      <w:color w:val="CC0000"/>
      <w:sz w:val="64"/>
    </w:rPr>
  </w:style>
  <w:style w:type="paragraph" w:customStyle="1" w:styleId="SubTitle">
    <w:name w:val="Sub Title"/>
    <w:basedOn w:val="Normal"/>
    <w:rPr>
      <w:b/>
      <w:color w:val="666666"/>
      <w:sz w:val="40"/>
    </w:rPr>
  </w:style>
  <w:style w:type="character" w:customStyle="1" w:styleId="CoverPageProperty">
    <w:name w:val="Cover Page Property"/>
    <w:rPr>
      <w:b/>
      <w:color w:val="666666"/>
      <w:sz w:val="18"/>
    </w:rPr>
  </w:style>
  <w:style w:type="character" w:customStyle="1" w:styleId="BreadCrumbHeader">
    <w:name w:val="Bread Crumb Header"/>
    <w:rPr>
      <w:b/>
      <w:i/>
      <w:color w:val="808080"/>
      <w:sz w:val="18"/>
    </w:rPr>
  </w:style>
  <w:style w:type="character" w:customStyle="1" w:styleId="Description">
    <w:name w:val="Description"/>
    <w:rPr>
      <w:sz w:val="16"/>
    </w:rPr>
  </w:style>
  <w:style w:type="character" w:customStyle="1" w:styleId="DescriptionInTable">
    <w:name w:val="DescriptionInTable"/>
    <w:rPr>
      <w:i/>
      <w:color w:val="808080"/>
      <w:sz w:val="16"/>
    </w:rPr>
  </w:style>
  <w:style w:type="character" w:customStyle="1" w:styleId="Table-Default">
    <w:name w:val="Table - Default"/>
    <w:rPr>
      <w:b w:val="0"/>
      <w:sz w:val="16"/>
    </w:rPr>
  </w:style>
  <w:style w:type="character" w:customStyle="1" w:styleId="Table-Header">
    <w:name w:val="Table - Header"/>
    <w:rPr>
      <w:b/>
      <w:sz w:val="16"/>
    </w:rPr>
  </w:style>
  <w:style w:type="character" w:customStyle="1" w:styleId="Table-Names">
    <w:name w:val="Table - Names"/>
    <w:rPr>
      <w:b/>
      <w:sz w:val="16"/>
    </w:rPr>
  </w:style>
  <w:style w:type="paragraph" w:customStyle="1" w:styleId="BlockTitleParagraph">
    <w:name w:val="Block Title Paragraph"/>
    <w:pPr>
      <w:keepNext/>
      <w:pBdr>
        <w:bottom w:val="single" w:sz="2" w:space="0" w:color="808080"/>
      </w:pBdr>
      <w:spacing w:before="240" w:after="240"/>
    </w:pPr>
    <w:rPr>
      <w:rFonts w:ascii="Arial" w:eastAsia="Arial" w:hAnsi="Arial" w:cs="Arial"/>
      <w:b/>
      <w:color w:val="808080"/>
    </w:rPr>
  </w:style>
  <w:style w:type="character" w:customStyle="1" w:styleId="ProjectName">
    <w:name w:val="Project Name"/>
    <w:rPr>
      <w:b/>
      <w:sz w:val="40"/>
    </w:rPr>
  </w:style>
  <w:style w:type="character" w:customStyle="1" w:styleId="DatabaseList">
    <w:name w:val="Database List"/>
    <w:rPr>
      <w:b/>
      <w:i/>
      <w:sz w:val="28"/>
    </w:rPr>
  </w:style>
  <w:style w:type="character" w:customStyle="1" w:styleId="Details">
    <w:name w:val="Details"/>
    <w:rPr>
      <w:b/>
      <w:sz w:val="24"/>
    </w:rPr>
  </w:style>
  <w:style w:type="character" w:customStyle="1" w:styleId="ScriptNormal">
    <w:name w:val="Script.Normal"/>
    <w:rPr>
      <w:rFonts w:ascii="Courier New" w:eastAsia="Courier New" w:hAnsi="Courier New" w:cs="Courier New"/>
      <w:sz w:val="16"/>
    </w:rPr>
  </w:style>
  <w:style w:type="character" w:customStyle="1" w:styleId="ScriptComment">
    <w:name w:val="Script.Comment"/>
    <w:rPr>
      <w:rFonts w:ascii="Courier New" w:eastAsia="Courier New" w:hAnsi="Courier New" w:cs="Courier New"/>
      <w:color w:val="008000"/>
      <w:sz w:val="16"/>
    </w:rPr>
  </w:style>
  <w:style w:type="character" w:customStyle="1" w:styleId="ScriptOperator">
    <w:name w:val="Script.Operator"/>
    <w:rPr>
      <w:rFonts w:ascii="Courier New" w:eastAsia="Courier New" w:hAnsi="Courier New" w:cs="Courier New"/>
      <w:color w:val="808080"/>
      <w:sz w:val="16"/>
    </w:rPr>
  </w:style>
  <w:style w:type="character" w:customStyle="1" w:styleId="ScriptKeyword">
    <w:name w:val="Script.Keyword"/>
    <w:rPr>
      <w:rFonts w:ascii="Courier New" w:eastAsia="Courier New" w:hAnsi="Courier New" w:cs="Courier New"/>
      <w:color w:val="0000FF"/>
      <w:sz w:val="16"/>
    </w:rPr>
  </w:style>
  <w:style w:type="character" w:customStyle="1" w:styleId="ScriptFunction">
    <w:name w:val="Script.Function"/>
    <w:rPr>
      <w:rFonts w:ascii="Courier New" w:eastAsia="Courier New" w:hAnsi="Courier New" w:cs="Courier New"/>
      <w:color w:val="FF00FF"/>
      <w:sz w:val="16"/>
    </w:rPr>
  </w:style>
  <w:style w:type="character" w:customStyle="1" w:styleId="ScriptSystemView">
    <w:name w:val="Script.SystemView"/>
    <w:rPr>
      <w:rFonts w:ascii="Courier New" w:eastAsia="Courier New" w:hAnsi="Courier New" w:cs="Courier New"/>
      <w:color w:val="0000FF"/>
      <w:sz w:val="16"/>
    </w:rPr>
  </w:style>
  <w:style w:type="character" w:customStyle="1" w:styleId="ScriptString">
    <w:name w:val="Script.String"/>
    <w:rPr>
      <w:rFonts w:ascii="Courier New" w:eastAsia="Courier New" w:hAnsi="Courier New" w:cs="Courier New"/>
      <w:color w:val="FF4500"/>
      <w:sz w:val="16"/>
    </w:rPr>
  </w:style>
  <w:style w:type="character" w:customStyle="1" w:styleId="ScriptStoredProcedure">
    <w:name w:val="Script.StoredProcedure"/>
    <w:rPr>
      <w:rFonts w:ascii="Courier New" w:eastAsia="Courier New" w:hAnsi="Courier New" w:cs="Courier New"/>
      <w:color w:val="8B0000"/>
      <w:sz w:val="16"/>
    </w:rPr>
  </w:style>
  <w:style w:type="paragraph" w:styleId="TOC1">
    <w:name w:val="toc 1"/>
    <w:basedOn w:val="Normal"/>
    <w:next w:val="Normal"/>
    <w:autoRedefine/>
    <w:rsid w:val="00805BCE"/>
  </w:style>
  <w:style w:type="character" w:styleId="Hyperlink">
    <w:name w:val="Hyperlink"/>
    <w:basedOn w:val="DefaultParagraphFont"/>
    <w:rsid w:val="00EF7B96"/>
    <w:rPr>
      <w:color w:val="0000FF"/>
      <w:u w:val="single"/>
    </w:rPr>
  </w:style>
  <w:style w:type="paragraph" w:styleId="TOC2">
    <w:name w:val="toc 2"/>
    <w:basedOn w:val="Normal"/>
    <w:next w:val="Normal"/>
    <w:autoRedefine/>
    <w:rsid w:val="00805BCE"/>
    <w:pPr>
      <w:ind w:left="240"/>
    </w:pPr>
  </w:style>
  <w:style w:type="paragraph" w:styleId="TOC3">
    <w:name w:val="toc 3"/>
    <w:basedOn w:val="Normal"/>
    <w:next w:val="Normal"/>
    <w:autoRedefine/>
    <w:rsid w:val="00805BCE"/>
    <w:pPr>
      <w:ind w:left="480"/>
    </w:pPr>
  </w:style>
  <w:style w:type="paragraph" w:styleId="TOC4">
    <w:name w:val="toc 4"/>
    <w:basedOn w:val="Normal"/>
    <w:next w:val="Normal"/>
    <w:autoRedefine/>
    <w:rsid w:val="00805BCE"/>
    <w:pPr>
      <w:ind w:left="720"/>
    </w:pPr>
  </w:style>
  <w:style w:type="paragraph" w:styleId="TOC5">
    <w:name w:val="toc 5"/>
    <w:basedOn w:val="Normal"/>
    <w:next w:val="Normal"/>
    <w:autoRedefine/>
    <w:rsid w:val="00805BCE"/>
    <w:pPr>
      <w:ind w:left="960"/>
    </w:pPr>
  </w:style>
  <w:style w:type="paragraph" w:styleId="TOC6">
    <w:name w:val="toc 6"/>
    <w:basedOn w:val="Normal"/>
    <w:next w:val="Normal"/>
    <w:autoRedefine/>
    <w:rsid w:val="00805BCE"/>
    <w:pPr>
      <w:ind w:left="1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99.xml"/><Relationship Id="rId299" Type="http://schemas.openxmlformats.org/officeDocument/2006/relationships/header" Target="header281.xml"/><Relationship Id="rId21" Type="http://schemas.openxmlformats.org/officeDocument/2006/relationships/header" Target="header5.xml"/><Relationship Id="rId63" Type="http://schemas.openxmlformats.org/officeDocument/2006/relationships/header" Target="header45.xml"/><Relationship Id="rId159" Type="http://schemas.openxmlformats.org/officeDocument/2006/relationships/header" Target="header141.xml"/><Relationship Id="rId324" Type="http://schemas.openxmlformats.org/officeDocument/2006/relationships/header" Target="header306.xml"/><Relationship Id="rId366" Type="http://schemas.openxmlformats.org/officeDocument/2006/relationships/header" Target="header348.xml"/><Relationship Id="rId170" Type="http://schemas.openxmlformats.org/officeDocument/2006/relationships/header" Target="header152.xml"/><Relationship Id="rId226" Type="http://schemas.openxmlformats.org/officeDocument/2006/relationships/header" Target="header208.xml"/><Relationship Id="rId268" Type="http://schemas.openxmlformats.org/officeDocument/2006/relationships/header" Target="header250.xml"/><Relationship Id="rId32" Type="http://schemas.openxmlformats.org/officeDocument/2006/relationships/header" Target="header14.xml"/><Relationship Id="rId74" Type="http://schemas.openxmlformats.org/officeDocument/2006/relationships/header" Target="header56.xml"/><Relationship Id="rId128" Type="http://schemas.openxmlformats.org/officeDocument/2006/relationships/header" Target="header110.xml"/><Relationship Id="rId335" Type="http://schemas.openxmlformats.org/officeDocument/2006/relationships/header" Target="header317.xml"/><Relationship Id="rId377" Type="http://schemas.openxmlformats.org/officeDocument/2006/relationships/header" Target="header359.xml"/><Relationship Id="rId5" Type="http://schemas.openxmlformats.org/officeDocument/2006/relationships/footnotes" Target="footnotes.xml"/><Relationship Id="rId181" Type="http://schemas.openxmlformats.org/officeDocument/2006/relationships/header" Target="header163.xml"/><Relationship Id="rId237" Type="http://schemas.openxmlformats.org/officeDocument/2006/relationships/header" Target="header219.xml"/><Relationship Id="rId402" Type="http://schemas.openxmlformats.org/officeDocument/2006/relationships/header" Target="header384.xml"/><Relationship Id="rId279" Type="http://schemas.openxmlformats.org/officeDocument/2006/relationships/header" Target="header261.xml"/><Relationship Id="rId43" Type="http://schemas.openxmlformats.org/officeDocument/2006/relationships/header" Target="header25.xml"/><Relationship Id="rId139" Type="http://schemas.openxmlformats.org/officeDocument/2006/relationships/header" Target="header121.xml"/><Relationship Id="rId290" Type="http://schemas.openxmlformats.org/officeDocument/2006/relationships/header" Target="header272.xml"/><Relationship Id="rId304" Type="http://schemas.openxmlformats.org/officeDocument/2006/relationships/header" Target="header286.xml"/><Relationship Id="rId346" Type="http://schemas.openxmlformats.org/officeDocument/2006/relationships/header" Target="header328.xml"/><Relationship Id="rId388" Type="http://schemas.openxmlformats.org/officeDocument/2006/relationships/header" Target="header370.xml"/><Relationship Id="rId85" Type="http://schemas.openxmlformats.org/officeDocument/2006/relationships/header" Target="header67.xml"/><Relationship Id="rId150" Type="http://schemas.openxmlformats.org/officeDocument/2006/relationships/header" Target="header132.xml"/><Relationship Id="rId192" Type="http://schemas.openxmlformats.org/officeDocument/2006/relationships/header" Target="header174.xml"/><Relationship Id="rId206" Type="http://schemas.openxmlformats.org/officeDocument/2006/relationships/header" Target="header188.xml"/><Relationship Id="rId413" Type="http://schemas.openxmlformats.org/officeDocument/2006/relationships/header" Target="header395.xml"/><Relationship Id="rId248" Type="http://schemas.openxmlformats.org/officeDocument/2006/relationships/header" Target="header230.xml"/><Relationship Id="rId12" Type="http://schemas.openxmlformats.org/officeDocument/2006/relationships/image" Target="media/image6.png"/><Relationship Id="rId108" Type="http://schemas.openxmlformats.org/officeDocument/2006/relationships/header" Target="header90.xml"/><Relationship Id="rId315" Type="http://schemas.openxmlformats.org/officeDocument/2006/relationships/header" Target="header297.xml"/><Relationship Id="rId357" Type="http://schemas.openxmlformats.org/officeDocument/2006/relationships/header" Target="header339.xml"/><Relationship Id="rId54" Type="http://schemas.openxmlformats.org/officeDocument/2006/relationships/header" Target="header36.xml"/><Relationship Id="rId96" Type="http://schemas.openxmlformats.org/officeDocument/2006/relationships/header" Target="header78.xml"/><Relationship Id="rId161" Type="http://schemas.openxmlformats.org/officeDocument/2006/relationships/header" Target="header143.xml"/><Relationship Id="rId217" Type="http://schemas.openxmlformats.org/officeDocument/2006/relationships/header" Target="header199.xml"/><Relationship Id="rId399" Type="http://schemas.openxmlformats.org/officeDocument/2006/relationships/header" Target="header381.xml"/><Relationship Id="rId259" Type="http://schemas.openxmlformats.org/officeDocument/2006/relationships/header" Target="header241.xml"/><Relationship Id="rId424" Type="http://schemas.openxmlformats.org/officeDocument/2006/relationships/customXml" Target="../customXml/item3.xml"/><Relationship Id="rId23" Type="http://schemas.openxmlformats.org/officeDocument/2006/relationships/header" Target="header6.xml"/><Relationship Id="rId119" Type="http://schemas.openxmlformats.org/officeDocument/2006/relationships/header" Target="header101.xml"/><Relationship Id="rId270" Type="http://schemas.openxmlformats.org/officeDocument/2006/relationships/header" Target="header252.xml"/><Relationship Id="rId326" Type="http://schemas.openxmlformats.org/officeDocument/2006/relationships/header" Target="header308.xml"/><Relationship Id="rId65" Type="http://schemas.openxmlformats.org/officeDocument/2006/relationships/header" Target="header47.xml"/><Relationship Id="rId130" Type="http://schemas.openxmlformats.org/officeDocument/2006/relationships/header" Target="header112.xml"/><Relationship Id="rId368" Type="http://schemas.openxmlformats.org/officeDocument/2006/relationships/header" Target="header350.xml"/><Relationship Id="rId172" Type="http://schemas.openxmlformats.org/officeDocument/2006/relationships/header" Target="header154.xml"/><Relationship Id="rId228" Type="http://schemas.openxmlformats.org/officeDocument/2006/relationships/header" Target="header210.xml"/><Relationship Id="rId281" Type="http://schemas.openxmlformats.org/officeDocument/2006/relationships/header" Target="header263.xml"/><Relationship Id="rId337" Type="http://schemas.openxmlformats.org/officeDocument/2006/relationships/header" Target="header319.xml"/><Relationship Id="rId34" Type="http://schemas.openxmlformats.org/officeDocument/2006/relationships/header" Target="header16.xml"/><Relationship Id="rId76" Type="http://schemas.openxmlformats.org/officeDocument/2006/relationships/header" Target="header58.xml"/><Relationship Id="rId141" Type="http://schemas.openxmlformats.org/officeDocument/2006/relationships/header" Target="header123.xml"/><Relationship Id="rId379" Type="http://schemas.openxmlformats.org/officeDocument/2006/relationships/header" Target="header361.xml"/><Relationship Id="rId7" Type="http://schemas.openxmlformats.org/officeDocument/2006/relationships/image" Target="media/image1.png"/><Relationship Id="rId183" Type="http://schemas.openxmlformats.org/officeDocument/2006/relationships/header" Target="header165.xml"/><Relationship Id="rId239" Type="http://schemas.openxmlformats.org/officeDocument/2006/relationships/header" Target="header221.xml"/><Relationship Id="rId390" Type="http://schemas.openxmlformats.org/officeDocument/2006/relationships/header" Target="header372.xml"/><Relationship Id="rId404" Type="http://schemas.openxmlformats.org/officeDocument/2006/relationships/header" Target="header386.xml"/><Relationship Id="rId250" Type="http://schemas.openxmlformats.org/officeDocument/2006/relationships/header" Target="header232.xml"/><Relationship Id="rId292" Type="http://schemas.openxmlformats.org/officeDocument/2006/relationships/header" Target="header274.xml"/><Relationship Id="rId306" Type="http://schemas.openxmlformats.org/officeDocument/2006/relationships/header" Target="header288.xml"/><Relationship Id="rId45" Type="http://schemas.openxmlformats.org/officeDocument/2006/relationships/header" Target="header27.xml"/><Relationship Id="rId87" Type="http://schemas.openxmlformats.org/officeDocument/2006/relationships/header" Target="header69.xml"/><Relationship Id="rId110" Type="http://schemas.openxmlformats.org/officeDocument/2006/relationships/header" Target="header92.xml"/><Relationship Id="rId348" Type="http://schemas.openxmlformats.org/officeDocument/2006/relationships/header" Target="header330.xml"/><Relationship Id="rId152" Type="http://schemas.openxmlformats.org/officeDocument/2006/relationships/header" Target="header134.xml"/><Relationship Id="rId194" Type="http://schemas.openxmlformats.org/officeDocument/2006/relationships/header" Target="header176.xml"/><Relationship Id="rId208" Type="http://schemas.openxmlformats.org/officeDocument/2006/relationships/header" Target="header190.xml"/><Relationship Id="rId415" Type="http://schemas.openxmlformats.org/officeDocument/2006/relationships/header" Target="header397.xml"/><Relationship Id="rId261" Type="http://schemas.openxmlformats.org/officeDocument/2006/relationships/header" Target="header243.xml"/><Relationship Id="rId14" Type="http://schemas.openxmlformats.org/officeDocument/2006/relationships/image" Target="media/image8.png"/><Relationship Id="rId56" Type="http://schemas.openxmlformats.org/officeDocument/2006/relationships/header" Target="header38.xml"/><Relationship Id="rId317" Type="http://schemas.openxmlformats.org/officeDocument/2006/relationships/header" Target="header299.xml"/><Relationship Id="rId359" Type="http://schemas.openxmlformats.org/officeDocument/2006/relationships/header" Target="header341.xml"/><Relationship Id="rId98" Type="http://schemas.openxmlformats.org/officeDocument/2006/relationships/header" Target="header80.xml"/><Relationship Id="rId121" Type="http://schemas.openxmlformats.org/officeDocument/2006/relationships/header" Target="header103.xml"/><Relationship Id="rId163" Type="http://schemas.openxmlformats.org/officeDocument/2006/relationships/header" Target="header145.xml"/><Relationship Id="rId219" Type="http://schemas.openxmlformats.org/officeDocument/2006/relationships/header" Target="header201.xml"/><Relationship Id="rId370" Type="http://schemas.openxmlformats.org/officeDocument/2006/relationships/header" Target="header352.xml"/><Relationship Id="rId230" Type="http://schemas.openxmlformats.org/officeDocument/2006/relationships/header" Target="header212.xml"/><Relationship Id="rId25" Type="http://schemas.openxmlformats.org/officeDocument/2006/relationships/header" Target="header7.xml"/><Relationship Id="rId67" Type="http://schemas.openxmlformats.org/officeDocument/2006/relationships/header" Target="header49.xml"/><Relationship Id="rId272" Type="http://schemas.openxmlformats.org/officeDocument/2006/relationships/header" Target="header254.xml"/><Relationship Id="rId328" Type="http://schemas.openxmlformats.org/officeDocument/2006/relationships/header" Target="header310.xml"/><Relationship Id="rId132" Type="http://schemas.openxmlformats.org/officeDocument/2006/relationships/header" Target="header114.xml"/><Relationship Id="rId174" Type="http://schemas.openxmlformats.org/officeDocument/2006/relationships/header" Target="header156.xml"/><Relationship Id="rId381" Type="http://schemas.openxmlformats.org/officeDocument/2006/relationships/header" Target="header363.xml"/><Relationship Id="rId241" Type="http://schemas.openxmlformats.org/officeDocument/2006/relationships/header" Target="header223.xml"/><Relationship Id="rId36" Type="http://schemas.openxmlformats.org/officeDocument/2006/relationships/header" Target="header18.xml"/><Relationship Id="rId283" Type="http://schemas.openxmlformats.org/officeDocument/2006/relationships/header" Target="header265.xml"/><Relationship Id="rId339" Type="http://schemas.openxmlformats.org/officeDocument/2006/relationships/header" Target="header321.xml"/><Relationship Id="rId78" Type="http://schemas.openxmlformats.org/officeDocument/2006/relationships/header" Target="header60.xml"/><Relationship Id="rId101" Type="http://schemas.openxmlformats.org/officeDocument/2006/relationships/header" Target="header83.xml"/><Relationship Id="rId143" Type="http://schemas.openxmlformats.org/officeDocument/2006/relationships/header" Target="header125.xml"/><Relationship Id="rId185" Type="http://schemas.openxmlformats.org/officeDocument/2006/relationships/header" Target="header167.xml"/><Relationship Id="rId350" Type="http://schemas.openxmlformats.org/officeDocument/2006/relationships/header" Target="header332.xml"/><Relationship Id="rId406" Type="http://schemas.openxmlformats.org/officeDocument/2006/relationships/header" Target="header388.xml"/><Relationship Id="rId9" Type="http://schemas.openxmlformats.org/officeDocument/2006/relationships/image" Target="media/image3.png"/><Relationship Id="rId210" Type="http://schemas.openxmlformats.org/officeDocument/2006/relationships/header" Target="header192.xml"/><Relationship Id="rId392" Type="http://schemas.openxmlformats.org/officeDocument/2006/relationships/header" Target="header374.xml"/><Relationship Id="rId252" Type="http://schemas.openxmlformats.org/officeDocument/2006/relationships/header" Target="header234.xml"/><Relationship Id="rId294" Type="http://schemas.openxmlformats.org/officeDocument/2006/relationships/header" Target="header276.xml"/><Relationship Id="rId308" Type="http://schemas.openxmlformats.org/officeDocument/2006/relationships/header" Target="header290.xml"/><Relationship Id="rId47" Type="http://schemas.openxmlformats.org/officeDocument/2006/relationships/header" Target="header29.xml"/><Relationship Id="rId89" Type="http://schemas.openxmlformats.org/officeDocument/2006/relationships/header" Target="header71.xml"/><Relationship Id="rId112" Type="http://schemas.openxmlformats.org/officeDocument/2006/relationships/header" Target="header94.xml"/><Relationship Id="rId154" Type="http://schemas.openxmlformats.org/officeDocument/2006/relationships/header" Target="header136.xml"/><Relationship Id="rId361" Type="http://schemas.openxmlformats.org/officeDocument/2006/relationships/header" Target="header343.xml"/><Relationship Id="rId196" Type="http://schemas.openxmlformats.org/officeDocument/2006/relationships/header" Target="header178.xml"/><Relationship Id="rId417" Type="http://schemas.openxmlformats.org/officeDocument/2006/relationships/header" Target="header399.xml"/><Relationship Id="rId16" Type="http://schemas.openxmlformats.org/officeDocument/2006/relationships/footer" Target="footer1.xml"/><Relationship Id="rId221" Type="http://schemas.openxmlformats.org/officeDocument/2006/relationships/header" Target="header203.xml"/><Relationship Id="rId263" Type="http://schemas.openxmlformats.org/officeDocument/2006/relationships/header" Target="header245.xml"/><Relationship Id="rId319" Type="http://schemas.openxmlformats.org/officeDocument/2006/relationships/header" Target="header301.xml"/><Relationship Id="rId58" Type="http://schemas.openxmlformats.org/officeDocument/2006/relationships/header" Target="header40.xml"/><Relationship Id="rId123" Type="http://schemas.openxmlformats.org/officeDocument/2006/relationships/header" Target="header105.xml"/><Relationship Id="rId330" Type="http://schemas.openxmlformats.org/officeDocument/2006/relationships/header" Target="header312.xml"/><Relationship Id="rId165" Type="http://schemas.openxmlformats.org/officeDocument/2006/relationships/header" Target="header147.xml"/><Relationship Id="rId372" Type="http://schemas.openxmlformats.org/officeDocument/2006/relationships/header" Target="header354.xml"/><Relationship Id="rId232" Type="http://schemas.openxmlformats.org/officeDocument/2006/relationships/header" Target="header214.xml"/><Relationship Id="rId274" Type="http://schemas.openxmlformats.org/officeDocument/2006/relationships/header" Target="header256.xml"/><Relationship Id="rId27" Type="http://schemas.openxmlformats.org/officeDocument/2006/relationships/header" Target="header9.xml"/><Relationship Id="rId69" Type="http://schemas.openxmlformats.org/officeDocument/2006/relationships/header" Target="header51.xml"/><Relationship Id="rId134" Type="http://schemas.openxmlformats.org/officeDocument/2006/relationships/header" Target="header116.xml"/><Relationship Id="rId80" Type="http://schemas.openxmlformats.org/officeDocument/2006/relationships/header" Target="header62.xml"/><Relationship Id="rId176" Type="http://schemas.openxmlformats.org/officeDocument/2006/relationships/header" Target="header158.xml"/><Relationship Id="rId341" Type="http://schemas.openxmlformats.org/officeDocument/2006/relationships/header" Target="header323.xml"/><Relationship Id="rId383" Type="http://schemas.openxmlformats.org/officeDocument/2006/relationships/header" Target="header365.xml"/><Relationship Id="rId201" Type="http://schemas.openxmlformats.org/officeDocument/2006/relationships/header" Target="header183.xml"/><Relationship Id="rId243" Type="http://schemas.openxmlformats.org/officeDocument/2006/relationships/header" Target="header225.xml"/><Relationship Id="rId285" Type="http://schemas.openxmlformats.org/officeDocument/2006/relationships/header" Target="header267.xml"/><Relationship Id="rId17" Type="http://schemas.openxmlformats.org/officeDocument/2006/relationships/header" Target="header2.xml"/><Relationship Id="rId38" Type="http://schemas.openxmlformats.org/officeDocument/2006/relationships/header" Target="header20.xml"/><Relationship Id="rId59" Type="http://schemas.openxmlformats.org/officeDocument/2006/relationships/header" Target="header41.xml"/><Relationship Id="rId103" Type="http://schemas.openxmlformats.org/officeDocument/2006/relationships/header" Target="header85.xml"/><Relationship Id="rId124" Type="http://schemas.openxmlformats.org/officeDocument/2006/relationships/header" Target="header106.xml"/><Relationship Id="rId310" Type="http://schemas.openxmlformats.org/officeDocument/2006/relationships/header" Target="header292.xml"/><Relationship Id="rId70" Type="http://schemas.openxmlformats.org/officeDocument/2006/relationships/header" Target="header52.xml"/><Relationship Id="rId91" Type="http://schemas.openxmlformats.org/officeDocument/2006/relationships/header" Target="header73.xml"/><Relationship Id="rId145" Type="http://schemas.openxmlformats.org/officeDocument/2006/relationships/header" Target="header127.xml"/><Relationship Id="rId166" Type="http://schemas.openxmlformats.org/officeDocument/2006/relationships/header" Target="header148.xml"/><Relationship Id="rId187" Type="http://schemas.openxmlformats.org/officeDocument/2006/relationships/header" Target="header169.xml"/><Relationship Id="rId331" Type="http://schemas.openxmlformats.org/officeDocument/2006/relationships/header" Target="header313.xml"/><Relationship Id="rId352" Type="http://schemas.openxmlformats.org/officeDocument/2006/relationships/header" Target="header334.xml"/><Relationship Id="rId373" Type="http://schemas.openxmlformats.org/officeDocument/2006/relationships/header" Target="header355.xml"/><Relationship Id="rId394" Type="http://schemas.openxmlformats.org/officeDocument/2006/relationships/header" Target="header376.xml"/><Relationship Id="rId408" Type="http://schemas.openxmlformats.org/officeDocument/2006/relationships/header" Target="header390.xml"/><Relationship Id="rId1" Type="http://schemas.openxmlformats.org/officeDocument/2006/relationships/numbering" Target="numbering.xml"/><Relationship Id="rId212" Type="http://schemas.openxmlformats.org/officeDocument/2006/relationships/header" Target="header194.xml"/><Relationship Id="rId233" Type="http://schemas.openxmlformats.org/officeDocument/2006/relationships/header" Target="header215.xml"/><Relationship Id="rId254" Type="http://schemas.openxmlformats.org/officeDocument/2006/relationships/header" Target="header236.xml"/><Relationship Id="rId28" Type="http://schemas.openxmlformats.org/officeDocument/2006/relationships/header" Target="header10.xml"/><Relationship Id="rId49" Type="http://schemas.openxmlformats.org/officeDocument/2006/relationships/header" Target="header31.xml"/><Relationship Id="rId114" Type="http://schemas.openxmlformats.org/officeDocument/2006/relationships/header" Target="header96.xml"/><Relationship Id="rId275" Type="http://schemas.openxmlformats.org/officeDocument/2006/relationships/header" Target="header257.xml"/><Relationship Id="rId296" Type="http://schemas.openxmlformats.org/officeDocument/2006/relationships/header" Target="header278.xml"/><Relationship Id="rId300" Type="http://schemas.openxmlformats.org/officeDocument/2006/relationships/header" Target="header282.xml"/><Relationship Id="rId60" Type="http://schemas.openxmlformats.org/officeDocument/2006/relationships/header" Target="header42.xml"/><Relationship Id="rId81" Type="http://schemas.openxmlformats.org/officeDocument/2006/relationships/header" Target="header63.xml"/><Relationship Id="rId135" Type="http://schemas.openxmlformats.org/officeDocument/2006/relationships/header" Target="header117.xml"/><Relationship Id="rId156" Type="http://schemas.openxmlformats.org/officeDocument/2006/relationships/header" Target="header138.xml"/><Relationship Id="rId177" Type="http://schemas.openxmlformats.org/officeDocument/2006/relationships/header" Target="header159.xml"/><Relationship Id="rId198" Type="http://schemas.openxmlformats.org/officeDocument/2006/relationships/header" Target="header180.xml"/><Relationship Id="rId321" Type="http://schemas.openxmlformats.org/officeDocument/2006/relationships/header" Target="header303.xml"/><Relationship Id="rId342" Type="http://schemas.openxmlformats.org/officeDocument/2006/relationships/header" Target="header324.xml"/><Relationship Id="rId363" Type="http://schemas.openxmlformats.org/officeDocument/2006/relationships/header" Target="header345.xml"/><Relationship Id="rId384" Type="http://schemas.openxmlformats.org/officeDocument/2006/relationships/header" Target="header366.xml"/><Relationship Id="rId419" Type="http://schemas.openxmlformats.org/officeDocument/2006/relationships/header" Target="header401.xml"/><Relationship Id="rId202" Type="http://schemas.openxmlformats.org/officeDocument/2006/relationships/header" Target="header184.xml"/><Relationship Id="rId223" Type="http://schemas.openxmlformats.org/officeDocument/2006/relationships/header" Target="header205.xml"/><Relationship Id="rId244" Type="http://schemas.openxmlformats.org/officeDocument/2006/relationships/header" Target="header226.xml"/><Relationship Id="rId18" Type="http://schemas.openxmlformats.org/officeDocument/2006/relationships/header" Target="header3.xml"/><Relationship Id="rId39" Type="http://schemas.openxmlformats.org/officeDocument/2006/relationships/header" Target="header21.xml"/><Relationship Id="rId265" Type="http://schemas.openxmlformats.org/officeDocument/2006/relationships/header" Target="header247.xml"/><Relationship Id="rId286" Type="http://schemas.openxmlformats.org/officeDocument/2006/relationships/header" Target="header268.xml"/><Relationship Id="rId50" Type="http://schemas.openxmlformats.org/officeDocument/2006/relationships/header" Target="header32.xml"/><Relationship Id="rId104" Type="http://schemas.openxmlformats.org/officeDocument/2006/relationships/header" Target="header86.xml"/><Relationship Id="rId125" Type="http://schemas.openxmlformats.org/officeDocument/2006/relationships/header" Target="header107.xml"/><Relationship Id="rId146" Type="http://schemas.openxmlformats.org/officeDocument/2006/relationships/header" Target="header128.xml"/><Relationship Id="rId167" Type="http://schemas.openxmlformats.org/officeDocument/2006/relationships/header" Target="header149.xml"/><Relationship Id="rId188" Type="http://schemas.openxmlformats.org/officeDocument/2006/relationships/header" Target="header170.xml"/><Relationship Id="rId311" Type="http://schemas.openxmlformats.org/officeDocument/2006/relationships/header" Target="header293.xml"/><Relationship Id="rId332" Type="http://schemas.openxmlformats.org/officeDocument/2006/relationships/header" Target="header314.xml"/><Relationship Id="rId353" Type="http://schemas.openxmlformats.org/officeDocument/2006/relationships/header" Target="header335.xml"/><Relationship Id="rId374" Type="http://schemas.openxmlformats.org/officeDocument/2006/relationships/header" Target="header356.xml"/><Relationship Id="rId395" Type="http://schemas.openxmlformats.org/officeDocument/2006/relationships/header" Target="header377.xml"/><Relationship Id="rId409" Type="http://schemas.openxmlformats.org/officeDocument/2006/relationships/header" Target="header391.xml"/><Relationship Id="rId71" Type="http://schemas.openxmlformats.org/officeDocument/2006/relationships/header" Target="header53.xml"/><Relationship Id="rId92" Type="http://schemas.openxmlformats.org/officeDocument/2006/relationships/header" Target="header74.xml"/><Relationship Id="rId213" Type="http://schemas.openxmlformats.org/officeDocument/2006/relationships/header" Target="header195.xml"/><Relationship Id="rId234" Type="http://schemas.openxmlformats.org/officeDocument/2006/relationships/header" Target="header216.xml"/><Relationship Id="rId420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eader" Target="header11.xml"/><Relationship Id="rId255" Type="http://schemas.openxmlformats.org/officeDocument/2006/relationships/header" Target="header237.xml"/><Relationship Id="rId276" Type="http://schemas.openxmlformats.org/officeDocument/2006/relationships/header" Target="header258.xml"/><Relationship Id="rId297" Type="http://schemas.openxmlformats.org/officeDocument/2006/relationships/header" Target="header279.xml"/><Relationship Id="rId40" Type="http://schemas.openxmlformats.org/officeDocument/2006/relationships/header" Target="header22.xml"/><Relationship Id="rId115" Type="http://schemas.openxmlformats.org/officeDocument/2006/relationships/header" Target="header97.xml"/><Relationship Id="rId136" Type="http://schemas.openxmlformats.org/officeDocument/2006/relationships/header" Target="header118.xml"/><Relationship Id="rId157" Type="http://schemas.openxmlformats.org/officeDocument/2006/relationships/header" Target="header139.xml"/><Relationship Id="rId178" Type="http://schemas.openxmlformats.org/officeDocument/2006/relationships/header" Target="header160.xml"/><Relationship Id="rId301" Type="http://schemas.openxmlformats.org/officeDocument/2006/relationships/header" Target="header283.xml"/><Relationship Id="rId322" Type="http://schemas.openxmlformats.org/officeDocument/2006/relationships/header" Target="header304.xml"/><Relationship Id="rId343" Type="http://schemas.openxmlformats.org/officeDocument/2006/relationships/header" Target="header325.xml"/><Relationship Id="rId364" Type="http://schemas.openxmlformats.org/officeDocument/2006/relationships/header" Target="header346.xml"/><Relationship Id="rId61" Type="http://schemas.openxmlformats.org/officeDocument/2006/relationships/header" Target="header43.xml"/><Relationship Id="rId82" Type="http://schemas.openxmlformats.org/officeDocument/2006/relationships/header" Target="header64.xml"/><Relationship Id="rId199" Type="http://schemas.openxmlformats.org/officeDocument/2006/relationships/header" Target="header181.xml"/><Relationship Id="rId203" Type="http://schemas.openxmlformats.org/officeDocument/2006/relationships/header" Target="header185.xml"/><Relationship Id="rId385" Type="http://schemas.openxmlformats.org/officeDocument/2006/relationships/header" Target="header367.xml"/><Relationship Id="rId19" Type="http://schemas.openxmlformats.org/officeDocument/2006/relationships/header" Target="header4.xml"/><Relationship Id="rId224" Type="http://schemas.openxmlformats.org/officeDocument/2006/relationships/header" Target="header206.xml"/><Relationship Id="rId245" Type="http://schemas.openxmlformats.org/officeDocument/2006/relationships/header" Target="header227.xml"/><Relationship Id="rId266" Type="http://schemas.openxmlformats.org/officeDocument/2006/relationships/header" Target="header248.xml"/><Relationship Id="rId287" Type="http://schemas.openxmlformats.org/officeDocument/2006/relationships/header" Target="header269.xml"/><Relationship Id="rId410" Type="http://schemas.openxmlformats.org/officeDocument/2006/relationships/header" Target="header392.xml"/><Relationship Id="rId30" Type="http://schemas.openxmlformats.org/officeDocument/2006/relationships/header" Target="header12.xml"/><Relationship Id="rId105" Type="http://schemas.openxmlformats.org/officeDocument/2006/relationships/header" Target="header87.xml"/><Relationship Id="rId126" Type="http://schemas.openxmlformats.org/officeDocument/2006/relationships/header" Target="header108.xml"/><Relationship Id="rId147" Type="http://schemas.openxmlformats.org/officeDocument/2006/relationships/header" Target="header129.xml"/><Relationship Id="rId168" Type="http://schemas.openxmlformats.org/officeDocument/2006/relationships/header" Target="header150.xml"/><Relationship Id="rId312" Type="http://schemas.openxmlformats.org/officeDocument/2006/relationships/header" Target="header294.xml"/><Relationship Id="rId333" Type="http://schemas.openxmlformats.org/officeDocument/2006/relationships/header" Target="header315.xml"/><Relationship Id="rId354" Type="http://schemas.openxmlformats.org/officeDocument/2006/relationships/header" Target="header336.xml"/><Relationship Id="rId51" Type="http://schemas.openxmlformats.org/officeDocument/2006/relationships/header" Target="header33.xml"/><Relationship Id="rId72" Type="http://schemas.openxmlformats.org/officeDocument/2006/relationships/header" Target="header54.xml"/><Relationship Id="rId93" Type="http://schemas.openxmlformats.org/officeDocument/2006/relationships/header" Target="header75.xml"/><Relationship Id="rId189" Type="http://schemas.openxmlformats.org/officeDocument/2006/relationships/header" Target="header171.xml"/><Relationship Id="rId375" Type="http://schemas.openxmlformats.org/officeDocument/2006/relationships/header" Target="header357.xml"/><Relationship Id="rId396" Type="http://schemas.openxmlformats.org/officeDocument/2006/relationships/header" Target="header378.xml"/><Relationship Id="rId3" Type="http://schemas.openxmlformats.org/officeDocument/2006/relationships/settings" Target="settings.xml"/><Relationship Id="rId214" Type="http://schemas.openxmlformats.org/officeDocument/2006/relationships/header" Target="header196.xml"/><Relationship Id="rId235" Type="http://schemas.openxmlformats.org/officeDocument/2006/relationships/header" Target="header217.xml"/><Relationship Id="rId256" Type="http://schemas.openxmlformats.org/officeDocument/2006/relationships/header" Target="header238.xml"/><Relationship Id="rId277" Type="http://schemas.openxmlformats.org/officeDocument/2006/relationships/header" Target="header259.xml"/><Relationship Id="rId298" Type="http://schemas.openxmlformats.org/officeDocument/2006/relationships/header" Target="header280.xml"/><Relationship Id="rId400" Type="http://schemas.openxmlformats.org/officeDocument/2006/relationships/header" Target="header382.xml"/><Relationship Id="rId421" Type="http://schemas.openxmlformats.org/officeDocument/2006/relationships/theme" Target="theme/theme1.xml"/><Relationship Id="rId116" Type="http://schemas.openxmlformats.org/officeDocument/2006/relationships/header" Target="header98.xml"/><Relationship Id="rId137" Type="http://schemas.openxmlformats.org/officeDocument/2006/relationships/header" Target="header119.xml"/><Relationship Id="rId158" Type="http://schemas.openxmlformats.org/officeDocument/2006/relationships/header" Target="header140.xml"/><Relationship Id="rId302" Type="http://schemas.openxmlformats.org/officeDocument/2006/relationships/header" Target="header284.xml"/><Relationship Id="rId323" Type="http://schemas.openxmlformats.org/officeDocument/2006/relationships/header" Target="header305.xml"/><Relationship Id="rId344" Type="http://schemas.openxmlformats.org/officeDocument/2006/relationships/header" Target="header326.xml"/><Relationship Id="rId20" Type="http://schemas.openxmlformats.org/officeDocument/2006/relationships/image" Target="media/image9.png"/><Relationship Id="rId41" Type="http://schemas.openxmlformats.org/officeDocument/2006/relationships/header" Target="header23.xml"/><Relationship Id="rId62" Type="http://schemas.openxmlformats.org/officeDocument/2006/relationships/header" Target="header44.xml"/><Relationship Id="rId83" Type="http://schemas.openxmlformats.org/officeDocument/2006/relationships/header" Target="header65.xml"/><Relationship Id="rId179" Type="http://schemas.openxmlformats.org/officeDocument/2006/relationships/header" Target="header161.xml"/><Relationship Id="rId365" Type="http://schemas.openxmlformats.org/officeDocument/2006/relationships/header" Target="header347.xml"/><Relationship Id="rId386" Type="http://schemas.openxmlformats.org/officeDocument/2006/relationships/header" Target="header368.xml"/><Relationship Id="rId190" Type="http://schemas.openxmlformats.org/officeDocument/2006/relationships/header" Target="header172.xml"/><Relationship Id="rId204" Type="http://schemas.openxmlformats.org/officeDocument/2006/relationships/header" Target="header186.xml"/><Relationship Id="rId225" Type="http://schemas.openxmlformats.org/officeDocument/2006/relationships/header" Target="header207.xml"/><Relationship Id="rId246" Type="http://schemas.openxmlformats.org/officeDocument/2006/relationships/header" Target="header228.xml"/><Relationship Id="rId267" Type="http://schemas.openxmlformats.org/officeDocument/2006/relationships/header" Target="header249.xml"/><Relationship Id="rId288" Type="http://schemas.openxmlformats.org/officeDocument/2006/relationships/header" Target="header270.xml"/><Relationship Id="rId411" Type="http://schemas.openxmlformats.org/officeDocument/2006/relationships/header" Target="header393.xml"/><Relationship Id="rId106" Type="http://schemas.openxmlformats.org/officeDocument/2006/relationships/header" Target="header88.xml"/><Relationship Id="rId127" Type="http://schemas.openxmlformats.org/officeDocument/2006/relationships/header" Target="header109.xml"/><Relationship Id="rId313" Type="http://schemas.openxmlformats.org/officeDocument/2006/relationships/header" Target="header295.xml"/><Relationship Id="rId10" Type="http://schemas.openxmlformats.org/officeDocument/2006/relationships/image" Target="media/image4.png"/><Relationship Id="rId31" Type="http://schemas.openxmlformats.org/officeDocument/2006/relationships/header" Target="header13.xml"/><Relationship Id="rId52" Type="http://schemas.openxmlformats.org/officeDocument/2006/relationships/header" Target="header34.xml"/><Relationship Id="rId73" Type="http://schemas.openxmlformats.org/officeDocument/2006/relationships/header" Target="header55.xml"/><Relationship Id="rId94" Type="http://schemas.openxmlformats.org/officeDocument/2006/relationships/header" Target="header76.xml"/><Relationship Id="rId148" Type="http://schemas.openxmlformats.org/officeDocument/2006/relationships/header" Target="header130.xml"/><Relationship Id="rId169" Type="http://schemas.openxmlformats.org/officeDocument/2006/relationships/header" Target="header151.xml"/><Relationship Id="rId334" Type="http://schemas.openxmlformats.org/officeDocument/2006/relationships/header" Target="header316.xml"/><Relationship Id="rId355" Type="http://schemas.openxmlformats.org/officeDocument/2006/relationships/header" Target="header337.xml"/><Relationship Id="rId376" Type="http://schemas.openxmlformats.org/officeDocument/2006/relationships/header" Target="header358.xml"/><Relationship Id="rId397" Type="http://schemas.openxmlformats.org/officeDocument/2006/relationships/header" Target="header379.xml"/><Relationship Id="rId4" Type="http://schemas.openxmlformats.org/officeDocument/2006/relationships/webSettings" Target="webSettings.xml"/><Relationship Id="rId180" Type="http://schemas.openxmlformats.org/officeDocument/2006/relationships/header" Target="header162.xml"/><Relationship Id="rId215" Type="http://schemas.openxmlformats.org/officeDocument/2006/relationships/header" Target="header197.xml"/><Relationship Id="rId236" Type="http://schemas.openxmlformats.org/officeDocument/2006/relationships/header" Target="header218.xml"/><Relationship Id="rId257" Type="http://schemas.openxmlformats.org/officeDocument/2006/relationships/header" Target="header239.xml"/><Relationship Id="rId278" Type="http://schemas.openxmlformats.org/officeDocument/2006/relationships/header" Target="header260.xml"/><Relationship Id="rId401" Type="http://schemas.openxmlformats.org/officeDocument/2006/relationships/header" Target="header383.xml"/><Relationship Id="rId422" Type="http://schemas.openxmlformats.org/officeDocument/2006/relationships/customXml" Target="../customXml/item1.xml"/><Relationship Id="rId303" Type="http://schemas.openxmlformats.org/officeDocument/2006/relationships/header" Target="header285.xml"/><Relationship Id="rId42" Type="http://schemas.openxmlformats.org/officeDocument/2006/relationships/header" Target="header24.xml"/><Relationship Id="rId84" Type="http://schemas.openxmlformats.org/officeDocument/2006/relationships/header" Target="header66.xml"/><Relationship Id="rId138" Type="http://schemas.openxmlformats.org/officeDocument/2006/relationships/header" Target="header120.xml"/><Relationship Id="rId345" Type="http://schemas.openxmlformats.org/officeDocument/2006/relationships/header" Target="header327.xml"/><Relationship Id="rId387" Type="http://schemas.openxmlformats.org/officeDocument/2006/relationships/header" Target="header369.xml"/><Relationship Id="rId191" Type="http://schemas.openxmlformats.org/officeDocument/2006/relationships/header" Target="header173.xml"/><Relationship Id="rId205" Type="http://schemas.openxmlformats.org/officeDocument/2006/relationships/header" Target="header187.xml"/><Relationship Id="rId247" Type="http://schemas.openxmlformats.org/officeDocument/2006/relationships/header" Target="header229.xml"/><Relationship Id="rId412" Type="http://schemas.openxmlformats.org/officeDocument/2006/relationships/header" Target="header394.xml"/><Relationship Id="rId107" Type="http://schemas.openxmlformats.org/officeDocument/2006/relationships/header" Target="header89.xml"/><Relationship Id="rId289" Type="http://schemas.openxmlformats.org/officeDocument/2006/relationships/header" Target="header271.xml"/><Relationship Id="rId11" Type="http://schemas.openxmlformats.org/officeDocument/2006/relationships/image" Target="media/image5.png"/><Relationship Id="rId53" Type="http://schemas.openxmlformats.org/officeDocument/2006/relationships/header" Target="header35.xml"/><Relationship Id="rId149" Type="http://schemas.openxmlformats.org/officeDocument/2006/relationships/header" Target="header131.xml"/><Relationship Id="rId314" Type="http://schemas.openxmlformats.org/officeDocument/2006/relationships/header" Target="header296.xml"/><Relationship Id="rId356" Type="http://schemas.openxmlformats.org/officeDocument/2006/relationships/header" Target="header338.xml"/><Relationship Id="rId398" Type="http://schemas.openxmlformats.org/officeDocument/2006/relationships/header" Target="header380.xml"/><Relationship Id="rId95" Type="http://schemas.openxmlformats.org/officeDocument/2006/relationships/header" Target="header77.xml"/><Relationship Id="rId160" Type="http://schemas.openxmlformats.org/officeDocument/2006/relationships/header" Target="header142.xml"/><Relationship Id="rId216" Type="http://schemas.openxmlformats.org/officeDocument/2006/relationships/header" Target="header198.xml"/><Relationship Id="rId423" Type="http://schemas.openxmlformats.org/officeDocument/2006/relationships/customXml" Target="../customXml/item2.xml"/><Relationship Id="rId258" Type="http://schemas.openxmlformats.org/officeDocument/2006/relationships/header" Target="header240.xml"/><Relationship Id="rId22" Type="http://schemas.openxmlformats.org/officeDocument/2006/relationships/image" Target="media/image10.png"/><Relationship Id="rId64" Type="http://schemas.openxmlformats.org/officeDocument/2006/relationships/header" Target="header46.xml"/><Relationship Id="rId118" Type="http://schemas.openxmlformats.org/officeDocument/2006/relationships/header" Target="header100.xml"/><Relationship Id="rId325" Type="http://schemas.openxmlformats.org/officeDocument/2006/relationships/header" Target="header307.xml"/><Relationship Id="rId367" Type="http://schemas.openxmlformats.org/officeDocument/2006/relationships/header" Target="header349.xml"/><Relationship Id="rId171" Type="http://schemas.openxmlformats.org/officeDocument/2006/relationships/header" Target="header153.xml"/><Relationship Id="rId227" Type="http://schemas.openxmlformats.org/officeDocument/2006/relationships/header" Target="header209.xml"/><Relationship Id="rId269" Type="http://schemas.openxmlformats.org/officeDocument/2006/relationships/header" Target="header251.xml"/><Relationship Id="rId33" Type="http://schemas.openxmlformats.org/officeDocument/2006/relationships/header" Target="header15.xml"/><Relationship Id="rId129" Type="http://schemas.openxmlformats.org/officeDocument/2006/relationships/header" Target="header111.xml"/><Relationship Id="rId280" Type="http://schemas.openxmlformats.org/officeDocument/2006/relationships/header" Target="header262.xml"/><Relationship Id="rId336" Type="http://schemas.openxmlformats.org/officeDocument/2006/relationships/header" Target="header318.xml"/><Relationship Id="rId75" Type="http://schemas.openxmlformats.org/officeDocument/2006/relationships/header" Target="header57.xml"/><Relationship Id="rId140" Type="http://schemas.openxmlformats.org/officeDocument/2006/relationships/header" Target="header122.xml"/><Relationship Id="rId182" Type="http://schemas.openxmlformats.org/officeDocument/2006/relationships/header" Target="header164.xml"/><Relationship Id="rId378" Type="http://schemas.openxmlformats.org/officeDocument/2006/relationships/header" Target="header360.xml"/><Relationship Id="rId403" Type="http://schemas.openxmlformats.org/officeDocument/2006/relationships/header" Target="header385.xml"/><Relationship Id="rId6" Type="http://schemas.openxmlformats.org/officeDocument/2006/relationships/endnotes" Target="endnotes.xml"/><Relationship Id="rId238" Type="http://schemas.openxmlformats.org/officeDocument/2006/relationships/header" Target="header220.xml"/><Relationship Id="rId291" Type="http://schemas.openxmlformats.org/officeDocument/2006/relationships/header" Target="header273.xml"/><Relationship Id="rId305" Type="http://schemas.openxmlformats.org/officeDocument/2006/relationships/header" Target="header287.xml"/><Relationship Id="rId347" Type="http://schemas.openxmlformats.org/officeDocument/2006/relationships/header" Target="header329.xml"/><Relationship Id="rId44" Type="http://schemas.openxmlformats.org/officeDocument/2006/relationships/header" Target="header26.xml"/><Relationship Id="rId86" Type="http://schemas.openxmlformats.org/officeDocument/2006/relationships/header" Target="header68.xml"/><Relationship Id="rId151" Type="http://schemas.openxmlformats.org/officeDocument/2006/relationships/header" Target="header133.xml"/><Relationship Id="rId389" Type="http://schemas.openxmlformats.org/officeDocument/2006/relationships/header" Target="header371.xml"/><Relationship Id="rId193" Type="http://schemas.openxmlformats.org/officeDocument/2006/relationships/header" Target="header175.xml"/><Relationship Id="rId207" Type="http://schemas.openxmlformats.org/officeDocument/2006/relationships/header" Target="header189.xml"/><Relationship Id="rId249" Type="http://schemas.openxmlformats.org/officeDocument/2006/relationships/header" Target="header231.xml"/><Relationship Id="rId414" Type="http://schemas.openxmlformats.org/officeDocument/2006/relationships/header" Target="header396.xml"/><Relationship Id="rId13" Type="http://schemas.openxmlformats.org/officeDocument/2006/relationships/image" Target="media/image7.png"/><Relationship Id="rId109" Type="http://schemas.openxmlformats.org/officeDocument/2006/relationships/header" Target="header91.xml"/><Relationship Id="rId260" Type="http://schemas.openxmlformats.org/officeDocument/2006/relationships/header" Target="header242.xml"/><Relationship Id="rId316" Type="http://schemas.openxmlformats.org/officeDocument/2006/relationships/header" Target="header298.xml"/><Relationship Id="rId55" Type="http://schemas.openxmlformats.org/officeDocument/2006/relationships/header" Target="header37.xml"/><Relationship Id="rId97" Type="http://schemas.openxmlformats.org/officeDocument/2006/relationships/header" Target="header79.xml"/><Relationship Id="rId120" Type="http://schemas.openxmlformats.org/officeDocument/2006/relationships/header" Target="header102.xml"/><Relationship Id="rId358" Type="http://schemas.openxmlformats.org/officeDocument/2006/relationships/header" Target="header340.xml"/><Relationship Id="rId162" Type="http://schemas.openxmlformats.org/officeDocument/2006/relationships/header" Target="header144.xml"/><Relationship Id="rId218" Type="http://schemas.openxmlformats.org/officeDocument/2006/relationships/header" Target="header200.xml"/><Relationship Id="rId271" Type="http://schemas.openxmlformats.org/officeDocument/2006/relationships/header" Target="header253.xml"/><Relationship Id="rId24" Type="http://schemas.openxmlformats.org/officeDocument/2006/relationships/image" Target="media/image11.png"/><Relationship Id="rId66" Type="http://schemas.openxmlformats.org/officeDocument/2006/relationships/header" Target="header48.xml"/><Relationship Id="rId131" Type="http://schemas.openxmlformats.org/officeDocument/2006/relationships/header" Target="header113.xml"/><Relationship Id="rId327" Type="http://schemas.openxmlformats.org/officeDocument/2006/relationships/header" Target="header309.xml"/><Relationship Id="rId369" Type="http://schemas.openxmlformats.org/officeDocument/2006/relationships/header" Target="header351.xml"/><Relationship Id="rId173" Type="http://schemas.openxmlformats.org/officeDocument/2006/relationships/header" Target="header155.xml"/><Relationship Id="rId229" Type="http://schemas.openxmlformats.org/officeDocument/2006/relationships/header" Target="header211.xml"/><Relationship Id="rId380" Type="http://schemas.openxmlformats.org/officeDocument/2006/relationships/header" Target="header362.xml"/><Relationship Id="rId240" Type="http://schemas.openxmlformats.org/officeDocument/2006/relationships/header" Target="header222.xml"/><Relationship Id="rId35" Type="http://schemas.openxmlformats.org/officeDocument/2006/relationships/header" Target="header17.xml"/><Relationship Id="rId77" Type="http://schemas.openxmlformats.org/officeDocument/2006/relationships/header" Target="header59.xml"/><Relationship Id="rId100" Type="http://schemas.openxmlformats.org/officeDocument/2006/relationships/header" Target="header82.xml"/><Relationship Id="rId282" Type="http://schemas.openxmlformats.org/officeDocument/2006/relationships/header" Target="header264.xml"/><Relationship Id="rId338" Type="http://schemas.openxmlformats.org/officeDocument/2006/relationships/header" Target="header320.xml"/><Relationship Id="rId8" Type="http://schemas.openxmlformats.org/officeDocument/2006/relationships/image" Target="media/image2.png"/><Relationship Id="rId142" Type="http://schemas.openxmlformats.org/officeDocument/2006/relationships/header" Target="header124.xml"/><Relationship Id="rId184" Type="http://schemas.openxmlformats.org/officeDocument/2006/relationships/header" Target="header166.xml"/><Relationship Id="rId391" Type="http://schemas.openxmlformats.org/officeDocument/2006/relationships/header" Target="header373.xml"/><Relationship Id="rId405" Type="http://schemas.openxmlformats.org/officeDocument/2006/relationships/header" Target="header387.xml"/><Relationship Id="rId251" Type="http://schemas.openxmlformats.org/officeDocument/2006/relationships/header" Target="header233.xml"/><Relationship Id="rId46" Type="http://schemas.openxmlformats.org/officeDocument/2006/relationships/header" Target="header28.xml"/><Relationship Id="rId293" Type="http://schemas.openxmlformats.org/officeDocument/2006/relationships/header" Target="header275.xml"/><Relationship Id="rId307" Type="http://schemas.openxmlformats.org/officeDocument/2006/relationships/header" Target="header289.xml"/><Relationship Id="rId349" Type="http://schemas.openxmlformats.org/officeDocument/2006/relationships/header" Target="header331.xml"/><Relationship Id="rId88" Type="http://schemas.openxmlformats.org/officeDocument/2006/relationships/header" Target="header70.xml"/><Relationship Id="rId111" Type="http://schemas.openxmlformats.org/officeDocument/2006/relationships/header" Target="header93.xml"/><Relationship Id="rId153" Type="http://schemas.openxmlformats.org/officeDocument/2006/relationships/header" Target="header135.xml"/><Relationship Id="rId195" Type="http://schemas.openxmlformats.org/officeDocument/2006/relationships/header" Target="header177.xml"/><Relationship Id="rId209" Type="http://schemas.openxmlformats.org/officeDocument/2006/relationships/header" Target="header191.xml"/><Relationship Id="rId360" Type="http://schemas.openxmlformats.org/officeDocument/2006/relationships/header" Target="header342.xml"/><Relationship Id="rId416" Type="http://schemas.openxmlformats.org/officeDocument/2006/relationships/header" Target="header398.xml"/><Relationship Id="rId220" Type="http://schemas.openxmlformats.org/officeDocument/2006/relationships/header" Target="header202.xml"/><Relationship Id="rId15" Type="http://schemas.openxmlformats.org/officeDocument/2006/relationships/header" Target="header1.xml"/><Relationship Id="rId57" Type="http://schemas.openxmlformats.org/officeDocument/2006/relationships/header" Target="header39.xml"/><Relationship Id="rId262" Type="http://schemas.openxmlformats.org/officeDocument/2006/relationships/header" Target="header244.xml"/><Relationship Id="rId318" Type="http://schemas.openxmlformats.org/officeDocument/2006/relationships/header" Target="header300.xml"/><Relationship Id="rId99" Type="http://schemas.openxmlformats.org/officeDocument/2006/relationships/header" Target="header81.xml"/><Relationship Id="rId122" Type="http://schemas.openxmlformats.org/officeDocument/2006/relationships/header" Target="header104.xml"/><Relationship Id="rId164" Type="http://schemas.openxmlformats.org/officeDocument/2006/relationships/header" Target="header146.xml"/><Relationship Id="rId371" Type="http://schemas.openxmlformats.org/officeDocument/2006/relationships/header" Target="header353.xml"/><Relationship Id="rId26" Type="http://schemas.openxmlformats.org/officeDocument/2006/relationships/header" Target="header8.xml"/><Relationship Id="rId231" Type="http://schemas.openxmlformats.org/officeDocument/2006/relationships/header" Target="header213.xml"/><Relationship Id="rId273" Type="http://schemas.openxmlformats.org/officeDocument/2006/relationships/header" Target="header255.xml"/><Relationship Id="rId329" Type="http://schemas.openxmlformats.org/officeDocument/2006/relationships/header" Target="header311.xml"/><Relationship Id="rId68" Type="http://schemas.openxmlformats.org/officeDocument/2006/relationships/header" Target="header50.xml"/><Relationship Id="rId133" Type="http://schemas.openxmlformats.org/officeDocument/2006/relationships/header" Target="header115.xml"/><Relationship Id="rId175" Type="http://schemas.openxmlformats.org/officeDocument/2006/relationships/header" Target="header157.xml"/><Relationship Id="rId340" Type="http://schemas.openxmlformats.org/officeDocument/2006/relationships/header" Target="header322.xml"/><Relationship Id="rId200" Type="http://schemas.openxmlformats.org/officeDocument/2006/relationships/header" Target="header182.xml"/><Relationship Id="rId382" Type="http://schemas.openxmlformats.org/officeDocument/2006/relationships/header" Target="header364.xml"/><Relationship Id="rId242" Type="http://schemas.openxmlformats.org/officeDocument/2006/relationships/header" Target="header224.xml"/><Relationship Id="rId284" Type="http://schemas.openxmlformats.org/officeDocument/2006/relationships/header" Target="header266.xml"/><Relationship Id="rId37" Type="http://schemas.openxmlformats.org/officeDocument/2006/relationships/header" Target="header19.xml"/><Relationship Id="rId79" Type="http://schemas.openxmlformats.org/officeDocument/2006/relationships/header" Target="header61.xml"/><Relationship Id="rId102" Type="http://schemas.openxmlformats.org/officeDocument/2006/relationships/header" Target="header84.xml"/><Relationship Id="rId144" Type="http://schemas.openxmlformats.org/officeDocument/2006/relationships/header" Target="header126.xml"/><Relationship Id="rId90" Type="http://schemas.openxmlformats.org/officeDocument/2006/relationships/header" Target="header72.xml"/><Relationship Id="rId186" Type="http://schemas.openxmlformats.org/officeDocument/2006/relationships/header" Target="header168.xml"/><Relationship Id="rId351" Type="http://schemas.openxmlformats.org/officeDocument/2006/relationships/header" Target="header333.xml"/><Relationship Id="rId393" Type="http://schemas.openxmlformats.org/officeDocument/2006/relationships/header" Target="header375.xml"/><Relationship Id="rId407" Type="http://schemas.openxmlformats.org/officeDocument/2006/relationships/header" Target="header389.xml"/><Relationship Id="rId211" Type="http://schemas.openxmlformats.org/officeDocument/2006/relationships/header" Target="header193.xml"/><Relationship Id="rId253" Type="http://schemas.openxmlformats.org/officeDocument/2006/relationships/header" Target="header235.xml"/><Relationship Id="rId295" Type="http://schemas.openxmlformats.org/officeDocument/2006/relationships/header" Target="header277.xml"/><Relationship Id="rId309" Type="http://schemas.openxmlformats.org/officeDocument/2006/relationships/header" Target="header291.xml"/><Relationship Id="rId48" Type="http://schemas.openxmlformats.org/officeDocument/2006/relationships/header" Target="header30.xml"/><Relationship Id="rId113" Type="http://schemas.openxmlformats.org/officeDocument/2006/relationships/header" Target="header95.xml"/><Relationship Id="rId320" Type="http://schemas.openxmlformats.org/officeDocument/2006/relationships/header" Target="header302.xml"/><Relationship Id="rId155" Type="http://schemas.openxmlformats.org/officeDocument/2006/relationships/header" Target="header137.xml"/><Relationship Id="rId197" Type="http://schemas.openxmlformats.org/officeDocument/2006/relationships/header" Target="header179.xml"/><Relationship Id="rId362" Type="http://schemas.openxmlformats.org/officeDocument/2006/relationships/header" Target="header344.xml"/><Relationship Id="rId418" Type="http://schemas.openxmlformats.org/officeDocument/2006/relationships/header" Target="header400.xml"/><Relationship Id="rId222" Type="http://schemas.openxmlformats.org/officeDocument/2006/relationships/header" Target="header204.xml"/><Relationship Id="rId264" Type="http://schemas.openxmlformats.org/officeDocument/2006/relationships/header" Target="header24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370828E92F16B4BABA3414F1BB35038" ma:contentTypeVersion="13" ma:contentTypeDescription="Ein neues Dokument erstellen." ma:contentTypeScope="" ma:versionID="d4e5fd6942ebdb8915c6a5442ceb1437">
  <xsd:schema xmlns:xsd="http://www.w3.org/2001/XMLSchema" xmlns:xs="http://www.w3.org/2001/XMLSchema" xmlns:p="http://schemas.microsoft.com/office/2006/metadata/properties" xmlns:ns2="544ecf2e-739e-4933-8e51-fb8a32682e13" xmlns:ns3="1b1f0f71-a9d6-4b6f-bfe0-61aff53489cf" targetNamespace="http://schemas.microsoft.com/office/2006/metadata/properties" ma:root="true" ma:fieldsID="60baa5d94bba744550855a84cf00e4aa" ns2:_="" ns3:_="">
    <xsd:import namespace="544ecf2e-739e-4933-8e51-fb8a32682e13"/>
    <xsd:import namespace="1b1f0f71-a9d6-4b6f-bfe0-61aff53489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4ecf2e-739e-4933-8e51-fb8a32682e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f9514b43-6234-412a-a944-8f2afe15e0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1f0f71-a9d6-4b6f-bfe0-61aff53489c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4d10a0d4-5a8d-4db6-98af-e51e36a8d624}" ma:internalName="TaxCatchAll" ma:showField="CatchAllData" ma:web="1b1f0f71-a9d6-4b6f-bfe0-61aff53489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44ecf2e-739e-4933-8e51-fb8a32682e13">
      <Terms xmlns="http://schemas.microsoft.com/office/infopath/2007/PartnerControls"/>
    </lcf76f155ced4ddcb4097134ff3c332f>
    <TaxCatchAll xmlns="1b1f0f71-a9d6-4b6f-bfe0-61aff53489cf" xsi:nil="true"/>
  </documentManagement>
</p:properties>
</file>

<file path=customXml/itemProps1.xml><?xml version="1.0" encoding="utf-8"?>
<ds:datastoreItem xmlns:ds="http://schemas.openxmlformats.org/officeDocument/2006/customXml" ds:itemID="{94086BA0-96A8-4139-8816-B975F6750FFA}"/>
</file>

<file path=customXml/itemProps2.xml><?xml version="1.0" encoding="utf-8"?>
<ds:datastoreItem xmlns:ds="http://schemas.openxmlformats.org/officeDocument/2006/customXml" ds:itemID="{FE2FE087-FD1D-4D43-BB68-C212D0865A3D}"/>
</file>

<file path=customXml/itemProps3.xml><?xml version="1.0" encoding="utf-8"?>
<ds:datastoreItem xmlns:ds="http://schemas.openxmlformats.org/officeDocument/2006/customXml" ds:itemID="{72ACADAE-B265-4F3D-80E0-6F470F2F574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96468</Words>
  <Characters>549868</Characters>
  <Application>Microsoft Office Word</Application>
  <DocSecurity>0</DocSecurity>
  <Lines>4582</Lines>
  <Paragraphs>1290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Collaboard Database Documentation</vt:lpstr>
    </vt:vector>
  </TitlesOfParts>
  <Company/>
  <LinksUpToDate>false</LinksUpToDate>
  <CharactersWithSpaces>645046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Collaboard Database Documentation</dc:title>
  <dc:creator>Dennis Vroegop</dc:creator>
  <cp:lastModifiedBy>Dennis Vroegop</cp:lastModifiedBy>
  <cp:revision>2</cp:revision>
  <dcterms:created xsi:type="dcterms:W3CDTF">2021-05-17T11:21:00Z</dcterms:created>
  <dcterms:modified xsi:type="dcterms:W3CDTF">2021-05-17T11:22:00Z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0x0101000370828E92F16B4BABA3414F1BB35038</vt:lpwstr>
  </property>
  <property fmtid="{D5CDD505-2E9C-101B-9397-08002B2CF9AE}" pid="3" name="MediaServiceImageTags">
    <vt:lpwstr/>
  </property>
</Properties>
</file>